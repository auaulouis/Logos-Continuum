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413639" w:rsidP="00413639">
      <w:pPr>
        <w:pStyle w:val="Heading1"/>
      </w:pPr>
      <w:r>
        <w:t xml:space="preserve">AT: States CP Supplement </w:t>
      </w:r>
    </w:p>
    <w:p w:rsidR="00413639" w:rsidRDefault="00413639" w:rsidP="00413639"/>
    <w:p w:rsidR="00EB63F3" w:rsidRDefault="00EB63F3" w:rsidP="00EB63F3">
      <w:pPr>
        <w:pStyle w:val="Heading2"/>
      </w:pPr>
      <w:r>
        <w:lastRenderedPageBreak/>
        <w:t xml:space="preserve">Theory Overview </w:t>
      </w:r>
    </w:p>
    <w:p w:rsidR="00EB63F3" w:rsidRDefault="00EB63F3" w:rsidP="00EB63F3">
      <w:pPr>
        <w:pStyle w:val="Heading3"/>
      </w:pPr>
      <w:r>
        <w:lastRenderedPageBreak/>
        <w:t>Guide</w:t>
      </w:r>
    </w:p>
    <w:p w:rsidR="00EB63F3" w:rsidRDefault="00EB63F3" w:rsidP="00EB63F3"/>
    <w:p w:rsidR="00EB63F3" w:rsidRDefault="00EB63F3" w:rsidP="00EB63F3">
      <w:pPr>
        <w:pStyle w:val="Heading4"/>
      </w:pPr>
      <w:r>
        <w:t>Uniform 50 bad – for when they say ‘the 50 states will…’ (enact one/many policies that are exactly similar to each other)</w:t>
      </w:r>
    </w:p>
    <w:p w:rsidR="00EB63F3" w:rsidRDefault="00EB63F3" w:rsidP="00EB63F3"/>
    <w:p w:rsidR="00EB63F3" w:rsidRDefault="00EB63F3" w:rsidP="00EB63F3">
      <w:pPr>
        <w:pStyle w:val="Heading4"/>
      </w:pPr>
      <w:r>
        <w:t xml:space="preserve">Non-uniform 50 bad – for when they say ‘the CP isn’t uniform, each state just does the best it could under its own laws to implement the regulation/earn federal funding’ </w:t>
      </w:r>
    </w:p>
    <w:p w:rsidR="00EB63F3" w:rsidRDefault="00EB63F3" w:rsidP="00EB63F3"/>
    <w:p w:rsidR="00EB63F3" w:rsidRDefault="00EB63F3" w:rsidP="00EB63F3">
      <w:pPr>
        <w:pStyle w:val="Heading4"/>
      </w:pPr>
      <w:r>
        <w:t xml:space="preserve">**WHAT IF WE DON’T KNOW WHICH IT IS??** Good question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Just ask them in CX! </w:t>
      </w:r>
    </w:p>
    <w:p w:rsidR="00EB63F3" w:rsidRDefault="00EB63F3" w:rsidP="00EB63F3"/>
    <w:p w:rsidR="00EB63F3" w:rsidRPr="00EB63F3" w:rsidRDefault="00EB63F3" w:rsidP="00EB63F3"/>
    <w:p w:rsidR="00EB63F3" w:rsidRPr="00EB63F3" w:rsidRDefault="00EB63F3" w:rsidP="00EB63F3"/>
    <w:p w:rsidR="00EB63F3" w:rsidRDefault="00EB63F3" w:rsidP="00EB63F3"/>
    <w:p w:rsidR="00EB63F3" w:rsidRDefault="00EB63F3" w:rsidP="00EB63F3">
      <w:pPr>
        <w:pStyle w:val="Heading3"/>
      </w:pPr>
      <w:r>
        <w:lastRenderedPageBreak/>
        <w:t>5 Keys to Winning the 1ar</w:t>
      </w:r>
    </w:p>
    <w:p w:rsidR="00EB63F3" w:rsidRDefault="00EB63F3" w:rsidP="00EB63F3"/>
    <w:p w:rsidR="004E7EDA" w:rsidRPr="004E7EDA" w:rsidRDefault="004E7EDA" w:rsidP="004E7EDA">
      <w:r w:rsidRPr="004E7EDA">
        <w:t>**Note – 1ar blocks are included for ‘Uniform 50 bad’ to demonstrate how to write 1ar blocks using the 2ac blocks</w:t>
      </w:r>
    </w:p>
    <w:p w:rsidR="004E7EDA" w:rsidRDefault="004E7EDA" w:rsidP="00EB63F3"/>
    <w:p w:rsidR="00EB63F3" w:rsidRDefault="00EB63F3" w:rsidP="00EB63F3">
      <w:pPr>
        <w:pStyle w:val="Heading4"/>
      </w:pPr>
      <w:r>
        <w:t xml:space="preserve">1 – Framing the debate through competing interpretations – if your interpretation solves their “states CPs good” offense, while avoiding the DAs to whatever model of 50 state fiat you are criticizing, an offense-defense model would suggest you should win. </w:t>
      </w:r>
    </w:p>
    <w:p w:rsidR="00EB63F3" w:rsidRDefault="00EB63F3" w:rsidP="00EB63F3"/>
    <w:p w:rsidR="00EB63F3" w:rsidRDefault="00EB63F3" w:rsidP="00EB63F3">
      <w:pPr>
        <w:pStyle w:val="Heading4"/>
      </w:pPr>
      <w:r>
        <w:t>So, for instance;</w:t>
      </w:r>
    </w:p>
    <w:p w:rsidR="00EB63F3" w:rsidRDefault="00EB63F3" w:rsidP="00EB63F3"/>
    <w:p w:rsidR="00EB63F3" w:rsidRDefault="00EB63F3" w:rsidP="00EB63F3">
      <w:pPr>
        <w:pStyle w:val="Heading4"/>
      </w:pPr>
      <w:r>
        <w:t>“The 2nc wasn’t responsive – the counter-</w:t>
      </w:r>
      <w:proofErr w:type="spellStart"/>
      <w:r>
        <w:t>interp</w:t>
      </w:r>
      <w:proofErr w:type="spellEnd"/>
      <w:r>
        <w:t xml:space="preserve"> to allow (x use of states/state fiat) solves all of their offense because…”</w:t>
      </w:r>
    </w:p>
    <w:p w:rsidR="00EB63F3" w:rsidRDefault="00EB63F3" w:rsidP="00EB63F3"/>
    <w:p w:rsidR="00EB63F3" w:rsidRDefault="00EB63F3" w:rsidP="00EB63F3">
      <w:pPr>
        <w:pStyle w:val="Heading4"/>
      </w:pPr>
      <w:r>
        <w:t xml:space="preserve">2 – Fairness outweighs education. Your counter-interpretation should solve their education offense, but there is still the basic matter of equity (a different phrasing for a ‘fairness’ impact). Learning is good, but we are playing a game. </w:t>
      </w:r>
    </w:p>
    <w:p w:rsidR="00EB63F3" w:rsidRDefault="00EB63F3" w:rsidP="00EB63F3"/>
    <w:p w:rsidR="00EB63F3" w:rsidRPr="00B220F0" w:rsidRDefault="00EB63F3" w:rsidP="00EB63F3">
      <w:pPr>
        <w:pStyle w:val="Heading4"/>
      </w:pPr>
      <w:r>
        <w:t xml:space="preserve">3 – Reject the team, you can’t read your best 2ac add-ons. Your ability to read add-ons effects every other part of the debate, and it’s the only way to generate new </w:t>
      </w:r>
      <w:proofErr w:type="spellStart"/>
      <w:r>
        <w:t>aff</w:t>
      </w:r>
      <w:proofErr w:type="spellEnd"/>
      <w:r>
        <w:t xml:space="preserve"> offense that is germane to your </w:t>
      </w:r>
      <w:proofErr w:type="spellStart"/>
      <w:r>
        <w:t>aff</w:t>
      </w:r>
      <w:proofErr w:type="spellEnd"/>
      <w:r>
        <w:t xml:space="preserve">. They will say ‘you get federal key add-ons!’ Perhaps, but that’s tautological – they still have to defeat the whole ‘you artificially distort the lit and limit </w:t>
      </w:r>
      <w:proofErr w:type="spellStart"/>
      <w:r>
        <w:t>affs</w:t>
      </w:r>
      <w:proofErr w:type="spellEnd"/>
      <w:r>
        <w:t xml:space="preserve"> to only those with absurd federal key warrants,’ etc.  </w:t>
      </w:r>
    </w:p>
    <w:p w:rsidR="00EB63F3" w:rsidRDefault="00EB63F3" w:rsidP="00EB63F3"/>
    <w:p w:rsidR="00EB63F3" w:rsidRDefault="00EB63F3" w:rsidP="00EB63F3">
      <w:pPr>
        <w:pStyle w:val="Heading4"/>
      </w:pPr>
      <w:r>
        <w:t xml:space="preserve">4 – It is not hard to be neg on this topic. It just isn’t. They already have tons of good CP ground (free market, grants, advantage CPs, waivers, </w:t>
      </w:r>
      <w:proofErr w:type="spellStart"/>
      <w:r>
        <w:t>reg</w:t>
      </w:r>
      <w:proofErr w:type="spellEnd"/>
      <w:r>
        <w:t xml:space="preserve"> neg, agent CPs, etc.) and there are also tons of good DAs (a million kinds of politics interest rates, business confidence, unfunded mandate, DOE tradeoff, </w:t>
      </w:r>
      <w:proofErr w:type="spellStart"/>
      <w:r>
        <w:t>DeVos</w:t>
      </w:r>
      <w:proofErr w:type="spellEnd"/>
      <w:r>
        <w:t xml:space="preserve">, federalism, etc.) This doesn’t even begin to mention the variety of great Ks, impact turns, and T arguments. There are also dozens of other camps producing good neg files not mentioned here. The neg has </w:t>
      </w:r>
      <w:r>
        <w:rPr>
          <w:i/>
        </w:rPr>
        <w:t>all of that ground</w:t>
      </w:r>
      <w:r>
        <w:t xml:space="preserve"> </w:t>
      </w:r>
      <w:r>
        <w:rPr>
          <w:u w:val="single"/>
        </w:rPr>
        <w:t>plus</w:t>
      </w:r>
      <w:r>
        <w:t xml:space="preserve"> whatever form of state(s) fiat your counter-interpretation allows. That doesn’t seem super hard to me. </w:t>
      </w:r>
    </w:p>
    <w:p w:rsidR="00EB63F3" w:rsidRDefault="00EB63F3" w:rsidP="00EB63F3"/>
    <w:p w:rsidR="00EB63F3" w:rsidRPr="00B220F0" w:rsidRDefault="00EB63F3" w:rsidP="00EB63F3">
      <w:pPr>
        <w:pStyle w:val="Heading4"/>
      </w:pPr>
      <w:r>
        <w:lastRenderedPageBreak/>
        <w:t xml:space="preserve">Also, riddle me this – why does everyone flip neg on domestic topics? Why did they do that during courts? Why did they do that during transportation? No, I haven’t produced a data set, but I debated or coached on those topics, and…come on </w:t>
      </w:r>
      <w:proofErr w:type="spellStart"/>
      <w:r>
        <w:t>y’all</w:t>
      </w:r>
      <w:proofErr w:type="spellEnd"/>
      <w:r>
        <w:t xml:space="preserve">. We all know EVERYONE wanted to be neg in the late </w:t>
      </w:r>
      <w:proofErr w:type="spellStart"/>
      <w:r>
        <w:t>elims</w:t>
      </w:r>
      <w:proofErr w:type="spellEnd"/>
      <w:r>
        <w:t xml:space="preserve">. </w:t>
      </w:r>
    </w:p>
    <w:p w:rsidR="00EB63F3" w:rsidRPr="00913C83" w:rsidRDefault="00EB63F3" w:rsidP="00EB63F3"/>
    <w:p w:rsidR="00EB63F3" w:rsidRDefault="00EB63F3" w:rsidP="00EB63F3">
      <w:pPr>
        <w:pStyle w:val="Heading4"/>
      </w:pPr>
      <w:r>
        <w:t xml:space="preserve">5 – They probably don’t have a ‘solvency advocate’ for </w:t>
      </w:r>
      <w:r>
        <w:rPr>
          <w:i/>
        </w:rPr>
        <w:t xml:space="preserve">their </w:t>
      </w:r>
      <w:r>
        <w:t xml:space="preserve">form of fiat. Yes, they may have a solvency advocate, but it is solved by the counter-interpretation, which just demonstrates the literature doesn’t counsel in favor of their form of fiat – it just says the neg gets states/a state or compact. It’s evidence for </w:t>
      </w:r>
      <w:r w:rsidRPr="00EB63F3">
        <w:rPr>
          <w:i/>
        </w:rPr>
        <w:t>your</w:t>
      </w:r>
      <w:r>
        <w:t xml:space="preserve"> argument. </w:t>
      </w:r>
    </w:p>
    <w:p w:rsidR="00EB63F3" w:rsidRDefault="00EB63F3" w:rsidP="00EB63F3"/>
    <w:p w:rsidR="00EB63F3" w:rsidRPr="00EB63F3" w:rsidRDefault="00EB63F3" w:rsidP="00EB63F3"/>
    <w:p w:rsidR="00EB63F3" w:rsidRDefault="00EB63F3" w:rsidP="00EB63F3"/>
    <w:p w:rsidR="00413639" w:rsidRDefault="00EB63F3" w:rsidP="00413639">
      <w:pPr>
        <w:pStyle w:val="Heading2"/>
      </w:pPr>
      <w:r>
        <w:lastRenderedPageBreak/>
        <w:t>50 States Bad—2acs</w:t>
      </w:r>
    </w:p>
    <w:p w:rsidR="00EB63F3" w:rsidRDefault="00EB63F3" w:rsidP="00EB63F3"/>
    <w:p w:rsidR="00413639" w:rsidRDefault="00413639" w:rsidP="00413639">
      <w:pPr>
        <w:pStyle w:val="Heading3"/>
      </w:pPr>
      <w:r>
        <w:lastRenderedPageBreak/>
        <w:t xml:space="preserve">Uniform 50 Bad—2ac </w:t>
      </w:r>
    </w:p>
    <w:p w:rsidR="00413639" w:rsidRDefault="00413639" w:rsidP="00413639"/>
    <w:p w:rsidR="00B220F0" w:rsidRDefault="00913C83" w:rsidP="00913C83">
      <w:pPr>
        <w:pStyle w:val="Heading4"/>
      </w:pPr>
      <w:r w:rsidRPr="00913C83">
        <w:rPr>
          <w:i/>
        </w:rPr>
        <w:t>Uniform</w:t>
      </w:r>
      <w:r>
        <w:t xml:space="preserve"> 50 state fiat destroys </w:t>
      </w:r>
      <w:r w:rsidRPr="00F34CE2">
        <w:rPr>
          <w:u w:val="single"/>
        </w:rPr>
        <w:t>equity</w:t>
      </w:r>
      <w:r>
        <w:t xml:space="preserve"> and </w:t>
      </w:r>
      <w:r w:rsidRPr="00F34CE2">
        <w:rPr>
          <w:u w:val="single"/>
        </w:rPr>
        <w:t>fairness</w:t>
      </w:r>
      <w:r>
        <w:t xml:space="preserve"> – </w:t>
      </w:r>
      <w:r>
        <w:t>i</w:t>
      </w:r>
      <w:r>
        <w:t xml:space="preserve">t’s a </w:t>
      </w:r>
      <w:r w:rsidRPr="004A4222">
        <w:rPr>
          <w:u w:val="single"/>
        </w:rPr>
        <w:t>stacked deck</w:t>
      </w:r>
      <w:r>
        <w:t xml:space="preserve"> that allows </w:t>
      </w:r>
      <w:r w:rsidRPr="00913C83">
        <w:rPr>
          <w:u w:val="single"/>
        </w:rPr>
        <w:t>multi-actor fiat</w:t>
      </w:r>
      <w:r>
        <w:t xml:space="preserve"> in wholly unrealistic ways </w:t>
      </w:r>
      <w:r w:rsidR="00B220F0">
        <w:t xml:space="preserve">and </w:t>
      </w:r>
      <w:r w:rsidR="00B220F0" w:rsidRPr="00B220F0">
        <w:rPr>
          <w:u w:val="single"/>
        </w:rPr>
        <w:t>dissuades 2ac add-ons</w:t>
      </w:r>
      <w:r w:rsidR="00B220F0">
        <w:t xml:space="preserve"> – </w:t>
      </w:r>
      <w:r w:rsidR="00B220F0" w:rsidRPr="00B220F0">
        <w:rPr>
          <w:u w:val="single"/>
        </w:rPr>
        <w:t>reject the team</w:t>
      </w:r>
      <w:r w:rsidR="00B220F0">
        <w:t xml:space="preserve"> because it’s the </w:t>
      </w:r>
      <w:r w:rsidR="00B220F0" w:rsidRPr="00B220F0">
        <w:rPr>
          <w:u w:val="single"/>
        </w:rPr>
        <w:t xml:space="preserve">only </w:t>
      </w:r>
      <w:proofErr w:type="spellStart"/>
      <w:r w:rsidR="00B220F0" w:rsidRPr="00B220F0">
        <w:rPr>
          <w:u w:val="single"/>
        </w:rPr>
        <w:t>aff</w:t>
      </w:r>
      <w:proofErr w:type="spellEnd"/>
      <w:r w:rsidR="00B220F0" w:rsidRPr="00B220F0">
        <w:rPr>
          <w:u w:val="single"/>
        </w:rPr>
        <w:t xml:space="preserve"> constructive</w:t>
      </w:r>
      <w:r w:rsidR="00B220F0">
        <w:t xml:space="preserve"> to develop offense</w:t>
      </w:r>
    </w:p>
    <w:p w:rsidR="00B220F0" w:rsidRDefault="00B220F0" w:rsidP="00B220F0"/>
    <w:p w:rsidR="00913C83" w:rsidRDefault="00B220F0" w:rsidP="00913C83">
      <w:pPr>
        <w:pStyle w:val="Heading4"/>
      </w:pPr>
      <w:r>
        <w:t>E</w:t>
      </w:r>
      <w:r w:rsidR="00913C83">
        <w:t xml:space="preserve">quity </w:t>
      </w:r>
      <w:r w:rsidR="00913C83">
        <w:rPr>
          <w:i/>
        </w:rPr>
        <w:t>precedes</w:t>
      </w:r>
      <w:r w:rsidR="00913C83">
        <w:t xml:space="preserve"> ground and education, but uniformity </w:t>
      </w:r>
      <w:r w:rsidR="00913C83" w:rsidRPr="004A4222">
        <w:rPr>
          <w:i/>
        </w:rPr>
        <w:t>wrecks those</w:t>
      </w:r>
      <w:r w:rsidR="00913C83">
        <w:rPr>
          <w:i/>
        </w:rPr>
        <w:t>, too</w:t>
      </w:r>
      <w:r w:rsidR="00913C83">
        <w:rPr>
          <w:i/>
        </w:rPr>
        <w:t xml:space="preserve"> </w:t>
      </w:r>
      <w:r w:rsidR="00913C83">
        <w:t xml:space="preserve">by </w:t>
      </w:r>
      <w:r w:rsidR="00913C83" w:rsidRPr="00913C83">
        <w:rPr>
          <w:u w:val="single"/>
        </w:rPr>
        <w:t>manipulating</w:t>
      </w:r>
      <w:r w:rsidR="00913C83">
        <w:t xml:space="preserve"> the states lit in </w:t>
      </w:r>
      <w:r w:rsidR="00913C83" w:rsidRPr="004A4222">
        <w:rPr>
          <w:u w:val="single"/>
        </w:rPr>
        <w:t>utopian</w:t>
      </w:r>
      <w:r w:rsidR="00913C83">
        <w:t xml:space="preserve"> ways </w:t>
      </w:r>
      <w:r w:rsidR="00913C83">
        <w:t>– it also</w:t>
      </w:r>
      <w:r w:rsidR="00913C83">
        <w:t xml:space="preserve"> shifts </w:t>
      </w:r>
      <w:r w:rsidR="00913C83" w:rsidRPr="004A4222">
        <w:rPr>
          <w:u w:val="single"/>
        </w:rPr>
        <w:t>incentives</w:t>
      </w:r>
      <w:r w:rsidR="00913C83">
        <w:t xml:space="preserve"> for </w:t>
      </w:r>
      <w:r w:rsidR="00913C83">
        <w:t xml:space="preserve">choosing </w:t>
      </w:r>
      <w:proofErr w:type="spellStart"/>
      <w:r w:rsidR="00913C83">
        <w:t>affs</w:t>
      </w:r>
      <w:proofErr w:type="spellEnd"/>
      <w:r w:rsidR="00913C83">
        <w:t xml:space="preserve"> </w:t>
      </w:r>
      <w:r w:rsidR="00913C83" w:rsidRPr="004A4222">
        <w:rPr>
          <w:u w:val="single"/>
        </w:rPr>
        <w:t>away</w:t>
      </w:r>
      <w:r w:rsidR="00913C83">
        <w:t xml:space="preserve"> from core controversies and </w:t>
      </w:r>
      <w:r w:rsidR="00913C83" w:rsidRPr="004A4222">
        <w:rPr>
          <w:u w:val="single"/>
        </w:rPr>
        <w:t>towards</w:t>
      </w:r>
      <w:r w:rsidR="00913C83">
        <w:t xml:space="preserve"> tangential, process-bas</w:t>
      </w:r>
      <w:r w:rsidR="00913C83">
        <w:t xml:space="preserve">ed </w:t>
      </w:r>
      <w:proofErr w:type="spellStart"/>
      <w:r w:rsidR="00913C83">
        <w:t>affs</w:t>
      </w:r>
      <w:proofErr w:type="spellEnd"/>
      <w:r w:rsidR="00913C83">
        <w:t xml:space="preserve"> and advantages like state pensions </w:t>
      </w:r>
    </w:p>
    <w:p w:rsidR="00913C83" w:rsidRPr="000E0E7D" w:rsidRDefault="00913C83" w:rsidP="00913C83"/>
    <w:p w:rsidR="00913C83" w:rsidRDefault="00913C83" w:rsidP="00913C83">
      <w:pPr>
        <w:pStyle w:val="Heading4"/>
      </w:pPr>
      <w:r w:rsidRPr="000E0E7D">
        <w:rPr>
          <w:u w:val="single"/>
        </w:rPr>
        <w:t>Counter-interpretation</w:t>
      </w:r>
      <w:r>
        <w:t xml:space="preserve"> – they get </w:t>
      </w:r>
      <w:r>
        <w:t>non-</w:t>
      </w:r>
      <w:r>
        <w:t xml:space="preserve">uniform 50-state </w:t>
      </w:r>
      <w:r>
        <w:t xml:space="preserve">fiat </w:t>
      </w:r>
      <w:r>
        <w:t xml:space="preserve"> </w:t>
      </w:r>
    </w:p>
    <w:p w:rsidR="00913C83" w:rsidRDefault="00913C83" w:rsidP="00413639"/>
    <w:p w:rsidR="00413639" w:rsidRDefault="00413639" w:rsidP="00413639"/>
    <w:p w:rsidR="00413639" w:rsidRDefault="00413639" w:rsidP="00413639">
      <w:pPr>
        <w:pStyle w:val="Heading3"/>
      </w:pPr>
      <w:r>
        <w:lastRenderedPageBreak/>
        <w:t xml:space="preserve">Non-Uniform 50 Bad—2ac </w:t>
      </w:r>
    </w:p>
    <w:p w:rsidR="00413639" w:rsidRDefault="00413639" w:rsidP="00413639"/>
    <w:p w:rsidR="00B220F0" w:rsidRDefault="00913C83" w:rsidP="00913C83">
      <w:pPr>
        <w:pStyle w:val="Heading4"/>
      </w:pPr>
      <w:r>
        <w:t xml:space="preserve">Non-uniform 50 state fiat allows </w:t>
      </w:r>
      <w:r w:rsidR="00B220F0">
        <w:t xml:space="preserve">limitless </w:t>
      </w:r>
      <w:r>
        <w:t xml:space="preserve">2nc clarifications </w:t>
      </w:r>
      <w:r w:rsidR="00B220F0">
        <w:t xml:space="preserve">that make </w:t>
      </w:r>
      <w:r>
        <w:t>solvency deficits</w:t>
      </w:r>
      <w:r w:rsidR="00B220F0">
        <w:t xml:space="preserve"> a losing battle – they destroy </w:t>
      </w:r>
      <w:r>
        <w:t>equity and fairness by using</w:t>
      </w:r>
      <w:r>
        <w:t xml:space="preserve"> </w:t>
      </w:r>
      <w:r w:rsidRPr="00913C83">
        <w:rPr>
          <w:u w:val="single"/>
        </w:rPr>
        <w:t>multi-actor fiat</w:t>
      </w:r>
      <w:r>
        <w:t xml:space="preserve"> in wholly unrealistic ways </w:t>
      </w:r>
      <w:r w:rsidR="00B220F0">
        <w:t xml:space="preserve">and </w:t>
      </w:r>
      <w:r w:rsidR="00B220F0">
        <w:rPr>
          <w:u w:val="single"/>
        </w:rPr>
        <w:t>dissuade</w:t>
      </w:r>
      <w:r w:rsidR="00B220F0" w:rsidRPr="00B220F0">
        <w:rPr>
          <w:u w:val="single"/>
        </w:rPr>
        <w:t xml:space="preserve"> 2ac add-ons</w:t>
      </w:r>
      <w:r w:rsidR="00B220F0">
        <w:t xml:space="preserve"> – </w:t>
      </w:r>
      <w:r w:rsidR="00B220F0" w:rsidRPr="00B220F0">
        <w:rPr>
          <w:u w:val="single"/>
        </w:rPr>
        <w:t>reject the team</w:t>
      </w:r>
      <w:r w:rsidR="00B220F0">
        <w:t xml:space="preserve"> because it’s the </w:t>
      </w:r>
      <w:r w:rsidR="00B220F0" w:rsidRPr="00B220F0">
        <w:rPr>
          <w:u w:val="single"/>
        </w:rPr>
        <w:t xml:space="preserve">only </w:t>
      </w:r>
      <w:proofErr w:type="spellStart"/>
      <w:r w:rsidR="00B220F0" w:rsidRPr="00B220F0">
        <w:rPr>
          <w:u w:val="single"/>
        </w:rPr>
        <w:t>aff</w:t>
      </w:r>
      <w:proofErr w:type="spellEnd"/>
      <w:r w:rsidR="00B220F0" w:rsidRPr="00B220F0">
        <w:rPr>
          <w:u w:val="single"/>
        </w:rPr>
        <w:t xml:space="preserve"> constructive</w:t>
      </w:r>
      <w:r w:rsidR="00B220F0">
        <w:t xml:space="preserve"> to develop offense</w:t>
      </w:r>
      <w:r w:rsidR="00B220F0">
        <w:t xml:space="preserve"> </w:t>
      </w:r>
      <w:r>
        <w:t xml:space="preserve"> </w:t>
      </w:r>
    </w:p>
    <w:p w:rsidR="00B220F0" w:rsidRDefault="00B220F0" w:rsidP="00B220F0"/>
    <w:p w:rsidR="00913C83" w:rsidRDefault="00B220F0" w:rsidP="00913C83">
      <w:pPr>
        <w:pStyle w:val="Heading4"/>
      </w:pPr>
      <w:r>
        <w:t>E</w:t>
      </w:r>
      <w:r w:rsidR="00913C83">
        <w:t xml:space="preserve">quity </w:t>
      </w:r>
      <w:r w:rsidR="00913C83">
        <w:rPr>
          <w:i/>
        </w:rPr>
        <w:t>precedes</w:t>
      </w:r>
      <w:r w:rsidR="00913C83">
        <w:t xml:space="preserve"> ground and education, but uniformity </w:t>
      </w:r>
      <w:r w:rsidR="00913C83" w:rsidRPr="004A4222">
        <w:rPr>
          <w:i/>
        </w:rPr>
        <w:t>wrecks those</w:t>
      </w:r>
      <w:r w:rsidR="00913C83">
        <w:rPr>
          <w:i/>
        </w:rPr>
        <w:t xml:space="preserve">, too </w:t>
      </w:r>
      <w:r w:rsidR="00913C83">
        <w:t xml:space="preserve">by </w:t>
      </w:r>
      <w:r w:rsidR="00913C83" w:rsidRPr="00913C83">
        <w:rPr>
          <w:u w:val="single"/>
        </w:rPr>
        <w:t>manipulating</w:t>
      </w:r>
      <w:r w:rsidR="00913C83">
        <w:t xml:space="preserve"> the states lit in </w:t>
      </w:r>
      <w:r w:rsidR="00913C83" w:rsidRPr="004A4222">
        <w:rPr>
          <w:u w:val="single"/>
        </w:rPr>
        <w:t>utopian</w:t>
      </w:r>
      <w:r w:rsidR="00913C83">
        <w:t xml:space="preserve"> ways – it also shifts </w:t>
      </w:r>
      <w:r w:rsidR="00913C83" w:rsidRPr="004A4222">
        <w:rPr>
          <w:u w:val="single"/>
        </w:rPr>
        <w:t>incentives</w:t>
      </w:r>
      <w:r w:rsidR="00913C83">
        <w:t xml:space="preserve"> for choosing </w:t>
      </w:r>
      <w:proofErr w:type="spellStart"/>
      <w:r w:rsidR="00913C83">
        <w:t>affs</w:t>
      </w:r>
      <w:proofErr w:type="spellEnd"/>
      <w:r w:rsidR="00913C83">
        <w:t xml:space="preserve"> </w:t>
      </w:r>
      <w:r w:rsidR="00913C83" w:rsidRPr="004A4222">
        <w:rPr>
          <w:u w:val="single"/>
        </w:rPr>
        <w:t>away</w:t>
      </w:r>
      <w:r w:rsidR="00913C83">
        <w:t xml:space="preserve"> from core controversies and </w:t>
      </w:r>
      <w:r w:rsidR="00913C83" w:rsidRPr="004A4222">
        <w:rPr>
          <w:u w:val="single"/>
        </w:rPr>
        <w:t>towards</w:t>
      </w:r>
      <w:r w:rsidR="00913C83">
        <w:t xml:space="preserve"> tangential, process-based </w:t>
      </w:r>
      <w:proofErr w:type="spellStart"/>
      <w:r w:rsidR="00913C83">
        <w:t>affs</w:t>
      </w:r>
      <w:proofErr w:type="spellEnd"/>
      <w:r w:rsidR="00913C83">
        <w:t xml:space="preserve"> and advantages like state pensions </w:t>
      </w:r>
    </w:p>
    <w:p w:rsidR="00913C83" w:rsidRPr="000E0E7D" w:rsidRDefault="00913C83" w:rsidP="00913C83"/>
    <w:p w:rsidR="00913C83" w:rsidRDefault="00913C83" w:rsidP="00913C83">
      <w:pPr>
        <w:pStyle w:val="Heading4"/>
      </w:pPr>
      <w:r w:rsidRPr="000E0E7D">
        <w:rPr>
          <w:u w:val="single"/>
        </w:rPr>
        <w:t>Counter-interpretation</w:t>
      </w:r>
      <w:r>
        <w:t xml:space="preserve"> – they get </w:t>
      </w:r>
      <w:r>
        <w:t xml:space="preserve">a single state or a state governors compact like the National Governors Association </w:t>
      </w:r>
    </w:p>
    <w:p w:rsidR="00913C83" w:rsidRDefault="00913C83" w:rsidP="00913C83"/>
    <w:p w:rsidR="00913C83" w:rsidRDefault="00913C83" w:rsidP="00913C83"/>
    <w:p w:rsidR="00913C83" w:rsidRDefault="00913C83" w:rsidP="00913C83">
      <w:r>
        <w:t xml:space="preserve">  </w:t>
      </w:r>
    </w:p>
    <w:p w:rsidR="00913C83" w:rsidRDefault="00913C83" w:rsidP="00413639"/>
    <w:p w:rsidR="00413639" w:rsidRDefault="00913C83" w:rsidP="00913C83">
      <w:pPr>
        <w:pStyle w:val="Heading3"/>
      </w:pPr>
      <w:r w:rsidRPr="00913C83">
        <w:lastRenderedPageBreak/>
        <w:t>Funding Planks Bad</w:t>
      </w:r>
      <w:r>
        <w:t xml:space="preserve">—2ac </w:t>
      </w:r>
    </w:p>
    <w:p w:rsidR="00913C83" w:rsidRDefault="00913C83" w:rsidP="00413639"/>
    <w:p w:rsidR="00913C83" w:rsidRDefault="00EB63F3" w:rsidP="00EB63F3">
      <w:pPr>
        <w:pStyle w:val="Heading4"/>
      </w:pPr>
      <w:r>
        <w:t xml:space="preserve">State funding planks are uniquely bad – they’re a </w:t>
      </w:r>
      <w:r w:rsidRPr="00EB63F3">
        <w:rPr>
          <w:u w:val="single"/>
        </w:rPr>
        <w:t xml:space="preserve">2ac </w:t>
      </w:r>
      <w:proofErr w:type="spellStart"/>
      <w:r w:rsidRPr="00EB63F3">
        <w:rPr>
          <w:u w:val="single"/>
        </w:rPr>
        <w:t>sandtrap</w:t>
      </w:r>
      <w:proofErr w:type="spellEnd"/>
      <w:r>
        <w:t xml:space="preserve"> – if we read DAs to them, they’ll just kick the CP and it’s a </w:t>
      </w:r>
      <w:r w:rsidRPr="00EB63F3">
        <w:rPr>
          <w:u w:val="single"/>
        </w:rPr>
        <w:t xml:space="preserve">sunk </w:t>
      </w:r>
      <w:r>
        <w:rPr>
          <w:u w:val="single"/>
        </w:rPr>
        <w:t>cost</w:t>
      </w:r>
      <w:r>
        <w:t xml:space="preserve"> in our </w:t>
      </w:r>
      <w:r w:rsidRPr="00EB63F3">
        <w:rPr>
          <w:u w:val="single"/>
        </w:rPr>
        <w:t xml:space="preserve">only speech to develop </w:t>
      </w:r>
      <w:proofErr w:type="spellStart"/>
      <w:r w:rsidRPr="00EB63F3">
        <w:rPr>
          <w:u w:val="single"/>
        </w:rPr>
        <w:t>aff</w:t>
      </w:r>
      <w:proofErr w:type="spellEnd"/>
      <w:r w:rsidRPr="00EB63F3">
        <w:rPr>
          <w:u w:val="single"/>
        </w:rPr>
        <w:t xml:space="preserve"> offense</w:t>
      </w:r>
      <w:r>
        <w:t xml:space="preserve"> – reject the team, there’s only one 2ac </w:t>
      </w:r>
    </w:p>
    <w:p w:rsidR="00913C83" w:rsidRDefault="00913C83" w:rsidP="00413639"/>
    <w:p w:rsidR="00413639" w:rsidRDefault="00413639" w:rsidP="00413639"/>
    <w:p w:rsidR="00EB63F3" w:rsidRDefault="00EB63F3" w:rsidP="00413639">
      <w:pPr>
        <w:pStyle w:val="Heading2"/>
      </w:pPr>
      <w:r>
        <w:lastRenderedPageBreak/>
        <w:t xml:space="preserve">Uniform 50 Bad—1ar </w:t>
      </w:r>
    </w:p>
    <w:p w:rsidR="00EB63F3" w:rsidRDefault="00EB63F3" w:rsidP="00EB63F3"/>
    <w:p w:rsidR="00EB63F3" w:rsidRDefault="00EB63F3" w:rsidP="00EB63F3">
      <w:pPr>
        <w:pStyle w:val="Heading3"/>
      </w:pPr>
      <w:r>
        <w:lastRenderedPageBreak/>
        <w:t xml:space="preserve">Uniform 50 Bad—1ar </w:t>
      </w:r>
    </w:p>
    <w:p w:rsidR="00EB63F3" w:rsidRDefault="00EB63F3" w:rsidP="00EB63F3"/>
    <w:p w:rsidR="00EB63F3" w:rsidRDefault="00EB63F3" w:rsidP="00EB63F3">
      <w:pPr>
        <w:pStyle w:val="Heading4"/>
      </w:pPr>
      <w:r w:rsidRPr="00EB63F3">
        <w:rPr>
          <w:u w:val="single"/>
        </w:rPr>
        <w:t>Non-uniform</w:t>
      </w:r>
      <w:r>
        <w:t xml:space="preserve"> 50-state fiat</w:t>
      </w:r>
      <w:r w:rsidR="005E2BBD">
        <w:t xml:space="preserve"> is best – utilize an offense-defense paradigm – our counter-</w:t>
      </w:r>
      <w:proofErr w:type="spellStart"/>
      <w:r w:rsidR="005E2BBD">
        <w:t>interp</w:t>
      </w:r>
      <w:proofErr w:type="spellEnd"/>
      <w:r>
        <w:t xml:space="preserve"> </w:t>
      </w:r>
      <w:r w:rsidRPr="00EB63F3">
        <w:rPr>
          <w:u w:val="single"/>
        </w:rPr>
        <w:t>solves their offense</w:t>
      </w:r>
      <w:r>
        <w:t xml:space="preserve"> </w:t>
      </w:r>
      <w:r w:rsidR="005E2BBD">
        <w:t>and avoids the DA</w:t>
      </w:r>
    </w:p>
    <w:p w:rsidR="00EB63F3" w:rsidRDefault="00EB63F3" w:rsidP="00EB63F3"/>
    <w:p w:rsidR="00EB63F3" w:rsidRDefault="005E2BBD" w:rsidP="00EB63F3">
      <w:pPr>
        <w:pStyle w:val="Heading4"/>
      </w:pPr>
      <w:r>
        <w:rPr>
          <w:u w:val="single"/>
        </w:rPr>
        <w:t>Fairness DA</w:t>
      </w:r>
      <w:r w:rsidR="00EB63F3">
        <w:t xml:space="preserve"> – </w:t>
      </w:r>
      <w:r w:rsidRPr="005E2BBD">
        <w:rPr>
          <w:u w:val="single"/>
        </w:rPr>
        <w:t>reject the team</w:t>
      </w:r>
      <w:r>
        <w:t xml:space="preserve"> – </w:t>
      </w:r>
      <w:r w:rsidR="00EB63F3">
        <w:t xml:space="preserve">we </w:t>
      </w:r>
      <w:r w:rsidR="00EB63F3" w:rsidRPr="00EB63F3">
        <w:rPr>
          <w:u w:val="single"/>
        </w:rPr>
        <w:t>lost 2ac add-ons</w:t>
      </w:r>
      <w:r w:rsidR="00EB63F3">
        <w:t xml:space="preserve"> – that </w:t>
      </w:r>
      <w:r w:rsidR="00EB63F3" w:rsidRPr="00EB63F3">
        <w:rPr>
          <w:u w:val="single"/>
        </w:rPr>
        <w:t>damage is irrecoverable</w:t>
      </w:r>
      <w:r w:rsidR="00EB63F3">
        <w:t xml:space="preserve"> – </w:t>
      </w:r>
      <w:r w:rsidR="00EB63F3" w:rsidRPr="00EB63F3">
        <w:rPr>
          <w:u w:val="single"/>
        </w:rPr>
        <w:t>fairness outweighs</w:t>
      </w:r>
      <w:r w:rsidR="00EB63F3">
        <w:t xml:space="preserve"> </w:t>
      </w:r>
      <w:r>
        <w:t>any</w:t>
      </w:r>
      <w:r w:rsidR="00EB63F3">
        <w:t xml:space="preserve"> marginal difference in education </w:t>
      </w:r>
    </w:p>
    <w:p w:rsidR="00EB63F3" w:rsidRDefault="00EB63F3" w:rsidP="00EB63F3"/>
    <w:p w:rsidR="004E7EDA" w:rsidRDefault="004E7EDA" w:rsidP="00EB63F3">
      <w:pPr>
        <w:pStyle w:val="Heading3"/>
      </w:pPr>
      <w:r>
        <w:lastRenderedPageBreak/>
        <w:t xml:space="preserve">Err </w:t>
      </w:r>
      <w:proofErr w:type="spellStart"/>
      <w:r>
        <w:t>Aff</w:t>
      </w:r>
      <w:proofErr w:type="spellEnd"/>
      <w:r>
        <w:t xml:space="preserve">—1ar </w:t>
      </w:r>
    </w:p>
    <w:p w:rsidR="004E7EDA" w:rsidRDefault="004E7EDA" w:rsidP="004E7EDA"/>
    <w:p w:rsidR="004E7EDA" w:rsidRDefault="004E7EDA" w:rsidP="004E7EDA">
      <w:pPr>
        <w:pStyle w:val="Heading4"/>
      </w:pPr>
      <w:r>
        <w:t xml:space="preserve">Err </w:t>
      </w:r>
      <w:proofErr w:type="spellStart"/>
      <w:r>
        <w:t>aff</w:t>
      </w:r>
      <w:proofErr w:type="spellEnd"/>
      <w:r>
        <w:t xml:space="preserve"> – this is a topic with limited advantage depth, two constrained mechanisms, and lots of great negative generics in an age of </w:t>
      </w:r>
      <w:proofErr w:type="spellStart"/>
      <w:r>
        <w:t>DeVos</w:t>
      </w:r>
      <w:proofErr w:type="spellEnd"/>
      <w:r>
        <w:t xml:space="preserve"> – give us a break </w:t>
      </w:r>
    </w:p>
    <w:p w:rsidR="004E7EDA" w:rsidRPr="004E7EDA" w:rsidRDefault="004E7EDA" w:rsidP="004E7EDA"/>
    <w:p w:rsidR="005E2BBD" w:rsidRDefault="005E2BBD" w:rsidP="00EB63F3">
      <w:pPr>
        <w:pStyle w:val="Heading3"/>
      </w:pPr>
      <w:r>
        <w:lastRenderedPageBreak/>
        <w:t xml:space="preserve">AT: </w:t>
      </w:r>
      <w:proofErr w:type="spellStart"/>
      <w:r>
        <w:t>Arg</w:t>
      </w:r>
      <w:proofErr w:type="spellEnd"/>
      <w:r>
        <w:t xml:space="preserve"> Not Team</w:t>
      </w:r>
    </w:p>
    <w:p w:rsidR="005E2BBD" w:rsidRDefault="005E2BBD" w:rsidP="005E2BBD"/>
    <w:p w:rsidR="005E2BBD" w:rsidRDefault="005E2BBD" w:rsidP="005E2BBD">
      <w:pPr>
        <w:pStyle w:val="Heading4"/>
      </w:pPr>
      <w:r>
        <w:t xml:space="preserve">Rejecting the argument doesn’t solve – we can’t read new add-ons in a speech that has 5 minutes to answer 13 – we had one shot and we lost it </w:t>
      </w:r>
    </w:p>
    <w:p w:rsidR="005E2BBD" w:rsidRDefault="005E2BBD" w:rsidP="005E2BBD"/>
    <w:p w:rsidR="005E2BBD" w:rsidRDefault="005E2BBD" w:rsidP="005E2BBD">
      <w:pPr>
        <w:pStyle w:val="Heading3"/>
      </w:pPr>
      <w:r>
        <w:lastRenderedPageBreak/>
        <w:t xml:space="preserve">AT: 2ac Add-ons irrelevant </w:t>
      </w:r>
    </w:p>
    <w:p w:rsidR="005E2BBD" w:rsidRDefault="005E2BBD" w:rsidP="005E2BBD"/>
    <w:p w:rsidR="005E2BBD" w:rsidRDefault="005E2BBD" w:rsidP="005E2BBD">
      <w:pPr>
        <w:pStyle w:val="Heading4"/>
      </w:pPr>
      <w:r>
        <w:t xml:space="preserve">Add-ons are our ONLY way to generate new offense that they are stuck with – reading DAs to the CP is a fool’s game because we’ll either read crappy short DAs that are low-risk or longer DAs that force time tradeoffs that wreck our most important </w:t>
      </w:r>
      <w:proofErr w:type="spellStart"/>
      <w:r>
        <w:t>aff</w:t>
      </w:r>
      <w:proofErr w:type="spellEnd"/>
      <w:r>
        <w:t xml:space="preserve"> speech </w:t>
      </w:r>
    </w:p>
    <w:p w:rsidR="005E2BBD" w:rsidRPr="005E2BBD" w:rsidRDefault="005E2BBD" w:rsidP="005E2BBD"/>
    <w:p w:rsidR="004E7EDA" w:rsidRDefault="004E7EDA" w:rsidP="004E7EDA">
      <w:pPr>
        <w:pStyle w:val="Heading3"/>
      </w:pPr>
      <w:r>
        <w:lastRenderedPageBreak/>
        <w:t xml:space="preserve">AT: C/I = Arbitrary </w:t>
      </w:r>
    </w:p>
    <w:p w:rsidR="004E7EDA" w:rsidRDefault="004E7EDA" w:rsidP="004E7EDA"/>
    <w:p w:rsidR="004E7EDA" w:rsidRDefault="004E7EDA" w:rsidP="004E7EDA">
      <w:pPr>
        <w:pStyle w:val="Heading4"/>
      </w:pPr>
      <w:r>
        <w:t>The counter-</w:t>
      </w:r>
      <w:proofErr w:type="spellStart"/>
      <w:r>
        <w:t>interp</w:t>
      </w:r>
      <w:proofErr w:type="spellEnd"/>
      <w:r>
        <w:t xml:space="preserve"> isn’t arbitrary – it’s the way education policy happens – all 50 states move in their own way to comply with federal standards and regulations – some do better than others – this allows a realistic comparison between federal and state action </w:t>
      </w:r>
    </w:p>
    <w:p w:rsidR="004E7EDA" w:rsidRDefault="004E7EDA" w:rsidP="004E7EDA"/>
    <w:p w:rsidR="004E7EDA" w:rsidRPr="005E2BBD" w:rsidRDefault="004E7EDA" w:rsidP="004E7EDA"/>
    <w:p w:rsidR="00EB63F3" w:rsidRDefault="00EB63F3" w:rsidP="00EB63F3">
      <w:pPr>
        <w:pStyle w:val="Heading3"/>
      </w:pPr>
      <w:r>
        <w:lastRenderedPageBreak/>
        <w:t>AT: Education</w:t>
      </w:r>
    </w:p>
    <w:p w:rsidR="00EB63F3" w:rsidRDefault="00EB63F3" w:rsidP="00EB63F3"/>
    <w:p w:rsidR="00EB63F3" w:rsidRDefault="00EB63F3" w:rsidP="00EB63F3">
      <w:pPr>
        <w:pStyle w:val="Heading4"/>
      </w:pPr>
      <w:r>
        <w:t>The counter-</w:t>
      </w:r>
      <w:proofErr w:type="spellStart"/>
      <w:r>
        <w:t>interp</w:t>
      </w:r>
      <w:proofErr w:type="spellEnd"/>
      <w:r>
        <w:t xml:space="preserve"> produces </w:t>
      </w:r>
      <w:r w:rsidRPr="005E2BBD">
        <w:rPr>
          <w:u w:val="single"/>
        </w:rPr>
        <w:t>better</w:t>
      </w:r>
      <w:r>
        <w:t xml:space="preserve"> education – it doesn’</w:t>
      </w:r>
      <w:r w:rsidR="005E2BBD">
        <w:t xml:space="preserve">t </w:t>
      </w:r>
      <w:r w:rsidR="005E2BBD" w:rsidRPr="005E2BBD">
        <w:rPr>
          <w:u w:val="single"/>
        </w:rPr>
        <w:t>distort the literature</w:t>
      </w:r>
      <w:r w:rsidR="005E2BBD">
        <w:t xml:space="preserve">, and it allows the best </w:t>
      </w:r>
      <w:proofErr w:type="spellStart"/>
      <w:r w:rsidR="005E2BBD">
        <w:t>affs</w:t>
      </w:r>
      <w:proofErr w:type="spellEnd"/>
      <w:r w:rsidR="005E2BBD">
        <w:t xml:space="preserve"> and solvency deficits in the lit to compete – </w:t>
      </w:r>
    </w:p>
    <w:p w:rsidR="005E2BBD" w:rsidRDefault="005E2BBD" w:rsidP="005E2BBD"/>
    <w:p w:rsidR="005E2BBD" w:rsidRPr="005E2BBD" w:rsidRDefault="005E2BBD" w:rsidP="005E2BBD">
      <w:pPr>
        <w:pStyle w:val="Heading4"/>
      </w:pPr>
      <w:r w:rsidRPr="005E2BBD">
        <w:rPr>
          <w:u w:val="single"/>
        </w:rPr>
        <w:t>Fairness first</w:t>
      </w:r>
      <w:r>
        <w:t xml:space="preserve"> – </w:t>
      </w:r>
      <w:r w:rsidRPr="005E2BBD">
        <w:rPr>
          <w:u w:val="single"/>
        </w:rPr>
        <w:t>everything</w:t>
      </w:r>
      <w:r>
        <w:t xml:space="preserve"> is educational, but debate must strive for </w:t>
      </w:r>
      <w:r w:rsidRPr="005E2BBD">
        <w:rPr>
          <w:u w:val="single"/>
        </w:rPr>
        <w:t>optimum equity</w:t>
      </w:r>
      <w:r>
        <w:t xml:space="preserve"> </w:t>
      </w:r>
    </w:p>
    <w:p w:rsidR="00EB63F3" w:rsidRDefault="00EB63F3" w:rsidP="00EB63F3"/>
    <w:p w:rsidR="005E2BBD" w:rsidRDefault="005E2BBD" w:rsidP="005E2BBD">
      <w:pPr>
        <w:pStyle w:val="Heading3"/>
      </w:pPr>
      <w:r>
        <w:lastRenderedPageBreak/>
        <w:t xml:space="preserve">AT: Err Neg </w:t>
      </w:r>
    </w:p>
    <w:p w:rsidR="005E2BBD" w:rsidRDefault="005E2BBD" w:rsidP="005E2BBD"/>
    <w:p w:rsidR="005E2BBD" w:rsidRPr="005E2BBD" w:rsidRDefault="005E2BBD" w:rsidP="005E2BBD">
      <w:pPr>
        <w:pStyle w:val="Heading4"/>
      </w:pPr>
      <w:r>
        <w:t xml:space="preserve">Don’t err neg – they have </w:t>
      </w:r>
      <w:r>
        <w:rPr>
          <w:u w:val="single"/>
        </w:rPr>
        <w:t>tons</w:t>
      </w:r>
      <w:r>
        <w:t xml:space="preserve"> of ground, and </w:t>
      </w:r>
      <w:proofErr w:type="spellStart"/>
      <w:r>
        <w:t>aff</w:t>
      </w:r>
      <w:proofErr w:type="spellEnd"/>
      <w:r>
        <w:t xml:space="preserve"> ground on this topic is </w:t>
      </w:r>
      <w:r w:rsidRPr="005E2BBD">
        <w:rPr>
          <w:u w:val="single"/>
        </w:rPr>
        <w:t>inherently limited</w:t>
      </w:r>
      <w:r>
        <w:t xml:space="preserve"> – </w:t>
      </w:r>
      <w:r w:rsidRPr="005E2BBD">
        <w:rPr>
          <w:u w:val="single"/>
        </w:rPr>
        <w:t>empirics</w:t>
      </w:r>
      <w:r>
        <w:t xml:space="preserve"> prove we’re right – teams </w:t>
      </w:r>
      <w:r>
        <w:rPr>
          <w:u w:val="single"/>
        </w:rPr>
        <w:t>always</w:t>
      </w:r>
      <w:r>
        <w:t xml:space="preserve"> flip neg in the late </w:t>
      </w:r>
      <w:proofErr w:type="spellStart"/>
      <w:r>
        <w:t>elims</w:t>
      </w:r>
      <w:proofErr w:type="spellEnd"/>
      <w:r>
        <w:t xml:space="preserve"> on </w:t>
      </w:r>
      <w:r w:rsidRPr="005E2BBD">
        <w:rPr>
          <w:u w:val="single"/>
        </w:rPr>
        <w:t>domestic topics</w:t>
      </w:r>
      <w:r>
        <w:t xml:space="preserve"> – </w:t>
      </w:r>
      <w:r w:rsidRPr="005E2BBD">
        <w:rPr>
          <w:u w:val="single"/>
        </w:rPr>
        <w:t>courts</w:t>
      </w:r>
      <w:r>
        <w:t xml:space="preserve">, </w:t>
      </w:r>
      <w:r w:rsidRPr="005E2BBD">
        <w:rPr>
          <w:u w:val="single"/>
        </w:rPr>
        <w:t>transportation</w:t>
      </w:r>
      <w:r>
        <w:t xml:space="preserve">, </w:t>
      </w:r>
      <w:r w:rsidRPr="005E2BBD">
        <w:rPr>
          <w:u w:val="single"/>
        </w:rPr>
        <w:t>national service</w:t>
      </w:r>
      <w:r>
        <w:t xml:space="preserve"> and other topics prove </w:t>
      </w:r>
    </w:p>
    <w:p w:rsidR="005E2BBD" w:rsidRDefault="005E2BBD" w:rsidP="005E2BBD"/>
    <w:p w:rsidR="005E2BBD" w:rsidRPr="005E2BBD" w:rsidRDefault="005E2BBD" w:rsidP="005E2BBD"/>
    <w:p w:rsidR="005E2BBD" w:rsidRDefault="005E2BBD" w:rsidP="005E2BBD">
      <w:pPr>
        <w:pStyle w:val="Heading3"/>
      </w:pPr>
      <w:r>
        <w:lastRenderedPageBreak/>
        <w:t>AT: Ground</w:t>
      </w:r>
    </w:p>
    <w:p w:rsidR="005E2BBD" w:rsidRDefault="005E2BBD" w:rsidP="005E2BBD"/>
    <w:p w:rsidR="005E2BBD" w:rsidRPr="005E2BBD" w:rsidRDefault="005E2BBD" w:rsidP="005E2BBD">
      <w:pPr>
        <w:pStyle w:val="Heading4"/>
      </w:pPr>
      <w:r>
        <w:t>Our counter-</w:t>
      </w:r>
      <w:proofErr w:type="spellStart"/>
      <w:r>
        <w:t>interp</w:t>
      </w:r>
      <w:proofErr w:type="spellEnd"/>
      <w:r>
        <w:t xml:space="preserve"> solves this and they have tons of other ground – CPs like agents, markets, waivers, advantage CPs as well as fifty shades of econ and politics DAs, along with DOE tradeoff, military spending and </w:t>
      </w:r>
      <w:proofErr w:type="spellStart"/>
      <w:r>
        <w:t>DeVos</w:t>
      </w:r>
      <w:proofErr w:type="spellEnd"/>
      <w:r>
        <w:t xml:space="preserve">, plus a litany of awesome Ks, T arguments, and impact turns – err </w:t>
      </w:r>
      <w:proofErr w:type="spellStart"/>
      <w:r>
        <w:t>aff</w:t>
      </w:r>
      <w:proofErr w:type="spellEnd"/>
      <w:r>
        <w:t xml:space="preserve"> – there is inherently limited advantage ground – err towards </w:t>
      </w:r>
      <w:proofErr w:type="spellStart"/>
      <w:r>
        <w:t>aff</w:t>
      </w:r>
      <w:proofErr w:type="spellEnd"/>
      <w:r>
        <w:t xml:space="preserve"> creativity over a tiny marginal difference in neg ground </w:t>
      </w:r>
    </w:p>
    <w:p w:rsidR="00EB63F3" w:rsidRDefault="00EB63F3" w:rsidP="00EB63F3"/>
    <w:p w:rsidR="004E7EDA" w:rsidRDefault="004E7EDA" w:rsidP="005E2BBD">
      <w:pPr>
        <w:pStyle w:val="Heading3"/>
      </w:pPr>
      <w:r>
        <w:lastRenderedPageBreak/>
        <w:t xml:space="preserve">AT: Negation Theory </w:t>
      </w:r>
    </w:p>
    <w:p w:rsidR="004E7EDA" w:rsidRDefault="004E7EDA" w:rsidP="004E7EDA"/>
    <w:p w:rsidR="004E7EDA" w:rsidRDefault="004E7EDA" w:rsidP="004E7EDA">
      <w:pPr>
        <w:pStyle w:val="Heading4"/>
      </w:pPr>
      <w:r>
        <w:t xml:space="preserve">Yes, your only duty is to defeat the </w:t>
      </w:r>
      <w:proofErr w:type="spellStart"/>
      <w:r>
        <w:t>aff</w:t>
      </w:r>
      <w:proofErr w:type="spellEnd"/>
      <w:r>
        <w:t xml:space="preserve"> – no, you cannot do that by any means necessary – negation theory just means we should strive for the fairest way to balance ground – our counter-interpretation does that while producing neg ground  </w:t>
      </w:r>
    </w:p>
    <w:p w:rsidR="004E7EDA" w:rsidRPr="004E7EDA" w:rsidRDefault="004E7EDA" w:rsidP="004E7EDA"/>
    <w:p w:rsidR="005E2BBD" w:rsidRDefault="005E2BBD" w:rsidP="005E2BBD">
      <w:pPr>
        <w:pStyle w:val="Heading3"/>
      </w:pPr>
      <w:r>
        <w:lastRenderedPageBreak/>
        <w:t>AT: Solvency Advocate</w:t>
      </w:r>
    </w:p>
    <w:p w:rsidR="005E2BBD" w:rsidRDefault="005E2BBD" w:rsidP="005E2BBD"/>
    <w:p w:rsidR="005E2BBD" w:rsidRDefault="005E2BBD" w:rsidP="005E2BBD">
      <w:pPr>
        <w:pStyle w:val="Heading4"/>
      </w:pPr>
      <w:r>
        <w:t xml:space="preserve">Their </w:t>
      </w:r>
      <w:proofErr w:type="spellStart"/>
      <w:r>
        <w:t>ev</w:t>
      </w:r>
      <w:proofErr w:type="spellEnd"/>
      <w:r>
        <w:t xml:space="preserve"> is a justification for our counter-interpretation, and this just proves we’re right that the best literature supports our </w:t>
      </w:r>
      <w:proofErr w:type="spellStart"/>
      <w:r>
        <w:t>interp</w:t>
      </w:r>
      <w:proofErr w:type="spellEnd"/>
      <w:r>
        <w:t xml:space="preserve"> – &lt;&lt;explain&gt;&gt; </w:t>
      </w:r>
    </w:p>
    <w:p w:rsidR="005E2BBD" w:rsidRPr="005E2BBD" w:rsidRDefault="005E2BBD" w:rsidP="005E2BBD"/>
    <w:p w:rsidR="00EB63F3" w:rsidRDefault="004E7EDA" w:rsidP="004E7EDA">
      <w:pPr>
        <w:pStyle w:val="Heading3"/>
      </w:pPr>
      <w:r>
        <w:lastRenderedPageBreak/>
        <w:t>AT: What Add-Ons</w:t>
      </w:r>
    </w:p>
    <w:p w:rsidR="004E7EDA" w:rsidRDefault="004E7EDA" w:rsidP="004E7EDA"/>
    <w:p w:rsidR="004E7EDA" w:rsidRDefault="004E7EDA" w:rsidP="004E7EDA">
      <w:pPr>
        <w:pStyle w:val="Heading4"/>
      </w:pPr>
      <w:r>
        <w:t xml:space="preserve">They say ‘what add-ons?’ – we obviously won’t disclose new arguments, just like you wouldn’t disclose a new </w:t>
      </w:r>
      <w:proofErr w:type="spellStart"/>
      <w:r>
        <w:t>aff</w:t>
      </w:r>
      <w:proofErr w:type="spellEnd"/>
      <w:r>
        <w:t xml:space="preserve"> – if you read a strategy that can threaten us without abusing fiat, we’ll talk </w:t>
      </w:r>
    </w:p>
    <w:p w:rsidR="004E7EDA" w:rsidRPr="004E7EDA" w:rsidRDefault="004E7EDA" w:rsidP="004E7EDA"/>
    <w:p w:rsidR="00EB63F3" w:rsidRPr="00EB63F3" w:rsidRDefault="00EB63F3" w:rsidP="00EB63F3"/>
    <w:p w:rsidR="00422653" w:rsidRDefault="00422653" w:rsidP="00413639">
      <w:pPr>
        <w:pStyle w:val="Heading2"/>
      </w:pPr>
      <w:r>
        <w:lastRenderedPageBreak/>
        <w:t xml:space="preserve">Bioterror DA </w:t>
      </w:r>
    </w:p>
    <w:p w:rsidR="00422653" w:rsidRDefault="00422653" w:rsidP="00422653"/>
    <w:p w:rsidR="00422653" w:rsidRDefault="00422653" w:rsidP="00422653">
      <w:pPr>
        <w:pStyle w:val="Heading3"/>
      </w:pPr>
      <w:r>
        <w:lastRenderedPageBreak/>
        <w:t>2AC—</w:t>
      </w:r>
      <w:r w:rsidR="002B383B">
        <w:t>Bioterror</w:t>
      </w:r>
      <w:r>
        <w:t xml:space="preserve"> DA </w:t>
      </w:r>
    </w:p>
    <w:p w:rsidR="00422653" w:rsidRDefault="00422653" w:rsidP="00422653"/>
    <w:p w:rsidR="00422653" w:rsidRPr="002B383B" w:rsidRDefault="00422653" w:rsidP="00422653">
      <w:pPr>
        <w:pStyle w:val="Heading4"/>
        <w:rPr>
          <w:u w:val="single"/>
        </w:rPr>
      </w:pPr>
      <w:r>
        <w:t>State budgets are on the brink</w:t>
      </w:r>
      <w:r w:rsidR="002B383B">
        <w:t xml:space="preserve"> – </w:t>
      </w:r>
      <w:r w:rsidR="002B383B" w:rsidRPr="002B383B">
        <w:rPr>
          <w:i/>
        </w:rPr>
        <w:t>funding negotiations</w:t>
      </w:r>
      <w:r w:rsidR="002B383B">
        <w:t xml:space="preserve"> are </w:t>
      </w:r>
      <w:r w:rsidR="002B383B">
        <w:rPr>
          <w:u w:val="single"/>
        </w:rPr>
        <w:t>tight</w:t>
      </w:r>
    </w:p>
    <w:p w:rsidR="00422653" w:rsidRDefault="00422653" w:rsidP="00422653">
      <w:r w:rsidRPr="00422653">
        <w:rPr>
          <w:rStyle w:val="Style13ptBold"/>
        </w:rPr>
        <w:t>NYT, 7-3</w:t>
      </w:r>
      <w:r>
        <w:t xml:space="preserve">—Jess </w:t>
      </w:r>
      <w:proofErr w:type="spellStart"/>
      <w:r>
        <w:t>Bidgood</w:t>
      </w:r>
      <w:proofErr w:type="spellEnd"/>
      <w:r>
        <w:t xml:space="preserve">, Julie Bosman and Alexander Burns, "Caught in Budget Tugs of War, States Teeter on the Brink," New York Times, </w:t>
      </w:r>
      <w:hyperlink r:id="rId6" w:history="1">
        <w:r w:rsidRPr="00B305EF">
          <w:rPr>
            <w:rStyle w:val="Hyperlink"/>
          </w:rPr>
          <w:t>https://www.nytimes.com/2017/07/03/us/budget-state-shutdown-taxes.html</w:t>
        </w:r>
      </w:hyperlink>
      <w:r>
        <w:t xml:space="preserve"> --BR </w:t>
      </w:r>
    </w:p>
    <w:p w:rsidR="00422653" w:rsidRPr="00422653" w:rsidRDefault="00422653" w:rsidP="00422653">
      <w:r w:rsidRPr="00422653">
        <w:rPr>
          <w:rStyle w:val="StyleUnderline"/>
        </w:rPr>
        <w:t>Government workers marched outside the State House here chanting, “Do your job!” on Monday as Maine kept children’s caseworkers at home and shut down other offices</w:t>
      </w:r>
      <w:r w:rsidRPr="00422653">
        <w:t xml:space="preserve"> deemed nonessential, and lawmakers worked on a deal late into the night. The governor signed a new budget at 1:03 a.m. on Tuesday, but not</w:t>
      </w:r>
      <w:r>
        <w:t xml:space="preserve"> before residents saw state business temporarily upended. </w:t>
      </w:r>
      <w:r w:rsidRPr="00DC5980">
        <w:rPr>
          <w:rStyle w:val="StyleUnderline"/>
          <w:highlight w:val="yellow"/>
        </w:rPr>
        <w:t>A standoff</w:t>
      </w:r>
      <w:r w:rsidRPr="00422653">
        <w:rPr>
          <w:rStyle w:val="StyleUnderline"/>
        </w:rPr>
        <w:t xml:space="preserve"> over a tax increase </w:t>
      </w:r>
      <w:r w:rsidRPr="00DC5980">
        <w:rPr>
          <w:rStyle w:val="StyleUnderline"/>
          <w:highlight w:val="yellow"/>
        </w:rPr>
        <w:t xml:space="preserve">left Illinois </w:t>
      </w:r>
      <w:r w:rsidRPr="00DC5980">
        <w:rPr>
          <w:rStyle w:val="Emphasis"/>
          <w:highlight w:val="yellow"/>
        </w:rPr>
        <w:t>teetering</w:t>
      </w:r>
      <w:r w:rsidRPr="00DC5980">
        <w:rPr>
          <w:rStyle w:val="StyleUnderline"/>
          <w:highlight w:val="yellow"/>
        </w:rPr>
        <w:t xml:space="preserve"> on the edge of a</w:t>
      </w:r>
      <w:r w:rsidRPr="00422653">
        <w:rPr>
          <w:rStyle w:val="StyleUnderline"/>
        </w:rPr>
        <w:t xml:space="preserve"> potentially </w:t>
      </w:r>
      <w:r w:rsidRPr="00DC5980">
        <w:rPr>
          <w:rStyle w:val="Emphasis"/>
          <w:highlight w:val="yellow"/>
        </w:rPr>
        <w:t>devastating credit downgrade</w:t>
      </w:r>
      <w:r w:rsidRPr="00422653">
        <w:rPr>
          <w:rStyle w:val="StyleUnderline"/>
        </w:rPr>
        <w:t>. And a deadlock over a raid on the funds of New Jersey’s largest health insurer kept the state’s parks and beaches closed for a third straight day, though lawmakers reached a settlement late Monday.</w:t>
      </w:r>
      <w:r>
        <w:rPr>
          <w:rStyle w:val="StyleUnderline"/>
        </w:rPr>
        <w:t xml:space="preserve"> </w:t>
      </w:r>
      <w:r w:rsidRPr="002B383B">
        <w:rPr>
          <w:rStyle w:val="Emphasis"/>
          <w:highlight w:val="yellow"/>
        </w:rPr>
        <w:t>Stalled negotiations have</w:t>
      </w:r>
      <w:r w:rsidRPr="00DC5980">
        <w:rPr>
          <w:rStyle w:val="StyleUnderline"/>
          <w:highlight w:val="yellow"/>
        </w:rPr>
        <w:t xml:space="preserve"> </w:t>
      </w:r>
      <w:r w:rsidRPr="002B383B">
        <w:rPr>
          <w:rStyle w:val="Emphasis"/>
          <w:highlight w:val="yellow"/>
        </w:rPr>
        <w:t>left at least eight states without budgets</w:t>
      </w:r>
      <w:r w:rsidRPr="002B383B">
        <w:rPr>
          <w:rStyle w:val="StyleUnderline"/>
          <w:highlight w:val="yellow"/>
        </w:rPr>
        <w:t xml:space="preserve"> </w:t>
      </w:r>
      <w:r w:rsidRPr="00DC5980">
        <w:rPr>
          <w:rStyle w:val="StyleUnderline"/>
          <w:highlight w:val="yellow"/>
        </w:rPr>
        <w:t>several days into a new fiscal year</w:t>
      </w:r>
      <w:r w:rsidRPr="00422653">
        <w:rPr>
          <w:rStyle w:val="StyleUnderline"/>
        </w:rPr>
        <w:t>. But the effects have been felt most starkly in three of them</w:t>
      </w:r>
      <w:r>
        <w:t>, where outspoken Republican governors clashed with Democratic-controlled legislative chambers.</w:t>
      </w:r>
    </w:p>
    <w:p w:rsidR="00422653" w:rsidRPr="00D9605E" w:rsidRDefault="00422653" w:rsidP="00422653">
      <w:pPr>
        <w:pStyle w:val="Heading4"/>
      </w:pPr>
      <w:r w:rsidRPr="00D9605E">
        <w:t>S</w:t>
      </w:r>
      <w:r>
        <w:t>tate budget cuts destroy</w:t>
      </w:r>
      <w:r w:rsidRPr="00D9605E">
        <w:t xml:space="preserve"> </w:t>
      </w:r>
      <w:r>
        <w:t xml:space="preserve">state bioterror labs </w:t>
      </w:r>
    </w:p>
    <w:p w:rsidR="00422653" w:rsidRPr="00D9605E" w:rsidRDefault="00422653" w:rsidP="00422653">
      <w:pPr>
        <w:rPr>
          <w:sz w:val="14"/>
        </w:rPr>
      </w:pPr>
      <w:r w:rsidRPr="00D9605E">
        <w:rPr>
          <w:rStyle w:val="Style13ptBold"/>
        </w:rPr>
        <w:t>AHLERS ’11</w:t>
      </w:r>
      <w:r w:rsidRPr="00D9605E">
        <w:rPr>
          <w:sz w:val="14"/>
        </w:rPr>
        <w:t>- senior producer, transportation and regulation, for CNN (Mike M., “Bioterror security at risk”, December 20, http://security.blogs.cnn.com/2011/12/20/bioterror-security-at-risk/)</w:t>
      </w:r>
    </w:p>
    <w:p w:rsidR="00422653" w:rsidRDefault="00422653" w:rsidP="00422653">
      <w:r w:rsidRPr="00D9605E">
        <w:rPr>
          <w:sz w:val="16"/>
        </w:rPr>
        <w:t>Recent and</w:t>
      </w:r>
      <w:r w:rsidRPr="00D9605E">
        <w:rPr>
          <w:rStyle w:val="StyleUnderline"/>
        </w:rPr>
        <w:t xml:space="preserve"> proposed </w:t>
      </w:r>
      <w:r w:rsidRPr="00DC5980">
        <w:rPr>
          <w:rStyle w:val="StyleUnderline"/>
          <w:highlight w:val="yellow"/>
        </w:rPr>
        <w:t>budget cuts</w:t>
      </w:r>
      <w:r w:rsidRPr="00D9605E">
        <w:rPr>
          <w:rStyle w:val="StyleUnderline"/>
        </w:rPr>
        <w:t xml:space="preserve"> </w:t>
      </w:r>
      <w:r w:rsidRPr="00D9605E">
        <w:rPr>
          <w:sz w:val="16"/>
        </w:rPr>
        <w:t xml:space="preserve">at all levels of </w:t>
      </w:r>
      <w:r w:rsidRPr="00422653">
        <w:rPr>
          <w:sz w:val="16"/>
        </w:rPr>
        <w:t>government</w:t>
      </w:r>
      <w:r w:rsidRPr="00422653">
        <w:rPr>
          <w:rStyle w:val="StyleUnderline"/>
        </w:rPr>
        <w:t xml:space="preserve"> are </w:t>
      </w:r>
      <w:r w:rsidRPr="00DC5980">
        <w:rPr>
          <w:rStyle w:val="StyleUnderline"/>
          <w:highlight w:val="yellow"/>
        </w:rPr>
        <w:t>threaten</w:t>
      </w:r>
      <w:r w:rsidRPr="00422653">
        <w:rPr>
          <w:rStyle w:val="StyleUnderline"/>
        </w:rPr>
        <w:t>ing</w:t>
      </w:r>
      <w:r w:rsidRPr="00DC5980">
        <w:rPr>
          <w:rStyle w:val="StyleUnderline"/>
          <w:highlight w:val="yellow"/>
        </w:rPr>
        <w:t xml:space="preserve"> to reverse</w:t>
      </w:r>
      <w:r w:rsidRPr="00D9605E">
        <w:rPr>
          <w:rStyle w:val="StyleUnderline"/>
        </w:rPr>
        <w:t xml:space="preserve"> the significant post-9/11 </w:t>
      </w:r>
      <w:r w:rsidRPr="00DC5980">
        <w:rPr>
          <w:rStyle w:val="StyleUnderline"/>
          <w:highlight w:val="yellow"/>
        </w:rPr>
        <w:t>improvements in the</w:t>
      </w:r>
      <w:r w:rsidRPr="00D9605E">
        <w:rPr>
          <w:rStyle w:val="StyleUnderline"/>
        </w:rPr>
        <w:t xml:space="preserve"> nation's </w:t>
      </w:r>
      <w:r w:rsidRPr="00DC5980">
        <w:rPr>
          <w:rStyle w:val="StyleUnderline"/>
          <w:highlight w:val="yellow"/>
        </w:rPr>
        <w:t>ability to respond to</w:t>
      </w:r>
      <w:r w:rsidRPr="00D9605E">
        <w:rPr>
          <w:rStyle w:val="StyleUnderline"/>
        </w:rPr>
        <w:t xml:space="preserve"> natural diseases and </w:t>
      </w:r>
      <w:r w:rsidRPr="00DC5980">
        <w:rPr>
          <w:rStyle w:val="StyleUnderline"/>
          <w:highlight w:val="yellow"/>
        </w:rPr>
        <w:t>bioterror attacks</w:t>
      </w:r>
      <w:r w:rsidRPr="00D9605E">
        <w:rPr>
          <w:rStyle w:val="StyleUnderline"/>
        </w:rPr>
        <w:t>, according to a report</w:t>
      </w:r>
      <w:r w:rsidRPr="00D9605E">
        <w:rPr>
          <w:sz w:val="16"/>
        </w:rPr>
        <w:t xml:space="preserve"> released Tuesday. "</w:t>
      </w:r>
      <w:r w:rsidRPr="00D9605E">
        <w:rPr>
          <w:rStyle w:val="StyleUnderline"/>
        </w:rPr>
        <w:t>We're seeing a decade's worth of progress eroding in front of our eyes," said Jeff Levi, executive director of the T</w:t>
      </w:r>
      <w:r w:rsidRPr="00D9605E">
        <w:rPr>
          <w:sz w:val="16"/>
        </w:rPr>
        <w:t>rust for</w:t>
      </w:r>
      <w:r w:rsidRPr="00D9605E">
        <w:rPr>
          <w:rStyle w:val="StyleUnderline"/>
        </w:rPr>
        <w:t xml:space="preserve"> A</w:t>
      </w:r>
      <w:r w:rsidRPr="00D9605E">
        <w:rPr>
          <w:sz w:val="16"/>
        </w:rPr>
        <w:t>merica's</w:t>
      </w:r>
      <w:r w:rsidRPr="00D9605E">
        <w:rPr>
          <w:rStyle w:val="StyleUnderline"/>
        </w:rPr>
        <w:t xml:space="preserve"> H</w:t>
      </w:r>
      <w:r w:rsidRPr="00D9605E">
        <w:rPr>
          <w:sz w:val="16"/>
        </w:rPr>
        <w:t xml:space="preserve">ealth, </w:t>
      </w:r>
      <w:r w:rsidRPr="00D9605E">
        <w:rPr>
          <w:rStyle w:val="StyleUnderline"/>
        </w:rPr>
        <w:t>which published the report with the R</w:t>
      </w:r>
      <w:r w:rsidRPr="00D9605E">
        <w:rPr>
          <w:sz w:val="16"/>
        </w:rPr>
        <w:t xml:space="preserve">obert </w:t>
      </w:r>
      <w:r w:rsidRPr="00D9605E">
        <w:rPr>
          <w:rStyle w:val="StyleUnderline"/>
        </w:rPr>
        <w:t>W</w:t>
      </w:r>
      <w:r w:rsidRPr="00D9605E">
        <w:rPr>
          <w:sz w:val="16"/>
        </w:rPr>
        <w:t xml:space="preserve">ood </w:t>
      </w:r>
      <w:r w:rsidRPr="00D9605E">
        <w:rPr>
          <w:rStyle w:val="StyleUnderline"/>
        </w:rPr>
        <w:t>J</w:t>
      </w:r>
      <w:r w:rsidRPr="00D9605E">
        <w:rPr>
          <w:sz w:val="16"/>
        </w:rPr>
        <w:t>ohnson</w:t>
      </w:r>
      <w:r w:rsidRPr="00D9605E">
        <w:rPr>
          <w:rStyle w:val="StyleUnderline"/>
        </w:rPr>
        <w:t xml:space="preserve"> F</w:t>
      </w:r>
      <w:r w:rsidRPr="00D9605E">
        <w:rPr>
          <w:sz w:val="16"/>
        </w:rPr>
        <w:t xml:space="preserve">oundation. Budget cuts already have forced state and local health departments to cut thousands of health officials, the report says. </w:t>
      </w:r>
      <w:r w:rsidRPr="00DC5980">
        <w:rPr>
          <w:rStyle w:val="StyleUnderline"/>
          <w:highlight w:val="yellow"/>
        </w:rPr>
        <w:t>Cuts are jeopardizing</w:t>
      </w:r>
      <w:r w:rsidRPr="00D9605E">
        <w:rPr>
          <w:rStyle w:val="StyleUnderline"/>
        </w:rPr>
        <w:t xml:space="preserve"> the </w:t>
      </w:r>
      <w:r w:rsidRPr="00422653">
        <w:rPr>
          <w:rStyle w:val="StyleUnderline"/>
        </w:rPr>
        <w:t xml:space="preserve">jobs of federal </w:t>
      </w:r>
      <w:r w:rsidRPr="00DC5980">
        <w:rPr>
          <w:rStyle w:val="StyleUnderline"/>
          <w:highlight w:val="yellow"/>
        </w:rPr>
        <w:t>investigators who</w:t>
      </w:r>
      <w:r w:rsidRPr="00D9605E">
        <w:rPr>
          <w:rStyle w:val="StyleUnderline"/>
        </w:rPr>
        <w:t xml:space="preserve"> help states </w:t>
      </w:r>
      <w:r w:rsidRPr="00DC5980">
        <w:rPr>
          <w:rStyle w:val="Emphasis"/>
          <w:highlight w:val="yellow"/>
        </w:rPr>
        <w:t>hunt down diseases</w:t>
      </w:r>
      <w:r w:rsidRPr="00D9605E">
        <w:rPr>
          <w:rStyle w:val="StyleUnderline"/>
        </w:rPr>
        <w:t xml:space="preserve">, </w:t>
      </w:r>
      <w:r w:rsidRPr="00DC5980">
        <w:rPr>
          <w:rStyle w:val="StyleUnderline"/>
          <w:highlight w:val="yellow"/>
        </w:rPr>
        <w:t>threatening</w:t>
      </w:r>
      <w:r w:rsidRPr="00D9605E">
        <w:rPr>
          <w:rStyle w:val="StyleUnderline"/>
        </w:rPr>
        <w:t xml:space="preserve"> the capabilities at all</w:t>
      </w:r>
      <w:r w:rsidRPr="00D9605E">
        <w:rPr>
          <w:sz w:val="16"/>
        </w:rPr>
        <w:t xml:space="preserve"> 10 "Level 1" </w:t>
      </w:r>
      <w:r w:rsidRPr="00DC5980">
        <w:rPr>
          <w:rStyle w:val="Emphasis"/>
          <w:highlight w:val="yellow"/>
        </w:rPr>
        <w:t>state labs</w:t>
      </w:r>
      <w:r w:rsidRPr="00DC5980">
        <w:rPr>
          <w:rStyle w:val="StyleUnderline"/>
          <w:highlight w:val="yellow"/>
        </w:rPr>
        <w:t xml:space="preserve"> that conduct tests</w:t>
      </w:r>
      <w:r w:rsidRPr="00D9605E">
        <w:rPr>
          <w:rStyle w:val="StyleUnderline"/>
        </w:rPr>
        <w:t xml:space="preserve"> for nerve agents or chemical agents such as mustard gas, </w:t>
      </w:r>
      <w:r w:rsidRPr="00DC5980">
        <w:rPr>
          <w:rStyle w:val="StyleUnderline"/>
          <w:highlight w:val="yellow"/>
        </w:rPr>
        <w:t>and</w:t>
      </w:r>
      <w:r w:rsidRPr="00D9605E">
        <w:rPr>
          <w:rStyle w:val="StyleUnderline"/>
        </w:rPr>
        <w:t xml:space="preserve"> may </w:t>
      </w:r>
      <w:r w:rsidRPr="00422653">
        <w:rPr>
          <w:rStyle w:val="StyleUnderline"/>
        </w:rPr>
        <w:t>hurt</w:t>
      </w:r>
      <w:r w:rsidRPr="00D9605E">
        <w:rPr>
          <w:rStyle w:val="StyleUnderline"/>
        </w:rPr>
        <w:t xml:space="preserve"> </w:t>
      </w:r>
      <w:r w:rsidRPr="00DC5980">
        <w:rPr>
          <w:rStyle w:val="StyleUnderline"/>
          <w:highlight w:val="yellow"/>
        </w:rPr>
        <w:t>the ability</w:t>
      </w:r>
      <w:r w:rsidRPr="00D9605E">
        <w:rPr>
          <w:rStyle w:val="StyleUnderline"/>
        </w:rPr>
        <w:t xml:space="preserve"> of many </w:t>
      </w:r>
      <w:r w:rsidRPr="00DC5980">
        <w:rPr>
          <w:rStyle w:val="Emphasis"/>
          <w:highlight w:val="yellow"/>
        </w:rPr>
        <w:t>cities to</w:t>
      </w:r>
      <w:r w:rsidRPr="00D9605E">
        <w:rPr>
          <w:rStyle w:val="StyleUnderline"/>
        </w:rPr>
        <w:t xml:space="preserve"> rapidly </w:t>
      </w:r>
      <w:r w:rsidRPr="00DC5980">
        <w:rPr>
          <w:rStyle w:val="Emphasis"/>
          <w:highlight w:val="yellow"/>
        </w:rPr>
        <w:t>distribute vaccines</w:t>
      </w:r>
      <w:r w:rsidRPr="00D9605E">
        <w:rPr>
          <w:rStyle w:val="StyleUnderline"/>
        </w:rPr>
        <w:t xml:space="preserve"> during emergencies</w:t>
      </w:r>
      <w:r w:rsidRPr="00D9605E">
        <w:rPr>
          <w:sz w:val="16"/>
        </w:rPr>
        <w:t xml:space="preserve">, it says. </w:t>
      </w:r>
      <w:r w:rsidRPr="00D9605E">
        <w:rPr>
          <w:rStyle w:val="StyleUnderline"/>
        </w:rPr>
        <w:t>The "upward trajectory" of preparedness</w:t>
      </w:r>
      <w:r w:rsidRPr="00D9605E">
        <w:rPr>
          <w:sz w:val="16"/>
        </w:rPr>
        <w:t xml:space="preserve">, fueled by more than $7 billion in federal grants to cities and states in the past 10 years, </w:t>
      </w:r>
      <w:r w:rsidRPr="00D9605E">
        <w:rPr>
          <w:rStyle w:val="StyleUnderline"/>
        </w:rPr>
        <w:t>is leveling off, and the gains of the last decade are "at risk,"</w:t>
      </w:r>
      <w:r w:rsidRPr="00D9605E">
        <w:rPr>
          <w:sz w:val="16"/>
        </w:rPr>
        <w:t xml:space="preserve"> the report says. The 2011 report departs slightly in tone from the nine previous reports prepared by the two health advocacy groups. Earlier reports, while focusing on gaps in the nation's preparedness for pandemics and bioterror attacks, showed a "steady progression of improvement," said Levi. "Our concern this year is that because of the economic crisis... we may not be as prepared today as we were a couple of years ago," he said. </w:t>
      </w:r>
      <w:r w:rsidRPr="00DC5980">
        <w:rPr>
          <w:rStyle w:val="Emphasis"/>
          <w:highlight w:val="yellow"/>
        </w:rPr>
        <w:t>Once lost, medical capabilities take time and money to rebuild</w:t>
      </w:r>
      <w:r w:rsidRPr="00D9605E">
        <w:rPr>
          <w:sz w:val="16"/>
        </w:rPr>
        <w:t xml:space="preserve">, the report says. "It would be like trying to hire and train firefighters in the middle of a fire," Levi said. "You don't do that for fire protection, and we shouldn't be doing that for public health protection." There are few expressions of assurance or optimism in the 2011 report. The report says: – In the past year, 40 states and the District of Columbia have cut funds to public health. – Since 2008, state health agencies have lost 14,910 people through layoffs or attrition; local health departments have lost 34,400. – Federal PHEP grants - Public Health Emergency Preparedness grants - were cut 27 percent between fiscal 2005 and 2011, when adjusted for inflation. – Some 51 cities are at risk for elimination of Cities Readiness Initiative funds, which support the rapid distribution of vaccinations and medications during emergencies. "Two steps forward, three steps back," said Dr. F. Douglas </w:t>
      </w:r>
      <w:proofErr w:type="spellStart"/>
      <w:r w:rsidRPr="00D9605E">
        <w:rPr>
          <w:sz w:val="16"/>
        </w:rPr>
        <w:t>Scutchfield</w:t>
      </w:r>
      <w:proofErr w:type="spellEnd"/>
      <w:r w:rsidRPr="00D9605E">
        <w:rPr>
          <w:sz w:val="16"/>
        </w:rPr>
        <w:t xml:space="preserve"> of the University of Kentucky College of Public Health, in an essay accompanying the study. "As certain as the sun will rise in the east, we will experience another event that will demonstrate our inability to cope, as the resources for public health are scarce, and it will prompt the cycle of build-up, neglect, event, build-up, etc." Federal aid to state and local governments for health preparedness peeked in 2002 at about $1.7 billion, and fell to $1.3 billion in fiscal 2012</w:t>
      </w:r>
      <w:r w:rsidRPr="00422653">
        <w:rPr>
          <w:sz w:val="16"/>
        </w:rPr>
        <w:t xml:space="preserve">, Levi said. But the impact of cuts were masked when Congress allocated more than $8 billion in emergency funds to fight the H1N1 flu in 2009, Levi said. "Now that money is gone. And so we're seeing the real impact of these cuts," he said. The TFAH report comes </w:t>
      </w:r>
      <w:r w:rsidRPr="00422653">
        <w:rPr>
          <w:sz w:val="16"/>
        </w:rPr>
        <w:lastRenderedPageBreak/>
        <w:t xml:space="preserve">just two months after </w:t>
      </w:r>
      <w:r w:rsidRPr="00422653">
        <w:rPr>
          <w:rStyle w:val="StyleUnderline"/>
        </w:rPr>
        <w:t>another report concluded that the United States is largely unprepared for a large-scale bioterror attack or deadly disease outbreak</w:t>
      </w:r>
      <w:r w:rsidRPr="00422653">
        <w:t>.</w:t>
      </w:r>
    </w:p>
    <w:p w:rsidR="00422653" w:rsidRPr="005F54A8" w:rsidRDefault="002B383B" w:rsidP="00422653">
      <w:pPr>
        <w:pStyle w:val="Heading4"/>
      </w:pPr>
      <w:r>
        <w:t>A single act of bioterror could</w:t>
      </w:r>
      <w:r w:rsidR="00422653">
        <w:t xml:space="preserve"> </w:t>
      </w:r>
      <w:r>
        <w:t>cause</w:t>
      </w:r>
      <w:r w:rsidR="00422653">
        <w:t xml:space="preserve"> </w:t>
      </w:r>
      <w:r w:rsidR="00422653" w:rsidRPr="00422653">
        <w:rPr>
          <w:u w:val="single"/>
        </w:rPr>
        <w:t>extinction</w:t>
      </w:r>
      <w:r w:rsidR="00422653">
        <w:t xml:space="preserve"> – </w:t>
      </w:r>
      <w:r w:rsidRPr="002B383B">
        <w:rPr>
          <w:u w:val="single"/>
        </w:rPr>
        <w:t>labs</w:t>
      </w:r>
      <w:r>
        <w:t xml:space="preserve"> are key </w:t>
      </w:r>
    </w:p>
    <w:p w:rsidR="00422653" w:rsidRDefault="00422653" w:rsidP="00422653">
      <w:r w:rsidRPr="00E30577">
        <w:rPr>
          <w:rStyle w:val="Style13ptBold"/>
        </w:rPr>
        <w:t>Matheny, ‘6</w:t>
      </w:r>
      <w:r>
        <w:t xml:space="preserve"> </w:t>
      </w:r>
      <w:r w:rsidRPr="00E30577">
        <w:rPr>
          <w:sz w:val="16"/>
          <w:szCs w:val="16"/>
        </w:rPr>
        <w:t xml:space="preserve">(Jason, Department of Agricultural and Resource Economics U. of Maryland "Reducing the risk of human extinction,” </w:t>
      </w:r>
      <w:hyperlink r:id="rId7" w:history="1">
        <w:r w:rsidR="002B383B" w:rsidRPr="00B305EF">
          <w:rPr>
            <w:rStyle w:val="Hyperlink"/>
            <w:sz w:val="16"/>
            <w:szCs w:val="16"/>
          </w:rPr>
          <w:t>http://www.acceleratingfuture.com/papers/extinction.htm</w:t>
        </w:r>
      </w:hyperlink>
      <w:r w:rsidR="002B383B">
        <w:rPr>
          <w:sz w:val="16"/>
          <w:szCs w:val="16"/>
        </w:rPr>
        <w:t xml:space="preserve"> --</w:t>
      </w:r>
      <w:proofErr w:type="spellStart"/>
      <w:r w:rsidR="002B383B">
        <w:rPr>
          <w:sz w:val="16"/>
          <w:szCs w:val="16"/>
        </w:rPr>
        <w:t>br</w:t>
      </w:r>
      <w:proofErr w:type="spellEnd"/>
      <w:r w:rsidR="002B383B">
        <w:rPr>
          <w:sz w:val="16"/>
          <w:szCs w:val="16"/>
        </w:rPr>
        <w:t xml:space="preserve"> </w:t>
      </w:r>
      <w:bookmarkStart w:id="0" w:name="_GoBack"/>
      <w:bookmarkEnd w:id="0"/>
    </w:p>
    <w:p w:rsidR="00422653" w:rsidRDefault="00422653" w:rsidP="00422653">
      <w:pPr>
        <w:rPr>
          <w:sz w:val="16"/>
        </w:rPr>
      </w:pPr>
      <w:r w:rsidRPr="00DC5980">
        <w:rPr>
          <w:highlight w:val="yellow"/>
          <w:u w:val="single"/>
        </w:rPr>
        <w:t xml:space="preserve">Of current extinction risks, </w:t>
      </w:r>
      <w:r w:rsidRPr="00DC5980">
        <w:rPr>
          <w:b/>
          <w:highlight w:val="yellow"/>
          <w:u w:val="single"/>
        </w:rPr>
        <w:t>the most severe may be bioterror</w:t>
      </w:r>
      <w:r w:rsidRPr="001C69B1">
        <w:rPr>
          <w:sz w:val="16"/>
        </w:rPr>
        <w:t xml:space="preserve">ism. The </w:t>
      </w:r>
      <w:r w:rsidRPr="00DC5980">
        <w:rPr>
          <w:highlight w:val="yellow"/>
          <w:u w:val="single"/>
        </w:rPr>
        <w:t>knowledge needed</w:t>
      </w:r>
      <w:r w:rsidRPr="008C6F7F">
        <w:rPr>
          <w:u w:val="single"/>
        </w:rPr>
        <w:t xml:space="preserve"> </w:t>
      </w:r>
      <w:r w:rsidRPr="001C69B1">
        <w:rPr>
          <w:sz w:val="16"/>
        </w:rPr>
        <w:t>to synthesize a virus</w:t>
      </w:r>
      <w:r w:rsidRPr="008C6F7F">
        <w:rPr>
          <w:u w:val="single"/>
        </w:rPr>
        <w:t xml:space="preserve"> </w:t>
      </w:r>
      <w:r w:rsidRPr="00DC5980">
        <w:rPr>
          <w:highlight w:val="yellow"/>
          <w:u w:val="single"/>
        </w:rPr>
        <w:t>is modest</w:t>
      </w:r>
      <w:r w:rsidRPr="008C6F7F">
        <w:rPr>
          <w:u w:val="single"/>
        </w:rPr>
        <w:t xml:space="preserve"> </w:t>
      </w:r>
      <w:r w:rsidRPr="001C69B1">
        <w:rPr>
          <w:sz w:val="16"/>
        </w:rPr>
        <w:t>compared to that needed to build a nuclear weapon</w:t>
      </w:r>
      <w:r w:rsidRPr="008C6F7F">
        <w:rPr>
          <w:u w:val="single"/>
        </w:rPr>
        <w:t xml:space="preserve">; </w:t>
      </w:r>
      <w:r w:rsidRPr="00DC5980">
        <w:rPr>
          <w:highlight w:val="yellow"/>
          <w:u w:val="single"/>
        </w:rPr>
        <w:t>the necessary equipment</w:t>
      </w:r>
      <w:r w:rsidRPr="001C69B1">
        <w:rPr>
          <w:sz w:val="16"/>
        </w:rPr>
        <w:t xml:space="preserve"> and materials are increasingly </w:t>
      </w:r>
      <w:r w:rsidRPr="00DC5980">
        <w:rPr>
          <w:highlight w:val="yellow"/>
          <w:u w:val="single"/>
        </w:rPr>
        <w:t>accessible; and</w:t>
      </w:r>
      <w:r w:rsidRPr="001C69B1">
        <w:rPr>
          <w:sz w:val="16"/>
        </w:rPr>
        <w:t xml:space="preserve"> because biological</w:t>
      </w:r>
      <w:r w:rsidRPr="008C6F7F">
        <w:rPr>
          <w:u w:val="single"/>
        </w:rPr>
        <w:t xml:space="preserve"> </w:t>
      </w:r>
      <w:r w:rsidRPr="00DC5980">
        <w:rPr>
          <w:highlight w:val="yellow"/>
          <w:u w:val="single"/>
        </w:rPr>
        <w:t>agents are self-replicating,</w:t>
      </w:r>
      <w:r w:rsidRPr="00DC5980">
        <w:rPr>
          <w:sz w:val="16"/>
          <w:highlight w:val="yellow"/>
        </w:rPr>
        <w:t xml:space="preserve"> </w:t>
      </w:r>
      <w:r w:rsidRPr="00DC5980">
        <w:rPr>
          <w:b/>
          <w:highlight w:val="yellow"/>
          <w:u w:val="single"/>
        </w:rPr>
        <w:t>a single weapon can have an exponential effect</w:t>
      </w:r>
      <w:r w:rsidRPr="001C69B1">
        <w:rPr>
          <w:sz w:val="16"/>
        </w:rPr>
        <w:t xml:space="preserve"> on a population (Warrick, 2006).</w:t>
      </w:r>
    </w:p>
    <w:p w:rsidR="00422653" w:rsidRDefault="00422653" w:rsidP="00422653"/>
    <w:p w:rsidR="00422653" w:rsidRPr="00422653" w:rsidRDefault="00422653" w:rsidP="00DC5980">
      <w:pPr>
        <w:pStyle w:val="Heading3"/>
      </w:pPr>
      <w:r>
        <w:lastRenderedPageBreak/>
        <w:t>Retaliation Trick</w:t>
      </w:r>
    </w:p>
    <w:p w:rsidR="00422653" w:rsidRPr="00D9605E" w:rsidRDefault="00422653" w:rsidP="00422653">
      <w:pPr>
        <w:pStyle w:val="Heading4"/>
      </w:pPr>
      <w:r w:rsidRPr="00422653">
        <w:rPr>
          <w:u w:val="single"/>
        </w:rPr>
        <w:t>Minimizing the death toll</w:t>
      </w:r>
      <w:r w:rsidRPr="00D9605E">
        <w:t xml:space="preserve"> is crucial – </w:t>
      </w:r>
      <w:r w:rsidRPr="00422653">
        <w:rPr>
          <w:u w:val="single"/>
        </w:rPr>
        <w:t>large casualties</w:t>
      </w:r>
      <w:r w:rsidRPr="00D9605E">
        <w:t xml:space="preserve"> ensure </w:t>
      </w:r>
      <w:r w:rsidRPr="00422653">
        <w:rPr>
          <w:u w:val="single"/>
        </w:rPr>
        <w:t>nuclear retaliation</w:t>
      </w:r>
    </w:p>
    <w:p w:rsidR="00422653" w:rsidRPr="00D9605E" w:rsidRDefault="00422653" w:rsidP="00422653">
      <w:pPr>
        <w:rPr>
          <w:sz w:val="14"/>
        </w:rPr>
      </w:pPr>
      <w:r w:rsidRPr="00D9605E">
        <w:rPr>
          <w:rStyle w:val="Style13ptBold"/>
        </w:rPr>
        <w:t>CONLEY ‘3</w:t>
      </w:r>
      <w:r w:rsidRPr="00D9605E">
        <w:rPr>
          <w:sz w:val="14"/>
        </w:rPr>
        <w:t xml:space="preserve"> (Lt Col Harry W. is chief of the Systems Analysis Branch, Directorate of Requirements, Headquarters Air Combat Command (ACC), Langley AFB, Virginia. Air &amp; Space Power Journal – Spring, http://www.airpower.maxwell.af.mil/airchronicles/apj/apj03/spr03/conley.html)</w:t>
      </w:r>
    </w:p>
    <w:p w:rsidR="00422653" w:rsidRPr="00D9605E" w:rsidRDefault="00422653" w:rsidP="00422653">
      <w:pPr>
        <w:rPr>
          <w:sz w:val="16"/>
        </w:rPr>
      </w:pPr>
      <w:r w:rsidRPr="00DC5980">
        <w:rPr>
          <w:rStyle w:val="StyleUnderline"/>
          <w:highlight w:val="yellow"/>
        </w:rPr>
        <w:t>The number of</w:t>
      </w:r>
      <w:r w:rsidRPr="00D9605E">
        <w:rPr>
          <w:rStyle w:val="StyleUnderline"/>
        </w:rPr>
        <w:t xml:space="preserve"> American </w:t>
      </w:r>
      <w:r w:rsidRPr="00DC5980">
        <w:rPr>
          <w:rStyle w:val="StyleUnderline"/>
          <w:highlight w:val="yellow"/>
        </w:rPr>
        <w:t>casualties</w:t>
      </w:r>
      <w:r w:rsidRPr="00D9605E">
        <w:rPr>
          <w:rStyle w:val="StyleUnderline"/>
        </w:rPr>
        <w:t xml:space="preserve"> suffered due to a WMD attack </w:t>
      </w:r>
      <w:r w:rsidRPr="00DC5980">
        <w:rPr>
          <w:rStyle w:val="StyleUnderline"/>
          <w:highlight w:val="yellow"/>
        </w:rPr>
        <w:t xml:space="preserve">may well be the </w:t>
      </w:r>
      <w:r w:rsidRPr="00DC5980">
        <w:rPr>
          <w:rStyle w:val="Emphasis"/>
          <w:highlight w:val="yellow"/>
        </w:rPr>
        <w:t>most important variable</w:t>
      </w:r>
      <w:r w:rsidRPr="00D9605E">
        <w:rPr>
          <w:rStyle w:val="StyleUnderline"/>
        </w:rPr>
        <w:t xml:space="preserve"> </w:t>
      </w:r>
      <w:r w:rsidRPr="00DC5980">
        <w:rPr>
          <w:rStyle w:val="StyleUnderline"/>
          <w:highlight w:val="yellow"/>
        </w:rPr>
        <w:t>in determining</w:t>
      </w:r>
      <w:r w:rsidRPr="00D9605E">
        <w:rPr>
          <w:rStyle w:val="StyleUnderline"/>
        </w:rPr>
        <w:t xml:space="preserve"> the nature of the </w:t>
      </w:r>
      <w:r w:rsidRPr="00DC5980">
        <w:rPr>
          <w:rStyle w:val="StyleUnderline"/>
          <w:highlight w:val="yellow"/>
        </w:rPr>
        <w:t>US reprisal</w:t>
      </w:r>
      <w:r w:rsidRPr="00D9605E">
        <w:rPr>
          <w:rStyle w:val="StyleUnderline"/>
        </w:rPr>
        <w:t>.</w:t>
      </w:r>
      <w:r w:rsidRPr="00D9605E">
        <w:rPr>
          <w:sz w:val="16"/>
        </w:rPr>
        <w:t xml:space="preserve"> A key question here is how many Americans would have to be killed to prompt a massive response by the </w:t>
      </w:r>
      <w:smartTag w:uri="urn:schemas-microsoft-com:office:smarttags" w:element="country-region">
        <w:smartTag w:uri="urn:schemas-microsoft-com:office:smarttags" w:element="place">
          <w:r w:rsidRPr="00D9605E">
            <w:rPr>
              <w:sz w:val="16"/>
            </w:rPr>
            <w:t>United States</w:t>
          </w:r>
        </w:smartTag>
      </w:smartTag>
      <w:r w:rsidRPr="00D9605E">
        <w:rPr>
          <w:sz w:val="16"/>
        </w:rPr>
        <w:t xml:space="preserve">. </w:t>
      </w:r>
      <w:r w:rsidRPr="00D9605E">
        <w:rPr>
          <w:rStyle w:val="StyleUnderline"/>
        </w:rPr>
        <w:t xml:space="preserve">The bombing of marines in </w:t>
      </w:r>
      <w:r w:rsidRPr="00DC5980">
        <w:rPr>
          <w:rStyle w:val="StyleUnderline"/>
          <w:highlight w:val="yellow"/>
        </w:rPr>
        <w:t>Lebanon</w:t>
      </w:r>
      <w:r w:rsidRPr="00D9605E">
        <w:rPr>
          <w:rStyle w:val="StyleUnderline"/>
        </w:rPr>
        <w:t xml:space="preserve">, </w:t>
      </w:r>
      <w:r w:rsidRPr="00D9605E">
        <w:rPr>
          <w:sz w:val="16"/>
        </w:rPr>
        <w:t xml:space="preserve">the Oklahoma City bombing, </w:t>
      </w:r>
      <w:r w:rsidRPr="00DC5980">
        <w:rPr>
          <w:rStyle w:val="StyleUnderline"/>
          <w:highlight w:val="yellow"/>
        </w:rPr>
        <w:t>and</w:t>
      </w:r>
      <w:r w:rsidRPr="00D9605E">
        <w:rPr>
          <w:rStyle w:val="StyleUnderline"/>
        </w:rPr>
        <w:t xml:space="preserve"> the downing of </w:t>
      </w:r>
      <w:r w:rsidRPr="00DC5980">
        <w:rPr>
          <w:rStyle w:val="StyleUnderline"/>
          <w:highlight w:val="yellow"/>
        </w:rPr>
        <w:t>Pan Am</w:t>
      </w:r>
      <w:r w:rsidRPr="00D9605E">
        <w:rPr>
          <w:rStyle w:val="StyleUnderline"/>
        </w:rPr>
        <w:t xml:space="preserve"> Flight 103 each resulted in a casualty count of roughly the same magnitude </w:t>
      </w:r>
      <w:r w:rsidRPr="00D9605E">
        <w:rPr>
          <w:sz w:val="16"/>
        </w:rPr>
        <w:t xml:space="preserve">(150–300 deaths). </w:t>
      </w:r>
      <w:r w:rsidRPr="00D9605E">
        <w:rPr>
          <w:rStyle w:val="StyleUnderline"/>
        </w:rPr>
        <w:t xml:space="preserve">Although these events </w:t>
      </w:r>
      <w:r w:rsidRPr="00DC5980">
        <w:rPr>
          <w:rStyle w:val="StyleUnderline"/>
          <w:highlight w:val="yellow"/>
        </w:rPr>
        <w:t>caused anger</w:t>
      </w:r>
      <w:r w:rsidRPr="00D9605E">
        <w:rPr>
          <w:rStyle w:val="StyleUnderline"/>
        </w:rPr>
        <w:t xml:space="preserve"> and a desire for retaliation among the American public, </w:t>
      </w:r>
      <w:r w:rsidRPr="00DC5980">
        <w:rPr>
          <w:rStyle w:val="StyleUnderline"/>
          <w:highlight w:val="yellow"/>
        </w:rPr>
        <w:t>they prompted no</w:t>
      </w:r>
      <w:r w:rsidRPr="00D9605E">
        <w:rPr>
          <w:rStyle w:val="StyleUnderline"/>
        </w:rPr>
        <w:t xml:space="preserve"> </w:t>
      </w:r>
      <w:r w:rsidRPr="00DC5980">
        <w:rPr>
          <w:rStyle w:val="StyleUnderline"/>
          <w:highlight w:val="yellow"/>
        </w:rPr>
        <w:t>serious call for</w:t>
      </w:r>
      <w:r w:rsidRPr="00D9605E">
        <w:rPr>
          <w:rStyle w:val="StyleUnderline"/>
        </w:rPr>
        <w:t xml:space="preserve"> </w:t>
      </w:r>
      <w:r w:rsidRPr="00335F8C">
        <w:rPr>
          <w:rStyle w:val="StyleUnderline"/>
        </w:rPr>
        <w:t>massive</w:t>
      </w:r>
      <w:r w:rsidRPr="00D9605E">
        <w:rPr>
          <w:rStyle w:val="StyleUnderline"/>
        </w:rPr>
        <w:t xml:space="preserve"> or </w:t>
      </w:r>
      <w:r w:rsidRPr="00DC5980">
        <w:rPr>
          <w:rStyle w:val="StyleUnderline"/>
          <w:highlight w:val="yellow"/>
        </w:rPr>
        <w:t>nuclear</w:t>
      </w:r>
      <w:r w:rsidRPr="00D9605E">
        <w:rPr>
          <w:rStyle w:val="StyleUnderline"/>
        </w:rPr>
        <w:t xml:space="preserve"> </w:t>
      </w:r>
      <w:r w:rsidRPr="00DC5980">
        <w:rPr>
          <w:rStyle w:val="StyleUnderline"/>
          <w:highlight w:val="yellow"/>
        </w:rPr>
        <w:t>retaliation</w:t>
      </w:r>
      <w:r w:rsidRPr="00D9605E">
        <w:rPr>
          <w:sz w:val="16"/>
        </w:rPr>
        <w:t xml:space="preserve">. The body count from a single biological attack could easily be one or two orders of magnitude higher than the casualties caused by these events. Using the rule of proportionality as a guide, one could justifiably debate whether the </w:t>
      </w:r>
      <w:smartTag w:uri="urn:schemas-microsoft-com:office:smarttags" w:element="country-region">
        <w:smartTag w:uri="urn:schemas-microsoft-com:office:smarttags" w:element="place">
          <w:r w:rsidRPr="00D9605E">
            <w:rPr>
              <w:sz w:val="16"/>
            </w:rPr>
            <w:t>United States</w:t>
          </w:r>
        </w:smartTag>
      </w:smartTag>
      <w:r w:rsidRPr="00D9605E">
        <w:rPr>
          <w:sz w:val="16"/>
        </w:rPr>
        <w:t xml:space="preserve"> should use massive force in responding to an event that resulted in only a few thousand deaths. However, </w:t>
      </w:r>
      <w:r w:rsidRPr="00DC5980">
        <w:rPr>
          <w:rStyle w:val="StyleUnderline"/>
          <w:highlight w:val="yellow"/>
        </w:rPr>
        <w:t>what if the casualty count was</w:t>
      </w:r>
      <w:r w:rsidRPr="00D9605E">
        <w:rPr>
          <w:rStyle w:val="StyleUnderline"/>
        </w:rPr>
        <w:t xml:space="preserve"> around </w:t>
      </w:r>
      <w:r w:rsidRPr="00DC5980">
        <w:rPr>
          <w:rStyle w:val="StyleUnderline"/>
          <w:highlight w:val="yellow"/>
        </w:rPr>
        <w:t>300,000</w:t>
      </w:r>
      <w:r w:rsidRPr="00D9605E">
        <w:rPr>
          <w:rStyle w:val="StyleUnderline"/>
        </w:rPr>
        <w:t xml:space="preserve">? </w:t>
      </w:r>
      <w:r w:rsidRPr="00DC5980">
        <w:rPr>
          <w:rStyle w:val="StyleUnderline"/>
          <w:highlight w:val="yellow"/>
        </w:rPr>
        <w:t>Such a</w:t>
      </w:r>
      <w:r w:rsidRPr="00D9605E">
        <w:rPr>
          <w:sz w:val="16"/>
        </w:rPr>
        <w:t xml:space="preserve">n unthinkable </w:t>
      </w:r>
      <w:r w:rsidRPr="00DC5980">
        <w:rPr>
          <w:rStyle w:val="StyleUnderline"/>
          <w:highlight w:val="yellow"/>
        </w:rPr>
        <w:t>result from a single CBW incident is not beyond</w:t>
      </w:r>
      <w:r w:rsidRPr="00D9605E">
        <w:rPr>
          <w:rStyle w:val="StyleUnderline"/>
        </w:rPr>
        <w:t xml:space="preserve"> the realm of </w:t>
      </w:r>
      <w:r w:rsidRPr="00DC5980">
        <w:rPr>
          <w:rStyle w:val="StyleUnderline"/>
          <w:highlight w:val="yellow"/>
        </w:rPr>
        <w:t>possibility</w:t>
      </w:r>
      <w:r w:rsidRPr="00D9605E">
        <w:rPr>
          <w:rStyle w:val="StyleUnderline"/>
        </w:rPr>
        <w:t>:</w:t>
      </w:r>
      <w:r w:rsidRPr="00D9605E">
        <w:rPr>
          <w:sz w:val="16"/>
        </w:rPr>
        <w:t xml:space="preserve"> “According to the U.S. Congress Office of Technology Assessment, 100 kg of </w:t>
      </w:r>
      <w:r w:rsidRPr="00D9605E">
        <w:rPr>
          <w:rStyle w:val="StyleUnderline"/>
        </w:rPr>
        <w:t>anthrax spores delivered by an efficient aerosol generator on a large urban target would be between two and six times as lethal as a one megaton thermo-nuclear bomb.</w:t>
      </w:r>
      <w:r w:rsidRPr="00D9605E">
        <w:rPr>
          <w:sz w:val="16"/>
        </w:rPr>
        <w:t xml:space="preserve">”46 Would the deaths of 300,000 Americans be enough to trigger a nuclear response? In this case, proportionality does not rule out the use of nuclear weapons.  Besides simply the total number of casualties, the types of casualties- predominantly military versus civilian- will also affect the nature and scope of the </w:t>
      </w:r>
      <w:smartTag w:uri="urn:schemas-microsoft-com:office:smarttags" w:element="country-region">
        <w:smartTag w:uri="urn:schemas-microsoft-com:office:smarttags" w:element="place">
          <w:r w:rsidRPr="00D9605E">
            <w:rPr>
              <w:sz w:val="16"/>
            </w:rPr>
            <w:t>US</w:t>
          </w:r>
        </w:smartTag>
      </w:smartTag>
      <w:r w:rsidRPr="00D9605E">
        <w:rPr>
          <w:sz w:val="16"/>
        </w:rPr>
        <w:t xml:space="preserve"> reprisal action.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D9605E">
        <w:rPr>
          <w:rStyle w:val="StyleUnderline"/>
        </w:rPr>
        <w:t xml:space="preserve">A CBW event that produced a shock and death toll roughly equivalent to those arising from the attack on Pearl Harbor might be </w:t>
      </w:r>
      <w:r w:rsidRPr="00DC5980">
        <w:rPr>
          <w:rStyle w:val="StyleUnderline"/>
          <w:highlight w:val="yellow"/>
        </w:rPr>
        <w:t>sufficient to prompt a nuclear retaliation</w:t>
      </w:r>
      <w:r w:rsidRPr="00D9605E">
        <w:rPr>
          <w:sz w:val="16"/>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w:t>
      </w:r>
      <w:proofErr w:type="spellStart"/>
      <w:r w:rsidRPr="00D9605E">
        <w:rPr>
          <w:sz w:val="16"/>
        </w:rPr>
        <w:t>Utgoff</w:t>
      </w:r>
      <w:proofErr w:type="spellEnd"/>
      <w:r w:rsidRPr="00D9605E">
        <w:rPr>
          <w:sz w:val="16"/>
        </w:rPr>
        <w:t xml:space="preserve"> suggests that “if nuclear retaliation is seen at the time to offer the best prospects for suppressing further CB attacks and speeding the defeat of the aggressor, and </w:t>
      </w:r>
      <w:r w:rsidRPr="00DC5980">
        <w:rPr>
          <w:rStyle w:val="StyleUnderline"/>
          <w:highlight w:val="yellow"/>
        </w:rPr>
        <w:t>if the</w:t>
      </w:r>
      <w:r w:rsidRPr="00D9605E">
        <w:rPr>
          <w:rStyle w:val="StyleUnderline"/>
        </w:rPr>
        <w:t xml:space="preserve"> original </w:t>
      </w:r>
      <w:r w:rsidRPr="00DC5980">
        <w:rPr>
          <w:rStyle w:val="StyleUnderline"/>
          <w:highlight w:val="yellow"/>
        </w:rPr>
        <w:t>attacks</w:t>
      </w:r>
      <w:r w:rsidRPr="00D9605E">
        <w:rPr>
          <w:sz w:val="16"/>
        </w:rPr>
        <w:t xml:space="preserve"> had </w:t>
      </w:r>
      <w:r w:rsidRPr="00DC5980">
        <w:rPr>
          <w:rStyle w:val="StyleUnderline"/>
          <w:highlight w:val="yellow"/>
        </w:rPr>
        <w:t>caused severe damage</w:t>
      </w:r>
      <w:r w:rsidRPr="00D9605E">
        <w:rPr>
          <w:rStyle w:val="StyleUnderline"/>
        </w:rPr>
        <w:t xml:space="preserve"> </w:t>
      </w:r>
      <w:r w:rsidRPr="00DC5980">
        <w:rPr>
          <w:rStyle w:val="StyleUnderline"/>
          <w:highlight w:val="yellow"/>
        </w:rPr>
        <w:t>that</w:t>
      </w:r>
      <w:r w:rsidRPr="00D9605E">
        <w:rPr>
          <w:rStyle w:val="StyleUnderline"/>
        </w:rPr>
        <w:t xml:space="preserve"> had </w:t>
      </w:r>
      <w:r w:rsidRPr="00DC5980">
        <w:rPr>
          <w:rStyle w:val="StyleUnderline"/>
          <w:highlight w:val="yellow"/>
        </w:rPr>
        <w:t>outraged</w:t>
      </w:r>
      <w:r w:rsidRPr="00D9605E">
        <w:rPr>
          <w:rStyle w:val="StyleUnderline"/>
        </w:rPr>
        <w:t xml:space="preserve"> American</w:t>
      </w:r>
      <w:r w:rsidRPr="00D9605E">
        <w:rPr>
          <w:sz w:val="16"/>
        </w:rPr>
        <w:t xml:space="preserve"> or allied </w:t>
      </w:r>
      <w:r w:rsidRPr="00DC5980">
        <w:rPr>
          <w:rStyle w:val="StyleUnderline"/>
          <w:highlight w:val="yellow"/>
        </w:rPr>
        <w:t>publics</w:t>
      </w:r>
      <w:r w:rsidRPr="00D9605E">
        <w:rPr>
          <w:rStyle w:val="StyleUnderline"/>
        </w:rPr>
        <w:t xml:space="preserve">, nuclear </w:t>
      </w:r>
      <w:r w:rsidRPr="00DC5980">
        <w:rPr>
          <w:rStyle w:val="StyleUnderline"/>
          <w:highlight w:val="yellow"/>
        </w:rPr>
        <w:t xml:space="preserve">retaliation would be </w:t>
      </w:r>
      <w:r w:rsidRPr="00DC5980">
        <w:rPr>
          <w:rStyle w:val="StyleUnderline"/>
          <w:highlight w:val="yellow"/>
          <w:bdr w:val="single" w:sz="4" w:space="0" w:color="auto"/>
        </w:rPr>
        <w:t>more than just a possibility</w:t>
      </w:r>
      <w:r w:rsidRPr="00DC5980">
        <w:rPr>
          <w:rStyle w:val="StyleUnderline"/>
          <w:highlight w:val="yellow"/>
        </w:rPr>
        <w:t>,</w:t>
      </w:r>
      <w:r w:rsidRPr="00D9605E">
        <w:rPr>
          <w:rStyle w:val="StyleUnderline"/>
        </w:rPr>
        <w:t xml:space="preserve"> </w:t>
      </w:r>
      <w:r w:rsidRPr="00DC5980">
        <w:rPr>
          <w:rStyle w:val="StyleUnderline"/>
          <w:highlight w:val="yellow"/>
          <w:bdr w:val="single" w:sz="4" w:space="0" w:color="auto"/>
        </w:rPr>
        <w:t>whatever promises</w:t>
      </w:r>
      <w:r w:rsidRPr="00DC5980">
        <w:rPr>
          <w:rStyle w:val="StyleUnderline"/>
          <w:highlight w:val="yellow"/>
        </w:rPr>
        <w:t xml:space="preserve"> had been made</w:t>
      </w:r>
      <w:r w:rsidRPr="00D9605E">
        <w:rPr>
          <w:rStyle w:val="StyleUnderline"/>
        </w:rPr>
        <w:t>.</w:t>
      </w:r>
      <w:r w:rsidRPr="00D9605E">
        <w:rPr>
          <w:rFonts w:eastAsia="Times New Roman"/>
          <w:b/>
          <w:sz w:val="16"/>
          <w:szCs w:val="18"/>
        </w:rPr>
        <w:t>”</w:t>
      </w:r>
      <w:r w:rsidRPr="00D9605E">
        <w:rPr>
          <w:sz w:val="16"/>
        </w:rPr>
        <w:t xml:space="preserve">48 </w:t>
      </w:r>
    </w:p>
    <w:p w:rsidR="00422653" w:rsidRPr="00D9605E" w:rsidRDefault="00422653" w:rsidP="00422653">
      <w:pPr>
        <w:pStyle w:val="Heading4"/>
      </w:pPr>
      <w:r w:rsidRPr="00D9605E">
        <w:t>Nuclear war</w:t>
      </w:r>
    </w:p>
    <w:p w:rsidR="00422653" w:rsidRPr="00D9605E" w:rsidRDefault="00422653" w:rsidP="00422653">
      <w:pPr>
        <w:rPr>
          <w:sz w:val="14"/>
        </w:rPr>
      </w:pPr>
      <w:r w:rsidRPr="00D9605E">
        <w:rPr>
          <w:rStyle w:val="Style13ptBold"/>
        </w:rPr>
        <w:t>IRC ‘1</w:t>
      </w:r>
      <w:r w:rsidRPr="00D9605E">
        <w:rPr>
          <w:sz w:val="14"/>
        </w:rPr>
        <w:t xml:space="preserve"> (11-20-1, “How should the U.S. prepare for possible attacks using biological and chemical weapons?” IRC, </w:t>
      </w:r>
      <w:hyperlink r:id="rId8" w:history="1">
        <w:r w:rsidRPr="00D9605E">
          <w:rPr>
            <w:rStyle w:val="Hyperlink"/>
            <w:sz w:val="14"/>
          </w:rPr>
          <w:t>http://www.fpif.org/faq/0111bioterror.html</w:t>
        </w:r>
      </w:hyperlink>
      <w:r w:rsidRPr="00D9605E">
        <w:rPr>
          <w:sz w:val="14"/>
        </w:rPr>
        <w:t xml:space="preserve">) </w:t>
      </w:r>
    </w:p>
    <w:p w:rsidR="00422653" w:rsidRPr="00686377" w:rsidRDefault="00422653" w:rsidP="00422653">
      <w:pPr>
        <w:rPr>
          <w:sz w:val="16"/>
        </w:rPr>
      </w:pPr>
      <w:r w:rsidRPr="00D9605E">
        <w:rPr>
          <w:rStyle w:val="StyleUnderline"/>
          <w:sz w:val="24"/>
        </w:rPr>
        <w:t>Nuclear deterrence is a leading U.S. strategy to counter threats of biological and chemical warfare</w:t>
      </w:r>
      <w:r w:rsidRPr="00D9605E">
        <w:rPr>
          <w:sz w:val="16"/>
        </w:rPr>
        <w:t xml:space="preserve">. The U.S. has adopted a nuclear weapons use doctrine based on the principles of deterrence capacity and the pre-emptive destruction of chemical or biological weapons and facilities of an enemy nation or non-state actor. This policy was most recently updated in Presidential Decision Directive 60 (PDD60), which was signed by President Clinton in late 1997. This document confirmed a policy that was in place as early as 1994. Detailed scenarios for nuclear operations by forces in the European theater (from where, for example, an assault on Libya would be launched) were enshrined in a "Silver Book" in 1994.  Planning for this eventuality had begun as early as 1990, when the Pentagon began searching for new missions to justify the retention of nuclear forces following the end of the cold war. </w:t>
      </w:r>
      <w:r w:rsidRPr="00DC5980">
        <w:rPr>
          <w:rStyle w:val="StyleUnderline"/>
          <w:sz w:val="24"/>
          <w:highlight w:val="yellow"/>
        </w:rPr>
        <w:t>The policy</w:t>
      </w:r>
      <w:r w:rsidRPr="00D9605E">
        <w:rPr>
          <w:rStyle w:val="StyleUnderline"/>
          <w:sz w:val="24"/>
        </w:rPr>
        <w:t xml:space="preserve"> now in place </w:t>
      </w:r>
      <w:r w:rsidRPr="00DC5980">
        <w:rPr>
          <w:rStyle w:val="StyleUnderline"/>
          <w:sz w:val="24"/>
          <w:highlight w:val="yellow"/>
        </w:rPr>
        <w:t>allows</w:t>
      </w:r>
      <w:r w:rsidRPr="00D9605E">
        <w:rPr>
          <w:rStyle w:val="StyleUnderline"/>
          <w:sz w:val="24"/>
        </w:rPr>
        <w:t xml:space="preserve"> for </w:t>
      </w:r>
      <w:r w:rsidRPr="00DC5980">
        <w:rPr>
          <w:rStyle w:val="StyleUnderline"/>
          <w:sz w:val="24"/>
          <w:highlight w:val="yellow"/>
        </w:rPr>
        <w:t>nuclear</w:t>
      </w:r>
      <w:r w:rsidRPr="00D9605E">
        <w:rPr>
          <w:rStyle w:val="StyleUnderline"/>
          <w:sz w:val="24"/>
        </w:rPr>
        <w:t xml:space="preserve"> weapons </w:t>
      </w:r>
      <w:r w:rsidRPr="00DC5980">
        <w:rPr>
          <w:rStyle w:val="StyleUnderline"/>
          <w:sz w:val="24"/>
          <w:highlight w:val="yellow"/>
        </w:rPr>
        <w:t>to be used in response to</w:t>
      </w:r>
      <w:r w:rsidRPr="00D9605E">
        <w:rPr>
          <w:rStyle w:val="StyleUnderline"/>
          <w:sz w:val="24"/>
        </w:rPr>
        <w:t xml:space="preserve"> a chemical or </w:t>
      </w:r>
      <w:r w:rsidRPr="00DC5980">
        <w:rPr>
          <w:rStyle w:val="StyleUnderline"/>
          <w:sz w:val="24"/>
          <w:highlight w:val="yellow"/>
        </w:rPr>
        <w:t>biological weapons</w:t>
      </w:r>
      <w:r w:rsidRPr="00D9605E">
        <w:rPr>
          <w:rStyle w:val="StyleUnderline"/>
          <w:sz w:val="24"/>
        </w:rPr>
        <w:t xml:space="preserve"> </w:t>
      </w:r>
      <w:r w:rsidRPr="00DC5980">
        <w:rPr>
          <w:rStyle w:val="StyleUnderline"/>
          <w:sz w:val="24"/>
          <w:highlight w:val="yellow"/>
        </w:rPr>
        <w:t>attack</w:t>
      </w:r>
      <w:r w:rsidRPr="00D9605E">
        <w:rPr>
          <w:sz w:val="16"/>
        </w:rPr>
        <w:t xml:space="preserve">; against facilities for chemical and biological weapons (CBW) production or storage; or against an enemy thought to be preparing a CBW attack. This is part of a policy called counterproliferation, a military response to the spread of weapons of mass destruction (WMD). There is strong pressure from the Department of Energy weapons labs, from some officials in the administration, and a small number of military personnel for the development of new, smaller nuclear weapons that could be used for such counterproliferation missions. If the U.S. suffers a large number of casualties in a biological attack, </w:t>
      </w:r>
      <w:r w:rsidRPr="00D9605E">
        <w:rPr>
          <w:rStyle w:val="StyleUnderline"/>
          <w:sz w:val="24"/>
        </w:rPr>
        <w:t xml:space="preserve">the </w:t>
      </w:r>
      <w:r w:rsidRPr="00DC5980">
        <w:rPr>
          <w:rStyle w:val="StyleUnderline"/>
          <w:sz w:val="24"/>
          <w:highlight w:val="yellow"/>
        </w:rPr>
        <w:t>probability of nuclear retaliation would be high</w:t>
      </w:r>
      <w:r w:rsidRPr="00D9605E">
        <w:rPr>
          <w:rStyle w:val="StyleUnderline"/>
          <w:sz w:val="24"/>
        </w:rPr>
        <w:t>.</w:t>
      </w:r>
      <w:r w:rsidRPr="00D9605E">
        <w:rPr>
          <w:rStyle w:val="StyleUnderline"/>
        </w:rPr>
        <w:t xml:space="preserve"> </w:t>
      </w:r>
      <w:r w:rsidRPr="00D9605E">
        <w:rPr>
          <w:rStyle w:val="StyleUnderline"/>
          <w:sz w:val="24"/>
        </w:rPr>
        <w:t>If the administration would</w:t>
      </w:r>
      <w:r w:rsidRPr="00D9605E">
        <w:rPr>
          <w:sz w:val="16"/>
        </w:rPr>
        <w:t xml:space="preserve"> declare, for example, that the recent anthrax attacks were criminal or terrorist actions and could </w:t>
      </w:r>
      <w:r w:rsidRPr="00D9605E">
        <w:rPr>
          <w:rStyle w:val="StyleUnderline"/>
          <w:sz w:val="24"/>
        </w:rPr>
        <w:t xml:space="preserve">then trace them back to the bin Laden network, </w:t>
      </w:r>
      <w:r w:rsidRPr="00DC5980">
        <w:rPr>
          <w:rStyle w:val="StyleUnderline"/>
          <w:sz w:val="24"/>
          <w:highlight w:val="yellow"/>
        </w:rPr>
        <w:t>this</w:t>
      </w:r>
      <w:r w:rsidRPr="00D9605E">
        <w:rPr>
          <w:rStyle w:val="StyleUnderline"/>
          <w:sz w:val="24"/>
        </w:rPr>
        <w:t xml:space="preserve"> would </w:t>
      </w:r>
      <w:r w:rsidRPr="00DC5980">
        <w:rPr>
          <w:rStyle w:val="StyleUnderline"/>
          <w:sz w:val="24"/>
          <w:highlight w:val="yellow"/>
        </w:rPr>
        <w:t>permit U.S. forces to attack</w:t>
      </w:r>
      <w:r w:rsidRPr="00D9605E">
        <w:rPr>
          <w:rStyle w:val="StyleUnderline"/>
          <w:sz w:val="24"/>
        </w:rPr>
        <w:t xml:space="preserve"> Afghanistan</w:t>
      </w:r>
      <w:r w:rsidRPr="00D9605E">
        <w:rPr>
          <w:sz w:val="16"/>
        </w:rPr>
        <w:t xml:space="preserve"> </w:t>
      </w:r>
      <w:r w:rsidRPr="00DC5980">
        <w:rPr>
          <w:rStyle w:val="StyleUnderline"/>
          <w:sz w:val="24"/>
          <w:highlight w:val="yellow"/>
        </w:rPr>
        <w:lastRenderedPageBreak/>
        <w:t>with nuclear weapons</w:t>
      </w:r>
      <w:r w:rsidRPr="00D9605E">
        <w:rPr>
          <w:sz w:val="16"/>
        </w:rPr>
        <w:t xml:space="preserve">, if a target requiring nuclear weapons to destroy it could be found. </w:t>
      </w:r>
      <w:r w:rsidRPr="00D9605E">
        <w:rPr>
          <w:rStyle w:val="StyleUnderline"/>
          <w:sz w:val="24"/>
        </w:rPr>
        <w:t xml:space="preserve">The same would be true with Iraq. </w:t>
      </w:r>
      <w:r w:rsidRPr="00DC5980">
        <w:rPr>
          <w:rStyle w:val="StyleUnderline"/>
          <w:sz w:val="24"/>
          <w:highlight w:val="yellow"/>
        </w:rPr>
        <w:t>If the U.S. suffers a large number of casualties in a biological attack</w:t>
      </w:r>
      <w:r w:rsidRPr="00D9605E">
        <w:rPr>
          <w:sz w:val="16"/>
        </w:rPr>
        <w:t>, the probability of nuclear retaliation would be high</w:t>
      </w:r>
      <w:r w:rsidRPr="00D9605E">
        <w:rPr>
          <w:rStyle w:val="StyleUnderline"/>
          <w:sz w:val="24"/>
        </w:rPr>
        <w:t>.</w:t>
      </w:r>
      <w:r w:rsidRPr="00D9605E">
        <w:rPr>
          <w:sz w:val="16"/>
        </w:rPr>
        <w:t xml:space="preserve"> The problems with this strategy are manifold: First, if the country hosting the WMD terrorists is a non-nuclear weapon state, then the U.S. has promised not to use nuclear weapons against it unless it attacks the U.S. in alliance with a nuclear weapon state. In the case of Africa, South America, and other nuclear weapon free zones (NWFZ), those promises are legally enshrined in protocols to NWFZ treaties--the U.S. action would therefore be illegal. Second, </w:t>
      </w:r>
      <w:r w:rsidRPr="00DC5980">
        <w:rPr>
          <w:rStyle w:val="StyleUnderline"/>
          <w:sz w:val="24"/>
          <w:highlight w:val="yellow"/>
        </w:rPr>
        <w:t>the</w:t>
      </w:r>
      <w:r w:rsidRPr="00D9605E">
        <w:rPr>
          <w:rStyle w:val="StyleUnderline"/>
          <w:sz w:val="24"/>
        </w:rPr>
        <w:t xml:space="preserve"> human and environmental </w:t>
      </w:r>
      <w:r w:rsidRPr="00DC5980">
        <w:rPr>
          <w:rStyle w:val="StyleUnderline"/>
          <w:sz w:val="24"/>
          <w:highlight w:val="yellow"/>
        </w:rPr>
        <w:t>cost of such action</w:t>
      </w:r>
      <w:r w:rsidRPr="00D9605E">
        <w:rPr>
          <w:rStyle w:val="StyleUnderline"/>
          <w:sz w:val="24"/>
        </w:rPr>
        <w:t xml:space="preserve"> across generations </w:t>
      </w:r>
      <w:r w:rsidRPr="00DC5980">
        <w:rPr>
          <w:rStyle w:val="StyleUnderline"/>
          <w:sz w:val="24"/>
          <w:highlight w:val="yellow"/>
        </w:rPr>
        <w:t>would</w:t>
      </w:r>
      <w:r w:rsidRPr="00D9605E">
        <w:rPr>
          <w:rStyle w:val="StyleUnderline"/>
          <w:sz w:val="24"/>
        </w:rPr>
        <w:t xml:space="preserve"> </w:t>
      </w:r>
      <w:r w:rsidRPr="00DC5980">
        <w:rPr>
          <w:rStyle w:val="StyleUnderline"/>
          <w:sz w:val="24"/>
          <w:highlight w:val="yellow"/>
        </w:rPr>
        <w:t>far exceed any damage</w:t>
      </w:r>
      <w:r w:rsidRPr="00D9605E">
        <w:rPr>
          <w:rStyle w:val="StyleUnderline"/>
          <w:sz w:val="24"/>
        </w:rPr>
        <w:t xml:space="preserve"> done to the U.S., </w:t>
      </w:r>
      <w:r w:rsidRPr="00DC5980">
        <w:rPr>
          <w:rStyle w:val="StyleUnderline"/>
          <w:sz w:val="24"/>
          <w:highlight w:val="yellow"/>
        </w:rPr>
        <w:t>and</w:t>
      </w:r>
      <w:r w:rsidRPr="00D9605E">
        <w:rPr>
          <w:rStyle w:val="StyleUnderline"/>
          <w:sz w:val="24"/>
        </w:rPr>
        <w:t xml:space="preserve"> </w:t>
      </w:r>
      <w:r w:rsidRPr="00DC5980">
        <w:rPr>
          <w:rStyle w:val="StyleUnderline"/>
          <w:sz w:val="24"/>
          <w:highlight w:val="yellow"/>
        </w:rPr>
        <w:t>there would be no way to ensure that fallout would be contained</w:t>
      </w:r>
      <w:r w:rsidRPr="00D9605E">
        <w:rPr>
          <w:rStyle w:val="StyleUnderline"/>
          <w:sz w:val="24"/>
        </w:rPr>
        <w:t xml:space="preserve"> within the country attacked</w:t>
      </w:r>
      <w:r w:rsidRPr="00D9605E">
        <w:rPr>
          <w:sz w:val="16"/>
        </w:rPr>
        <w:t xml:space="preserve">. Third, the </w:t>
      </w:r>
      <w:r w:rsidRPr="00DC5980">
        <w:rPr>
          <w:rStyle w:val="StyleUnderline"/>
          <w:sz w:val="24"/>
          <w:highlight w:val="yellow"/>
        </w:rPr>
        <w:t>development</w:t>
      </w:r>
      <w:r w:rsidRPr="00D9605E">
        <w:rPr>
          <w:rStyle w:val="StyleUnderline"/>
          <w:sz w:val="24"/>
        </w:rPr>
        <w:t xml:space="preserve"> of new nuclear weapons </w:t>
      </w:r>
      <w:r w:rsidRPr="00DC5980">
        <w:rPr>
          <w:rStyle w:val="StyleUnderline"/>
          <w:sz w:val="24"/>
          <w:highlight w:val="yellow"/>
        </w:rPr>
        <w:t>would</w:t>
      </w:r>
      <w:r w:rsidRPr="00D9605E">
        <w:rPr>
          <w:rStyle w:val="StyleUnderline"/>
          <w:sz w:val="24"/>
        </w:rPr>
        <w:t xml:space="preserve"> likely </w:t>
      </w:r>
      <w:r w:rsidRPr="00DC5980">
        <w:rPr>
          <w:rStyle w:val="StyleUnderline"/>
          <w:sz w:val="24"/>
          <w:highlight w:val="yellow"/>
        </w:rPr>
        <w:t>require</w:t>
      </w:r>
      <w:r w:rsidRPr="00D9605E">
        <w:rPr>
          <w:rStyle w:val="StyleUnderline"/>
          <w:sz w:val="24"/>
        </w:rPr>
        <w:t xml:space="preserve"> a return to nuclear </w:t>
      </w:r>
      <w:r w:rsidRPr="00DC5980">
        <w:rPr>
          <w:rStyle w:val="StyleUnderline"/>
          <w:sz w:val="24"/>
          <w:highlight w:val="yellow"/>
        </w:rPr>
        <w:t>testing</w:t>
      </w:r>
      <w:r w:rsidRPr="00D9605E">
        <w:rPr>
          <w:sz w:val="16"/>
        </w:rPr>
        <w:t xml:space="preserve">, killing any chance that the Comprehensive Nuclear Test Ban Treaty (CTBT) could come into force, and probably </w:t>
      </w:r>
      <w:r w:rsidRPr="00DC5980">
        <w:rPr>
          <w:rStyle w:val="StyleUnderline"/>
          <w:sz w:val="24"/>
          <w:highlight w:val="yellow"/>
        </w:rPr>
        <w:t>spurring new weapons developments</w:t>
      </w:r>
      <w:r w:rsidRPr="00D9605E">
        <w:rPr>
          <w:rStyle w:val="StyleUnderline"/>
          <w:sz w:val="24"/>
        </w:rPr>
        <w:t xml:space="preserve"> in China, India, and Pakistan. </w:t>
      </w:r>
      <w:r w:rsidRPr="00D9605E">
        <w:rPr>
          <w:sz w:val="16"/>
        </w:rPr>
        <w:t xml:space="preserve">Finally, there is no support for this U.S. policy, even among U.S. allies. NATO has adopted a watered-down version of the U.S. nuclear doctrine, but has been unable to agree on any guidance for military planners to operationalize the policy. Using nuclear weapons would make the U.S. a pariah state. </w:t>
      </w:r>
    </w:p>
    <w:p w:rsidR="00422653" w:rsidRPr="00355755" w:rsidRDefault="00422653" w:rsidP="00422653"/>
    <w:p w:rsidR="00422653" w:rsidRDefault="00422653" w:rsidP="00422653">
      <w:pPr>
        <w:pStyle w:val="Heading3"/>
      </w:pPr>
      <w:r>
        <w:lastRenderedPageBreak/>
        <w:t xml:space="preserve">1AR—Yes Tradeoff </w:t>
      </w:r>
    </w:p>
    <w:p w:rsidR="00422653" w:rsidRPr="00422653" w:rsidRDefault="00422653" w:rsidP="00422653"/>
    <w:p w:rsidR="00422653" w:rsidRPr="00AD773A" w:rsidRDefault="00422653" w:rsidP="00422653">
      <w:pPr>
        <w:pStyle w:val="Heading4"/>
      </w:pPr>
      <w:r w:rsidRPr="00AD773A">
        <w:t>State Budgets Eroding Bioterrorism Response Efforts</w:t>
      </w:r>
    </w:p>
    <w:p w:rsidR="00422653" w:rsidRPr="00237120" w:rsidRDefault="00422653" w:rsidP="00422653">
      <w:r w:rsidRPr="00AD773A">
        <w:rPr>
          <w:rStyle w:val="Style13ptBold"/>
        </w:rPr>
        <w:t>Walker, 11</w:t>
      </w:r>
      <w:r>
        <w:t xml:space="preserve"> </w:t>
      </w:r>
      <w:r w:rsidRPr="00AD773A">
        <w:t>Washington Correspondent December 20, 2011</w:t>
      </w:r>
      <w:r>
        <w:t xml:space="preserve"> (Emily, 7-12-12, </w:t>
      </w:r>
      <w:hyperlink r:id="rId9" w:history="1">
        <w:r>
          <w:rPr>
            <w:rStyle w:val="Hyperlink"/>
          </w:rPr>
          <w:t>http://www.medpagetoday.com/InfectiousDisease/Surveillance/30333</w:t>
        </w:r>
      </w:hyperlink>
      <w:r>
        <w:t xml:space="preserve"> “Report Claims Cuts Weaken U.S. Bioterrorism Response”. </w:t>
      </w:r>
      <w:proofErr w:type="spellStart"/>
      <w:r>
        <w:t>bcd</w:t>
      </w:r>
      <w:proofErr w:type="spellEnd"/>
      <w:r>
        <w:t>) (</w:t>
      </w:r>
      <w:r w:rsidRPr="00733E44">
        <w:t xml:space="preserve">Reviewed by Robert </w:t>
      </w:r>
      <w:proofErr w:type="spellStart"/>
      <w:r w:rsidRPr="00733E44">
        <w:t>Jasmer</w:t>
      </w:r>
      <w:proofErr w:type="spellEnd"/>
      <w:r w:rsidRPr="00733E44">
        <w:t>, MD; Associate Clinical Professor of Medicine, Univers</w:t>
      </w:r>
      <w:r>
        <w:t>ity of California, San Francisco)</w:t>
      </w:r>
    </w:p>
    <w:p w:rsidR="00422653" w:rsidRPr="00865785" w:rsidRDefault="00422653" w:rsidP="00422653">
      <w:pPr>
        <w:rPr>
          <w:rStyle w:val="Style13ptBold"/>
          <w:b w:val="0"/>
          <w:bCs w:val="0"/>
          <w:sz w:val="16"/>
        </w:rPr>
      </w:pPr>
      <w:r w:rsidRPr="00DC5980">
        <w:rPr>
          <w:rStyle w:val="TitleChar"/>
          <w:highlight w:val="yellow"/>
        </w:rPr>
        <w:t>State</w:t>
      </w:r>
      <w:r w:rsidRPr="00B5787A">
        <w:rPr>
          <w:rStyle w:val="TitleChar"/>
        </w:rPr>
        <w:t xml:space="preserve"> and federal </w:t>
      </w:r>
      <w:r w:rsidRPr="00DC5980">
        <w:rPr>
          <w:rStyle w:val="TitleChar"/>
          <w:highlight w:val="yellow"/>
        </w:rPr>
        <w:t>budget cuts are eroding</w:t>
      </w:r>
      <w:r w:rsidRPr="00B5787A">
        <w:rPr>
          <w:rStyle w:val="TitleChar"/>
        </w:rPr>
        <w:t xml:space="preserve"> </w:t>
      </w:r>
      <w:r w:rsidRPr="00DC5980">
        <w:rPr>
          <w:rStyle w:val="TitleChar"/>
          <w:highlight w:val="yellow"/>
        </w:rPr>
        <w:t>the</w:t>
      </w:r>
      <w:r w:rsidRPr="00B5787A">
        <w:rPr>
          <w:rStyle w:val="TitleChar"/>
        </w:rPr>
        <w:t xml:space="preserve"> nation's </w:t>
      </w:r>
      <w:r w:rsidRPr="00DC5980">
        <w:rPr>
          <w:rStyle w:val="TitleChar"/>
          <w:highlight w:val="yellow"/>
        </w:rPr>
        <w:t>ability to respond to bioterror</w:t>
      </w:r>
      <w:r w:rsidRPr="00B5787A">
        <w:rPr>
          <w:rStyle w:val="TitleChar"/>
        </w:rPr>
        <w:t>ism</w:t>
      </w:r>
      <w:r w:rsidRPr="00865785">
        <w:rPr>
          <w:sz w:val="16"/>
        </w:rPr>
        <w:t xml:space="preserve"> and public health emergencies, according to a new report.</w:t>
      </w:r>
      <w:r w:rsidRPr="00865785">
        <w:rPr>
          <w:sz w:val="12"/>
        </w:rPr>
        <w:t>¶</w:t>
      </w:r>
      <w:r w:rsidRPr="00865785">
        <w:rPr>
          <w:sz w:val="16"/>
        </w:rPr>
        <w:t xml:space="preserve"> Since 2008, </w:t>
      </w:r>
      <w:r w:rsidRPr="00DC5980">
        <w:rPr>
          <w:rStyle w:val="TitleChar"/>
          <w:highlight w:val="yellow"/>
        </w:rPr>
        <w:t>more than 49,000</w:t>
      </w:r>
      <w:r w:rsidRPr="00B5787A">
        <w:rPr>
          <w:rStyle w:val="TitleChar"/>
        </w:rPr>
        <w:t xml:space="preserve"> state and local </w:t>
      </w:r>
      <w:r w:rsidRPr="00DC5980">
        <w:rPr>
          <w:rStyle w:val="TitleChar"/>
          <w:highlight w:val="yellow"/>
        </w:rPr>
        <w:t>public health</w:t>
      </w:r>
      <w:r w:rsidRPr="00B5787A">
        <w:rPr>
          <w:rStyle w:val="TitleChar"/>
        </w:rPr>
        <w:t xml:space="preserve"> </w:t>
      </w:r>
      <w:r w:rsidRPr="00DC5980">
        <w:rPr>
          <w:rStyle w:val="TitleChar"/>
          <w:highlight w:val="yellow"/>
        </w:rPr>
        <w:t>jobs</w:t>
      </w:r>
      <w:r w:rsidRPr="00B5787A">
        <w:rPr>
          <w:rStyle w:val="TitleChar"/>
        </w:rPr>
        <w:t xml:space="preserve"> have been </w:t>
      </w:r>
      <w:r w:rsidRPr="00DC5980">
        <w:rPr>
          <w:rStyle w:val="TitleChar"/>
          <w:highlight w:val="yellow"/>
        </w:rPr>
        <w:t>eliminated</w:t>
      </w:r>
      <w:r w:rsidRPr="00B5787A">
        <w:rPr>
          <w:rStyle w:val="TitleChar"/>
        </w:rPr>
        <w:t xml:space="preserve"> either </w:t>
      </w:r>
      <w:r w:rsidRPr="00DC5980">
        <w:rPr>
          <w:rStyle w:val="TitleChar"/>
          <w:highlight w:val="yellow"/>
        </w:rPr>
        <w:t>because of layoffs</w:t>
      </w:r>
      <w:r w:rsidRPr="00B5787A">
        <w:rPr>
          <w:rStyle w:val="TitleChar"/>
        </w:rPr>
        <w:t xml:space="preserve"> or attrition</w:t>
      </w:r>
      <w:r w:rsidRPr="00865785">
        <w:rPr>
          <w:sz w:val="16"/>
        </w:rPr>
        <w:t>, and 60% of state health agencies have cut entire programs.</w:t>
      </w:r>
      <w:r w:rsidRPr="00865785">
        <w:rPr>
          <w:sz w:val="12"/>
        </w:rPr>
        <w:t>¶</w:t>
      </w:r>
      <w:r w:rsidRPr="00865785">
        <w:rPr>
          <w:sz w:val="16"/>
        </w:rPr>
        <w:t xml:space="preserve"> WASHINGTON -- State and federal budget cuts are eroding the nation's ability to respond to bioterrorism and public health emergencies, according to a report from the Trust for America's Health and the Robert Wood Johnson Foundation.</w:t>
      </w:r>
      <w:r w:rsidRPr="00865785">
        <w:rPr>
          <w:sz w:val="12"/>
        </w:rPr>
        <w:t>¶</w:t>
      </w:r>
      <w:r w:rsidRPr="00865785">
        <w:rPr>
          <w:sz w:val="16"/>
        </w:rPr>
        <w:t xml:space="preserve"> Federal funds for </w:t>
      </w:r>
      <w:r w:rsidRPr="00DC5980">
        <w:rPr>
          <w:rStyle w:val="TitleChar"/>
          <w:highlight w:val="yellow"/>
        </w:rPr>
        <w:t>state</w:t>
      </w:r>
      <w:r w:rsidRPr="00B5787A">
        <w:rPr>
          <w:rStyle w:val="TitleChar"/>
        </w:rPr>
        <w:t xml:space="preserve"> and local </w:t>
      </w:r>
      <w:r w:rsidRPr="00DC5980">
        <w:rPr>
          <w:rStyle w:val="TitleChar"/>
          <w:highlight w:val="yellow"/>
        </w:rPr>
        <w:t>preparedness</w:t>
      </w:r>
      <w:r w:rsidRPr="00B5787A">
        <w:rPr>
          <w:rStyle w:val="TitleChar"/>
        </w:rPr>
        <w:t xml:space="preserve"> have </w:t>
      </w:r>
      <w:r w:rsidRPr="00DC5980">
        <w:rPr>
          <w:rStyle w:val="TitleChar"/>
          <w:highlight w:val="yellow"/>
        </w:rPr>
        <w:t>declined by 38%</w:t>
      </w:r>
      <w:r w:rsidRPr="00865785">
        <w:rPr>
          <w:sz w:val="16"/>
        </w:rPr>
        <w:t xml:space="preserve"> from fiscal year (FY) 2005 to FY 2012, according to the report, which was released Tuesday. In addition, 4o states and Washington, D.C., have cut state public health funds in the past year.</w:t>
      </w:r>
      <w:r w:rsidRPr="00865785">
        <w:rPr>
          <w:sz w:val="12"/>
        </w:rPr>
        <w:t>¶</w:t>
      </w:r>
      <w:r w:rsidRPr="00865785">
        <w:rPr>
          <w:sz w:val="16"/>
        </w:rPr>
        <w:t xml:space="preserve"> Following the Sept. 11 attacks, an assessment of the nation's ability to protect public health determined the country was "structurally weak in almost every area."</w:t>
      </w:r>
      <w:r w:rsidRPr="00865785">
        <w:rPr>
          <w:sz w:val="12"/>
        </w:rPr>
        <w:t>¶</w:t>
      </w:r>
      <w:r w:rsidRPr="00865785">
        <w:rPr>
          <w:sz w:val="16"/>
        </w:rPr>
        <w:t xml:space="preserve"> In the past decade, the federal government, states, and local governments have attempted to strengthen their ability to protect public health, and the situation even looked like it was improving based in part on the nation's fast response during the H1N1 outbreak in 2009, according to the report authors.</w:t>
      </w:r>
      <w:r w:rsidRPr="00865785">
        <w:rPr>
          <w:sz w:val="12"/>
        </w:rPr>
        <w:t>¶</w:t>
      </w:r>
      <w:r w:rsidRPr="00865785">
        <w:rPr>
          <w:sz w:val="16"/>
        </w:rPr>
        <w:t xml:space="preserve"> </w:t>
      </w:r>
      <w:r w:rsidRPr="00B5787A">
        <w:rPr>
          <w:rStyle w:val="TitleChar"/>
        </w:rPr>
        <w:t>Also, the</w:t>
      </w:r>
      <w:r w:rsidRPr="00865785">
        <w:rPr>
          <w:sz w:val="16"/>
        </w:rPr>
        <w:t xml:space="preserve"> Centers for Disease Control and Prevention </w:t>
      </w:r>
      <w:r w:rsidRPr="00B5787A">
        <w:rPr>
          <w:rStyle w:val="TitleChar"/>
        </w:rPr>
        <w:t>(CDC</w:t>
      </w:r>
      <w:r w:rsidRPr="00865785">
        <w:rPr>
          <w:sz w:val="16"/>
        </w:rPr>
        <w:t xml:space="preserve">) grew from </w:t>
      </w:r>
      <w:r w:rsidRPr="00B5787A">
        <w:rPr>
          <w:rStyle w:val="TitleChar"/>
        </w:rPr>
        <w:t>having</w:t>
      </w:r>
      <w:r w:rsidRPr="00865785">
        <w:rPr>
          <w:sz w:val="16"/>
        </w:rPr>
        <w:t xml:space="preserve"> just a makeshift emergency operations center 10 years ago to having a state-of-the-art one today.</w:t>
      </w:r>
      <w:r w:rsidRPr="00865785">
        <w:rPr>
          <w:sz w:val="12"/>
        </w:rPr>
        <w:t>¶</w:t>
      </w:r>
      <w:r w:rsidRPr="00865785">
        <w:rPr>
          <w:sz w:val="16"/>
        </w:rPr>
        <w:t xml:space="preserve"> However, in recent years, </w:t>
      </w:r>
      <w:r w:rsidRPr="00DC5980">
        <w:rPr>
          <w:rStyle w:val="TitleChar"/>
          <w:highlight w:val="yellow"/>
        </w:rPr>
        <w:t>budget cuts</w:t>
      </w:r>
      <w:r w:rsidRPr="00B5787A">
        <w:rPr>
          <w:rStyle w:val="TitleChar"/>
        </w:rPr>
        <w:t xml:space="preserve"> have </w:t>
      </w:r>
      <w:r w:rsidRPr="00DC5980">
        <w:rPr>
          <w:rStyle w:val="TitleChar"/>
          <w:highlight w:val="yellow"/>
        </w:rPr>
        <w:t>stripped away funding</w:t>
      </w:r>
      <w:r w:rsidRPr="00B5787A">
        <w:rPr>
          <w:rStyle w:val="TitleChar"/>
        </w:rPr>
        <w:t xml:space="preserve">, and future funding for preparedness </w:t>
      </w:r>
      <w:r w:rsidRPr="00865785">
        <w:rPr>
          <w:sz w:val="16"/>
        </w:rPr>
        <w:t>looks grim, the report authors wrote.</w:t>
      </w:r>
      <w:r w:rsidRPr="00865785">
        <w:rPr>
          <w:sz w:val="12"/>
        </w:rPr>
        <w:t>¶</w:t>
      </w:r>
      <w:r w:rsidRPr="00865785">
        <w:rPr>
          <w:sz w:val="16"/>
        </w:rPr>
        <w:t xml:space="preserve"> Since 2008, more than 49,000 state and local public health jobs have been eliminated either because of layoffs or attrition, and 60% of state health agencies have cut entire programs, according to the report, which examined state and federal budget data.</w:t>
      </w:r>
      <w:r w:rsidRPr="00865785">
        <w:rPr>
          <w:sz w:val="12"/>
        </w:rPr>
        <w:t>¶</w:t>
      </w:r>
      <w:r w:rsidRPr="00865785">
        <w:rPr>
          <w:sz w:val="16"/>
        </w:rPr>
        <w:t xml:space="preserve"> </w:t>
      </w:r>
      <w:r w:rsidRPr="00B5787A">
        <w:rPr>
          <w:rStyle w:val="TitleChar"/>
        </w:rPr>
        <w:t>All 50 states and Washington, D.C., made cuts in the Hospital Preparedness Program</w:t>
      </w:r>
      <w:r w:rsidRPr="00865785">
        <w:rPr>
          <w:sz w:val="16"/>
        </w:rPr>
        <w:t xml:space="preserve"> (HPP) from FY 2010 to FY 2011. That program, run by the Department of Health and Human Services (HHS) provides funding and support to hospitals to help them prepare for public health emergencies.</w:t>
      </w:r>
      <w:r w:rsidRPr="00865785">
        <w:rPr>
          <w:sz w:val="12"/>
        </w:rPr>
        <w:t>¶</w:t>
      </w:r>
      <w:r w:rsidRPr="00865785">
        <w:rPr>
          <w:sz w:val="16"/>
        </w:rPr>
        <w:t xml:space="preserve"> In 2008 and 2009, the </w:t>
      </w:r>
      <w:r w:rsidRPr="00B5787A">
        <w:rPr>
          <w:rStyle w:val="TitleChar"/>
        </w:rPr>
        <w:t xml:space="preserve">CDC awarded nearly $14 million in grants to nine universities to help </w:t>
      </w:r>
      <w:r w:rsidRPr="00865785">
        <w:rPr>
          <w:sz w:val="16"/>
        </w:rPr>
        <w:t>them form Preparedness and Emergency Response Research Centers (</w:t>
      </w:r>
      <w:r w:rsidRPr="00B5787A">
        <w:rPr>
          <w:rStyle w:val="TitleChar"/>
        </w:rPr>
        <w:t>PERRCs)</w:t>
      </w:r>
      <w:r w:rsidRPr="00865785">
        <w:rPr>
          <w:sz w:val="16"/>
        </w:rPr>
        <w:t xml:space="preserve"> to study how best to respond to disasters and translate the information guidelines for public health departments. That research has resulted in the publication of 64 peer-reviewed articles on disaster preparedness, according to the report, which is issued annually.</w:t>
      </w:r>
      <w:r w:rsidRPr="00865785">
        <w:rPr>
          <w:sz w:val="12"/>
        </w:rPr>
        <w:t>¶</w:t>
      </w:r>
      <w:r w:rsidRPr="00865785">
        <w:rPr>
          <w:sz w:val="16"/>
        </w:rPr>
        <w:t xml:space="preserve"> But the federal fiscal 2011 budget slashed PERRC funding by 40%, and the proposed budget for 2012 contains further cuts.</w:t>
      </w:r>
      <w:r w:rsidRPr="00865785">
        <w:rPr>
          <w:sz w:val="12"/>
        </w:rPr>
        <w:t>¶</w:t>
      </w:r>
      <w:r w:rsidRPr="00865785">
        <w:rPr>
          <w:sz w:val="16"/>
        </w:rPr>
        <w:t xml:space="preserve"> In addition, all 10 state-based labs that are capable of Level 1 chemical testing -- meaning they can detect exposure to chemical agents including mustard gas, nerve gas, and other toxic chemicals, and assist the CDC if it becomes overloaded -- are at risk of being eliminated, which would leave the CDC and the Department of Defense as the only labs with full ability to test for chemical terrorism and accidents.</w:t>
      </w:r>
      <w:r w:rsidRPr="00865785">
        <w:rPr>
          <w:sz w:val="12"/>
        </w:rPr>
        <w:t>¶</w:t>
      </w:r>
      <w:r w:rsidRPr="00865785">
        <w:rPr>
          <w:sz w:val="16"/>
        </w:rPr>
        <w:t xml:space="preserve"> "</w:t>
      </w:r>
      <w:r w:rsidRPr="00B5787A">
        <w:rPr>
          <w:rStyle w:val="TitleChar"/>
        </w:rPr>
        <w:t>We're seeing a decade's worth of progress eroding in front of our eyes,"</w:t>
      </w:r>
      <w:r w:rsidRPr="00865785">
        <w:rPr>
          <w:sz w:val="16"/>
        </w:rPr>
        <w:t xml:space="preserve"> Jeff Levi, PhD, executive director of the Trust for America's Health, said on a Tuesday morning call with reporters. "</w:t>
      </w:r>
      <w:r w:rsidRPr="00B5787A">
        <w:rPr>
          <w:rStyle w:val="TitleChar"/>
        </w:rPr>
        <w:t xml:space="preserve">Preparedness had been on an upward trajectory, but now </w:t>
      </w:r>
      <w:r w:rsidRPr="00DC5980">
        <w:rPr>
          <w:rStyle w:val="TitleChar"/>
          <w:highlight w:val="yellow"/>
        </w:rPr>
        <w:t>some of the most elementary capabilities</w:t>
      </w:r>
      <w:r w:rsidRPr="00865785">
        <w:rPr>
          <w:sz w:val="16"/>
        </w:rPr>
        <w:t xml:space="preserve"> – including the ability to identify and contain outbreaks, provide vaccines and medications during emergencies, and treat people during mass traumas – </w:t>
      </w:r>
      <w:r w:rsidRPr="00DC5980">
        <w:rPr>
          <w:rStyle w:val="TitleChar"/>
          <w:highlight w:val="yellow"/>
        </w:rPr>
        <w:t>are experiencing cuts</w:t>
      </w:r>
      <w:r w:rsidRPr="00B5787A">
        <w:rPr>
          <w:rStyle w:val="TitleChar"/>
        </w:rPr>
        <w:t xml:space="preserve"> in every state across the country."</w:t>
      </w:r>
      <w:r w:rsidRPr="00865785">
        <w:rPr>
          <w:rStyle w:val="TitleChar"/>
          <w:sz w:val="12"/>
        </w:rPr>
        <w:t>¶</w:t>
      </w:r>
      <w:r w:rsidRPr="00B5787A">
        <w:rPr>
          <w:rStyle w:val="TitleChar"/>
        </w:rPr>
        <w:t xml:space="preserve"> </w:t>
      </w:r>
      <w:r w:rsidRPr="00865785">
        <w:rPr>
          <w:sz w:val="16"/>
        </w:rPr>
        <w:t>The federal budget cuts are expected to continue because the 2012 proposed budget outlines cuts for hospital preparedness, vaccine development, and FEMA. In addition, because the "super committee" tasked with identifying more than a trillion dollars in cuts in federal spending failed to reach an agreement last month, an automatic cut of $1.2 trillion from federal spending over 10 years was triggered. Unless Congress votes to avert that trigger, a 10% cut in domestic programs -- including public health preparedness programs -- will go into effect in 2012, Levi said.</w:t>
      </w:r>
      <w:r w:rsidRPr="00865785">
        <w:rPr>
          <w:sz w:val="12"/>
        </w:rPr>
        <w:t>¶</w:t>
      </w:r>
      <w:r w:rsidRPr="00865785">
        <w:rPr>
          <w:sz w:val="16"/>
        </w:rPr>
        <w:t xml:space="preserve"> The report authors recommend assuring dedicated funding for public health preparedness, improving the ability to provide medical care for a mass influx of patients, and improving </w:t>
      </w:r>
      <w:proofErr w:type="spellStart"/>
      <w:r w:rsidRPr="00865785">
        <w:rPr>
          <w:sz w:val="16"/>
        </w:rPr>
        <w:t>biosurveillance</w:t>
      </w:r>
      <w:proofErr w:type="spellEnd"/>
      <w:r w:rsidRPr="00865785">
        <w:rPr>
          <w:sz w:val="16"/>
        </w:rPr>
        <w:t xml:space="preserve"> capabilities to better detect and track outbreaks or attacks.</w:t>
      </w:r>
      <w:r w:rsidRPr="00865785">
        <w:rPr>
          <w:sz w:val="12"/>
        </w:rPr>
        <w:t>¶</w:t>
      </w:r>
      <w:r w:rsidRPr="00865785">
        <w:rPr>
          <w:sz w:val="16"/>
        </w:rPr>
        <w:t xml:space="preserve"> "The old adage is that it's better to be safe than sorry," James Marks, MD, director of the Health Group of the Robert Wood Johnson Foundation, said in a press release. </w:t>
      </w:r>
      <w:r w:rsidRPr="00B5787A">
        <w:rPr>
          <w:rStyle w:val="TitleChar"/>
        </w:rPr>
        <w:t>"Unfortunately, if we ignore preparedness now, we'll be sorry later when the next emergency strikes"</w:t>
      </w:r>
    </w:p>
    <w:p w:rsidR="00422653" w:rsidRDefault="00422653" w:rsidP="00422653">
      <w:pPr>
        <w:pStyle w:val="Heading3"/>
      </w:pPr>
      <w:r>
        <w:lastRenderedPageBreak/>
        <w:t xml:space="preserve">1AR—Yes Extinction </w:t>
      </w:r>
    </w:p>
    <w:p w:rsidR="00422653" w:rsidRPr="00422653" w:rsidRDefault="00422653" w:rsidP="00422653"/>
    <w:p w:rsidR="00422653" w:rsidRPr="00EF3659" w:rsidRDefault="00422653" w:rsidP="00422653">
      <w:pPr>
        <w:pStyle w:val="Heading4"/>
        <w:rPr>
          <w:rFonts w:eastAsia="Times New Roman"/>
        </w:rPr>
      </w:pPr>
      <w:r>
        <w:rPr>
          <w:rFonts w:eastAsia="Times New Roman"/>
        </w:rPr>
        <w:t>B</w:t>
      </w:r>
      <w:r w:rsidRPr="00EF3659">
        <w:rPr>
          <w:rFonts w:eastAsia="Times New Roman"/>
        </w:rPr>
        <w:t xml:space="preserve">ioweapon use causes extinction </w:t>
      </w:r>
    </w:p>
    <w:p w:rsidR="00422653" w:rsidRPr="00690861" w:rsidRDefault="00422653" w:rsidP="00422653">
      <w:pPr>
        <w:rPr>
          <w:sz w:val="18"/>
          <w:szCs w:val="18"/>
        </w:rPr>
      </w:pPr>
      <w:r w:rsidRPr="00690861">
        <w:rPr>
          <w:rStyle w:val="Style13ptBold"/>
        </w:rPr>
        <w:t>Ochs ‘2</w:t>
      </w:r>
      <w:r>
        <w:rPr>
          <w:rFonts w:ascii="Times New Roman" w:eastAsia="Times New Roman" w:hAnsi="Times New Roman" w:cs="Times New Roman"/>
          <w:b/>
          <w:sz w:val="16"/>
          <w:szCs w:val="24"/>
        </w:rPr>
        <w:t xml:space="preserve"> </w:t>
      </w:r>
      <w:r w:rsidRPr="00AA7625">
        <w:rPr>
          <w:sz w:val="16"/>
          <w:szCs w:val="16"/>
        </w:rPr>
        <w:t>(Richard J Ochs, 6-9-2002, has published articles in the Baltimore Sun, Baltimore Chronicle, Science magazine and is past president of the Aberdeen Proving Ground Superfund Citizens Coalition, member of the Depleted Uranium Task force of the Military Toxics Project and a member of the Chemical Weapons Working Group, “Biological Weapons Must Be Abolished Immediately,” p http://www.freefromterror.net/other_articles/abolish.html)</w:t>
      </w:r>
    </w:p>
    <w:p w:rsidR="00422653" w:rsidRDefault="00422653" w:rsidP="00422653">
      <w:pPr>
        <w:rPr>
          <w:rStyle w:val="StyleUnderline"/>
        </w:rPr>
      </w:pPr>
      <w:r w:rsidRPr="00DC5980">
        <w:rPr>
          <w:rStyle w:val="StyleUnderline"/>
          <w:highlight w:val="yellow"/>
        </w:rPr>
        <w:t>Of all</w:t>
      </w:r>
      <w:r w:rsidRPr="00690861">
        <w:rPr>
          <w:rStyle w:val="StyleUnderline"/>
        </w:rPr>
        <w:t xml:space="preserve"> </w:t>
      </w:r>
      <w:r w:rsidRPr="0072484A">
        <w:rPr>
          <w:sz w:val="16"/>
        </w:rPr>
        <w:t>the</w:t>
      </w:r>
      <w:r w:rsidRPr="00690861">
        <w:rPr>
          <w:rStyle w:val="StyleUnderline"/>
        </w:rPr>
        <w:t xml:space="preserve"> </w:t>
      </w:r>
      <w:r w:rsidRPr="00DC5980">
        <w:rPr>
          <w:rStyle w:val="Emphasis"/>
          <w:highlight w:val="yellow"/>
          <w:bdr w:val="single" w:sz="4" w:space="0" w:color="auto"/>
        </w:rPr>
        <w:t>w</w:t>
      </w:r>
      <w:r w:rsidRPr="0072484A">
        <w:rPr>
          <w:sz w:val="16"/>
        </w:rPr>
        <w:t xml:space="preserve">eapons of </w:t>
      </w:r>
      <w:r w:rsidRPr="00DC5980">
        <w:rPr>
          <w:rStyle w:val="Emphasis"/>
          <w:highlight w:val="yellow"/>
          <w:bdr w:val="single" w:sz="4" w:space="0" w:color="auto"/>
        </w:rPr>
        <w:t>m</w:t>
      </w:r>
      <w:r w:rsidRPr="0072484A">
        <w:rPr>
          <w:sz w:val="16"/>
        </w:rPr>
        <w:t>ass</w:t>
      </w:r>
      <w:r w:rsidRPr="00690861">
        <w:rPr>
          <w:rStyle w:val="StyleUnderline"/>
        </w:rPr>
        <w:t xml:space="preserve"> </w:t>
      </w:r>
      <w:r w:rsidRPr="00DC5980">
        <w:rPr>
          <w:rStyle w:val="Emphasis"/>
          <w:highlight w:val="yellow"/>
          <w:bdr w:val="single" w:sz="4" w:space="0" w:color="auto"/>
        </w:rPr>
        <w:t>d</w:t>
      </w:r>
      <w:r w:rsidRPr="0072484A">
        <w:rPr>
          <w:sz w:val="16"/>
        </w:rPr>
        <w:t xml:space="preserve">estruction, the </w:t>
      </w:r>
      <w:r w:rsidRPr="00DC5980">
        <w:rPr>
          <w:rStyle w:val="StyleUnderline"/>
          <w:highlight w:val="yellow"/>
        </w:rPr>
        <w:t>genetically engineered bio</w:t>
      </w:r>
      <w:r w:rsidRPr="0072484A">
        <w:rPr>
          <w:sz w:val="16"/>
        </w:rPr>
        <w:t xml:space="preserve">logical </w:t>
      </w:r>
      <w:r w:rsidRPr="00DC5980">
        <w:rPr>
          <w:rStyle w:val="StyleUnderline"/>
          <w:highlight w:val="yellow"/>
        </w:rPr>
        <w:t>weapon</w:t>
      </w:r>
      <w:r w:rsidRPr="0072484A">
        <w:rPr>
          <w:sz w:val="16"/>
        </w:rPr>
        <w:t>s, many without a known cure or vaccine</w:t>
      </w:r>
      <w:r w:rsidRPr="00690861">
        <w:rPr>
          <w:rStyle w:val="StyleUnderline"/>
        </w:rPr>
        <w:t xml:space="preserve">, </w:t>
      </w:r>
      <w:r w:rsidRPr="00DC5980">
        <w:rPr>
          <w:rStyle w:val="StyleUnderline"/>
          <w:highlight w:val="yellow"/>
        </w:rPr>
        <w:t>are an extreme danger to the continued survival of life on earth</w:t>
      </w:r>
      <w:r w:rsidRPr="0072484A">
        <w:rPr>
          <w:sz w:val="16"/>
        </w:rPr>
        <w:t xml:space="preserve">. </w:t>
      </w:r>
      <w:r w:rsidRPr="0072484A">
        <w:rPr>
          <w:sz w:val="16"/>
          <w:szCs w:val="10"/>
        </w:rPr>
        <w:t>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Biological weapons, on the other hand,</w:t>
      </w:r>
      <w:r w:rsidRPr="00690861">
        <w:rPr>
          <w:rStyle w:val="StyleUnderline"/>
        </w:rPr>
        <w:t xml:space="preserve"> </w:t>
      </w:r>
      <w:r w:rsidRPr="00DC5980">
        <w:rPr>
          <w:rStyle w:val="StyleUnderline"/>
          <w:highlight w:val="yellow"/>
        </w:rPr>
        <w:t>can get out of control very easily</w:t>
      </w:r>
      <w:r w:rsidRPr="00690861">
        <w:rPr>
          <w:rStyle w:val="StyleUnderline"/>
        </w:rPr>
        <w:t xml:space="preserve">, </w:t>
      </w:r>
      <w:r w:rsidRPr="0072484A">
        <w:rPr>
          <w:sz w:val="16"/>
        </w:rPr>
        <w:t>as the recent anthrax attacks has demonstrated. There is</w:t>
      </w:r>
      <w:r w:rsidRPr="00690861">
        <w:rPr>
          <w:rStyle w:val="StyleUnderline"/>
        </w:rPr>
        <w:t xml:space="preserve"> </w:t>
      </w:r>
      <w:r w:rsidRPr="00DC5980">
        <w:rPr>
          <w:rStyle w:val="StyleUnderline"/>
          <w:highlight w:val="yellow"/>
        </w:rPr>
        <w:t>no way to guarantee the security of these doomsday weapons</w:t>
      </w:r>
      <w:r w:rsidRPr="00690861">
        <w:rPr>
          <w:rStyle w:val="StyleUnderline"/>
        </w:rPr>
        <w:t xml:space="preserve"> </w:t>
      </w:r>
      <w:r w:rsidRPr="0072484A">
        <w:rPr>
          <w:sz w:val="16"/>
          <w:szCs w:val="10"/>
        </w:rPr>
        <w:t xml:space="preserve">because very tiny amounts can be stolen or accidentally released and then grow or be grown to horrendous proportions.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DC5980">
        <w:rPr>
          <w:rStyle w:val="StyleUnderline"/>
          <w:sz w:val="10"/>
          <w:szCs w:val="10"/>
          <w:highlight w:val="yellow"/>
        </w:rPr>
        <w:t>agents</w:t>
      </w:r>
      <w:r w:rsidRPr="00AA7625">
        <w:rPr>
          <w:rStyle w:val="StyleUnderline"/>
          <w:sz w:val="10"/>
          <w:szCs w:val="10"/>
        </w:rPr>
        <w:t xml:space="preserve"> </w:t>
      </w:r>
      <w:r w:rsidRPr="0072484A">
        <w:rPr>
          <w:sz w:val="16"/>
          <w:szCs w:val="10"/>
        </w:rPr>
        <w:t>by the hundreds</w:t>
      </w:r>
      <w:r w:rsidRPr="00AA7625">
        <w:rPr>
          <w:rStyle w:val="StyleUnderline"/>
          <w:sz w:val="10"/>
          <w:szCs w:val="10"/>
        </w:rPr>
        <w:t xml:space="preserve"> </w:t>
      </w:r>
      <w:r w:rsidRPr="00DC5980">
        <w:rPr>
          <w:rStyle w:val="StyleUnderline"/>
          <w:highlight w:val="yellow"/>
        </w:rPr>
        <w:t>with no known cure could wreck even greater calamity on the human race than could persistent radiation</w:t>
      </w:r>
      <w:r w:rsidRPr="0072484A">
        <w:rPr>
          <w:sz w:val="16"/>
        </w:rPr>
        <w:t xml:space="preserve">. AIDS and </w:t>
      </w:r>
      <w:proofErr w:type="spellStart"/>
      <w:r w:rsidRPr="0072484A">
        <w:rPr>
          <w:sz w:val="16"/>
        </w:rPr>
        <w:t>ebola</w:t>
      </w:r>
      <w:proofErr w:type="spellEnd"/>
      <w:r w:rsidRPr="0072484A">
        <w:rPr>
          <w:sz w:val="16"/>
        </w:rPr>
        <w:t xml:space="preserve"> viruses are just a small example of recently emerging plagues with no known cure or vaccine. Can we imagine hundreds of such plagues? HUMAN</w:t>
      </w:r>
      <w:r w:rsidRPr="00690861">
        <w:rPr>
          <w:rStyle w:val="StyleUnderline"/>
        </w:rPr>
        <w:t xml:space="preserve"> </w:t>
      </w:r>
      <w:r w:rsidRPr="00DC5980">
        <w:rPr>
          <w:rStyle w:val="StyleUnderline"/>
          <w:highlight w:val="yellow"/>
        </w:rPr>
        <w:t>EXTINCTION IS NOW POSSIBLE.</w:t>
      </w:r>
    </w:p>
    <w:p w:rsidR="00422653" w:rsidRDefault="00422653" w:rsidP="00422653">
      <w:pPr>
        <w:rPr>
          <w:rStyle w:val="StyleUnderline"/>
        </w:rPr>
      </w:pPr>
    </w:p>
    <w:p w:rsidR="002F4266" w:rsidRDefault="002F4266" w:rsidP="002F4266">
      <w:pPr>
        <w:pStyle w:val="Heading3"/>
      </w:pPr>
      <w:r>
        <w:lastRenderedPageBreak/>
        <w:t xml:space="preserve">1AR—K Impact </w:t>
      </w:r>
    </w:p>
    <w:p w:rsidR="002F4266" w:rsidRDefault="002F4266" w:rsidP="002F4266"/>
    <w:p w:rsidR="002F4266" w:rsidRPr="002D31F9" w:rsidRDefault="002F4266" w:rsidP="002F4266">
      <w:pPr>
        <w:pStyle w:val="Heading4"/>
      </w:pPr>
      <w:r>
        <w:t xml:space="preserve">Terrorism causes authoritarianism and </w:t>
      </w:r>
      <w:proofErr w:type="spellStart"/>
      <w:r>
        <w:t>lashout</w:t>
      </w:r>
      <w:proofErr w:type="spellEnd"/>
    </w:p>
    <w:p w:rsidR="002F4266" w:rsidRPr="00790B41" w:rsidRDefault="002F4266" w:rsidP="002F4266">
      <w:proofErr w:type="spellStart"/>
      <w:r w:rsidRPr="00790B41">
        <w:rPr>
          <w:rStyle w:val="Style13ptBold"/>
        </w:rPr>
        <w:t>Etzioni</w:t>
      </w:r>
      <w:proofErr w:type="spellEnd"/>
      <w:r w:rsidRPr="00790B41">
        <w:t>, Professor Sociology George Washington, ‘</w:t>
      </w:r>
      <w:r w:rsidRPr="00790B41">
        <w:rPr>
          <w:rStyle w:val="Style13ptBold"/>
        </w:rPr>
        <w:t>7</w:t>
      </w:r>
      <w:r w:rsidRPr="00790B41">
        <w:t xml:space="preserve"> (</w:t>
      </w:r>
      <w:proofErr w:type="spellStart"/>
      <w:r w:rsidRPr="00790B41">
        <w:t>Amitai</w:t>
      </w:r>
      <w:proofErr w:type="spellEnd"/>
      <w:r w:rsidRPr="00790B41">
        <w:t>, “Security First: For a Muscular, Moral Foreign Policy” p 219-220)</w:t>
      </w:r>
    </w:p>
    <w:p w:rsidR="002F4266" w:rsidRPr="00107937" w:rsidRDefault="002F4266" w:rsidP="002F4266">
      <w:pPr>
        <w:rPr>
          <w:sz w:val="12"/>
        </w:rPr>
      </w:pPr>
      <w:r w:rsidRPr="00107937">
        <w:rPr>
          <w:sz w:val="12"/>
        </w:rPr>
        <w:t xml:space="preserve">A few </w:t>
      </w:r>
      <w:r w:rsidRPr="00DC5980">
        <w:rPr>
          <w:rStyle w:val="StyleUnderline"/>
          <w:highlight w:val="yellow"/>
        </w:rPr>
        <w:t>academics</w:t>
      </w:r>
      <w:r w:rsidRPr="00107937">
        <w:rPr>
          <w:sz w:val="12"/>
        </w:rPr>
        <w:t xml:space="preserve"> have questioned the weight that I and others attach to</w:t>
      </w:r>
      <w:r w:rsidRPr="00E36D46">
        <w:rPr>
          <w:rStyle w:val="StyleUnderline"/>
        </w:rPr>
        <w:t xml:space="preserve"> </w:t>
      </w:r>
      <w:r w:rsidRPr="00107937">
        <w:rPr>
          <w:sz w:val="12"/>
        </w:rPr>
        <w:t xml:space="preserve">a nuclear attack, by terrorists or by rogue states. They </w:t>
      </w:r>
      <w:r w:rsidRPr="00DC5980">
        <w:rPr>
          <w:rStyle w:val="StyleUnderline"/>
          <w:highlight w:val="yellow"/>
        </w:rPr>
        <w:t>see no "existential" threat</w:t>
      </w:r>
      <w:r w:rsidRPr="00107937">
        <w:rPr>
          <w:sz w:val="12"/>
        </w:rPr>
        <w:t xml:space="preserve"> to the United States </w:t>
      </w:r>
      <w:r w:rsidRPr="00DC5980">
        <w:rPr>
          <w:rStyle w:val="StyleUnderline"/>
          <w:highlight w:val="yellow"/>
        </w:rPr>
        <w:t>from</w:t>
      </w:r>
      <w:r w:rsidRPr="00107937">
        <w:rPr>
          <w:sz w:val="12"/>
        </w:rPr>
        <w:t xml:space="preserve"> such </w:t>
      </w:r>
      <w:r w:rsidRPr="00553EDB">
        <w:rPr>
          <w:rStyle w:val="StyleUnderline"/>
        </w:rPr>
        <w:t>attacks</w:t>
      </w:r>
      <w:r w:rsidRPr="00107937">
        <w:rPr>
          <w:sz w:val="12"/>
        </w:rPr>
        <w:t xml:space="preserve">; bin Laden, they say, may make life "unpleasant," but will not finish the United States off the way Hitler tried to finish off Britain, IK not even cause a regime change, and surely not win the global war of ideas.'9 </w:t>
      </w:r>
      <w:r w:rsidRPr="00107937">
        <w:rPr>
          <w:rStyle w:val="StyleUnderline"/>
        </w:rPr>
        <w:t>Some</w:t>
      </w:r>
      <w:r w:rsidRPr="00107937">
        <w:rPr>
          <w:sz w:val="12"/>
        </w:rPr>
        <w:t xml:space="preserve"> even </w:t>
      </w:r>
      <w:r w:rsidRPr="00107937">
        <w:rPr>
          <w:rStyle w:val="StyleUnderline"/>
        </w:rPr>
        <w:t>conclude</w:t>
      </w:r>
      <w:r w:rsidRPr="00107937">
        <w:rPr>
          <w:sz w:val="12"/>
        </w:rPr>
        <w:t xml:space="preserve"> that </w:t>
      </w:r>
      <w:r w:rsidRPr="00DC5980">
        <w:rPr>
          <w:rStyle w:val="StyleUnderline"/>
          <w:highlight w:val="yellow"/>
        </w:rPr>
        <w:t>terrorists</w:t>
      </w:r>
      <w:r>
        <w:rPr>
          <w:rStyle w:val="StyleUnderline"/>
        </w:rPr>
        <w:t xml:space="preserve"> should not</w:t>
      </w:r>
      <w:r w:rsidRPr="00107937">
        <w:rPr>
          <w:rStyle w:val="StyleUnderline"/>
        </w:rPr>
        <w:t xml:space="preserve"> be treated differently</w:t>
      </w:r>
      <w:r w:rsidRPr="00107937">
        <w:rPr>
          <w:sz w:val="12"/>
        </w:rPr>
        <w:t xml:space="preserve"> from garden variety criminals and that providing security should be turned over to the police and the courts, (There terrorists would have the same rights of all U.S. persons, including the right to face their accuser and see all documents relevant to their case.) Can one count the ways to disagree? Herman Kahn. the "Dr. Strange-love" of the think tanks, argued in his book On Thermonuclear War that we should "think" the "unthinkable." What he meant was that Americans naively shied away from considering nuclear war an option. He set out to break this taboo, to make nuclear attacks acceptable. His main reason was that even if one hundred million Americans died, America would survive and regenerate. I argued with him, face to face and in print, that </w:t>
      </w:r>
      <w:r w:rsidRPr="00DC5980">
        <w:rPr>
          <w:rStyle w:val="StyleUnderline"/>
          <w:highlight w:val="yellow"/>
        </w:rPr>
        <w:t>the America rising from the ashes</w:t>
      </w:r>
      <w:r w:rsidRPr="002D31F9">
        <w:rPr>
          <w:rStyle w:val="StyleUnderline"/>
        </w:rPr>
        <w:t xml:space="preserve"> of the nation as we have known it</w:t>
      </w:r>
      <w:r w:rsidRPr="00107937">
        <w:rPr>
          <w:sz w:val="12"/>
        </w:rPr>
        <w:t>—and rise again it well might—</w:t>
      </w:r>
      <w:r w:rsidRPr="00DC5980">
        <w:rPr>
          <w:rStyle w:val="StyleUnderline"/>
          <w:highlight w:val="yellow"/>
        </w:rPr>
        <w:t>would be</w:t>
      </w:r>
      <w:r w:rsidRPr="002D31F9">
        <w:rPr>
          <w:rStyle w:val="StyleUnderline"/>
        </w:rPr>
        <w:t xml:space="preserve"> a </w:t>
      </w:r>
      <w:r w:rsidRPr="00E36D46">
        <w:rPr>
          <w:rStyle w:val="StyleUnderline"/>
        </w:rPr>
        <w:t>radically different</w:t>
      </w:r>
      <w:r w:rsidRPr="002D31F9">
        <w:rPr>
          <w:rStyle w:val="StyleUnderline"/>
        </w:rPr>
        <w:t xml:space="preserve"> nation, </w:t>
      </w:r>
      <w:r w:rsidRPr="00DC5980">
        <w:rPr>
          <w:rStyle w:val="StyleUnderline"/>
          <w:highlight w:val="yellow"/>
        </w:rPr>
        <w:t>a garrison state. Security would trump all</w:t>
      </w:r>
      <w:r w:rsidRPr="002D31F9">
        <w:rPr>
          <w:rStyle w:val="StyleUnderline"/>
        </w:rPr>
        <w:t xml:space="preserve"> other </w:t>
      </w:r>
      <w:r w:rsidRPr="00DC5980">
        <w:rPr>
          <w:rStyle w:val="StyleUnderline"/>
          <w:highlight w:val="yellow"/>
        </w:rPr>
        <w:t>considerations; civil rights</w:t>
      </w:r>
      <w:r w:rsidRPr="00E36D46">
        <w:rPr>
          <w:rStyle w:val="StyleUnderline"/>
        </w:rPr>
        <w:t xml:space="preserve"> and economic efficiencies would have been </w:t>
      </w:r>
      <w:r w:rsidRPr="00DC5980">
        <w:rPr>
          <w:rStyle w:val="StyleUnderline"/>
          <w:highlight w:val="yellow"/>
        </w:rPr>
        <w:t>cast aside</w:t>
      </w:r>
      <w:r w:rsidRPr="00E36D46">
        <w:rPr>
          <w:rStyle w:val="StyleUnderline"/>
        </w:rPr>
        <w:t xml:space="preserve">. There thus would have been a real regime change; a change in American culture, morality, and polity. It would also be </w:t>
      </w:r>
      <w:r w:rsidRPr="00DC5980">
        <w:rPr>
          <w:rStyle w:val="StyleUnderline"/>
          <w:highlight w:val="yellow"/>
        </w:rPr>
        <w:t xml:space="preserve">a nation ready to strike out </w:t>
      </w:r>
      <w:r w:rsidRPr="00E36D46">
        <w:rPr>
          <w:rStyle w:val="StyleUnderline"/>
        </w:rPr>
        <w:t xml:space="preserve">at true and imagined enemies </w:t>
      </w:r>
      <w:r w:rsidRPr="00DC5980">
        <w:rPr>
          <w:rStyle w:val="StyleUnderline"/>
          <w:highlight w:val="yellow"/>
        </w:rPr>
        <w:t>with little</w:t>
      </w:r>
      <w:r w:rsidRPr="002D31F9">
        <w:rPr>
          <w:rStyle w:val="StyleUnderline"/>
        </w:rPr>
        <w:t xml:space="preserve"> forethought or </w:t>
      </w:r>
      <w:r w:rsidRPr="00DC5980">
        <w:rPr>
          <w:rStyle w:val="StyleUnderline"/>
          <w:highlight w:val="yellow"/>
        </w:rPr>
        <w:t>deliberation</w:t>
      </w:r>
      <w:r w:rsidRPr="00107937">
        <w:rPr>
          <w:sz w:val="12"/>
        </w:rPr>
        <w:t xml:space="preserve">. In short, </w:t>
      </w:r>
      <w:r w:rsidRPr="002D31F9">
        <w:rPr>
          <w:rStyle w:val="StyleUnderline"/>
        </w:rPr>
        <w:t>such an attack would have horrible consequences not merely for America but for most if not all other states.</w:t>
      </w:r>
      <w:r>
        <w:rPr>
          <w:rStyle w:val="StyleUnderline"/>
        </w:rPr>
        <w:t xml:space="preserve"> </w:t>
      </w:r>
      <w:r w:rsidRPr="002D31F9">
        <w:rPr>
          <w:rStyle w:val="StyleUnderline"/>
        </w:rPr>
        <w:t xml:space="preserve">The same holds true if the terrorists took out most of New York, Washington, or even "merely" Chicago. </w:t>
      </w:r>
      <w:r w:rsidRPr="00DC5980">
        <w:rPr>
          <w:rStyle w:val="StyleUnderline"/>
          <w:highlight w:val="yellow"/>
        </w:rPr>
        <w:t xml:space="preserve">America would survive </w:t>
      </w:r>
      <w:r w:rsidRPr="00780DE9">
        <w:rPr>
          <w:rStyle w:val="StyleUnderline"/>
        </w:rPr>
        <w:t>the same way someone whose eyes have been gouged out and ears severed and leg amputated would continue to exist.</w:t>
      </w:r>
      <w:r w:rsidRPr="002D31F9">
        <w:rPr>
          <w:rStyle w:val="StyleUnderline"/>
        </w:rPr>
        <w:t xml:space="preserve"> </w:t>
      </w:r>
      <w:r w:rsidRPr="00DC5980">
        <w:rPr>
          <w:rStyle w:val="StyleUnderline"/>
          <w:highlight w:val="yellow"/>
        </w:rPr>
        <w:t xml:space="preserve">But it would be </w:t>
      </w:r>
      <w:r w:rsidRPr="00E36D46">
        <w:rPr>
          <w:rStyle w:val="StyleUnderline"/>
        </w:rPr>
        <w:t>a nation</w:t>
      </w:r>
      <w:r w:rsidRPr="002D31F9">
        <w:rPr>
          <w:rStyle w:val="StyleUnderline"/>
        </w:rPr>
        <w:t xml:space="preserve"> at least </w:t>
      </w:r>
      <w:r w:rsidRPr="00DC5980">
        <w:rPr>
          <w:rStyle w:val="StyleUnderline"/>
          <w:highlight w:val="yellow"/>
        </w:rPr>
        <w:t>as vengeful as Germany</w:t>
      </w:r>
      <w:r w:rsidRPr="002D31F9">
        <w:rPr>
          <w:rStyle w:val="StyleUnderline"/>
        </w:rPr>
        <w:t xml:space="preserve"> was </w:t>
      </w:r>
      <w:r w:rsidRPr="00DC5980">
        <w:rPr>
          <w:rStyle w:val="StyleUnderline"/>
          <w:highlight w:val="yellow"/>
        </w:rPr>
        <w:t xml:space="preserve">after World War I, </w:t>
      </w:r>
      <w:r w:rsidRPr="00E36D46">
        <w:rPr>
          <w:rStyle w:val="StyleUnderline"/>
        </w:rPr>
        <w:t>and one that would look to strong-armed leaders to take the helm.</w:t>
      </w:r>
      <w:r w:rsidRPr="00107937">
        <w:rPr>
          <w:sz w:val="12"/>
        </w:rPr>
        <w:t xml:space="preserve"> It would not be the same America. It would continue to exist but would have a radically different existence.</w:t>
      </w:r>
    </w:p>
    <w:p w:rsidR="002F4266" w:rsidRPr="00CC24E4" w:rsidRDefault="002F4266" w:rsidP="002F4266">
      <w:pPr>
        <w:pStyle w:val="Heading4"/>
      </w:pPr>
      <w:r w:rsidRPr="00CC24E4">
        <w:t xml:space="preserve">Another terrorist attack will cause indiscriminate </w:t>
      </w:r>
      <w:smartTag w:uri="urn:schemas-microsoft-com:office:smarttags" w:element="country-region">
        <w:smartTag w:uri="urn:schemas-microsoft-com:office:smarttags" w:element="place">
          <w:r w:rsidRPr="00CC24E4">
            <w:t>U.S.</w:t>
          </w:r>
        </w:smartTag>
      </w:smartTag>
      <w:r w:rsidRPr="00CC24E4">
        <w:t xml:space="preserve"> retaliation against all Islamic nations, leading to world war</w:t>
      </w:r>
    </w:p>
    <w:p w:rsidR="002F4266" w:rsidRPr="001B53AC" w:rsidRDefault="002F4266" w:rsidP="002F4266">
      <w:r w:rsidRPr="001B53AC">
        <w:rPr>
          <w:rStyle w:val="Style13ptBold"/>
        </w:rPr>
        <w:t>Schwartz-Morgan</w:t>
      </w:r>
      <w:r w:rsidRPr="001B53AC">
        <w:t xml:space="preserve">, Assistance Professor of Politics and Economics at Royal Military College of Canada, </w:t>
      </w:r>
      <w:r w:rsidRPr="001B53AC">
        <w:rPr>
          <w:rStyle w:val="Style13ptBold"/>
        </w:rPr>
        <w:t>’01</w:t>
      </w:r>
      <w:r w:rsidRPr="001B53AC">
        <w:t xml:space="preserve"> (Nicole, October 10, “Wild Globalization and Terrorism,” </w:t>
      </w:r>
      <w:hyperlink r:id="rId10" w:tgtFrame="_blank" w:history="1">
        <w:r w:rsidRPr="001B53AC">
          <w:rPr>
            <w:rStyle w:val="Hyperlink"/>
          </w:rPr>
          <w:t>http://www.wfs.org/mmmorgan.htm</w:t>
        </w:r>
      </w:hyperlink>
      <w:r w:rsidRPr="001B53AC">
        <w:t>)</w:t>
      </w:r>
    </w:p>
    <w:p w:rsidR="002F4266" w:rsidRPr="00092FBC" w:rsidRDefault="002F4266" w:rsidP="002F4266">
      <w:pPr>
        <w:rPr>
          <w:sz w:val="12"/>
        </w:rPr>
      </w:pPr>
      <w:r w:rsidRPr="00092FBC">
        <w:rPr>
          <w:sz w:val="12"/>
        </w:rPr>
        <w:t xml:space="preserve">The terrorist act can reactivate atavistic defense mechanisms which drive us to gather around clan </w:t>
      </w:r>
      <w:proofErr w:type="spellStart"/>
      <w:r w:rsidRPr="00092FBC">
        <w:rPr>
          <w:sz w:val="12"/>
        </w:rPr>
        <w:t>chieftans</w:t>
      </w:r>
      <w:proofErr w:type="spellEnd"/>
      <w:r w:rsidRPr="00092FBC">
        <w:rPr>
          <w:sz w:val="12"/>
        </w:rPr>
        <w:t xml:space="preserve">. Nationalistic sentiment re-awakens, setting up an implacable frontier which divides "us" from "them," each group solidifying its cohesion in a rising hate/fear of the other group. (Remember </w:t>
      </w:r>
      <w:smartTag w:uri="urn:schemas-microsoft-com:office:smarttags" w:element="country-region">
        <w:smartTag w:uri="urn:schemas-microsoft-com:office:smarttags" w:element="place">
          <w:r w:rsidRPr="00092FBC">
            <w:rPr>
              <w:sz w:val="12"/>
            </w:rPr>
            <w:t>Yugoslavia</w:t>
          </w:r>
        </w:smartTag>
      </w:smartTag>
      <w:r w:rsidRPr="00092FBC">
        <w:rPr>
          <w:sz w:val="12"/>
        </w:rPr>
        <w:t>?) To be sure, the allies are trying for the moment to avoid the language of polarization, insisting that "this is not a war," that it is "not against Islam," "civilians will not be targeted." But the word "war" was pronounced, a word heavy with significance which forces the issue of partisanship. And it must be understood that the sentiment of partisanship, of belonging to the group, is one of the strongest of human emotions. Because the enemy has been named in the media (Islam</w:t>
      </w:r>
      <w:r w:rsidRPr="00092FBC">
        <w:rPr>
          <w:rStyle w:val="StyleUnderline"/>
        </w:rPr>
        <w:t xml:space="preserve">), the situation has become emotionally volatile. </w:t>
      </w:r>
      <w:r w:rsidRPr="00DC5980">
        <w:rPr>
          <w:rStyle w:val="StyleUnderline"/>
          <w:highlight w:val="yellow"/>
        </w:rPr>
        <w:t>Another</w:t>
      </w:r>
      <w:r w:rsidRPr="00092FBC">
        <w:rPr>
          <w:rStyle w:val="StyleUnderline"/>
        </w:rPr>
        <w:t xml:space="preserve"> </w:t>
      </w:r>
      <w:r w:rsidRPr="00092FBC">
        <w:rPr>
          <w:sz w:val="12"/>
        </w:rPr>
        <w:t>spectacular</w:t>
      </w:r>
      <w:r w:rsidRPr="00092FBC">
        <w:rPr>
          <w:rStyle w:val="StyleUnderline"/>
        </w:rPr>
        <w:t xml:space="preserve"> </w:t>
      </w:r>
      <w:r w:rsidRPr="00DC5980">
        <w:rPr>
          <w:rStyle w:val="StyleUnderline"/>
          <w:highlight w:val="yellow"/>
        </w:rPr>
        <w:t>attack</w:t>
      </w:r>
      <w:r w:rsidRPr="00092FBC">
        <w:rPr>
          <w:rStyle w:val="StyleUnderline"/>
        </w:rPr>
        <w:t xml:space="preserve">, coming on top of an economic recession </w:t>
      </w:r>
      <w:r w:rsidRPr="00DC5980">
        <w:rPr>
          <w:rStyle w:val="StyleUnderline"/>
          <w:highlight w:val="yellow"/>
        </w:rPr>
        <w:t>could</w:t>
      </w:r>
      <w:r w:rsidRPr="00092FBC">
        <w:rPr>
          <w:rStyle w:val="StyleUnderline"/>
        </w:rPr>
        <w:t xml:space="preserve"> easily </w:t>
      </w:r>
      <w:r w:rsidRPr="00DC5980">
        <w:rPr>
          <w:rStyle w:val="StyleUnderline"/>
          <w:highlight w:val="yellow"/>
        </w:rPr>
        <w:t>radicalize</w:t>
      </w:r>
      <w:r w:rsidRPr="00092FBC">
        <w:rPr>
          <w:rStyle w:val="StyleUnderline"/>
        </w:rPr>
        <w:t xml:space="preserve"> the </w:t>
      </w:r>
      <w:r w:rsidRPr="00DC5980">
        <w:rPr>
          <w:rStyle w:val="StyleUnderline"/>
          <w:highlight w:val="yellow"/>
        </w:rPr>
        <w:t>latent attitudes</w:t>
      </w:r>
      <w:r w:rsidRPr="00092FBC">
        <w:rPr>
          <w:rStyle w:val="StyleUnderline"/>
        </w:rPr>
        <w:t xml:space="preserve"> of the United States, and </w:t>
      </w:r>
      <w:r w:rsidRPr="00092FBC">
        <w:rPr>
          <w:sz w:val="12"/>
        </w:rPr>
        <w:t>also of</w:t>
      </w:r>
      <w:r w:rsidRPr="00092FBC">
        <w:rPr>
          <w:rStyle w:val="StyleUnderline"/>
        </w:rPr>
        <w:t xml:space="preserve"> Europe</w:t>
      </w:r>
      <w:r w:rsidRPr="00092FBC">
        <w:rPr>
          <w:sz w:val="12"/>
        </w:rPr>
        <w:t xml:space="preserve">, where racial prejudices are especially close to the surface and ask no more than a pretext to burst out. This is the </w:t>
      </w:r>
      <w:smartTag w:uri="urn:schemas-microsoft-com:office:smarttags" w:element="City">
        <w:smartTag w:uri="urn:schemas-microsoft-com:office:smarttags" w:element="place">
          <w:r w:rsidRPr="00092FBC">
            <w:rPr>
              <w:sz w:val="12"/>
            </w:rPr>
            <w:t>Sarajevo</w:t>
          </w:r>
        </w:smartTag>
      </w:smartTag>
      <w:r w:rsidRPr="00092FBC">
        <w:rPr>
          <w:sz w:val="12"/>
        </w:rPr>
        <w:t xml:space="preserve"> syndrome: </w:t>
      </w:r>
      <w:r w:rsidRPr="00DC5980">
        <w:rPr>
          <w:rStyle w:val="StyleUnderline"/>
          <w:highlight w:val="yellow"/>
        </w:rPr>
        <w:t>an isolated act</w:t>
      </w:r>
      <w:r w:rsidRPr="00092FBC">
        <w:rPr>
          <w:rStyle w:val="StyleUnderline"/>
        </w:rPr>
        <w:t xml:space="preserve"> of madness </w:t>
      </w:r>
      <w:r w:rsidRPr="00DC5980">
        <w:rPr>
          <w:rStyle w:val="StyleUnderline"/>
          <w:highlight w:val="yellow"/>
        </w:rPr>
        <w:t>becomes the pretext for</w:t>
      </w:r>
      <w:r w:rsidRPr="00092FBC">
        <w:rPr>
          <w:rStyle w:val="StyleUnderline"/>
        </w:rPr>
        <w:t xml:space="preserve"> a </w:t>
      </w:r>
      <w:r w:rsidRPr="00DC5980">
        <w:rPr>
          <w:rStyle w:val="StyleUnderline"/>
          <w:highlight w:val="yellow"/>
        </w:rPr>
        <w:t>war</w:t>
      </w:r>
      <w:r w:rsidRPr="00092FBC">
        <w:rPr>
          <w:rStyle w:val="StyleUnderline"/>
        </w:rPr>
        <w:t xml:space="preserve"> that is just as mad, </w:t>
      </w:r>
      <w:r w:rsidRPr="00092FBC">
        <w:rPr>
          <w:sz w:val="12"/>
        </w:rPr>
        <w:t>made of ancestral rancor, measureless ambitions, and armies in search of a war. We should not be fooled by our expressions of good will and charity toward the innocent victims of this or other distant wars. It is our own comfortable circumstances which permit us these benevolent sentiments. If conditions change so that poverty and famine put the fear of starvation in our guts, the human beast will reappear. And if epidemic becomes a clear and present danger,</w:t>
      </w:r>
      <w:r w:rsidRPr="00092FBC">
        <w:rPr>
          <w:rStyle w:val="StyleUnderline"/>
        </w:rPr>
        <w:t xml:space="preserve"> </w:t>
      </w:r>
      <w:r w:rsidRPr="00DC5980">
        <w:rPr>
          <w:rStyle w:val="StyleUnderline"/>
          <w:highlight w:val="yellow"/>
        </w:rPr>
        <w:t>fear will unleash hatred</w:t>
      </w:r>
      <w:r w:rsidRPr="00092FBC">
        <w:rPr>
          <w:sz w:val="12"/>
        </w:rPr>
        <w:t xml:space="preserve"> in the land of the free, </w:t>
      </w:r>
      <w:r w:rsidRPr="00DC5980">
        <w:rPr>
          <w:rStyle w:val="StyleUnderline"/>
          <w:highlight w:val="yellow"/>
        </w:rPr>
        <w:t>flinging missiles indiscriminately toward any</w:t>
      </w:r>
      <w:r w:rsidRPr="00092FBC">
        <w:rPr>
          <w:rStyle w:val="StyleUnderline"/>
        </w:rPr>
        <w:t xml:space="preserve"> supposed havens of the </w:t>
      </w:r>
      <w:r w:rsidRPr="00DC5980">
        <w:rPr>
          <w:rStyle w:val="StyleUnderline"/>
          <w:highlight w:val="yellow"/>
        </w:rPr>
        <w:t>unseen enemy</w:t>
      </w:r>
      <w:r w:rsidRPr="00DC5980">
        <w:rPr>
          <w:sz w:val="12"/>
          <w:highlight w:val="yellow"/>
        </w:rPr>
        <w:t>.</w:t>
      </w:r>
      <w:r w:rsidRPr="00092FBC">
        <w:rPr>
          <w:sz w:val="12"/>
        </w:rPr>
        <w:t xml:space="preserve"> And on the other side, no matter how profoundly complex and differentiated Islamic nations and tribes may be, </w:t>
      </w:r>
      <w:r w:rsidRPr="00092FBC">
        <w:rPr>
          <w:rStyle w:val="StyleUnderline"/>
        </w:rPr>
        <w:t>they will be forced to behave as one clan by those who see advantage in radicalizing the conflict</w:t>
      </w:r>
      <w:r w:rsidRPr="00092FBC">
        <w:rPr>
          <w:sz w:val="12"/>
        </w:rPr>
        <w:t>, whether they be themselves merchants or terrorists.</w:t>
      </w:r>
    </w:p>
    <w:p w:rsidR="002F4266" w:rsidRDefault="002F4266" w:rsidP="002F4266">
      <w:pPr>
        <w:pStyle w:val="Heading4"/>
      </w:pPr>
      <w:r>
        <w:t>New terrorist attacks cause retaliation and nuclear escalation</w:t>
      </w:r>
    </w:p>
    <w:p w:rsidR="002F4266" w:rsidRPr="00092FBC" w:rsidRDefault="002F4266" w:rsidP="002F4266">
      <w:r w:rsidRPr="00DC5980">
        <w:rPr>
          <w:rStyle w:val="Style13ptBold"/>
          <w:highlight w:val="yellow"/>
        </w:rPr>
        <w:t>Albright</w:t>
      </w:r>
      <w:r w:rsidRPr="00092FBC">
        <w:t xml:space="preserve">, President of the Institute for Science and International Security, member of the Department of Energy Openness Advisory Panel, former UN weapons inspector, </w:t>
      </w:r>
      <w:r w:rsidRPr="00092FBC">
        <w:rPr>
          <w:rStyle w:val="Style13ptBold"/>
        </w:rPr>
        <w:t>’0</w:t>
      </w:r>
      <w:r w:rsidRPr="00DC5980">
        <w:rPr>
          <w:rStyle w:val="Style13ptBold"/>
          <w:highlight w:val="yellow"/>
        </w:rPr>
        <w:t>2</w:t>
      </w:r>
      <w:r w:rsidRPr="00092FBC">
        <w:t xml:space="preserve"> (Albert, November 6, “Al </w:t>
      </w:r>
      <w:r w:rsidRPr="00092FBC">
        <w:lastRenderedPageBreak/>
        <w:t>Qaeda’s Nuclear Program: Through the Window of Seized Documents” The Nautilus Institute, Policy Forum Online, Special Forum 47, http://www.nautilus.org/archives/fora/Special-Policy-Forum/47_Albright.html)</w:t>
      </w:r>
    </w:p>
    <w:p w:rsidR="002F4266" w:rsidRPr="00780DE9" w:rsidRDefault="002F4266" w:rsidP="002F4266">
      <w:pPr>
        <w:rPr>
          <w:sz w:val="12"/>
        </w:rPr>
      </w:pPr>
      <w:r w:rsidRPr="00092FBC">
        <w:rPr>
          <w:rStyle w:val="StyleUnderline"/>
        </w:rPr>
        <w:t xml:space="preserve">Recovery from a nuclear explosion would be long and difficult. </w:t>
      </w:r>
      <w:r w:rsidRPr="00DC5980">
        <w:rPr>
          <w:rStyle w:val="StyleUnderline"/>
          <w:highlight w:val="yellow"/>
        </w:rPr>
        <w:t>Financial impacts would be severe</w:t>
      </w:r>
      <w:r w:rsidRPr="00DC5980">
        <w:rPr>
          <w:sz w:val="12"/>
          <w:highlight w:val="yellow"/>
        </w:rPr>
        <w:t>.</w:t>
      </w:r>
      <w:r w:rsidRPr="00667F9C">
        <w:rPr>
          <w:sz w:val="12"/>
        </w:rPr>
        <w:t xml:space="preserve"> Emotional consequences for both those most immediately and indirectly affected would be profound. No one would feel safe. </w:t>
      </w:r>
      <w:r w:rsidRPr="00DC5980">
        <w:rPr>
          <w:rStyle w:val="StyleUnderline"/>
          <w:highlight w:val="yellow"/>
        </w:rPr>
        <w:t>The desire for revenge may lead the U</w:t>
      </w:r>
      <w:r w:rsidRPr="00667F9C">
        <w:rPr>
          <w:sz w:val="12"/>
        </w:rPr>
        <w:t xml:space="preserve">nited </w:t>
      </w:r>
      <w:r w:rsidRPr="00DC5980">
        <w:rPr>
          <w:rStyle w:val="StyleUnderline"/>
          <w:highlight w:val="yellow"/>
        </w:rPr>
        <w:t>S</w:t>
      </w:r>
      <w:r w:rsidRPr="00667F9C">
        <w:rPr>
          <w:sz w:val="12"/>
        </w:rPr>
        <w:t xml:space="preserve">tates, </w:t>
      </w:r>
      <w:r w:rsidRPr="00092FBC">
        <w:rPr>
          <w:rStyle w:val="StyleUnderline"/>
        </w:rPr>
        <w:t xml:space="preserve">or perhaps its allies, </w:t>
      </w:r>
      <w:r w:rsidRPr="00DC5980">
        <w:rPr>
          <w:rStyle w:val="StyleUnderline"/>
          <w:highlight w:val="yellow"/>
        </w:rPr>
        <w:t>to respond with nuclear weapons, eliminating the perpetrators if they could be immediately identified, but likely causing untold suffering</w:t>
      </w:r>
      <w:r w:rsidRPr="00092FBC">
        <w:rPr>
          <w:rStyle w:val="StyleUnderline"/>
        </w:rPr>
        <w:t xml:space="preserve"> to civilian populations. U.S. use of nuclear weapons could fundamentally alter world order and institutions. </w:t>
      </w:r>
      <w:r w:rsidRPr="00DC5980">
        <w:rPr>
          <w:rStyle w:val="StyleUnderline"/>
          <w:highlight w:val="yellow"/>
        </w:rPr>
        <w:t>Preventing</w:t>
      </w:r>
      <w:r w:rsidRPr="00667F9C">
        <w:rPr>
          <w:sz w:val="12"/>
        </w:rPr>
        <w:t xml:space="preserve"> al Qaeda or other </w:t>
      </w:r>
      <w:r w:rsidRPr="00DC5980">
        <w:rPr>
          <w:rStyle w:val="StyleUnderline"/>
          <w:highlight w:val="yellow"/>
        </w:rPr>
        <w:t>terrorist</w:t>
      </w:r>
      <w:r w:rsidRPr="00092FBC">
        <w:rPr>
          <w:rStyle w:val="StyleUnderline"/>
        </w:rPr>
        <w:t xml:space="preserve"> groups </w:t>
      </w:r>
      <w:r w:rsidRPr="00DC5980">
        <w:rPr>
          <w:rStyle w:val="StyleUnderline"/>
          <w:highlight w:val="yellow"/>
        </w:rPr>
        <w:t>from acquiring nuclear weapons must remain a fundamental goal of the international community</w:t>
      </w:r>
      <w:r w:rsidRPr="00667F9C">
        <w:rPr>
          <w:sz w:val="12"/>
        </w:rPr>
        <w:t xml:space="preserve">. Many of the necessary steps have been identified and are being implemented. </w:t>
      </w:r>
      <w:r w:rsidRPr="00092FBC">
        <w:rPr>
          <w:rStyle w:val="StyleUnderline"/>
        </w:rPr>
        <w:t>Several actions</w:t>
      </w:r>
      <w:r w:rsidRPr="00667F9C">
        <w:rPr>
          <w:sz w:val="12"/>
        </w:rPr>
        <w:t xml:space="preserve">, however, </w:t>
      </w:r>
      <w:r w:rsidRPr="00092FBC">
        <w:rPr>
          <w:rStyle w:val="StyleUnderline"/>
        </w:rPr>
        <w:t>remain undone</w:t>
      </w:r>
      <w:r w:rsidRPr="00667F9C">
        <w:rPr>
          <w:sz w:val="12"/>
        </w:rPr>
        <w:t>.</w:t>
      </w:r>
    </w:p>
    <w:p w:rsidR="002F4266" w:rsidRDefault="002F4266" w:rsidP="002F4266"/>
    <w:p w:rsidR="002F4266" w:rsidRPr="002F4266" w:rsidRDefault="002F4266" w:rsidP="002F4266"/>
    <w:p w:rsidR="002F4266" w:rsidRDefault="002F4266" w:rsidP="002F4266">
      <w:pPr>
        <w:pStyle w:val="Heading3"/>
      </w:pPr>
      <w:r>
        <w:lastRenderedPageBreak/>
        <w:t xml:space="preserve">AT: Detection Solves </w:t>
      </w:r>
    </w:p>
    <w:p w:rsidR="002F4266" w:rsidRDefault="002F4266" w:rsidP="002F4266"/>
    <w:p w:rsidR="002F4266" w:rsidRDefault="002F4266" w:rsidP="002F4266">
      <w:pPr>
        <w:pStyle w:val="Heading4"/>
      </w:pPr>
      <w:r>
        <w:t>Soviet strains of bioweapons are super deadly and detection is impossible.</w:t>
      </w:r>
    </w:p>
    <w:p w:rsidR="002F4266" w:rsidRPr="005A04B6" w:rsidRDefault="002F4266" w:rsidP="002F4266">
      <w:pPr>
        <w:rPr>
          <w:rFonts w:eastAsia="Calibri" w:cs="Times New Roman"/>
        </w:rPr>
      </w:pPr>
      <w:r w:rsidRPr="005A04B6">
        <w:rPr>
          <w:rFonts w:eastAsia="Calibri" w:cs="Times New Roman"/>
        </w:rPr>
        <w:t xml:space="preserve">Jonathan B. </w:t>
      </w:r>
      <w:r w:rsidRPr="005A04B6">
        <w:rPr>
          <w:rStyle w:val="Style13ptBold"/>
          <w:rFonts w:eastAsia="Calibri" w:cs="Times New Roman"/>
        </w:rPr>
        <w:t>Tucker</w:t>
      </w:r>
      <w:r w:rsidRPr="005A04B6">
        <w:rPr>
          <w:rFonts w:eastAsia="Calibri" w:cs="Times New Roman"/>
        </w:rPr>
        <w:t>, director of the CBW Nonproliferation Project at the Center for Nonproliferation Studies, Biological and Chemical Weapons, “The Migration of Russian Biological Weapons Experts Is a Serious Threat,” 20</w:t>
      </w:r>
      <w:r w:rsidRPr="005A04B6">
        <w:rPr>
          <w:rStyle w:val="Style13ptBold"/>
          <w:rFonts w:eastAsia="Calibri" w:cs="Times New Roman"/>
        </w:rPr>
        <w:t>01</w:t>
      </w:r>
      <w:r w:rsidRPr="005A04B6">
        <w:rPr>
          <w:rFonts w:eastAsia="Calibri" w:cs="Times New Roman"/>
        </w:rPr>
        <w:t>, ISBN 0-7377-0556-6, p. 61-2</w:t>
      </w:r>
    </w:p>
    <w:p w:rsidR="002F4266" w:rsidRPr="007A6B13" w:rsidRDefault="002F4266" w:rsidP="002F4266">
      <w:pPr>
        <w:rPr>
          <w:rFonts w:eastAsia="Calibri" w:cs="Times New Roman"/>
          <w:sz w:val="16"/>
        </w:rPr>
      </w:pPr>
      <w:r w:rsidRPr="007A6B13">
        <w:rPr>
          <w:rFonts w:eastAsia="Calibri" w:cs="Times New Roman"/>
          <w:u w:val="single"/>
        </w:rPr>
        <w:t xml:space="preserve">Another disturbing possibility is that </w:t>
      </w:r>
      <w:r w:rsidRPr="00DC5980">
        <w:rPr>
          <w:rFonts w:eastAsia="Calibri" w:cs="Times New Roman"/>
          <w:highlight w:val="yellow"/>
          <w:u w:val="single"/>
        </w:rPr>
        <w:t xml:space="preserve">scientists could smuggle Russian military strains of biological agents to outlaw countries or terrorist groups </w:t>
      </w:r>
      <w:r w:rsidRPr="007A6B13">
        <w:rPr>
          <w:rFonts w:eastAsia="Calibri" w:cs="Times New Roman"/>
          <w:u w:val="single"/>
        </w:rPr>
        <w:t>seeking a BW capability</w:t>
      </w:r>
      <w:r w:rsidRPr="007A6B13">
        <w:rPr>
          <w:rFonts w:eastAsia="Calibri" w:cs="Times New Roman"/>
          <w:sz w:val="16"/>
        </w:rPr>
        <w:t xml:space="preserve">. Obtaining military seed cultures is not essential for making biological weapons, because </w:t>
      </w:r>
      <w:r w:rsidRPr="007A6B13">
        <w:rPr>
          <w:rFonts w:eastAsia="Calibri" w:cs="Times New Roman"/>
          <w:u w:val="single"/>
        </w:rPr>
        <w:t>virulent strains can be obtained from natural sources</w:t>
      </w:r>
      <w:r w:rsidRPr="007A6B13">
        <w:rPr>
          <w:rFonts w:eastAsia="Calibri" w:cs="Times New Roman"/>
          <w:sz w:val="16"/>
        </w:rPr>
        <w:t xml:space="preserve">. According to </w:t>
      </w:r>
      <w:proofErr w:type="spellStart"/>
      <w:r w:rsidRPr="007A6B13">
        <w:rPr>
          <w:rFonts w:eastAsia="Calibri" w:cs="Times New Roman"/>
          <w:sz w:val="16"/>
        </w:rPr>
        <w:t>Alibek</w:t>
      </w:r>
      <w:proofErr w:type="spellEnd"/>
      <w:r w:rsidRPr="007A6B13">
        <w:rPr>
          <w:rFonts w:eastAsia="Calibri" w:cs="Times New Roman"/>
          <w:sz w:val="16"/>
        </w:rPr>
        <w:t xml:space="preserve">, </w:t>
      </w:r>
      <w:r w:rsidRPr="007A6B13">
        <w:rPr>
          <w:rFonts w:eastAsia="Calibri" w:cs="Times New Roman"/>
          <w:b/>
          <w:u w:val="single"/>
        </w:rPr>
        <w:t xml:space="preserve">however, </w:t>
      </w:r>
      <w:r w:rsidRPr="00DC5980">
        <w:rPr>
          <w:rFonts w:eastAsia="Calibri" w:cs="Times New Roman"/>
          <w:b/>
          <w:highlight w:val="yellow"/>
          <w:u w:val="single"/>
        </w:rPr>
        <w:t xml:space="preserve">Soviet bioweapons specialists modified a number of disease agents to make them </w:t>
      </w:r>
      <w:r w:rsidRPr="00DC5980">
        <w:rPr>
          <w:rFonts w:eastAsia="Calibri" w:cs="Times New Roman"/>
          <w:b/>
          <w:highlight w:val="yellow"/>
          <w:u w:val="single"/>
          <w:bdr w:val="single" w:sz="4" w:space="0" w:color="auto"/>
        </w:rPr>
        <w:t>particularly deadly</w:t>
      </w:r>
      <w:r w:rsidRPr="00DC5980">
        <w:rPr>
          <w:rFonts w:eastAsia="Calibri" w:cs="Times New Roman"/>
          <w:b/>
          <w:highlight w:val="yellow"/>
          <w:u w:val="single"/>
        </w:rPr>
        <w:t>:</w:t>
      </w:r>
      <w:r w:rsidRPr="007A6B13">
        <w:rPr>
          <w:rFonts w:eastAsia="Calibri" w:cs="Times New Roman"/>
          <w:b/>
          <w:u w:val="single"/>
        </w:rPr>
        <w:t xml:space="preserve"> </w:t>
      </w:r>
      <w:r w:rsidRPr="007A6B13">
        <w:rPr>
          <w:rFonts w:eastAsia="Calibri" w:cs="Times New Roman"/>
          <w:u w:val="single"/>
        </w:rPr>
        <w:t>for example, by rendering them resistant to standard antibiotic therapies and to environmental stresses</w:t>
      </w:r>
      <w:r w:rsidRPr="007A6B13">
        <w:rPr>
          <w:rFonts w:eastAsia="Calibri" w:cs="Times New Roman"/>
          <w:sz w:val="16"/>
        </w:rPr>
        <w:t xml:space="preserve">. Because a seed culture of dried anthrax spores could be carried in a sealed plastic vial the size of a thumbnail, </w:t>
      </w:r>
      <w:r w:rsidRPr="00DC5980">
        <w:rPr>
          <w:rFonts w:eastAsia="Calibri" w:cs="Times New Roman"/>
          <w:highlight w:val="yellow"/>
          <w:u w:val="single"/>
        </w:rPr>
        <w:t xml:space="preserve">detecting such contraband at a border is </w:t>
      </w:r>
      <w:r w:rsidRPr="00DC5980">
        <w:rPr>
          <w:rFonts w:eastAsia="Calibri" w:cs="Times New Roman"/>
          <w:b/>
          <w:highlight w:val="yellow"/>
          <w:u w:val="single"/>
        </w:rPr>
        <w:t>almost impossible</w:t>
      </w:r>
      <w:r w:rsidRPr="007A6B13">
        <w:rPr>
          <w:rFonts w:eastAsia="Calibri" w:cs="Times New Roman"/>
          <w:sz w:val="16"/>
        </w:rPr>
        <w:t xml:space="preserve">. Unlike fissile materials, biological agents do not give off telltale radiation nor do they show up on x-rays. The article in </w:t>
      </w:r>
      <w:proofErr w:type="spellStart"/>
      <w:r w:rsidRPr="007A6B13">
        <w:rPr>
          <w:rFonts w:eastAsia="Calibri" w:cs="Times New Roman"/>
          <w:i/>
          <w:sz w:val="16"/>
        </w:rPr>
        <w:t>Sovershenno</w:t>
      </w:r>
      <w:proofErr w:type="spellEnd"/>
      <w:r w:rsidRPr="007A6B13">
        <w:rPr>
          <w:rFonts w:eastAsia="Calibri" w:cs="Times New Roman"/>
          <w:i/>
          <w:sz w:val="16"/>
        </w:rPr>
        <w:t xml:space="preserve"> </w:t>
      </w:r>
      <w:proofErr w:type="spellStart"/>
      <w:r w:rsidRPr="007A6B13">
        <w:rPr>
          <w:rFonts w:eastAsia="Calibri" w:cs="Times New Roman"/>
          <w:i/>
          <w:sz w:val="16"/>
        </w:rPr>
        <w:t>Sekretno</w:t>
      </w:r>
      <w:proofErr w:type="spellEnd"/>
      <w:r w:rsidRPr="007A6B13">
        <w:rPr>
          <w:rFonts w:eastAsia="Calibri" w:cs="Times New Roman"/>
          <w:sz w:val="16"/>
        </w:rPr>
        <w:t xml:space="preserve"> claims that “Stealing BW is easier than stealing change out of people’s pockets. The most widespread method for contraband transport of military strains is very simple—within a plastic cigarette package.” </w:t>
      </w:r>
      <w:r w:rsidRPr="00DC5980">
        <w:rPr>
          <w:rFonts w:eastAsia="Calibri" w:cs="Times New Roman"/>
          <w:b/>
          <w:highlight w:val="yellow"/>
          <w:u w:val="single"/>
        </w:rPr>
        <w:t>Smuggling of military strains out of secure facilities in Russia has already been alleged</w:t>
      </w:r>
      <w:r w:rsidRPr="007A6B13">
        <w:rPr>
          <w:rFonts w:eastAsia="Calibri" w:cs="Times New Roman"/>
          <w:b/>
          <w:u w:val="single"/>
        </w:rPr>
        <w:t>.</w:t>
      </w:r>
      <w:r w:rsidRPr="007A6B13">
        <w:rPr>
          <w:rFonts w:eastAsia="Calibri" w:cs="Times New Roman"/>
          <w:sz w:val="16"/>
        </w:rPr>
        <w:t xml:space="preserve"> </w:t>
      </w:r>
      <w:proofErr w:type="spellStart"/>
      <w:r w:rsidRPr="007A6B13">
        <w:rPr>
          <w:rFonts w:eastAsia="Calibri" w:cs="Times New Roman"/>
          <w:sz w:val="16"/>
        </w:rPr>
        <w:t>Domaradskij’s</w:t>
      </w:r>
      <w:proofErr w:type="spellEnd"/>
      <w:r w:rsidRPr="007A6B13">
        <w:rPr>
          <w:rFonts w:eastAsia="Calibri" w:cs="Times New Roman"/>
          <w:sz w:val="16"/>
        </w:rPr>
        <w:t xml:space="preserve"> memoir states that in 1984, when security within the Soviet BW complex was extremely high, </w:t>
      </w:r>
      <w:r w:rsidRPr="007A6B13">
        <w:rPr>
          <w:rFonts w:eastAsia="Calibri" w:cs="Times New Roman"/>
          <w:u w:val="single"/>
        </w:rPr>
        <w:t xml:space="preserve">a scientist named </w:t>
      </w:r>
      <w:proofErr w:type="spellStart"/>
      <w:r w:rsidRPr="007A6B13">
        <w:rPr>
          <w:rFonts w:eastAsia="Calibri" w:cs="Times New Roman"/>
          <w:u w:val="single"/>
        </w:rPr>
        <w:t>Anisimov</w:t>
      </w:r>
      <w:proofErr w:type="spellEnd"/>
      <w:r w:rsidRPr="007A6B13">
        <w:rPr>
          <w:rFonts w:eastAsia="Calibri" w:cs="Times New Roman"/>
          <w:u w:val="single"/>
        </w:rPr>
        <w:t xml:space="preserve"> developed an anti-biotic resistant strain of tularemia at the military microbiological facility in Sverdlovsk </w:t>
      </w:r>
      <w:r w:rsidRPr="007A6B13">
        <w:rPr>
          <w:rFonts w:eastAsia="Calibri" w:cs="Times New Roman"/>
          <w:sz w:val="16"/>
        </w:rPr>
        <w:t xml:space="preserve">(now Yekaterinburg). He was then transferred to a </w:t>
      </w:r>
      <w:proofErr w:type="spellStart"/>
      <w:r w:rsidRPr="007A6B13">
        <w:rPr>
          <w:rFonts w:eastAsia="Calibri" w:cs="Times New Roman"/>
          <w:sz w:val="16"/>
        </w:rPr>
        <w:t>Biopreparat</w:t>
      </w:r>
      <w:proofErr w:type="spellEnd"/>
      <w:r w:rsidRPr="007A6B13">
        <w:rPr>
          <w:rFonts w:eastAsia="Calibri" w:cs="Times New Roman"/>
          <w:sz w:val="16"/>
        </w:rPr>
        <w:t xml:space="preserve"> facility, but because he wanted to get a Ph.D. degree for his work on tularemia, </w:t>
      </w:r>
      <w:r w:rsidRPr="007A6B13">
        <w:rPr>
          <w:rFonts w:eastAsia="Calibri" w:cs="Times New Roman"/>
          <w:u w:val="single"/>
        </w:rPr>
        <w:t>he stole a sample of the Sverdlovsk strain and brought it with him to his new job</w:t>
      </w:r>
      <w:r w:rsidRPr="007A6B13">
        <w:rPr>
          <w:rFonts w:eastAsia="Calibri" w:cs="Times New Roman"/>
          <w:sz w:val="16"/>
        </w:rPr>
        <w:t xml:space="preserve">. When accused of the theft, </w:t>
      </w:r>
      <w:proofErr w:type="spellStart"/>
      <w:r w:rsidRPr="007A6B13">
        <w:rPr>
          <w:rFonts w:eastAsia="Calibri" w:cs="Times New Roman"/>
          <w:sz w:val="16"/>
        </w:rPr>
        <w:t>Anisimov</w:t>
      </w:r>
      <w:proofErr w:type="spellEnd"/>
      <w:r w:rsidRPr="007A6B13">
        <w:rPr>
          <w:rFonts w:eastAsia="Calibri" w:cs="Times New Roman"/>
          <w:sz w:val="16"/>
        </w:rPr>
        <w:t xml:space="preserve"> claimed innocence, but analysis of his culture revealed that it bore a biochemical marker unique to the Sverdlovsk strain. Despite this compelling evidence, senior soviet officials reportedly covered up the incident. </w:t>
      </w:r>
      <w:r w:rsidRPr="00DC5980">
        <w:rPr>
          <w:rFonts w:eastAsia="Calibri" w:cs="Times New Roman"/>
          <w:highlight w:val="yellow"/>
          <w:u w:val="single"/>
        </w:rPr>
        <w:t xml:space="preserve">The more than 15,000 viral strains in the culture collection at the Vector virology institute include a number of highly infectious and lethal pathogens such as the </w:t>
      </w:r>
      <w:r w:rsidRPr="00DC5980">
        <w:rPr>
          <w:rFonts w:eastAsia="Calibri" w:cs="Times New Roman"/>
          <w:b/>
          <w:highlight w:val="yellow"/>
          <w:u w:val="single"/>
        </w:rPr>
        <w:t>smallpox, Ebola, and Marburg</w:t>
      </w:r>
      <w:r w:rsidRPr="00DC5980">
        <w:rPr>
          <w:rFonts w:eastAsia="Calibri" w:cs="Times New Roman"/>
          <w:highlight w:val="yellow"/>
          <w:u w:val="single"/>
        </w:rPr>
        <w:t xml:space="preserve"> viruses, the theft of diversion of which could be </w:t>
      </w:r>
      <w:r w:rsidRPr="00DC5980">
        <w:rPr>
          <w:rFonts w:eastAsia="Calibri" w:cs="Times New Roman"/>
          <w:b/>
          <w:highlight w:val="yellow"/>
          <w:u w:val="single"/>
        </w:rPr>
        <w:t>catastrophic</w:t>
      </w:r>
      <w:r w:rsidRPr="00DC5980">
        <w:rPr>
          <w:rFonts w:eastAsia="Calibri" w:cs="Times New Roman"/>
          <w:sz w:val="16"/>
          <w:highlight w:val="yellow"/>
        </w:rPr>
        <w:t>.</w:t>
      </w:r>
      <w:r w:rsidRPr="007A6B13">
        <w:rPr>
          <w:rFonts w:eastAsia="Calibri" w:cs="Times New Roman"/>
          <w:sz w:val="16"/>
        </w:rPr>
        <w:t xml:space="preserve"> Because of the current concerns about the possible smuggling of military seed cultures, the U.S. government is spending $1.5 million to upgrade physical security and accounting procedures for the viral culture collection at Vector and plans to invest a similar amount in enhanced security at </w:t>
      </w:r>
      <w:proofErr w:type="spellStart"/>
      <w:r w:rsidRPr="007A6B13">
        <w:rPr>
          <w:rFonts w:eastAsia="Calibri" w:cs="Times New Roman"/>
          <w:sz w:val="16"/>
        </w:rPr>
        <w:t>Obolensk</w:t>
      </w:r>
      <w:proofErr w:type="spellEnd"/>
      <w:r w:rsidRPr="007A6B13">
        <w:rPr>
          <w:rFonts w:eastAsia="Calibri" w:cs="Times New Roman"/>
          <w:sz w:val="16"/>
        </w:rPr>
        <w:t>.</w:t>
      </w:r>
    </w:p>
    <w:p w:rsidR="002F4266" w:rsidRDefault="002F4266" w:rsidP="002F4266"/>
    <w:p w:rsidR="002F4266" w:rsidRPr="002F4266" w:rsidRDefault="002F4266" w:rsidP="002F4266"/>
    <w:p w:rsidR="002F4266" w:rsidRDefault="002F4266" w:rsidP="002F4266">
      <w:pPr>
        <w:pStyle w:val="Heading3"/>
      </w:pPr>
      <w:r>
        <w:lastRenderedPageBreak/>
        <w:t>AT: Deterrence</w:t>
      </w:r>
    </w:p>
    <w:p w:rsidR="002F4266" w:rsidRDefault="002F4266" w:rsidP="002F4266"/>
    <w:p w:rsidR="002F4266" w:rsidRPr="00263A72" w:rsidRDefault="002F4266" w:rsidP="002F4266">
      <w:pPr>
        <w:pStyle w:val="Heading4"/>
        <w:rPr>
          <w:rFonts w:eastAsia="MS Gothic"/>
        </w:rPr>
      </w:pPr>
      <w:r>
        <w:rPr>
          <w:rFonts w:eastAsia="MS Gothic"/>
        </w:rPr>
        <w:t xml:space="preserve">Only </w:t>
      </w:r>
      <w:r w:rsidRPr="002F4266">
        <w:rPr>
          <w:rFonts w:eastAsia="MS Gothic"/>
          <w:u w:val="single"/>
        </w:rPr>
        <w:t>response</w:t>
      </w:r>
      <w:r>
        <w:rPr>
          <w:rFonts w:eastAsia="MS Gothic"/>
        </w:rPr>
        <w:t xml:space="preserve"> solves – even </w:t>
      </w:r>
      <w:r w:rsidRPr="002F4266">
        <w:rPr>
          <w:rFonts w:eastAsia="MS Gothic"/>
          <w:u w:val="single"/>
        </w:rPr>
        <w:t>non-state</w:t>
      </w:r>
      <w:r>
        <w:rPr>
          <w:rFonts w:eastAsia="MS Gothic"/>
        </w:rPr>
        <w:t xml:space="preserve"> b</w:t>
      </w:r>
      <w:r w:rsidRPr="00263A72">
        <w:rPr>
          <w:rFonts w:eastAsia="MS Gothic"/>
        </w:rPr>
        <w:t xml:space="preserve">ioterrorism risks </w:t>
      </w:r>
      <w:r w:rsidRPr="00263A72">
        <w:rPr>
          <w:rFonts w:eastAsia="MS Gothic"/>
          <w:u w:val="single"/>
        </w:rPr>
        <w:t>extinction</w:t>
      </w:r>
    </w:p>
    <w:p w:rsidR="002F4266" w:rsidRPr="002862E3" w:rsidRDefault="002F4266" w:rsidP="002F4266">
      <w:proofErr w:type="spellStart"/>
      <w:r w:rsidRPr="002862E3">
        <w:rPr>
          <w:rStyle w:val="Style13ptBold"/>
        </w:rPr>
        <w:t>Myhrvold</w:t>
      </w:r>
      <w:proofErr w:type="spellEnd"/>
      <w:r w:rsidRPr="002862E3">
        <w:rPr>
          <w:rStyle w:val="Style13ptBold"/>
        </w:rPr>
        <w:t xml:space="preserve"> 13</w:t>
      </w:r>
      <w:r w:rsidRPr="002862E3">
        <w:t xml:space="preserve"> </w:t>
      </w:r>
      <w:proofErr w:type="spellStart"/>
      <w:r w:rsidRPr="002862E3">
        <w:t>Bynathan</w:t>
      </w:r>
      <w:proofErr w:type="spellEnd"/>
      <w:r w:rsidRPr="002862E3">
        <w:t xml:space="preserve"> </w:t>
      </w:r>
      <w:proofErr w:type="spellStart"/>
      <w:r w:rsidRPr="002862E3">
        <w:t>Myhrvold</w:t>
      </w:r>
      <w:proofErr w:type="spellEnd"/>
      <w:r w:rsidRPr="002862E3">
        <w:t xml:space="preserve">, former Chief Technology Officer at Microsoft, MA and PhD from Princeton University, he held a postdoctoral fellowship at the University of Cambridge working under Stephen Hawking¶ Strategic Terrorism a Call to Action, The Lawfare Research Paper Series¶ research paper no. 2 – 2013¶ July 2013¶ </w:t>
      </w:r>
      <w:hyperlink r:id="rId11" w:history="1">
        <w:r w:rsidRPr="002862E3">
          <w:rPr>
            <w:rStyle w:val="Hyperlink"/>
          </w:rPr>
          <w:t>http://www.lawfareblog.com/wp-content/uploads/2013/07/Strategic-Terrorism-Myhrvold-7-3-2013.pdf</w:t>
        </w:r>
      </w:hyperlink>
    </w:p>
    <w:p w:rsidR="002F4266" w:rsidRPr="002862E3" w:rsidRDefault="002F4266" w:rsidP="002F4266">
      <w:pPr>
        <w:rPr>
          <w:sz w:val="16"/>
        </w:rPr>
      </w:pPr>
      <w:r w:rsidRPr="002862E3">
        <w:rPr>
          <w:sz w:val="12"/>
        </w:rPr>
        <w:t>¶</w:t>
      </w:r>
      <w:r w:rsidRPr="002862E3">
        <w:rPr>
          <w:sz w:val="16"/>
        </w:rPr>
        <w:t xml:space="preserve"> For the first time in human history, the curve of cost </w:t>
      </w:r>
      <w:r w:rsidRPr="002862E3">
        <w:rPr>
          <w:sz w:val="12"/>
        </w:rPr>
        <w:t>¶</w:t>
      </w:r>
      <w:r w:rsidRPr="002862E3">
        <w:rPr>
          <w:sz w:val="16"/>
        </w:rPr>
        <w:t xml:space="preserve"> versus lethality has turned rapidly downward, falling </w:t>
      </w:r>
      <w:r w:rsidRPr="002862E3">
        <w:rPr>
          <w:sz w:val="12"/>
        </w:rPr>
        <w:t>¶</w:t>
      </w:r>
      <w:r w:rsidRPr="002862E3">
        <w:rPr>
          <w:sz w:val="16"/>
        </w:rPr>
        <w:t xml:space="preserve"> many orders of magnitude in just a generation. </w:t>
      </w:r>
      <w:r w:rsidRPr="002862E3">
        <w:rPr>
          <w:rStyle w:val="StyleUnderline"/>
        </w:rPr>
        <w:t>Today</w:t>
      </w:r>
      <w:r w:rsidRPr="002862E3">
        <w:rPr>
          <w:sz w:val="16"/>
        </w:rPr>
        <w:t xml:space="preserve">, </w:t>
      </w:r>
      <w:r w:rsidRPr="002862E3">
        <w:rPr>
          <w:sz w:val="12"/>
        </w:rPr>
        <w:t>¶</w:t>
      </w:r>
      <w:r w:rsidRPr="002862E3">
        <w:rPr>
          <w:sz w:val="16"/>
        </w:rPr>
        <w:t xml:space="preserve"> tremendously lethal technology is available on the cheap. </w:t>
      </w:r>
      <w:r w:rsidRPr="002862E3">
        <w:rPr>
          <w:sz w:val="12"/>
        </w:rPr>
        <w:t>¶</w:t>
      </w:r>
      <w:r w:rsidRPr="002862E3">
        <w:rPr>
          <w:sz w:val="16"/>
        </w:rPr>
        <w:t xml:space="preserve">Anyone—even </w:t>
      </w:r>
      <w:r w:rsidRPr="00DC5980">
        <w:rPr>
          <w:rStyle w:val="StyleUnderline"/>
          <w:highlight w:val="yellow"/>
        </w:rPr>
        <w:t>a stateless group—</w:t>
      </w:r>
      <w:r w:rsidRPr="00DC5980">
        <w:rPr>
          <w:rStyle w:val="Emphasis"/>
          <w:highlight w:val="yellow"/>
        </w:rPr>
        <w:t>can have</w:t>
      </w:r>
      <w:r w:rsidRPr="00DC5980">
        <w:rPr>
          <w:rStyle w:val="StyleUnderline"/>
          <w:highlight w:val="yellow"/>
        </w:rPr>
        <w:t xml:space="preserve"> the deadliest weapons on earth</w:t>
      </w:r>
      <w:r w:rsidRPr="002862E3">
        <w:rPr>
          <w:rStyle w:val="StyleUnderline"/>
        </w:rPr>
        <w:t>.</w:t>
      </w:r>
      <w:r w:rsidRPr="002862E3">
        <w:rPr>
          <w:sz w:val="16"/>
        </w:rPr>
        <w:t xml:space="preserve"> Several trends led to this inflection </w:t>
      </w:r>
      <w:r w:rsidRPr="002862E3">
        <w:rPr>
          <w:sz w:val="12"/>
        </w:rPr>
        <w:t>¶</w:t>
      </w:r>
      <w:r w:rsidRPr="002862E3">
        <w:rPr>
          <w:sz w:val="16"/>
        </w:rPr>
        <w:t xml:space="preserve"> point. one is nuclear proliferation, which in recent years </w:t>
      </w:r>
      <w:r w:rsidRPr="002862E3">
        <w:rPr>
          <w:sz w:val="12"/>
        </w:rPr>
        <w:t>¶</w:t>
      </w:r>
      <w:r w:rsidRPr="002862E3">
        <w:rPr>
          <w:sz w:val="16"/>
        </w:rPr>
        <w:t xml:space="preserve"> reached a tipping point at which access to nuclear weapons </w:t>
      </w:r>
      <w:r w:rsidRPr="002862E3">
        <w:rPr>
          <w:sz w:val="12"/>
        </w:rPr>
        <w:t>¶</w:t>
      </w:r>
      <w:r w:rsidRPr="002862E3">
        <w:rPr>
          <w:sz w:val="16"/>
        </w:rPr>
        <w:t xml:space="preserve"> became impossible to control or limit in any absolute way. </w:t>
      </w:r>
      <w:r w:rsidRPr="002862E3">
        <w:rPr>
          <w:sz w:val="12"/>
        </w:rPr>
        <w:t>¶</w:t>
      </w:r>
      <w:r w:rsidRPr="002862E3">
        <w:rPr>
          <w:sz w:val="16"/>
        </w:rPr>
        <w:t xml:space="preserve"> The collapse of the soviet Union scattered ex-soviet weapons across many poorly governed and policed states, and </w:t>
      </w:r>
      <w:r w:rsidRPr="002862E3">
        <w:rPr>
          <w:sz w:val="12"/>
        </w:rPr>
        <w:t>¶</w:t>
      </w:r>
      <w:r w:rsidRPr="002862E3">
        <w:rPr>
          <w:sz w:val="16"/>
        </w:rPr>
        <w:t xml:space="preserve"> from there, the weapons may spread further into the hands </w:t>
      </w:r>
      <w:r w:rsidRPr="002862E3">
        <w:rPr>
          <w:sz w:val="12"/>
        </w:rPr>
        <w:t>¶</w:t>
      </w:r>
      <w:r w:rsidRPr="002862E3">
        <w:rPr>
          <w:sz w:val="16"/>
        </w:rPr>
        <w:t xml:space="preserve"> of terrorists. At the same time, the set of ragtag countries </w:t>
      </w:r>
      <w:r w:rsidRPr="002862E3">
        <w:rPr>
          <w:sz w:val="12"/>
        </w:rPr>
        <w:t>¶</w:t>
      </w:r>
      <w:r w:rsidRPr="002862E3">
        <w:rPr>
          <w:sz w:val="16"/>
        </w:rPr>
        <w:t xml:space="preserve"> that have developed homegrown nuclear devices is large </w:t>
      </w:r>
      <w:r w:rsidRPr="002862E3">
        <w:rPr>
          <w:sz w:val="12"/>
        </w:rPr>
        <w:t>¶</w:t>
      </w:r>
      <w:r w:rsidRPr="002862E3">
        <w:rPr>
          <w:sz w:val="16"/>
        </w:rPr>
        <w:t xml:space="preserve"> and growing. The entrance to the nuclear-weapons club, </w:t>
      </w:r>
      <w:r w:rsidRPr="002862E3">
        <w:rPr>
          <w:sz w:val="12"/>
        </w:rPr>
        <w:t>¶</w:t>
      </w:r>
      <w:r w:rsidRPr="002862E3">
        <w:rPr>
          <w:sz w:val="16"/>
        </w:rPr>
        <w:t xml:space="preserve"> once limited to a small number of sophisticated and stable </w:t>
      </w:r>
      <w:r w:rsidRPr="002862E3">
        <w:rPr>
          <w:sz w:val="12"/>
        </w:rPr>
        <w:t>¶</w:t>
      </w:r>
      <w:r w:rsidRPr="002862E3">
        <w:rPr>
          <w:sz w:val="16"/>
        </w:rPr>
        <w:t xml:space="preserve"> countries, is now far more open</w:t>
      </w:r>
      <w:r w:rsidRPr="002862E3">
        <w:rPr>
          <w:rStyle w:val="StyleUnderline"/>
        </w:rPr>
        <w:t>.</w:t>
      </w:r>
      <w:r w:rsidRPr="002862E3">
        <w:rPr>
          <w:sz w:val="12"/>
        </w:rPr>
        <w:t>¶</w:t>
      </w:r>
      <w:r w:rsidRPr="002862E3">
        <w:rPr>
          <w:rStyle w:val="StyleUnderline"/>
        </w:rPr>
        <w:t xml:space="preserve"> It is only a matter of time before a nuclear bomb gets </w:t>
      </w:r>
      <w:r w:rsidRPr="002862E3">
        <w:rPr>
          <w:sz w:val="12"/>
        </w:rPr>
        <w:t>¶</w:t>
      </w:r>
      <w:r w:rsidRPr="002862E3">
        <w:rPr>
          <w:rStyle w:val="StyleUnderline"/>
        </w:rPr>
        <w:t xml:space="preserve"> into the hands of a terrorist group</w:t>
      </w:r>
      <w:r w:rsidRPr="002862E3">
        <w:rPr>
          <w:sz w:val="16"/>
        </w:rPr>
        <w:t xml:space="preserve">, whether by theft or construction. A nuclear weapon smuggled into an American </w:t>
      </w:r>
      <w:r w:rsidRPr="002862E3">
        <w:rPr>
          <w:sz w:val="12"/>
        </w:rPr>
        <w:t>¶</w:t>
      </w:r>
      <w:r w:rsidRPr="002862E3">
        <w:rPr>
          <w:sz w:val="16"/>
        </w:rPr>
        <w:t xml:space="preserve"> city could kill between 100,000 and 1,000,000 people, depending on the nature of the device, the location of ground </w:t>
      </w:r>
      <w:r w:rsidRPr="002862E3">
        <w:rPr>
          <w:sz w:val="12"/>
        </w:rPr>
        <w:t>¶</w:t>
      </w:r>
      <w:r w:rsidRPr="002862E3">
        <w:rPr>
          <w:sz w:val="16"/>
        </w:rPr>
        <w:t xml:space="preserve"> zero, and the altitude of detonation. an optimist might say </w:t>
      </w:r>
      <w:r w:rsidRPr="002862E3">
        <w:rPr>
          <w:sz w:val="12"/>
        </w:rPr>
        <w:t>¶</w:t>
      </w:r>
      <w:r w:rsidRPr="002862E3">
        <w:rPr>
          <w:sz w:val="16"/>
        </w:rPr>
        <w:t xml:space="preserve"> that it will take another decade for such a calamity to take </w:t>
      </w:r>
      <w:r w:rsidRPr="002862E3">
        <w:rPr>
          <w:sz w:val="12"/>
        </w:rPr>
        <w:t>¶</w:t>
      </w:r>
      <w:r w:rsidRPr="002862E3">
        <w:rPr>
          <w:sz w:val="16"/>
        </w:rPr>
        <w:t xml:space="preserve"> place; a pessimist would point out that the plot may already </w:t>
      </w:r>
      <w:r w:rsidRPr="002862E3">
        <w:rPr>
          <w:sz w:val="12"/>
        </w:rPr>
        <w:t>¶</w:t>
      </w:r>
      <w:r w:rsidRPr="002862E3">
        <w:rPr>
          <w:sz w:val="16"/>
        </w:rPr>
        <w:t xml:space="preserve"> be under way.</w:t>
      </w:r>
      <w:r w:rsidRPr="002862E3">
        <w:rPr>
          <w:sz w:val="12"/>
        </w:rPr>
        <w:t>¶</w:t>
      </w:r>
      <w:r w:rsidRPr="002862E3">
        <w:rPr>
          <w:sz w:val="16"/>
        </w:rPr>
        <w:t xml:space="preserve"> Chemical weapons, particularly nerve agents, are another new addition to the terrorist arsenal. Sarin, a frighteningly lethal poison discovered in 1938 and stockpiled </w:t>
      </w:r>
      <w:r w:rsidRPr="002862E3">
        <w:rPr>
          <w:sz w:val="12"/>
        </w:rPr>
        <w:t>¶</w:t>
      </w:r>
      <w:r w:rsidRPr="002862E3">
        <w:rPr>
          <w:sz w:val="16"/>
        </w:rPr>
        <w:t xml:space="preserve"> (although never used) by the </w:t>
      </w:r>
      <w:proofErr w:type="spellStart"/>
      <w:r w:rsidRPr="002862E3">
        <w:rPr>
          <w:sz w:val="16"/>
        </w:rPr>
        <w:t>nazis</w:t>
      </w:r>
      <w:proofErr w:type="spellEnd"/>
      <w:r w:rsidRPr="002862E3">
        <w:rPr>
          <w:sz w:val="16"/>
        </w:rPr>
        <w:t xml:space="preserve">, was produced and released in locations in the </w:t>
      </w:r>
      <w:proofErr w:type="spellStart"/>
      <w:r w:rsidRPr="002862E3">
        <w:rPr>
          <w:sz w:val="16"/>
        </w:rPr>
        <w:t>tokyo</w:t>
      </w:r>
      <w:proofErr w:type="spellEnd"/>
      <w:r w:rsidRPr="002862E3">
        <w:rPr>
          <w:sz w:val="16"/>
        </w:rPr>
        <w:t xml:space="preserve"> subway system in 1995 by </w:t>
      </w:r>
      <w:r w:rsidRPr="002862E3">
        <w:rPr>
          <w:sz w:val="12"/>
        </w:rPr>
        <w:t>¶</w:t>
      </w:r>
      <w:r w:rsidRPr="002862E3">
        <w:rPr>
          <w:sz w:val="16"/>
        </w:rPr>
        <w:t xml:space="preserve"> </w:t>
      </w:r>
      <w:proofErr w:type="spellStart"/>
      <w:r w:rsidRPr="002862E3">
        <w:rPr>
          <w:sz w:val="16"/>
        </w:rPr>
        <w:t>aum</w:t>
      </w:r>
      <w:proofErr w:type="spellEnd"/>
      <w:r w:rsidRPr="002862E3">
        <w:rPr>
          <w:sz w:val="16"/>
        </w:rPr>
        <w:t xml:space="preserve"> </w:t>
      </w:r>
      <w:proofErr w:type="spellStart"/>
      <w:r w:rsidRPr="002862E3">
        <w:rPr>
          <w:sz w:val="16"/>
        </w:rPr>
        <w:t>shinrikyo</w:t>
      </w:r>
      <w:proofErr w:type="spellEnd"/>
      <w:r w:rsidRPr="002862E3">
        <w:rPr>
          <w:sz w:val="16"/>
        </w:rPr>
        <w:t xml:space="preserve">, a Japanese religious cult. The attack injured </w:t>
      </w:r>
      <w:r w:rsidRPr="002862E3">
        <w:rPr>
          <w:sz w:val="12"/>
        </w:rPr>
        <w:t>¶</w:t>
      </w:r>
      <w:r w:rsidRPr="002862E3">
        <w:rPr>
          <w:sz w:val="16"/>
        </w:rPr>
        <w:t xml:space="preserve"> nearly 3,800 people and killed 12. A botched distribution </w:t>
      </w:r>
      <w:r w:rsidRPr="002862E3">
        <w:rPr>
          <w:sz w:val="12"/>
        </w:rPr>
        <w:t>¶</w:t>
      </w:r>
      <w:r w:rsidRPr="002862E3">
        <w:rPr>
          <w:sz w:val="16"/>
        </w:rPr>
        <w:t xml:space="preserve"> scheme in the </w:t>
      </w:r>
      <w:proofErr w:type="spellStart"/>
      <w:r w:rsidRPr="002862E3">
        <w:rPr>
          <w:sz w:val="16"/>
        </w:rPr>
        <w:t>tokyo</w:t>
      </w:r>
      <w:proofErr w:type="spellEnd"/>
      <w:r w:rsidRPr="002862E3">
        <w:rPr>
          <w:sz w:val="16"/>
        </w:rPr>
        <w:t xml:space="preserve"> subway spared many of the intended</w:t>
      </w:r>
      <w:r w:rsidRPr="002862E3">
        <w:rPr>
          <w:sz w:val="12"/>
        </w:rPr>
        <w:t>¶</w:t>
      </w:r>
      <w:r w:rsidRPr="002862E3">
        <w:rPr>
          <w:sz w:val="16"/>
        </w:rPr>
        <w:t xml:space="preserve"> victims; better dispersal technology would have resulted in </w:t>
      </w:r>
      <w:r w:rsidRPr="002862E3">
        <w:rPr>
          <w:sz w:val="12"/>
        </w:rPr>
        <w:t>¶</w:t>
      </w:r>
      <w:r w:rsidRPr="002862E3">
        <w:rPr>
          <w:sz w:val="16"/>
        </w:rPr>
        <w:t xml:space="preserve"> a vastly higher death toll. </w:t>
      </w:r>
      <w:r w:rsidRPr="002862E3">
        <w:rPr>
          <w:sz w:val="12"/>
        </w:rPr>
        <w:t>¶</w:t>
      </w:r>
      <w:r w:rsidRPr="002862E3">
        <w:rPr>
          <w:sz w:val="16"/>
        </w:rPr>
        <w:t xml:space="preserve"> Cult members had more morbid ambitions than a </w:t>
      </w:r>
      <w:r w:rsidRPr="002862E3">
        <w:rPr>
          <w:sz w:val="12"/>
        </w:rPr>
        <w:t>¶</w:t>
      </w:r>
      <w:r w:rsidRPr="002862E3">
        <w:rPr>
          <w:sz w:val="16"/>
        </w:rPr>
        <w:t xml:space="preserve"> subway attack. They had gathered hundreds of tons of raw </w:t>
      </w:r>
      <w:r w:rsidRPr="002862E3">
        <w:rPr>
          <w:sz w:val="12"/>
        </w:rPr>
        <w:t>¶</w:t>
      </w:r>
      <w:r w:rsidRPr="002862E3">
        <w:rPr>
          <w:sz w:val="16"/>
        </w:rPr>
        <w:t xml:space="preserve"> materials and had procured a Russian military helicopter </w:t>
      </w:r>
      <w:r w:rsidRPr="002862E3">
        <w:rPr>
          <w:sz w:val="12"/>
        </w:rPr>
        <w:t>¶</w:t>
      </w:r>
      <w:r w:rsidRPr="002862E3">
        <w:rPr>
          <w:sz w:val="16"/>
        </w:rPr>
        <w:t xml:space="preserve"> to use in spraying the nerve agent over </w:t>
      </w:r>
      <w:proofErr w:type="spellStart"/>
      <w:r w:rsidRPr="002862E3">
        <w:rPr>
          <w:sz w:val="16"/>
        </w:rPr>
        <w:t>tokyo</w:t>
      </w:r>
      <w:proofErr w:type="spellEnd"/>
      <w:r w:rsidRPr="002862E3">
        <w:rPr>
          <w:sz w:val="16"/>
        </w:rPr>
        <w:t xml:space="preserve">. Experts </w:t>
      </w:r>
      <w:r w:rsidRPr="002862E3">
        <w:rPr>
          <w:sz w:val="12"/>
        </w:rPr>
        <w:t>¶</w:t>
      </w:r>
      <w:r w:rsidRPr="002862E3">
        <w:rPr>
          <w:sz w:val="16"/>
        </w:rPr>
        <w:t xml:space="preserve"> have estimated that </w:t>
      </w:r>
      <w:proofErr w:type="spellStart"/>
      <w:r w:rsidRPr="002862E3">
        <w:rPr>
          <w:sz w:val="16"/>
        </w:rPr>
        <w:t>aum</w:t>
      </w:r>
      <w:proofErr w:type="spellEnd"/>
      <w:r w:rsidRPr="002862E3">
        <w:rPr>
          <w:sz w:val="16"/>
        </w:rPr>
        <w:t xml:space="preserve"> </w:t>
      </w:r>
      <w:proofErr w:type="spellStart"/>
      <w:r w:rsidRPr="002862E3">
        <w:rPr>
          <w:sz w:val="16"/>
        </w:rPr>
        <w:t>shinrikyo</w:t>
      </w:r>
      <w:proofErr w:type="spellEnd"/>
      <w:r w:rsidRPr="002862E3">
        <w:rPr>
          <w:sz w:val="16"/>
        </w:rPr>
        <w:t xml:space="preserve"> had the ingredients to </w:t>
      </w:r>
      <w:r w:rsidRPr="002862E3">
        <w:rPr>
          <w:sz w:val="12"/>
        </w:rPr>
        <w:t>¶</w:t>
      </w:r>
      <w:r w:rsidRPr="002862E3">
        <w:rPr>
          <w:sz w:val="16"/>
        </w:rPr>
        <w:t xml:space="preserve"> produce enough sarin to kill millions of people in an all-out </w:t>
      </w:r>
      <w:r w:rsidRPr="002862E3">
        <w:rPr>
          <w:sz w:val="12"/>
        </w:rPr>
        <w:t>¶</w:t>
      </w:r>
      <w:r w:rsidRPr="002862E3">
        <w:rPr>
          <w:sz w:val="16"/>
        </w:rPr>
        <w:t xml:space="preserve"> attack. The civil war in </w:t>
      </w:r>
      <w:proofErr w:type="spellStart"/>
      <w:r w:rsidRPr="002862E3">
        <w:rPr>
          <w:sz w:val="16"/>
        </w:rPr>
        <w:t>syria</w:t>
      </w:r>
      <w:proofErr w:type="spellEnd"/>
      <w:r w:rsidRPr="002862E3">
        <w:rPr>
          <w:sz w:val="16"/>
        </w:rPr>
        <w:t xml:space="preserve">, whose military is known to </w:t>
      </w:r>
      <w:r w:rsidRPr="002862E3">
        <w:rPr>
          <w:sz w:val="12"/>
        </w:rPr>
        <w:t>¶</w:t>
      </w:r>
      <w:r w:rsidRPr="002862E3">
        <w:rPr>
          <w:sz w:val="16"/>
        </w:rPr>
        <w:t xml:space="preserve"> possess stockpiles of sarin and other chemical weapons, </w:t>
      </w:r>
      <w:r w:rsidRPr="002862E3">
        <w:rPr>
          <w:sz w:val="12"/>
        </w:rPr>
        <w:t>¶</w:t>
      </w:r>
      <w:r w:rsidRPr="002862E3">
        <w:rPr>
          <w:sz w:val="16"/>
        </w:rPr>
        <w:t xml:space="preserve"> raises the prospect that these munitions could fall into the </w:t>
      </w:r>
      <w:r w:rsidRPr="002862E3">
        <w:rPr>
          <w:sz w:val="12"/>
        </w:rPr>
        <w:t>¶</w:t>
      </w:r>
      <w:r w:rsidRPr="002862E3">
        <w:rPr>
          <w:sz w:val="16"/>
        </w:rPr>
        <w:t xml:space="preserve"> hands of extremists.</w:t>
      </w:r>
      <w:r w:rsidRPr="002862E3">
        <w:rPr>
          <w:sz w:val="12"/>
        </w:rPr>
        <w:t>¶</w:t>
      </w:r>
      <w:r w:rsidRPr="002862E3">
        <w:rPr>
          <w:sz w:val="16"/>
        </w:rPr>
        <w:t xml:space="preserve"> Frightening as such possibilities are, </w:t>
      </w:r>
      <w:r w:rsidRPr="00DC5980">
        <w:rPr>
          <w:rStyle w:val="StyleUnderline"/>
          <w:highlight w:val="yellow"/>
        </w:rPr>
        <w:t xml:space="preserve">nuclear bombs </w:t>
      </w:r>
      <w:r w:rsidRPr="002862E3">
        <w:rPr>
          <w:sz w:val="12"/>
        </w:rPr>
        <w:t>¶</w:t>
      </w:r>
      <w:r w:rsidRPr="002862E3">
        <w:rPr>
          <w:rStyle w:val="StyleUnderline"/>
        </w:rPr>
        <w:t xml:space="preserve"> and chemical agents </w:t>
      </w:r>
      <w:r w:rsidRPr="00DC5980">
        <w:rPr>
          <w:rStyle w:val="StyleUnderline"/>
          <w:highlight w:val="yellow"/>
        </w:rPr>
        <w:t>pale in lethality when compared with</w:t>
      </w:r>
      <w:r w:rsidRPr="002862E3">
        <w:rPr>
          <w:rStyle w:val="StyleUnderline"/>
        </w:rPr>
        <w:t xml:space="preserve"> </w:t>
      </w:r>
      <w:r w:rsidRPr="002862E3">
        <w:rPr>
          <w:sz w:val="12"/>
        </w:rPr>
        <w:t>¶</w:t>
      </w:r>
      <w:r w:rsidRPr="002862E3">
        <w:rPr>
          <w:rStyle w:val="StyleUnderline"/>
        </w:rPr>
        <w:t xml:space="preserve"> </w:t>
      </w:r>
      <w:r w:rsidRPr="00DC5980">
        <w:rPr>
          <w:rStyle w:val="StyleUnderline"/>
          <w:highlight w:val="yellow"/>
        </w:rPr>
        <w:t>bio</w:t>
      </w:r>
      <w:r w:rsidRPr="002862E3">
        <w:rPr>
          <w:rStyle w:val="StyleUnderline"/>
        </w:rPr>
        <w:t xml:space="preserve">logical </w:t>
      </w:r>
      <w:r w:rsidRPr="00DC5980">
        <w:rPr>
          <w:rStyle w:val="StyleUnderline"/>
          <w:highlight w:val="yellow"/>
        </w:rPr>
        <w:t>weapons</w:t>
      </w:r>
      <w:r w:rsidRPr="002862E3">
        <w:rPr>
          <w:sz w:val="16"/>
        </w:rPr>
        <w:t xml:space="preserve">. indeed the term “weapon” is not entirely adequate because biological agents include not only </w:t>
      </w:r>
      <w:r w:rsidRPr="002862E3">
        <w:rPr>
          <w:sz w:val="12"/>
        </w:rPr>
        <w:t>¶</w:t>
      </w:r>
      <w:r w:rsidRPr="002862E3">
        <w:rPr>
          <w:sz w:val="16"/>
        </w:rPr>
        <w:t xml:space="preserve"> pathogens that are controllable (in the traditional sense) </w:t>
      </w:r>
      <w:r w:rsidRPr="002862E3">
        <w:rPr>
          <w:sz w:val="12"/>
        </w:rPr>
        <w:t>¶</w:t>
      </w:r>
      <w:r w:rsidRPr="002862E3">
        <w:rPr>
          <w:sz w:val="16"/>
        </w:rPr>
        <w:t xml:space="preserve"> but also those that are not.</w:t>
      </w:r>
      <w:r w:rsidRPr="002862E3">
        <w:rPr>
          <w:sz w:val="12"/>
        </w:rPr>
        <w:t>¶</w:t>
      </w:r>
      <w:r w:rsidRPr="002862E3">
        <w:rPr>
          <w:sz w:val="16"/>
        </w:rPr>
        <w:t xml:space="preserve"> even more so than with nuclear weapons, the cost </w:t>
      </w:r>
      <w:r w:rsidRPr="002862E3">
        <w:rPr>
          <w:sz w:val="12"/>
        </w:rPr>
        <w:t>¶</w:t>
      </w:r>
      <w:r w:rsidRPr="002862E3">
        <w:rPr>
          <w:sz w:val="16"/>
        </w:rPr>
        <w:t xml:space="preserve"> and technical difficulty of producing biologica</w:t>
      </w:r>
      <w:r w:rsidRPr="002862E3">
        <w:rPr>
          <w:rFonts w:eastAsia="MS Mincho"/>
          <w:sz w:val="16"/>
        </w:rPr>
        <w:t>l</w:t>
      </w:r>
      <w:r w:rsidRPr="002862E3">
        <w:rPr>
          <w:sz w:val="16"/>
        </w:rPr>
        <w:t xml:space="preserve"> arms has </w:t>
      </w:r>
      <w:r w:rsidRPr="002862E3">
        <w:rPr>
          <w:sz w:val="12"/>
        </w:rPr>
        <w:t>¶</w:t>
      </w:r>
      <w:r w:rsidRPr="002862E3">
        <w:rPr>
          <w:sz w:val="16"/>
        </w:rPr>
        <w:t xml:space="preserve"> dropped precipitously in recent decades with the boom in </w:t>
      </w:r>
      <w:r w:rsidRPr="002862E3">
        <w:rPr>
          <w:sz w:val="12"/>
        </w:rPr>
        <w:t>¶</w:t>
      </w:r>
      <w:r w:rsidRPr="002862E3">
        <w:rPr>
          <w:sz w:val="16"/>
        </w:rPr>
        <w:t xml:space="preserve"> industrial molecular biology. </w:t>
      </w:r>
      <w:r w:rsidRPr="00DC5980">
        <w:rPr>
          <w:rStyle w:val="StyleUnderline"/>
          <w:highlight w:val="yellow"/>
        </w:rPr>
        <w:t>A small team of people with</w:t>
      </w:r>
      <w:r w:rsidRPr="002862E3">
        <w:rPr>
          <w:rStyle w:val="StyleUnderline"/>
        </w:rPr>
        <w:t xml:space="preserve"> </w:t>
      </w:r>
      <w:r w:rsidRPr="002862E3">
        <w:rPr>
          <w:sz w:val="12"/>
        </w:rPr>
        <w:t>¶</w:t>
      </w:r>
      <w:r w:rsidRPr="002862E3">
        <w:rPr>
          <w:rStyle w:val="StyleUnderline"/>
        </w:rPr>
        <w:t xml:space="preserve"> the necessary </w:t>
      </w:r>
      <w:r w:rsidRPr="00DC5980">
        <w:rPr>
          <w:rStyle w:val="StyleUnderline"/>
          <w:highlight w:val="yellow"/>
        </w:rPr>
        <w:t>technical training and</w:t>
      </w:r>
      <w:r w:rsidRPr="002862E3">
        <w:rPr>
          <w:rStyle w:val="StyleUnderline"/>
        </w:rPr>
        <w:t xml:space="preserve"> some </w:t>
      </w:r>
      <w:r w:rsidRPr="00DC5980">
        <w:rPr>
          <w:rStyle w:val="StyleUnderline"/>
          <w:highlight w:val="yellow"/>
        </w:rPr>
        <w:t>cheap equipment can create weapons</w:t>
      </w:r>
      <w:r w:rsidRPr="002862E3">
        <w:rPr>
          <w:rStyle w:val="StyleUnderline"/>
        </w:rPr>
        <w:t xml:space="preserve"> far more terrible than any nuclear </w:t>
      </w:r>
      <w:r w:rsidRPr="002862E3">
        <w:rPr>
          <w:sz w:val="12"/>
        </w:rPr>
        <w:t>¶</w:t>
      </w:r>
      <w:r w:rsidRPr="002862E3">
        <w:rPr>
          <w:rStyle w:val="StyleUnderline"/>
        </w:rPr>
        <w:t xml:space="preserve"> bomb</w:t>
      </w:r>
      <w:r w:rsidRPr="002862E3">
        <w:rPr>
          <w:sz w:val="16"/>
        </w:rPr>
        <w:t>. Indeed, even a single individual might do so.</w:t>
      </w:r>
      <w:r w:rsidRPr="002862E3">
        <w:rPr>
          <w:sz w:val="12"/>
        </w:rPr>
        <w:t>¶</w:t>
      </w:r>
      <w:r w:rsidRPr="002862E3">
        <w:rPr>
          <w:sz w:val="16"/>
        </w:rPr>
        <w:t xml:space="preserve"> Ether, these trends utterly undermine the </w:t>
      </w:r>
      <w:r w:rsidRPr="002862E3">
        <w:rPr>
          <w:sz w:val="12"/>
        </w:rPr>
        <w:t>¶</w:t>
      </w:r>
      <w:r w:rsidRPr="002862E3">
        <w:rPr>
          <w:sz w:val="16"/>
        </w:rPr>
        <w:t xml:space="preserve"> lethality-versus-cost curve that existed throughout all of </w:t>
      </w:r>
      <w:r w:rsidRPr="002862E3">
        <w:rPr>
          <w:sz w:val="12"/>
        </w:rPr>
        <w:t>¶</w:t>
      </w:r>
      <w:r w:rsidRPr="002862E3">
        <w:rPr>
          <w:sz w:val="16"/>
        </w:rPr>
        <w:t xml:space="preserve"> human history. </w:t>
      </w:r>
      <w:r w:rsidRPr="00DC5980">
        <w:rPr>
          <w:rStyle w:val="StyleUnderline"/>
          <w:highlight w:val="yellow"/>
        </w:rPr>
        <w:t xml:space="preserve">Access to </w:t>
      </w:r>
      <w:r w:rsidRPr="002862E3">
        <w:rPr>
          <w:rStyle w:val="StyleUnderline"/>
        </w:rPr>
        <w:t xml:space="preserve">extremely lethal </w:t>
      </w:r>
      <w:r w:rsidRPr="00DC5980">
        <w:rPr>
          <w:rStyle w:val="StyleUnderline"/>
          <w:highlight w:val="yellow"/>
        </w:rPr>
        <w:t>agents</w:t>
      </w:r>
      <w:r w:rsidRPr="002862E3">
        <w:rPr>
          <w:sz w:val="16"/>
        </w:rPr>
        <w:t xml:space="preserve">—even to </w:t>
      </w:r>
      <w:r w:rsidRPr="002862E3">
        <w:rPr>
          <w:sz w:val="12"/>
        </w:rPr>
        <w:t>¶</w:t>
      </w:r>
      <w:r w:rsidRPr="002862E3">
        <w:rPr>
          <w:sz w:val="16"/>
        </w:rPr>
        <w:t xml:space="preserve"> those </w:t>
      </w:r>
      <w:r w:rsidRPr="00DC5980">
        <w:rPr>
          <w:rStyle w:val="Emphasis"/>
          <w:highlight w:val="yellow"/>
        </w:rPr>
        <w:t>that may exterminate the human race</w:t>
      </w:r>
      <w:r w:rsidRPr="00DC5980">
        <w:rPr>
          <w:rStyle w:val="StyleUnderline"/>
          <w:highlight w:val="yellow"/>
        </w:rPr>
        <w:t xml:space="preserve">—will be available to </w:t>
      </w:r>
      <w:r w:rsidRPr="00DC5980">
        <w:rPr>
          <w:rStyle w:val="Emphasis"/>
          <w:highlight w:val="yellow"/>
        </w:rPr>
        <w:t>nearly anybody</w:t>
      </w:r>
      <w:r w:rsidRPr="002862E3">
        <w:rPr>
          <w:sz w:val="16"/>
        </w:rPr>
        <w:t xml:space="preserve">. Access to mass death has been democratized; it has spread from a small elite of superpower </w:t>
      </w:r>
      <w:r w:rsidRPr="002862E3">
        <w:rPr>
          <w:sz w:val="12"/>
        </w:rPr>
        <w:t>¶</w:t>
      </w:r>
      <w:r w:rsidRPr="002862E3">
        <w:rPr>
          <w:sz w:val="16"/>
        </w:rPr>
        <w:t xml:space="preserve"> leaders to nearly anybody with modest resources. Even </w:t>
      </w:r>
      <w:r w:rsidRPr="002862E3">
        <w:rPr>
          <w:rStyle w:val="StyleUnderline"/>
        </w:rPr>
        <w:t xml:space="preserve">the </w:t>
      </w:r>
      <w:r w:rsidRPr="002862E3">
        <w:rPr>
          <w:sz w:val="12"/>
        </w:rPr>
        <w:t>¶</w:t>
      </w:r>
      <w:r w:rsidRPr="002862E3">
        <w:rPr>
          <w:rStyle w:val="StyleUnderline"/>
        </w:rPr>
        <w:t xml:space="preserve"> leader of a</w:t>
      </w:r>
      <w:r w:rsidRPr="002862E3">
        <w:rPr>
          <w:sz w:val="16"/>
        </w:rPr>
        <w:t xml:space="preserve"> ragtag, </w:t>
      </w:r>
      <w:r w:rsidRPr="002862E3">
        <w:rPr>
          <w:rStyle w:val="StyleUnderline"/>
        </w:rPr>
        <w:t>stateless group hiding in a cave</w:t>
      </w:r>
      <w:r w:rsidRPr="002862E3">
        <w:rPr>
          <w:sz w:val="16"/>
        </w:rPr>
        <w:t xml:space="preserve">—or in a </w:t>
      </w:r>
      <w:r w:rsidRPr="002862E3">
        <w:rPr>
          <w:sz w:val="12"/>
        </w:rPr>
        <w:t>¶</w:t>
      </w:r>
      <w:r w:rsidRPr="002862E3">
        <w:rPr>
          <w:sz w:val="16"/>
        </w:rPr>
        <w:t xml:space="preserve"> Pakistani suburb—</w:t>
      </w:r>
      <w:r w:rsidRPr="002862E3">
        <w:rPr>
          <w:rStyle w:val="StyleUnderline"/>
        </w:rPr>
        <w:t>can potentially have “the button</w:t>
      </w:r>
      <w:r w:rsidRPr="002862E3">
        <w:rPr>
          <w:sz w:val="16"/>
        </w:rPr>
        <w:t>.”</w:t>
      </w:r>
    </w:p>
    <w:p w:rsidR="002F4266" w:rsidRDefault="002F4266" w:rsidP="002F4266"/>
    <w:p w:rsidR="002F4266" w:rsidRPr="002F4266" w:rsidRDefault="002F4266" w:rsidP="002F4266"/>
    <w:p w:rsidR="002F4266" w:rsidRDefault="002F4266" w:rsidP="002F4266">
      <w:pPr>
        <w:pStyle w:val="Heading3"/>
      </w:pPr>
      <w:r>
        <w:lastRenderedPageBreak/>
        <w:t xml:space="preserve">AT: No/Low Risk </w:t>
      </w:r>
    </w:p>
    <w:p w:rsidR="002F4266" w:rsidRDefault="002F4266" w:rsidP="002F4266">
      <w:pPr>
        <w:pStyle w:val="Heading4"/>
      </w:pPr>
      <w:r>
        <w:t xml:space="preserve">Use is </w:t>
      </w:r>
      <w:r w:rsidRPr="002F4266">
        <w:rPr>
          <w:u w:val="single"/>
        </w:rPr>
        <w:t>likely</w:t>
      </w:r>
      <w:r>
        <w:t xml:space="preserve"> </w:t>
      </w:r>
    </w:p>
    <w:p w:rsidR="002F4266" w:rsidRDefault="002F4266" w:rsidP="002F4266">
      <w:pPr>
        <w:rPr>
          <w:sz w:val="16"/>
        </w:rPr>
      </w:pPr>
      <w:proofErr w:type="spellStart"/>
      <w:r w:rsidRPr="00194F35">
        <w:rPr>
          <w:rStyle w:val="Style13ptBold"/>
        </w:rPr>
        <w:t>Wheelis</w:t>
      </w:r>
      <w:proofErr w:type="spellEnd"/>
      <w:r w:rsidRPr="00194F35">
        <w:rPr>
          <w:rStyle w:val="Style13ptBold"/>
        </w:rPr>
        <w:t xml:space="preserve"> 13</w:t>
      </w:r>
      <w:r>
        <w:t xml:space="preserve"> (Dr. Mark </w:t>
      </w:r>
      <w:proofErr w:type="spellStart"/>
      <w:r>
        <w:t>Wheelis</w:t>
      </w:r>
      <w:proofErr w:type="spellEnd"/>
      <w:r>
        <w:t xml:space="preserve">, </w:t>
      </w:r>
      <w:r w:rsidRPr="00A45B03">
        <w:t>Chair, Scientists Working Group on Biological and Chemical Weapons</w:t>
      </w:r>
      <w:r>
        <w:t xml:space="preserve">, “Biological and Chemical </w:t>
      </w:r>
      <w:r w:rsidRPr="005D52A8">
        <w:t xml:space="preserve">Weapons,” The Center for Arms Control and Non-Proliferation, </w:t>
      </w:r>
      <w:r>
        <w:t xml:space="preserve">Issues, 2013, </w:t>
      </w:r>
      <w:hyperlink r:id="rId12" w:history="1">
        <w:r w:rsidRPr="00020168">
          <w:rPr>
            <w:rStyle w:val="Hyperlink"/>
          </w:rPr>
          <w:t>http://armscontrolcenter.org/issues/biochem/</w:t>
        </w:r>
      </w:hyperlink>
      <w:r>
        <w:t xml:space="preserve">) </w:t>
      </w:r>
    </w:p>
    <w:p w:rsidR="002F4266" w:rsidRDefault="002F4266" w:rsidP="002F4266">
      <w:pPr>
        <w:rPr>
          <w:sz w:val="16"/>
        </w:rPr>
      </w:pPr>
      <w:r w:rsidRPr="00500E27">
        <w:rPr>
          <w:sz w:val="16"/>
        </w:rPr>
        <w:t xml:space="preserve">At the same time, however, </w:t>
      </w:r>
      <w:r w:rsidRPr="00DC7A26">
        <w:rPr>
          <w:rStyle w:val="StyleUnderline"/>
        </w:rPr>
        <w:t>the dramatic growth in biodefense research has some significant downsides</w:t>
      </w:r>
      <w:r w:rsidRPr="00500E27">
        <w:rPr>
          <w:sz w:val="16"/>
        </w:rPr>
        <w:t xml:space="preserve">. For instance, </w:t>
      </w:r>
      <w:r w:rsidRPr="00DC7A26">
        <w:rPr>
          <w:rStyle w:val="StyleUnderline"/>
        </w:rPr>
        <w:t>the large expansion in the number of institutions and individuals working with dangerous biological weapons agents, many without previous experience, is increasing the risk of dangerous pathogens being released accidentally from the laboratory.</w:t>
      </w:r>
      <w:r w:rsidRPr="00500E27">
        <w:rPr>
          <w:sz w:val="16"/>
        </w:rPr>
        <w:t xml:space="preserve"> It is also giving thousands of individuals access to materials, technologies, knowledge, and skills that could be used for biological weapons attacks. </w:t>
      </w:r>
      <w:r w:rsidRPr="00DC5980">
        <w:rPr>
          <w:rStyle w:val="StyleUnderline"/>
          <w:highlight w:val="yellow"/>
        </w:rPr>
        <w:t>Increased biodefense research in the U</w:t>
      </w:r>
      <w:r w:rsidRPr="00DC7A26">
        <w:rPr>
          <w:rStyle w:val="StyleUnderline"/>
        </w:rPr>
        <w:t xml:space="preserve">nited </w:t>
      </w:r>
      <w:r w:rsidRPr="00DC5980">
        <w:rPr>
          <w:rStyle w:val="StyleUnderline"/>
          <w:highlight w:val="yellow"/>
        </w:rPr>
        <w:t>S</w:t>
      </w:r>
      <w:r w:rsidRPr="00DC7A26">
        <w:rPr>
          <w:rStyle w:val="StyleUnderline"/>
        </w:rPr>
        <w:t xml:space="preserve">tates </w:t>
      </w:r>
      <w:r w:rsidRPr="00DC5980">
        <w:rPr>
          <w:rStyle w:val="StyleUnderline"/>
          <w:highlight w:val="yellow"/>
        </w:rPr>
        <w:t>appears to be encouraging</w:t>
      </w:r>
      <w:r w:rsidRPr="00DC7A26">
        <w:rPr>
          <w:rStyle w:val="StyleUnderline"/>
        </w:rPr>
        <w:t xml:space="preserve"> increased biodefense </w:t>
      </w:r>
      <w:r w:rsidRPr="00DC5980">
        <w:rPr>
          <w:rStyle w:val="StyleUnderline"/>
          <w:highlight w:val="yellow"/>
        </w:rPr>
        <w:t>research around the world.</w:t>
      </w:r>
      <w:r w:rsidRPr="00500E27">
        <w:rPr>
          <w:sz w:val="16"/>
        </w:rPr>
        <w:t xml:space="preserve"> Such research is precisely the type that raises the greatest dual-use concerns. Of most concern in this regard is the growing amount of research aimed at exploring potential offensive aspects and applications of biotechnology. Such activities could very easily generate the very dangers they are designed to protect against. Even worse, </w:t>
      </w:r>
      <w:r w:rsidRPr="00DC7A26">
        <w:rPr>
          <w:rStyle w:val="StyleUnderline"/>
        </w:rPr>
        <w:t>because of their dual-use nature, biodefense activities undertaken as a hedge against technological surprise</w:t>
      </w:r>
      <w:r w:rsidRPr="00500E27">
        <w:rPr>
          <w:sz w:val="16"/>
        </w:rPr>
        <w:t xml:space="preserve"> and the unpredictability of potential adversaries can generate significant uncertainty among outside observers about their true intent. </w:t>
      </w:r>
      <w:r w:rsidRPr="00DC7A26">
        <w:rPr>
          <w:rStyle w:val="StyleUnderline"/>
        </w:rPr>
        <w:t>This problem is most severe for threat assessment research, which is usually conducted in secret.</w:t>
      </w:r>
      <w:r w:rsidRPr="00500E27">
        <w:rPr>
          <w:sz w:val="16"/>
        </w:rPr>
        <w:t xml:space="preserve"> </w:t>
      </w:r>
      <w:r w:rsidRPr="00DC7A26">
        <w:rPr>
          <w:rStyle w:val="StyleUnderline"/>
        </w:rPr>
        <w:t xml:space="preserve">Secrecy in biodefense is increasing, both in the U.S. and around the world. </w:t>
      </w:r>
      <w:r w:rsidRPr="00DC5980">
        <w:rPr>
          <w:rStyle w:val="Emphasis"/>
          <w:highlight w:val="yellow"/>
        </w:rPr>
        <w:t>Secretive</w:t>
      </w:r>
      <w:r w:rsidRPr="00DC5980">
        <w:rPr>
          <w:rStyle w:val="StyleUnderline"/>
          <w:highlight w:val="yellow"/>
        </w:rPr>
        <w:t xml:space="preserve"> biodefense activities threaten to provoke a</w:t>
      </w:r>
      <w:r w:rsidRPr="00DC7A26">
        <w:rPr>
          <w:rStyle w:val="StyleUnderline"/>
        </w:rPr>
        <w:t xml:space="preserve"> very real </w:t>
      </w:r>
      <w:r w:rsidRPr="00DC5980">
        <w:rPr>
          <w:rStyle w:val="StyleUnderline"/>
          <w:highlight w:val="yellow"/>
        </w:rPr>
        <w:t>biological arms race as countries react to the suspected capabilities</w:t>
      </w:r>
      <w:r w:rsidRPr="00500E27">
        <w:rPr>
          <w:rStyle w:val="StyleUnderline"/>
        </w:rPr>
        <w:t xml:space="preserve"> and activities </w:t>
      </w:r>
      <w:r w:rsidRPr="00DC5980">
        <w:rPr>
          <w:rStyle w:val="StyleUnderline"/>
          <w:highlight w:val="yellow"/>
        </w:rPr>
        <w:t>of others</w:t>
      </w:r>
      <w:r w:rsidRPr="00500E27">
        <w:rPr>
          <w:sz w:val="16"/>
        </w:rPr>
        <w:t xml:space="preserve"> and seek to anticipate and counter potential offensive developments by potential adversaries. </w:t>
      </w:r>
      <w:r w:rsidRPr="00DC5980">
        <w:rPr>
          <w:rStyle w:val="StyleUnderline"/>
          <w:highlight w:val="yellow"/>
        </w:rPr>
        <w:t>A n</w:t>
      </w:r>
      <w:r w:rsidRPr="00DC7A26">
        <w:rPr>
          <w:rStyle w:val="StyleUnderline"/>
        </w:rPr>
        <w:t xml:space="preserve">ew biological </w:t>
      </w:r>
      <w:r w:rsidRPr="00DC5980">
        <w:rPr>
          <w:rStyle w:val="StyleUnderline"/>
          <w:highlight w:val="yellow"/>
        </w:rPr>
        <w:t xml:space="preserve">arms race would be </w:t>
      </w:r>
      <w:r w:rsidRPr="00DC5980">
        <w:rPr>
          <w:rStyle w:val="Emphasis"/>
          <w:highlight w:val="yellow"/>
        </w:rPr>
        <w:t>a disaster</w:t>
      </w:r>
      <w:r w:rsidRPr="00DC5980">
        <w:rPr>
          <w:rStyle w:val="StyleUnderline"/>
          <w:highlight w:val="yellow"/>
        </w:rPr>
        <w:t xml:space="preserve">. It would </w:t>
      </w:r>
      <w:r w:rsidRPr="00DC5980">
        <w:rPr>
          <w:rStyle w:val="Emphasis"/>
          <w:highlight w:val="yellow"/>
        </w:rPr>
        <w:t>greatly increase</w:t>
      </w:r>
      <w:r w:rsidRPr="00DC5980">
        <w:rPr>
          <w:rStyle w:val="StyleUnderline"/>
          <w:highlight w:val="yellow"/>
        </w:rPr>
        <w:t xml:space="preserve"> the danger that</w:t>
      </w:r>
      <w:r w:rsidRPr="00DC7A26">
        <w:rPr>
          <w:rStyle w:val="StyleUnderline"/>
        </w:rPr>
        <w:t xml:space="preserve"> both </w:t>
      </w:r>
      <w:r w:rsidRPr="00DC5980">
        <w:rPr>
          <w:rStyle w:val="StyleUnderline"/>
          <w:highlight w:val="yellow"/>
        </w:rPr>
        <w:t xml:space="preserve">states and </w:t>
      </w:r>
      <w:r w:rsidRPr="00DC5980">
        <w:rPr>
          <w:rStyle w:val="Emphasis"/>
          <w:highlight w:val="yellow"/>
        </w:rPr>
        <w:t>terrorists</w:t>
      </w:r>
      <w:r w:rsidRPr="00DC7A26">
        <w:rPr>
          <w:rStyle w:val="StyleUnderline"/>
        </w:rPr>
        <w:t xml:space="preserve"> alike </w:t>
      </w:r>
      <w:r w:rsidRPr="00DC5980">
        <w:rPr>
          <w:rStyle w:val="StyleUnderline"/>
          <w:highlight w:val="yellow"/>
        </w:rPr>
        <w:t xml:space="preserve">will </w:t>
      </w:r>
      <w:r w:rsidRPr="00DC5980">
        <w:rPr>
          <w:rStyle w:val="Emphasis"/>
          <w:highlight w:val="yellow"/>
        </w:rPr>
        <w:t>acquire</w:t>
      </w:r>
      <w:r w:rsidRPr="00DC5980">
        <w:rPr>
          <w:rStyle w:val="StyleUnderline"/>
          <w:highlight w:val="yellow"/>
        </w:rPr>
        <w:t xml:space="preserve"> and use biological weapons.</w:t>
      </w:r>
      <w:r w:rsidRPr="00500E27">
        <w:rPr>
          <w:sz w:val="16"/>
        </w:rPr>
        <w:t xml:space="preserve"> The history of weapons proliferation indicates a flow from the big powers to those with lesser resources. Rigorous state compliance with the ban on biological weapons is critical for preventing bioterrorism.</w:t>
      </w:r>
    </w:p>
    <w:p w:rsidR="002F4266" w:rsidRDefault="002F4266" w:rsidP="002F4266"/>
    <w:p w:rsidR="002F4266" w:rsidRPr="002F4266" w:rsidRDefault="002F4266" w:rsidP="002F4266"/>
    <w:p w:rsidR="002F4266" w:rsidRDefault="002F4266" w:rsidP="002F4266">
      <w:pPr>
        <w:pStyle w:val="Heading3"/>
      </w:pPr>
      <w:r>
        <w:lastRenderedPageBreak/>
        <w:t xml:space="preserve">AT: Not Lethal Enough </w:t>
      </w:r>
    </w:p>
    <w:p w:rsidR="002F4266" w:rsidRPr="002F4266" w:rsidRDefault="002F4266" w:rsidP="002F4266"/>
    <w:p w:rsidR="002F4266" w:rsidRDefault="002F4266" w:rsidP="002F4266">
      <w:pPr>
        <w:pStyle w:val="Heading4"/>
      </w:pPr>
      <w:r>
        <w:t>New tech makes BW’s harder to contain and more lethal.</w:t>
      </w:r>
    </w:p>
    <w:p w:rsidR="002F4266" w:rsidRDefault="002F4266" w:rsidP="002F4266">
      <w:proofErr w:type="spellStart"/>
      <w:r w:rsidRPr="00C834C4">
        <w:rPr>
          <w:rStyle w:val="Style13ptBold"/>
        </w:rPr>
        <w:t>Nixdorff</w:t>
      </w:r>
      <w:proofErr w:type="spellEnd"/>
      <w:r w:rsidRPr="00C834C4">
        <w:rPr>
          <w:rStyle w:val="Style13ptBold"/>
        </w:rPr>
        <w:t>, '10</w:t>
      </w:r>
      <w:r>
        <w:t xml:space="preserve"> (Microbiology and Genetics Prof -- Darmstadt, Jan/Feb, BAS)</w:t>
      </w:r>
    </w:p>
    <w:p w:rsidR="002F4266" w:rsidRDefault="002F4266" w:rsidP="002F4266">
      <w:pPr>
        <w:rPr>
          <w:sz w:val="16"/>
        </w:rPr>
      </w:pPr>
      <w:r w:rsidRPr="00C834C4">
        <w:rPr>
          <w:sz w:val="16"/>
        </w:rPr>
        <w:t xml:space="preserve">What aerosols tell us about bioweapons. </w:t>
      </w:r>
      <w:r w:rsidRPr="00C834C4">
        <w:rPr>
          <w:rStyle w:val="StyleUnderline"/>
        </w:rPr>
        <w:t>Concerns about advances in science and technology leading to the creation of novel biological warfare agents are compounded by the recognition that new and improved ways of delivering them are already at hand and will be developed further at a rapid pace.</w:t>
      </w:r>
      <w:r w:rsidRPr="00C834C4">
        <w:rPr>
          <w:sz w:val="16"/>
        </w:rPr>
        <w:t xml:space="preserve"> Indeed, </w:t>
      </w:r>
      <w:r w:rsidRPr="00C834C4">
        <w:rPr>
          <w:rStyle w:val="StyleUnderline"/>
        </w:rPr>
        <w:t>great strides are being made in aerosol delivery techniques</w:t>
      </w:r>
      <w:r w:rsidRPr="00C834C4">
        <w:rPr>
          <w:sz w:val="16"/>
        </w:rPr>
        <w:t xml:space="preserve">, particularly considering the interest in drug development and delivery. </w:t>
      </w:r>
      <w:r w:rsidRPr="00C834C4">
        <w:rPr>
          <w:rStyle w:val="StyleUnderline"/>
        </w:rPr>
        <w:t>The production of defined nanoparticles and new methods for improving absorption of agents through the nasal passages and respiratory tract as well as across the blood-brain barrier create a potential for greatly improved aerosol delivery of bioactive agents</w:t>
      </w:r>
      <w:r w:rsidRPr="00C834C4">
        <w:rPr>
          <w:sz w:val="16"/>
        </w:rPr>
        <w:t xml:space="preserve">. Furthermore, </w:t>
      </w:r>
      <w:r w:rsidRPr="00C834C4">
        <w:rPr>
          <w:rStyle w:val="StyleUnderline"/>
        </w:rPr>
        <w:t>when advances in aerosol delivery technology are combined with improvements in specific targeting</w:t>
      </w:r>
      <w:r w:rsidRPr="00C834C4">
        <w:rPr>
          <w:sz w:val="16"/>
        </w:rPr>
        <w:t xml:space="preserve">, gene transfer, and gene expression efficacy of viral vectors, </w:t>
      </w:r>
      <w:r w:rsidRPr="00C834C4">
        <w:rPr>
          <w:rStyle w:val="StyleUnderline"/>
        </w:rPr>
        <w:t>the potential synergy effects raise the dual-use risk aspect to a new level.</w:t>
      </w:r>
      <w:r w:rsidRPr="00C834C4">
        <w:rPr>
          <w:sz w:val="16"/>
        </w:rPr>
        <w:t xml:space="preserve"> It must be stressed, however, that the goals of using armed viruses for gene and cancer therapy are quite different from those of using armed viruses as weapons. In the latter case, an aggressor may not be bound by a high degree of efficacy in his delivery system, and the concerns about the safety of highly efficient retroviral vectors would presumably be of little concern for someone intent on delivering a biological weapon to a chosen target. The most sophisticated of these advances in technology are certainly not easy to put into practice, but require extensive expertise, well-equipped laboratories, and substantial funds. Yet, </w:t>
      </w:r>
      <w:r w:rsidRPr="00C834C4">
        <w:rPr>
          <w:rStyle w:val="StyleUnderline"/>
        </w:rPr>
        <w:t xml:space="preserve">even quite demanding manipulations are continually being simplified, so that the considerable advances in targeted delivery technology could well make it easier for both </w:t>
      </w:r>
      <w:proofErr w:type="spellStart"/>
      <w:r w:rsidRPr="00C834C4">
        <w:rPr>
          <w:rStyle w:val="StyleUnderline"/>
        </w:rPr>
        <w:t>statesupported</w:t>
      </w:r>
      <w:proofErr w:type="spellEnd"/>
      <w:r w:rsidRPr="00C834C4">
        <w:rPr>
          <w:rStyle w:val="StyleUnderline"/>
        </w:rPr>
        <w:t xml:space="preserve"> actors and terrorists to disseminate biological agents as weapons in the not too distant future</w:t>
      </w:r>
      <w:r w:rsidRPr="00C834C4">
        <w:rPr>
          <w:sz w:val="16"/>
        </w:rPr>
        <w:t xml:space="preserve"> </w:t>
      </w:r>
    </w:p>
    <w:p w:rsidR="002F4266" w:rsidRDefault="002F4266" w:rsidP="002F4266"/>
    <w:p w:rsidR="002F4266" w:rsidRPr="002F4266" w:rsidRDefault="002F4266" w:rsidP="002F4266"/>
    <w:p w:rsidR="002F4266" w:rsidRDefault="002F4266" w:rsidP="002F4266">
      <w:pPr>
        <w:pStyle w:val="Heading3"/>
        <w:rPr>
          <w:rStyle w:val="StyleUnderline"/>
        </w:rPr>
      </w:pPr>
      <w:r w:rsidRPr="002F4266">
        <w:lastRenderedPageBreak/>
        <w:t>AT: Nuclear War</w:t>
      </w:r>
      <w:r>
        <w:rPr>
          <w:rStyle w:val="StyleUnderline"/>
        </w:rPr>
        <w:t xml:space="preserve"> </w:t>
      </w:r>
      <w:r w:rsidRPr="002F4266">
        <w:t>Outweighs</w:t>
      </w:r>
      <w:r>
        <w:rPr>
          <w:rStyle w:val="StyleUnderline"/>
        </w:rPr>
        <w:t xml:space="preserve"> </w:t>
      </w:r>
    </w:p>
    <w:p w:rsidR="002F4266" w:rsidRPr="002F4266" w:rsidRDefault="002F4266" w:rsidP="002F4266"/>
    <w:p w:rsidR="002F4266" w:rsidRDefault="002F4266" w:rsidP="002F4266">
      <w:pPr>
        <w:pStyle w:val="Heading4"/>
      </w:pPr>
      <w:r>
        <w:t>Bioweapon use outweighs nuclear war.</w:t>
      </w:r>
    </w:p>
    <w:p w:rsidR="002F4266" w:rsidRPr="00E34D4D" w:rsidRDefault="002F4266" w:rsidP="002F4266">
      <w:pPr>
        <w:rPr>
          <w:sz w:val="16"/>
          <w:szCs w:val="16"/>
        </w:rPr>
      </w:pPr>
      <w:r w:rsidRPr="00E34D4D">
        <w:rPr>
          <w:rStyle w:val="Style13ptBold"/>
        </w:rPr>
        <w:t>Singer, '1</w:t>
      </w:r>
      <w:r>
        <w:t xml:space="preserve"> </w:t>
      </w:r>
      <w:r w:rsidRPr="00E34D4D">
        <w:rPr>
          <w:sz w:val="16"/>
          <w:szCs w:val="16"/>
        </w:rPr>
        <w:t>(Director of the Program in Arms Control, Disarmament, and International Security -- Urbana-Champaign, 13-1, http://acdis.illinois.edu/assets/docs/312/WillMankindSurvivetheMillennium.pdf)</w:t>
      </w:r>
    </w:p>
    <w:p w:rsidR="002F4266" w:rsidRDefault="002F4266" w:rsidP="002F4266">
      <w:pPr>
        <w:rPr>
          <w:sz w:val="16"/>
        </w:rPr>
      </w:pPr>
      <w:r w:rsidRPr="00E34D4D">
        <w:rPr>
          <w:sz w:val="16"/>
        </w:rPr>
        <w:t xml:space="preserve">Moreover </w:t>
      </w:r>
      <w:r w:rsidRPr="00DC5980">
        <w:rPr>
          <w:highlight w:val="yellow"/>
          <w:u w:val="single"/>
        </w:rPr>
        <w:t>the fear that radioactive fallout</w:t>
      </w:r>
      <w:r w:rsidRPr="005B38D7">
        <w:rPr>
          <w:u w:val="single"/>
        </w:rPr>
        <w:t xml:space="preserve"> would make the globe uninhabitable</w:t>
      </w:r>
      <w:r w:rsidRPr="00E34D4D">
        <w:rPr>
          <w:sz w:val="16"/>
        </w:rPr>
        <w:t xml:space="preserve">, publicized by widely seen works such as “On the Beach,” </w:t>
      </w:r>
      <w:r w:rsidRPr="00DC5980">
        <w:rPr>
          <w:b/>
          <w:highlight w:val="yellow"/>
          <w:u w:val="single"/>
        </w:rPr>
        <w:t>was a metaphor</w:t>
      </w:r>
      <w:r w:rsidRPr="002377CB">
        <w:rPr>
          <w:b/>
          <w:u w:val="single"/>
        </w:rPr>
        <w:t xml:space="preserve"> for the horror of nuclear war </w:t>
      </w:r>
      <w:r w:rsidRPr="00DC5980">
        <w:rPr>
          <w:b/>
          <w:highlight w:val="yellow"/>
          <w:u w:val="single"/>
        </w:rPr>
        <w:t>rather than reality</w:t>
      </w:r>
      <w:r w:rsidRPr="00DC5980">
        <w:rPr>
          <w:sz w:val="16"/>
          <w:highlight w:val="yellow"/>
        </w:rPr>
        <w:t>.</w:t>
      </w:r>
      <w:r w:rsidRPr="00E34D4D">
        <w:rPr>
          <w:sz w:val="16"/>
        </w:rPr>
        <w:t xml:space="preserve"> The epidemiological lethal results of well over a hundred atmospheric nuclear tests are barely statistically detectable except in immediate fallout plumes. The increase in radiation exposure far from the combatants in even a full scale nuclear exchange at the height of the Cold War would have been modest compared to the variations in natural background radiation doses that have readily been adapted to by a number of human populations. Nor is there any reason to believe that global warming or other insults to our physical environment resulting from currently used technologies will challenge the survival of mankind as a whole beyond what it has already handily survived through the past fifty thousand years. </w:t>
      </w:r>
      <w:r w:rsidRPr="00DC5980">
        <w:rPr>
          <w:highlight w:val="yellow"/>
          <w:u w:val="single"/>
        </w:rPr>
        <w:t>There are</w:t>
      </w:r>
      <w:r w:rsidRPr="00E34D4D">
        <w:rPr>
          <w:sz w:val="16"/>
        </w:rPr>
        <w:t xml:space="preserve">, however, two </w:t>
      </w:r>
      <w:r w:rsidRPr="00DC5980">
        <w:rPr>
          <w:highlight w:val="yellow"/>
          <w:u w:val="single"/>
        </w:rPr>
        <w:t>tech</w:t>
      </w:r>
      <w:r w:rsidRPr="005B38D7">
        <w:rPr>
          <w:u w:val="single"/>
        </w:rPr>
        <w:t xml:space="preserve">nologies </w:t>
      </w:r>
      <w:r w:rsidRPr="00E34D4D">
        <w:rPr>
          <w:sz w:val="16"/>
        </w:rPr>
        <w:t xml:space="preserve">currently under development </w:t>
      </w:r>
      <w:r w:rsidRPr="00DC5980">
        <w:rPr>
          <w:szCs w:val="20"/>
          <w:highlight w:val="yellow"/>
          <w:u w:val="single"/>
        </w:rPr>
        <w:t xml:space="preserve">that may </w:t>
      </w:r>
      <w:r w:rsidRPr="00DC5980">
        <w:rPr>
          <w:b/>
          <w:szCs w:val="20"/>
          <w:highlight w:val="yellow"/>
          <w:u w:val="single"/>
        </w:rPr>
        <w:t>pose a more</w:t>
      </w:r>
      <w:r w:rsidRPr="00DC5980">
        <w:rPr>
          <w:b/>
          <w:highlight w:val="yellow"/>
          <w:u w:val="single"/>
        </w:rPr>
        <w:t xml:space="preserve"> serious threat to</w:t>
      </w:r>
      <w:r w:rsidRPr="005B38D7">
        <w:rPr>
          <w:b/>
          <w:u w:val="single"/>
        </w:rPr>
        <w:t xml:space="preserve"> human </w:t>
      </w:r>
      <w:r w:rsidRPr="00DC5980">
        <w:rPr>
          <w:b/>
          <w:highlight w:val="yellow"/>
          <w:u w:val="single"/>
        </w:rPr>
        <w:t>survival</w:t>
      </w:r>
      <w:r w:rsidRPr="005B38D7">
        <w:rPr>
          <w:b/>
          <w:u w:val="single"/>
        </w:rPr>
        <w:t>.</w:t>
      </w:r>
      <w:r w:rsidRPr="00E34D4D">
        <w:rPr>
          <w:b/>
          <w:sz w:val="16"/>
        </w:rPr>
        <w:t xml:space="preserve"> </w:t>
      </w:r>
      <w:r w:rsidRPr="00DC5980">
        <w:rPr>
          <w:highlight w:val="yellow"/>
          <w:u w:val="single"/>
        </w:rPr>
        <w:t>The</w:t>
      </w:r>
      <w:r w:rsidRPr="005B38D7">
        <w:rPr>
          <w:u w:val="single"/>
        </w:rPr>
        <w:t xml:space="preserve"> </w:t>
      </w:r>
      <w:r w:rsidRPr="00E34D4D">
        <w:rPr>
          <w:sz w:val="16"/>
        </w:rPr>
        <w:t xml:space="preserve">first and </w:t>
      </w:r>
      <w:r w:rsidRPr="00DC5980">
        <w:rPr>
          <w:b/>
          <w:highlight w:val="yellow"/>
          <w:u w:val="single"/>
        </w:rPr>
        <w:t>most immediate is bio</w:t>
      </w:r>
      <w:r w:rsidRPr="005B38D7">
        <w:rPr>
          <w:b/>
          <w:u w:val="single"/>
        </w:rPr>
        <w:t xml:space="preserve">logical </w:t>
      </w:r>
      <w:r w:rsidRPr="00DC5980">
        <w:rPr>
          <w:b/>
          <w:highlight w:val="yellow"/>
          <w:u w:val="single"/>
        </w:rPr>
        <w:t>warfare</w:t>
      </w:r>
      <w:r w:rsidRPr="00E34D4D">
        <w:rPr>
          <w:sz w:val="16"/>
        </w:rPr>
        <w:t xml:space="preserve"> combined with genetic engineering. Smallpox is the most fearsome of natural biological warfare agents in existence. By the end of the next decade, global immunity to smallpox will likely be at a low unprecedented since the emergence of this disease in the distant past, while the opportunity for it to spread rapidly across the globe will be at an </w:t>
      </w:r>
      <w:proofErr w:type="spellStart"/>
      <w:r w:rsidRPr="00E34D4D">
        <w:rPr>
          <w:sz w:val="16"/>
        </w:rPr>
        <w:t>all time</w:t>
      </w:r>
      <w:proofErr w:type="spellEnd"/>
      <w:r w:rsidRPr="00E34D4D">
        <w:rPr>
          <w:sz w:val="16"/>
        </w:rPr>
        <w:t xml:space="preserve"> high. In the absence of other complications such as nuclear war near the peak of an epidemic, developed countries may respond with quarantine and vaccination to limit the damage. Otherwise mortality there may match the rate of 30 percent or more expected in unprepared developing countries. With respect to genetic engineering using currently available knowledge and technology, the simple expedient of spreading an ample mixture of coat protein variants could render a vaccination response largely ineffective, but this would otherwise not be expected to substantially increase overall mortality rates. With development of new biological technology, however, there is a possibility that a variety of infectious agents may be engineered for combinations of greater than natural virulence and mortality, rather than just to overwhelm currently available antibiotics or vaccines. There is no a priori known upper limit to the power of this type of technology base, and thus </w:t>
      </w:r>
      <w:r w:rsidRPr="00DC5980">
        <w:rPr>
          <w:b/>
          <w:highlight w:val="yellow"/>
          <w:u w:val="single"/>
        </w:rPr>
        <w:t>the survival of a globally connected human family may be in question</w:t>
      </w:r>
      <w:r w:rsidRPr="00E34D4D">
        <w:rPr>
          <w:sz w:val="16"/>
        </w:rPr>
        <w:t xml:space="preserve"> when and if this is achieved. </w:t>
      </w:r>
    </w:p>
    <w:p w:rsidR="002F4266" w:rsidRDefault="002F4266" w:rsidP="002F4266">
      <w:pPr>
        <w:pStyle w:val="Heading3"/>
      </w:pPr>
      <w:r>
        <w:lastRenderedPageBreak/>
        <w:t xml:space="preserve">AT: Won’t Spread </w:t>
      </w:r>
    </w:p>
    <w:p w:rsidR="002F4266" w:rsidRDefault="002F4266" w:rsidP="002F4266"/>
    <w:p w:rsidR="002F4266" w:rsidRDefault="002F4266" w:rsidP="002F4266">
      <w:pPr>
        <w:pStyle w:val="Heading4"/>
      </w:pPr>
      <w:r>
        <w:t xml:space="preserve">Bioterrorism </w:t>
      </w:r>
      <w:r>
        <w:t xml:space="preserve">will quickly spread and wreck </w:t>
      </w:r>
      <w:proofErr w:type="spellStart"/>
      <w:r>
        <w:t>errybody</w:t>
      </w:r>
      <w:proofErr w:type="spellEnd"/>
      <w:r>
        <w:t xml:space="preserve"> </w:t>
      </w:r>
    </w:p>
    <w:p w:rsidR="002F4266" w:rsidRPr="001B53AC" w:rsidRDefault="002F4266" w:rsidP="002F4266">
      <w:proofErr w:type="spellStart"/>
      <w:r w:rsidRPr="00DC5980">
        <w:rPr>
          <w:rStyle w:val="Style13ptBold"/>
          <w:highlight w:val="yellow"/>
        </w:rPr>
        <w:t>Steinbruner</w:t>
      </w:r>
      <w:proofErr w:type="spellEnd"/>
      <w:r w:rsidRPr="001B53AC">
        <w:t xml:space="preserve">, senior fellow at the Brookings Institute, Sydney Stein Jr chair in International Security, Vice Chair of the Committee in International Security and Arms Control of the National Academy of Sciences, </w:t>
      </w:r>
      <w:r w:rsidRPr="001B53AC">
        <w:rPr>
          <w:rStyle w:val="Style13ptBold"/>
        </w:rPr>
        <w:t>’</w:t>
      </w:r>
      <w:r w:rsidRPr="00DC5980">
        <w:rPr>
          <w:rStyle w:val="Style13ptBold"/>
          <w:highlight w:val="yellow"/>
        </w:rPr>
        <w:t>97</w:t>
      </w:r>
      <w:r w:rsidRPr="001B53AC">
        <w:t xml:space="preserve"> (John, December 22, “Biological Weapons: A Plague Upon All Houses” Foreign Policy, No 109 p 85, lexis)</w:t>
      </w:r>
    </w:p>
    <w:p w:rsidR="002F4266" w:rsidRPr="00667F9C" w:rsidRDefault="002F4266" w:rsidP="002F4266">
      <w:pPr>
        <w:rPr>
          <w:sz w:val="12"/>
        </w:rPr>
      </w:pPr>
      <w:r w:rsidRPr="00092FBC">
        <w:rPr>
          <w:rStyle w:val="StyleUnderline"/>
        </w:rPr>
        <w:t>It is</w:t>
      </w:r>
      <w:r w:rsidRPr="00667F9C">
        <w:rPr>
          <w:sz w:val="12"/>
        </w:rPr>
        <w:t xml:space="preserve"> a considerable comfort and undoubtedly </w:t>
      </w:r>
      <w:r w:rsidRPr="00092FBC">
        <w:rPr>
          <w:rStyle w:val="StyleUnderline"/>
        </w:rPr>
        <w:t>a key to our survival that</w:t>
      </w:r>
      <w:r w:rsidRPr="00667F9C">
        <w:rPr>
          <w:sz w:val="12"/>
        </w:rPr>
        <w:t xml:space="preserve">, so far, </w:t>
      </w:r>
      <w:r w:rsidRPr="00092FBC">
        <w:rPr>
          <w:rStyle w:val="StyleUnderline"/>
        </w:rPr>
        <w:t>the main lines of defense against this threat have not depended on explicit policies or organized efforts</w:t>
      </w:r>
      <w:r w:rsidRPr="00667F9C">
        <w:rPr>
          <w:sz w:val="12"/>
        </w:rPr>
        <w:t xml:space="preserve">. In the long course of evolution, the human body has developed physical barriers and a biochemical immune system whose sophistication and effectiveness exceed anything we could design or as yet even fully understand. But evolution is a sword that cuts both ways: New diseases emerge, while old diseases mutate and adapt. Throughout history, </w:t>
      </w:r>
      <w:r w:rsidRPr="00092FBC">
        <w:rPr>
          <w:rStyle w:val="StyleUnderline"/>
        </w:rPr>
        <w:t>there have been epidemics during which human immunity has broken down on an epic scale</w:t>
      </w:r>
      <w:r w:rsidRPr="00667F9C">
        <w:rPr>
          <w:sz w:val="12"/>
        </w:rPr>
        <w:t xml:space="preserve">. An infectious agent believed to have been the plague bacterium killed an estimated 20 million people over a four-year period in the fourteenth century, including nearly one-quarter of </w:t>
      </w:r>
      <w:smartTag w:uri="urn:schemas-microsoft-com:office:smarttags" w:element="place">
        <w:r w:rsidRPr="00667F9C">
          <w:rPr>
            <w:sz w:val="12"/>
          </w:rPr>
          <w:t>Western Europe</w:t>
        </w:r>
      </w:smartTag>
      <w:r w:rsidRPr="00667F9C">
        <w:rPr>
          <w:sz w:val="12"/>
        </w:rPr>
        <w:t xml:space="preserve">'s population at the time. Since its recognized appearance in 1981, some 20 variations of the HIV virus have infected an estimated 29.4 million worldwide, with 1.5 million people currently dying of AIDS each year. Malaria, tuberculosis, and cholera - once thought to be under control - are now making a comeback. As we enter the twenty-first century, </w:t>
      </w:r>
      <w:r w:rsidRPr="00DC5980">
        <w:rPr>
          <w:rStyle w:val="StyleUnderline"/>
          <w:highlight w:val="yellow"/>
        </w:rPr>
        <w:t>changing conditions have enhanced the potential for widespread contagion</w:t>
      </w:r>
      <w:r w:rsidRPr="00092FBC">
        <w:rPr>
          <w:rStyle w:val="StyleUnderline"/>
        </w:rPr>
        <w:t>. The rapid growth rate of the total world population</w:t>
      </w:r>
      <w:r w:rsidRPr="00667F9C">
        <w:rPr>
          <w:sz w:val="12"/>
        </w:rPr>
        <w:t xml:space="preserve">, the unprecedented freedom of movement across international borders, and scientific advances that expand the capability for the deliberate manipulation of pathogens </w:t>
      </w:r>
      <w:r w:rsidRPr="00092FBC">
        <w:rPr>
          <w:rStyle w:val="StyleUnderline"/>
        </w:rPr>
        <w:t>are</w:t>
      </w:r>
      <w:r w:rsidRPr="00667F9C">
        <w:rPr>
          <w:sz w:val="12"/>
        </w:rPr>
        <w:t xml:space="preserve"> all </w:t>
      </w:r>
      <w:r w:rsidRPr="00092FBC">
        <w:rPr>
          <w:rStyle w:val="StyleUnderline"/>
        </w:rPr>
        <w:t xml:space="preserve">cause for worry that the problem might be greater in the future than it has ever been in the past. The threat of </w:t>
      </w:r>
      <w:r w:rsidRPr="00DC5980">
        <w:rPr>
          <w:rStyle w:val="StyleUnderline"/>
          <w:highlight w:val="yellow"/>
        </w:rPr>
        <w:t>infectious pathogens is</w:t>
      </w:r>
      <w:r w:rsidRPr="00092FBC">
        <w:rPr>
          <w:rStyle w:val="StyleUnderline"/>
        </w:rPr>
        <w:t xml:space="preserve"> not just an issue of public health, but </w:t>
      </w:r>
      <w:r w:rsidRPr="00DC5980">
        <w:rPr>
          <w:rStyle w:val="StyleUnderline"/>
          <w:highlight w:val="yellow"/>
        </w:rPr>
        <w:t>a fundamental security problem for the species as a whole</w:t>
      </w:r>
      <w:r w:rsidRPr="00667F9C">
        <w:rPr>
          <w:sz w:val="12"/>
        </w:rPr>
        <w:t xml:space="preserve">. In recent years, </w:t>
      </w:r>
      <w:r w:rsidRPr="00092FBC">
        <w:rPr>
          <w:rStyle w:val="StyleUnderline"/>
        </w:rPr>
        <w:t>this realization has begun to seep into international security deliberations</w:t>
      </w:r>
      <w:r w:rsidRPr="00667F9C">
        <w:rPr>
          <w:sz w:val="12"/>
        </w:rPr>
        <w:t xml:space="preserve">. An unintended outbreak of a virus resembling </w:t>
      </w:r>
      <w:proofErr w:type="spellStart"/>
      <w:r w:rsidRPr="00667F9C">
        <w:rPr>
          <w:sz w:val="12"/>
        </w:rPr>
        <w:t>ebola</w:t>
      </w:r>
      <w:proofErr w:type="spellEnd"/>
      <w:r w:rsidRPr="00667F9C">
        <w:rPr>
          <w:sz w:val="12"/>
        </w:rPr>
        <w:t xml:space="preserve"> among monkeys at a research installation in </w:t>
      </w:r>
      <w:smartTag w:uri="urn:schemas-microsoft-com:office:smarttags" w:element="place">
        <w:smartTag w:uri="urn:schemas-microsoft-com:office:smarttags" w:element="City">
          <w:r w:rsidRPr="00667F9C">
            <w:rPr>
              <w:sz w:val="12"/>
            </w:rPr>
            <w:t>Reston</w:t>
          </w:r>
        </w:smartTag>
        <w:r w:rsidRPr="00667F9C">
          <w:rPr>
            <w:sz w:val="12"/>
          </w:rPr>
          <w:t xml:space="preserve">, </w:t>
        </w:r>
        <w:smartTag w:uri="urn:schemas-microsoft-com:office:smarttags" w:element="State">
          <w:r w:rsidRPr="00667F9C">
            <w:rPr>
              <w:sz w:val="12"/>
            </w:rPr>
            <w:t>Virginia</w:t>
          </w:r>
        </w:smartTag>
      </w:smartTag>
      <w:r w:rsidRPr="00667F9C">
        <w:rPr>
          <w:sz w:val="12"/>
        </w:rPr>
        <w:t xml:space="preserve">, in 1989 raised awareness of the natural threat, and several authoritative reports have since called for substantial improvements in global disease surveillance. </w:t>
      </w:r>
      <w:r w:rsidRPr="00092FBC">
        <w:rPr>
          <w:rStyle w:val="StyleUnderline"/>
        </w:rPr>
        <w:t>Concern about the use of biological weapons rose with revelations that Iraq had deployed anthrax weapons during the Gulf War</w:t>
      </w:r>
      <w:r w:rsidRPr="00667F9C">
        <w:rPr>
          <w:sz w:val="12"/>
        </w:rPr>
        <w:t xml:space="preserve"> and that the </w:t>
      </w:r>
      <w:proofErr w:type="spellStart"/>
      <w:r w:rsidRPr="00667F9C">
        <w:rPr>
          <w:sz w:val="12"/>
        </w:rPr>
        <w:t>Aum</w:t>
      </w:r>
      <w:proofErr w:type="spellEnd"/>
      <w:r w:rsidRPr="00667F9C">
        <w:rPr>
          <w:sz w:val="12"/>
        </w:rPr>
        <w:t xml:space="preserve"> </w:t>
      </w:r>
      <w:proofErr w:type="spellStart"/>
      <w:r w:rsidRPr="00667F9C">
        <w:rPr>
          <w:sz w:val="12"/>
        </w:rPr>
        <w:t>Shinrikyo</w:t>
      </w:r>
      <w:proofErr w:type="spellEnd"/>
      <w:r w:rsidRPr="00667F9C">
        <w:rPr>
          <w:sz w:val="12"/>
        </w:rPr>
        <w:t xml:space="preserve"> sect apparently had attempted to attack the </w:t>
      </w:r>
      <w:smartTag w:uri="urn:schemas-microsoft-com:office:smarttags" w:element="place">
        <w:smartTag w:uri="urn:schemas-microsoft-com:office:smarttags" w:element="PlaceName">
          <w:r w:rsidRPr="00667F9C">
            <w:rPr>
              <w:sz w:val="12"/>
            </w:rPr>
            <w:t>Imperial</w:t>
          </w:r>
        </w:smartTag>
        <w:r w:rsidRPr="00667F9C">
          <w:rPr>
            <w:sz w:val="12"/>
          </w:rPr>
          <w:t xml:space="preserve"> </w:t>
        </w:r>
        <w:smartTag w:uri="urn:schemas-microsoft-com:office:smarttags" w:element="PlaceType">
          <w:r w:rsidRPr="00667F9C">
            <w:rPr>
              <w:sz w:val="12"/>
            </w:rPr>
            <w:t>Palace</w:t>
          </w:r>
        </w:smartTag>
      </w:smartTag>
      <w:r w:rsidRPr="00667F9C">
        <w:rPr>
          <w:sz w:val="12"/>
        </w:rPr>
        <w:t xml:space="preserve"> in </w:t>
      </w:r>
      <w:smartTag w:uri="urn:schemas-microsoft-com:office:smarttags" w:element="City">
        <w:smartTag w:uri="urn:schemas-microsoft-com:office:smarttags" w:element="place">
          <w:r w:rsidRPr="00667F9C">
            <w:rPr>
              <w:sz w:val="12"/>
            </w:rPr>
            <w:t>Tokyo</w:t>
          </w:r>
        </w:smartTag>
      </w:smartTag>
      <w:r w:rsidRPr="00667F9C">
        <w:rPr>
          <w:sz w:val="12"/>
        </w:rPr>
        <w:t xml:space="preserve"> with botulinum toxin, the first putative episode of actual use since World War II. In reaction to these events, </w:t>
      </w:r>
      <w:r w:rsidRPr="00092FBC">
        <w:rPr>
          <w:rStyle w:val="StyleUnderline"/>
        </w:rPr>
        <w:t>the United States has strengthened legal authority to preempt terrorist threats, has established more extensive regulations for handling hazardous biological agents, and has created for the first time special military units continuously prepared to respond to domestic incidents</w:t>
      </w:r>
      <w:r w:rsidRPr="00667F9C">
        <w:rPr>
          <w:sz w:val="12"/>
        </w:rPr>
        <w:t>. Internationally, negotiations are under way to strengthen the Biological and Toxin Weapons Convention (</w:t>
      </w:r>
      <w:smartTag w:uri="urn:schemas-microsoft-com:office:smarttags" w:element="stockticker">
        <w:r w:rsidRPr="00667F9C">
          <w:rPr>
            <w:sz w:val="12"/>
          </w:rPr>
          <w:t>BWC</w:t>
        </w:r>
      </w:smartTag>
      <w:r w:rsidRPr="00667F9C">
        <w:rPr>
          <w:sz w:val="12"/>
        </w:rPr>
        <w:t xml:space="preserve">) of 1972 - now the central international legal instrument for preventing the hostile use of pathogens - and President Bill Clinton has pledged to complete an agreement by 1998. But these efforts are merely tentative first steps toward dealing with a problem that vitally affects the entire human population. </w:t>
      </w:r>
      <w:r w:rsidRPr="00092FBC">
        <w:rPr>
          <w:rStyle w:val="StyleUnderline"/>
        </w:rPr>
        <w:t xml:space="preserve">Ultimately </w:t>
      </w:r>
      <w:r w:rsidRPr="00DC5980">
        <w:rPr>
          <w:rStyle w:val="StyleUnderline"/>
          <w:highlight w:val="yellow"/>
        </w:rPr>
        <w:t>the world's</w:t>
      </w:r>
      <w:r w:rsidRPr="00092FBC">
        <w:rPr>
          <w:rStyle w:val="StyleUnderline"/>
        </w:rPr>
        <w:t xml:space="preserve"> military, medical, and business </w:t>
      </w:r>
      <w:r w:rsidRPr="00DC5980">
        <w:rPr>
          <w:rStyle w:val="StyleUnderline"/>
          <w:highlight w:val="yellow"/>
        </w:rPr>
        <w:t>establishments will have to work together to an unprecedented degree if the international community is to succeed in containing</w:t>
      </w:r>
      <w:r w:rsidRPr="00092FBC">
        <w:rPr>
          <w:rStyle w:val="StyleUnderline"/>
        </w:rPr>
        <w:t xml:space="preserve"> the threat of </w:t>
      </w:r>
      <w:r w:rsidRPr="00DC5980">
        <w:rPr>
          <w:rStyle w:val="StyleUnderline"/>
          <w:highlight w:val="yellow"/>
        </w:rPr>
        <w:t>biological weapons</w:t>
      </w:r>
      <w:r w:rsidRPr="00667F9C">
        <w:rPr>
          <w:sz w:val="12"/>
        </w:rPr>
        <w:t xml:space="preserve">. A Class Unto Themselves </w:t>
      </w:r>
      <w:r w:rsidRPr="00DC5980">
        <w:rPr>
          <w:rStyle w:val="StyleUnderline"/>
          <w:highlight w:val="yellow"/>
        </w:rPr>
        <w:t>Although</w:t>
      </w:r>
      <w:r w:rsidRPr="00092FBC">
        <w:rPr>
          <w:rStyle w:val="StyleUnderline"/>
        </w:rPr>
        <w:t xml:space="preserve"> human </w:t>
      </w:r>
      <w:r w:rsidRPr="00DC5980">
        <w:rPr>
          <w:rStyle w:val="StyleUnderline"/>
          <w:highlight w:val="yellow"/>
        </w:rPr>
        <w:t>pathogens are often lumped with nuclear</w:t>
      </w:r>
      <w:r w:rsidRPr="00092FBC">
        <w:rPr>
          <w:rStyle w:val="StyleUnderline"/>
        </w:rPr>
        <w:t xml:space="preserve"> explosives </w:t>
      </w:r>
      <w:r w:rsidRPr="00DC5980">
        <w:rPr>
          <w:rStyle w:val="StyleUnderline"/>
          <w:highlight w:val="yellow"/>
        </w:rPr>
        <w:t>and</w:t>
      </w:r>
      <w:r w:rsidRPr="00092FBC">
        <w:rPr>
          <w:rStyle w:val="StyleUnderline"/>
        </w:rPr>
        <w:t xml:space="preserve"> lethal </w:t>
      </w:r>
      <w:r w:rsidRPr="00DC5980">
        <w:rPr>
          <w:rStyle w:val="StyleUnderline"/>
          <w:highlight w:val="yellow"/>
        </w:rPr>
        <w:t>chemicals</w:t>
      </w:r>
      <w:r w:rsidRPr="00092FBC">
        <w:rPr>
          <w:rStyle w:val="StyleUnderline"/>
        </w:rPr>
        <w:t xml:space="preserve"> as potential </w:t>
      </w:r>
      <w:r w:rsidRPr="00DC5980">
        <w:rPr>
          <w:rStyle w:val="StyleUnderline"/>
          <w:highlight w:val="yellow"/>
        </w:rPr>
        <w:t>weapons</w:t>
      </w:r>
      <w:r w:rsidRPr="00092FBC">
        <w:rPr>
          <w:rStyle w:val="StyleUnderline"/>
        </w:rPr>
        <w:t xml:space="preserve"> of mass destruction, </w:t>
      </w:r>
      <w:r w:rsidRPr="00DC5980">
        <w:rPr>
          <w:rStyle w:val="StyleUnderline"/>
          <w:highlight w:val="yellow"/>
        </w:rPr>
        <w:t>there is an obvious</w:t>
      </w:r>
      <w:r w:rsidRPr="00667F9C">
        <w:rPr>
          <w:sz w:val="12"/>
        </w:rPr>
        <w:t xml:space="preserve">, fundamentally important </w:t>
      </w:r>
      <w:r w:rsidRPr="00DC5980">
        <w:rPr>
          <w:rStyle w:val="StyleUnderline"/>
          <w:highlight w:val="yellow"/>
        </w:rPr>
        <w:t>difference: Pathogens are alive, weapons are not. Nuclear and chemical weapons do not reproduce</w:t>
      </w:r>
      <w:r w:rsidRPr="00092FBC">
        <w:rPr>
          <w:rStyle w:val="StyleUnderline"/>
        </w:rPr>
        <w:t xml:space="preserve"> themselves </w:t>
      </w:r>
      <w:r w:rsidRPr="00DC5980">
        <w:rPr>
          <w:rStyle w:val="StyleUnderline"/>
          <w:highlight w:val="yellow"/>
        </w:rPr>
        <w:t>and</w:t>
      </w:r>
      <w:r w:rsidRPr="00092FBC">
        <w:rPr>
          <w:rStyle w:val="StyleUnderline"/>
        </w:rPr>
        <w:t xml:space="preserve"> do not </w:t>
      </w:r>
      <w:r w:rsidRPr="00DC5980">
        <w:rPr>
          <w:rStyle w:val="StyleUnderline"/>
          <w:highlight w:val="yellow"/>
        </w:rPr>
        <w:t>independently engage in adaptive behavior; pathogens do</w:t>
      </w:r>
      <w:r w:rsidRPr="00092FBC">
        <w:rPr>
          <w:rStyle w:val="StyleUnderline"/>
        </w:rPr>
        <w:t xml:space="preserve"> both of these things. </w:t>
      </w:r>
      <w:r w:rsidRPr="00DC5980">
        <w:rPr>
          <w:rStyle w:val="StyleUnderline"/>
          <w:highlight w:val="yellow"/>
        </w:rPr>
        <w:t>That</w:t>
      </w:r>
      <w:r w:rsidRPr="00092FBC">
        <w:rPr>
          <w:rStyle w:val="StyleUnderline"/>
        </w:rPr>
        <w:t xml:space="preserve"> deceptively simple observation </w:t>
      </w:r>
      <w:r w:rsidRPr="00DC5980">
        <w:rPr>
          <w:rStyle w:val="StyleUnderline"/>
          <w:highlight w:val="yellow"/>
        </w:rPr>
        <w:t>has immense implications</w:t>
      </w:r>
      <w:r w:rsidRPr="00092FBC">
        <w:rPr>
          <w:rStyle w:val="StyleUnderline"/>
        </w:rPr>
        <w:t>. The use of a manufactured weapon is a singular event. Most of the damage occurs immediately. The aftereffects</w:t>
      </w:r>
      <w:r w:rsidRPr="00667F9C">
        <w:rPr>
          <w:sz w:val="12"/>
        </w:rPr>
        <w:t xml:space="preserve">, whatever they may be, </w:t>
      </w:r>
      <w:r w:rsidRPr="00092FBC">
        <w:rPr>
          <w:rStyle w:val="StyleUnderline"/>
        </w:rPr>
        <w:t>decay rapidly over time and distance in a reasonably predictable manner</w:t>
      </w:r>
      <w:r w:rsidRPr="00667F9C">
        <w:rPr>
          <w:sz w:val="12"/>
        </w:rPr>
        <w:t xml:space="preserve">. Even before a nuclear warhead is detonated, for instance, it is possible to estimate the extent of the subsequent damage and the likely level of radioactive fallout. Such predictability is an essential component for tactical military planning. </w:t>
      </w:r>
      <w:r w:rsidRPr="00DC5980">
        <w:rPr>
          <w:rStyle w:val="StyleUnderline"/>
          <w:highlight w:val="yellow"/>
        </w:rPr>
        <w:t>The use of a pathogen</w:t>
      </w:r>
      <w:r w:rsidRPr="00667F9C">
        <w:rPr>
          <w:sz w:val="12"/>
        </w:rPr>
        <w:t xml:space="preserve">, by contrast, </w:t>
      </w:r>
      <w:r w:rsidRPr="00092FBC">
        <w:rPr>
          <w:rStyle w:val="StyleUnderline"/>
        </w:rPr>
        <w:t xml:space="preserve">is an extended process whose scope and timing </w:t>
      </w:r>
      <w:r w:rsidRPr="00DC5980">
        <w:rPr>
          <w:rStyle w:val="StyleUnderline"/>
          <w:highlight w:val="yellow"/>
        </w:rPr>
        <w:t>cannot be</w:t>
      </w:r>
      <w:r w:rsidRPr="00092FBC">
        <w:rPr>
          <w:rStyle w:val="StyleUnderline"/>
        </w:rPr>
        <w:t xml:space="preserve"> precisely </w:t>
      </w:r>
      <w:r w:rsidRPr="00DC5980">
        <w:rPr>
          <w:rStyle w:val="StyleUnderline"/>
          <w:highlight w:val="yellow"/>
        </w:rPr>
        <w:t>controlled</w:t>
      </w:r>
      <w:r w:rsidRPr="00092FBC">
        <w:rPr>
          <w:rStyle w:val="StyleUnderline"/>
        </w:rPr>
        <w:t>. For most potential biological agents, the predominant drawback is that they would not act swiftly or decisively enough to be an effective weapon. But for</w:t>
      </w:r>
      <w:r w:rsidRPr="00667F9C">
        <w:rPr>
          <w:sz w:val="12"/>
        </w:rPr>
        <w:t xml:space="preserve"> a few </w:t>
      </w:r>
      <w:r w:rsidRPr="00092FBC">
        <w:rPr>
          <w:rStyle w:val="StyleUnderline"/>
        </w:rPr>
        <w:t>pathogens</w:t>
      </w:r>
      <w:r w:rsidRPr="00667F9C">
        <w:rPr>
          <w:sz w:val="12"/>
        </w:rPr>
        <w:t xml:space="preserve"> - ones </w:t>
      </w:r>
      <w:r w:rsidRPr="00092FBC">
        <w:rPr>
          <w:rStyle w:val="StyleUnderline"/>
        </w:rPr>
        <w:t xml:space="preserve">most likely to have a decisive effect and therefore the ones most likely to be contemplated for deliberately hostile use - the risk runs in the other direction. </w:t>
      </w:r>
      <w:r w:rsidRPr="00DC5980">
        <w:rPr>
          <w:rStyle w:val="StyleUnderline"/>
          <w:highlight w:val="yellow"/>
        </w:rPr>
        <w:t>A lethal pathogen</w:t>
      </w:r>
      <w:r w:rsidRPr="00092FBC">
        <w:rPr>
          <w:rStyle w:val="StyleUnderline"/>
        </w:rPr>
        <w:t xml:space="preserve"> that </w:t>
      </w:r>
      <w:r w:rsidRPr="00DC5980">
        <w:rPr>
          <w:rStyle w:val="StyleUnderline"/>
          <w:highlight w:val="yellow"/>
        </w:rPr>
        <w:t>could</w:t>
      </w:r>
      <w:r w:rsidRPr="00092FBC">
        <w:rPr>
          <w:rStyle w:val="StyleUnderline"/>
        </w:rPr>
        <w:t xml:space="preserve"> efficiently </w:t>
      </w:r>
      <w:r w:rsidRPr="00DC5980">
        <w:rPr>
          <w:rStyle w:val="StyleUnderline"/>
          <w:highlight w:val="yellow"/>
        </w:rPr>
        <w:t>spread from one victim to another</w:t>
      </w:r>
      <w:r w:rsidRPr="00092FBC">
        <w:rPr>
          <w:rStyle w:val="StyleUnderline"/>
        </w:rPr>
        <w:t xml:space="preserve"> would be capable of </w:t>
      </w:r>
      <w:r w:rsidRPr="00DC5980">
        <w:rPr>
          <w:rStyle w:val="StyleUnderline"/>
          <w:highlight w:val="yellow"/>
        </w:rPr>
        <w:t>initiating an intensifying cascade of disease that might</w:t>
      </w:r>
      <w:r w:rsidRPr="00092FBC">
        <w:rPr>
          <w:rStyle w:val="StyleUnderline"/>
        </w:rPr>
        <w:t xml:space="preserve"> ultimately </w:t>
      </w:r>
      <w:r w:rsidRPr="00DC5980">
        <w:rPr>
          <w:rStyle w:val="StyleUnderline"/>
          <w:highlight w:val="yellow"/>
        </w:rPr>
        <w:t>threaten the entire</w:t>
      </w:r>
      <w:r w:rsidRPr="00092FBC">
        <w:rPr>
          <w:rStyle w:val="StyleUnderline"/>
        </w:rPr>
        <w:t xml:space="preserve"> world </w:t>
      </w:r>
      <w:r w:rsidRPr="00DC5980">
        <w:rPr>
          <w:rStyle w:val="StyleUnderline"/>
          <w:highlight w:val="yellow"/>
        </w:rPr>
        <w:t>population</w:t>
      </w:r>
      <w:r w:rsidRPr="00667F9C">
        <w:rPr>
          <w:sz w:val="12"/>
        </w:rPr>
        <w:t>. The 1918 influenza epidemic demonstrated the potential for a global contagion of this sort but not necessarily its outer limit.</w:t>
      </w:r>
    </w:p>
    <w:p w:rsidR="002F4266" w:rsidRPr="002F4266" w:rsidRDefault="002F4266" w:rsidP="002F4266"/>
    <w:p w:rsidR="00422653" w:rsidRPr="00690861" w:rsidRDefault="00422653" w:rsidP="00422653">
      <w:pPr>
        <w:rPr>
          <w:rStyle w:val="StyleUnderline"/>
        </w:rPr>
      </w:pPr>
    </w:p>
    <w:p w:rsidR="002F4266" w:rsidRDefault="002F4266" w:rsidP="00413639">
      <w:pPr>
        <w:pStyle w:val="Heading2"/>
      </w:pPr>
      <w:r>
        <w:lastRenderedPageBreak/>
        <w:t>AT: Bioterror DA</w:t>
      </w:r>
    </w:p>
    <w:p w:rsidR="002F4266" w:rsidRDefault="002F4266" w:rsidP="002F4266"/>
    <w:p w:rsidR="002F4266" w:rsidRDefault="002F4266" w:rsidP="002F4266">
      <w:pPr>
        <w:pStyle w:val="Heading3"/>
      </w:pPr>
      <w:r>
        <w:lastRenderedPageBreak/>
        <w:t xml:space="preserve">No Impact—2nc** </w:t>
      </w:r>
    </w:p>
    <w:p w:rsidR="002F4266" w:rsidRDefault="002F4266" w:rsidP="002F4266"/>
    <w:p w:rsidR="002F4266" w:rsidRDefault="002F4266" w:rsidP="002F4266">
      <w:pPr>
        <w:pStyle w:val="Heading4"/>
      </w:pPr>
      <w:r>
        <w:t xml:space="preserve">Bioterror </w:t>
      </w:r>
      <w:r w:rsidRPr="002F4266">
        <w:rPr>
          <w:u w:val="single"/>
        </w:rPr>
        <w:t>risk is low</w:t>
      </w:r>
      <w:r>
        <w:t xml:space="preserve">, it’s </w:t>
      </w:r>
      <w:r w:rsidRPr="002F4266">
        <w:rPr>
          <w:u w:val="single"/>
        </w:rPr>
        <w:t>small-scale</w:t>
      </w:r>
      <w:r>
        <w:t xml:space="preserve">, and </w:t>
      </w:r>
      <w:r w:rsidRPr="002F4266">
        <w:rPr>
          <w:u w:val="single"/>
        </w:rPr>
        <w:t>multiple</w:t>
      </w:r>
      <w:r>
        <w:t xml:space="preserve"> </w:t>
      </w:r>
      <w:r w:rsidRPr="002F4266">
        <w:t>security</w:t>
      </w:r>
      <w:r>
        <w:t xml:space="preserve"> </w:t>
      </w:r>
      <w:r w:rsidRPr="002F4266">
        <w:rPr>
          <w:i/>
        </w:rPr>
        <w:t>and</w:t>
      </w:r>
      <w:r>
        <w:t xml:space="preserve"> medical </w:t>
      </w:r>
      <w:r w:rsidRPr="002F4266">
        <w:rPr>
          <w:u w:val="single"/>
        </w:rPr>
        <w:t>barriers</w:t>
      </w:r>
      <w:r>
        <w:t xml:space="preserve"> </w:t>
      </w:r>
    </w:p>
    <w:p w:rsidR="002F4266" w:rsidRPr="00FB3555" w:rsidRDefault="002F4266" w:rsidP="002F4266">
      <w:proofErr w:type="spellStart"/>
      <w:r>
        <w:t>Filippa</w:t>
      </w:r>
      <w:proofErr w:type="spellEnd"/>
      <w:r>
        <w:t xml:space="preserve"> </w:t>
      </w:r>
      <w:proofErr w:type="spellStart"/>
      <w:r w:rsidRPr="009B2D52">
        <w:rPr>
          <w:rStyle w:val="Style13ptBold"/>
        </w:rPr>
        <w:t>Lentzos</w:t>
      </w:r>
      <w:proofErr w:type="spellEnd"/>
      <w:r w:rsidRPr="009B2D52">
        <w:rPr>
          <w:rStyle w:val="Style13ptBold"/>
        </w:rPr>
        <w:t xml:space="preserve"> 14</w:t>
      </w:r>
      <w: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rsidR="002F4266" w:rsidRDefault="002F4266" w:rsidP="002F4266">
      <w:pPr>
        <w:rPr>
          <w:rStyle w:val="StyleUnderline"/>
        </w:rPr>
      </w:pPr>
      <w:r w:rsidRPr="009B2D52">
        <w:rPr>
          <w:sz w:val="14"/>
        </w:rPr>
        <w:t xml:space="preserve">The bioterror WMD myth. </w:t>
      </w:r>
      <w:r w:rsidRPr="00FB3555">
        <w:rPr>
          <w:rStyle w:val="StyleUnderline"/>
        </w:rPr>
        <w:t xml:space="preserve">Those who have </w:t>
      </w:r>
      <w:r w:rsidRPr="00FB3555">
        <w:rPr>
          <w:rStyle w:val="Emphasis"/>
        </w:rPr>
        <w:t>overemphasized</w:t>
      </w:r>
      <w:r w:rsidRPr="009B2D52">
        <w:rPr>
          <w:sz w:val="14"/>
        </w:rPr>
        <w:t xml:space="preserve"> the </w:t>
      </w:r>
      <w:r w:rsidRPr="00DC5980">
        <w:rPr>
          <w:rStyle w:val="StyleUnderline"/>
          <w:highlight w:val="yellow"/>
        </w:rPr>
        <w:t>bioterror</w:t>
      </w:r>
      <w:r w:rsidRPr="00A11FCA">
        <w:rPr>
          <w:sz w:val="14"/>
        </w:rPr>
        <w:t>ism</w:t>
      </w:r>
      <w:r w:rsidRPr="009B2D52">
        <w:rPr>
          <w:sz w:val="14"/>
        </w:rPr>
        <w:t xml:space="preserve"> threat typically </w:t>
      </w:r>
      <w:r w:rsidRPr="00FB3555">
        <w:rPr>
          <w:rStyle w:val="StyleUnderline"/>
        </w:rPr>
        <w:t xml:space="preserve">portray it </w:t>
      </w:r>
      <w:r w:rsidRPr="00DC5980">
        <w:rPr>
          <w:rStyle w:val="StyleUnderline"/>
          <w:highlight w:val="yellow"/>
        </w:rPr>
        <w:t xml:space="preserve">as an </w:t>
      </w:r>
      <w:r w:rsidRPr="00DC5980">
        <w:rPr>
          <w:rStyle w:val="Emphasis"/>
          <w:highlight w:val="yellow"/>
        </w:rPr>
        <w:t>imminent concern</w:t>
      </w:r>
      <w:r w:rsidRPr="00A4277F">
        <w:rPr>
          <w:rStyle w:val="StyleUnderline"/>
        </w:rPr>
        <w:t>, with</w:t>
      </w:r>
      <w:r w:rsidRPr="00FB3555">
        <w:rPr>
          <w:rStyle w:val="StyleUnderline"/>
        </w:rPr>
        <w:t xml:space="preserve"> emphasis</w:t>
      </w:r>
      <w:r w:rsidRPr="009B2D52">
        <w:rPr>
          <w:sz w:val="14"/>
        </w:rPr>
        <w:t xml:space="preserve"> placed </w:t>
      </w:r>
      <w:r w:rsidRPr="00FB3555">
        <w:rPr>
          <w:rStyle w:val="StyleUnderline"/>
        </w:rPr>
        <w:t xml:space="preserve">on </w:t>
      </w:r>
      <w:r w:rsidRPr="00FB3555">
        <w:rPr>
          <w:rStyle w:val="Emphasis"/>
        </w:rPr>
        <w:t xml:space="preserve">high-consequence, </w:t>
      </w:r>
      <w:r w:rsidRPr="00A4277F">
        <w:rPr>
          <w:rStyle w:val="Emphasis"/>
        </w:rPr>
        <w:t>mass-casualty attacks</w:t>
      </w:r>
      <w:r w:rsidRPr="009B2D52">
        <w:rPr>
          <w:sz w:val="14"/>
        </w:rPr>
        <w:t xml:space="preserve">, performed with weapons of mass destruction (WMD). </w:t>
      </w:r>
      <w:r w:rsidRPr="00FB3555">
        <w:rPr>
          <w:rStyle w:val="StyleUnderline"/>
        </w:rPr>
        <w:t xml:space="preserve">This </w:t>
      </w:r>
      <w:r w:rsidRPr="00DC5980">
        <w:rPr>
          <w:rStyle w:val="StyleUnderline"/>
          <w:highlight w:val="yellow"/>
        </w:rPr>
        <w:t>is a myth</w:t>
      </w:r>
      <w:r w:rsidRPr="009B2D52">
        <w:rPr>
          <w:sz w:val="14"/>
        </w:rPr>
        <w:t xml:space="preserve"> with two dimensions.</w:t>
      </w:r>
      <w:r w:rsidRPr="009B2D52">
        <w:rPr>
          <w:sz w:val="12"/>
        </w:rPr>
        <w:t>¶</w:t>
      </w:r>
      <w:r w:rsidRPr="009B2D52">
        <w:rPr>
          <w:sz w:val="14"/>
        </w:rPr>
        <w:t xml:space="preserve"> The first involves the identities of terrorists and what their intentions are. The </w:t>
      </w:r>
      <w:r w:rsidRPr="00A11FCA">
        <w:rPr>
          <w:rStyle w:val="StyleUnderline"/>
        </w:rPr>
        <w:t>assumption</w:t>
      </w:r>
      <w:r w:rsidRPr="00FB3555">
        <w:rPr>
          <w:rStyle w:val="StyleUnderline"/>
        </w:rPr>
        <w:t xml:space="preserve"> is that terrorists would seek</w:t>
      </w:r>
      <w:r w:rsidRPr="009B2D52">
        <w:rPr>
          <w:sz w:val="14"/>
        </w:rPr>
        <w:t xml:space="preserve"> to produce </w:t>
      </w:r>
      <w:r w:rsidRPr="00FB3555">
        <w:rPr>
          <w:rStyle w:val="Emphasis"/>
        </w:rPr>
        <w:t>mass-casualty weapons</w:t>
      </w:r>
      <w:r w:rsidRPr="009B2D52">
        <w:rPr>
          <w:sz w:val="14"/>
        </w:rPr>
        <w:t xml:space="preserve"> and pursue capabilities on the scale of 20th century, state-level bioweapons programs. Most </w:t>
      </w:r>
      <w:r w:rsidRPr="00DC5980">
        <w:rPr>
          <w:rStyle w:val="Emphasis"/>
          <w:highlight w:val="yellow"/>
        </w:rPr>
        <w:t>leading</w:t>
      </w:r>
      <w:r w:rsidRPr="00A4277F">
        <w:rPr>
          <w:rStyle w:val="Emphasis"/>
        </w:rPr>
        <w:t xml:space="preserve"> biological disarmament and non</w:t>
      </w:r>
      <w:r w:rsidRPr="00FB3555">
        <w:rPr>
          <w:rStyle w:val="Emphasis"/>
        </w:rPr>
        <w:t>-</w:t>
      </w:r>
      <w:r w:rsidRPr="00A4277F">
        <w:rPr>
          <w:rStyle w:val="Emphasis"/>
        </w:rPr>
        <w:t>proliferation</w:t>
      </w:r>
      <w:r w:rsidRPr="00FB3555">
        <w:rPr>
          <w:rStyle w:val="Emphasis"/>
        </w:rPr>
        <w:t xml:space="preserve"> </w:t>
      </w:r>
      <w:r w:rsidRPr="00DC5980">
        <w:rPr>
          <w:rStyle w:val="Emphasis"/>
          <w:highlight w:val="yellow"/>
        </w:rPr>
        <w:t>experts</w:t>
      </w:r>
      <w:r w:rsidRPr="00DC5980">
        <w:rPr>
          <w:sz w:val="14"/>
          <w:highlight w:val="yellow"/>
        </w:rPr>
        <w:t xml:space="preserve"> </w:t>
      </w:r>
      <w:r w:rsidRPr="00DC5980">
        <w:rPr>
          <w:rStyle w:val="StyleUnderline"/>
          <w:highlight w:val="yellow"/>
        </w:rPr>
        <w:t>believe</w:t>
      </w:r>
      <w:r w:rsidRPr="009B2D52">
        <w:rPr>
          <w:sz w:val="14"/>
        </w:rPr>
        <w:t xml:space="preserve"> that the risk of a small-scale bioterrorism attack is very real and present. But they consider </w:t>
      </w:r>
      <w:r w:rsidRPr="00FB3555">
        <w:rPr>
          <w:rStyle w:val="StyleUnderline"/>
        </w:rPr>
        <w:t xml:space="preserve">the </w:t>
      </w:r>
      <w:r w:rsidRPr="00DC5980">
        <w:rPr>
          <w:rStyle w:val="StyleUnderline"/>
          <w:highlight w:val="yellow"/>
        </w:rPr>
        <w:t>risk of</w:t>
      </w:r>
      <w:r w:rsidRPr="009B2D52">
        <w:rPr>
          <w:sz w:val="14"/>
        </w:rPr>
        <w:t xml:space="preserve"> sophisticated </w:t>
      </w:r>
      <w:r w:rsidRPr="00DC5980">
        <w:rPr>
          <w:rStyle w:val="Emphasis"/>
          <w:highlight w:val="yellow"/>
        </w:rPr>
        <w:t>large-scale</w:t>
      </w:r>
      <w:r w:rsidRPr="00FB3555">
        <w:rPr>
          <w:rStyle w:val="Emphasis"/>
        </w:rPr>
        <w:t xml:space="preserve"> </w:t>
      </w:r>
      <w:r w:rsidRPr="00DC5980">
        <w:rPr>
          <w:rStyle w:val="Emphasis"/>
          <w:highlight w:val="yellow"/>
        </w:rPr>
        <w:t>bioterror</w:t>
      </w:r>
      <w:r w:rsidRPr="00FB3555">
        <w:rPr>
          <w:rStyle w:val="Emphasis"/>
        </w:rPr>
        <w:t xml:space="preserve">ism attacks </w:t>
      </w:r>
      <w:r w:rsidRPr="00DC5980">
        <w:rPr>
          <w:rStyle w:val="Emphasis"/>
          <w:highlight w:val="yellow"/>
        </w:rPr>
        <w:t>to be quite small.</w:t>
      </w:r>
      <w:r w:rsidRPr="00DC5980">
        <w:rPr>
          <w:sz w:val="14"/>
          <w:highlight w:val="yellow"/>
        </w:rPr>
        <w:t xml:space="preserve"> </w:t>
      </w:r>
      <w:r w:rsidRPr="00DC5980">
        <w:rPr>
          <w:rStyle w:val="StyleUnderline"/>
          <w:highlight w:val="yellow"/>
        </w:rPr>
        <w:t>This</w:t>
      </w:r>
      <w:r w:rsidRPr="009B2D52">
        <w:rPr>
          <w:sz w:val="14"/>
        </w:rPr>
        <w:t xml:space="preserve"> judgment </w:t>
      </w:r>
      <w:r w:rsidRPr="00DC5980">
        <w:rPr>
          <w:rStyle w:val="StyleUnderline"/>
          <w:highlight w:val="yellow"/>
        </w:rPr>
        <w:t>is</w:t>
      </w:r>
      <w:r w:rsidRPr="00DC5980">
        <w:rPr>
          <w:sz w:val="14"/>
          <w:highlight w:val="yellow"/>
        </w:rPr>
        <w:t xml:space="preserve"> </w:t>
      </w:r>
      <w:r w:rsidRPr="00DC5980">
        <w:rPr>
          <w:rStyle w:val="StyleUnderline"/>
          <w:highlight w:val="yellow"/>
        </w:rPr>
        <w:t>backed</w:t>
      </w:r>
      <w:r w:rsidRPr="009B2D52">
        <w:rPr>
          <w:sz w:val="14"/>
        </w:rPr>
        <w:t xml:space="preserve"> up </w:t>
      </w:r>
      <w:r w:rsidRPr="00DC5980">
        <w:rPr>
          <w:rStyle w:val="StyleUnderline"/>
          <w:highlight w:val="yellow"/>
        </w:rPr>
        <w:t xml:space="preserve">by </w:t>
      </w:r>
      <w:r w:rsidRPr="00DC5980">
        <w:rPr>
          <w:rStyle w:val="Emphasis"/>
          <w:highlight w:val="yellow"/>
        </w:rPr>
        <w:t>historical evidence</w:t>
      </w:r>
      <w:r w:rsidRPr="009B2D52">
        <w:rPr>
          <w:sz w:val="14"/>
        </w:rPr>
        <w:t xml:space="preserve">. The three confirmed </w:t>
      </w:r>
      <w:r w:rsidRPr="00DC5980">
        <w:rPr>
          <w:rStyle w:val="StyleUnderline"/>
          <w:highlight w:val="yellow"/>
        </w:rPr>
        <w:t>attempts</w:t>
      </w:r>
      <w:r w:rsidRPr="009B2D52">
        <w:rPr>
          <w:sz w:val="14"/>
        </w:rPr>
        <w:t xml:space="preserve"> to use biological agents against humans in terrorist attacks </w:t>
      </w:r>
      <w:r w:rsidRPr="00FB3555">
        <w:rPr>
          <w:rStyle w:val="StyleUnderline"/>
        </w:rPr>
        <w:t xml:space="preserve">in the past </w:t>
      </w:r>
      <w:r w:rsidRPr="00DC5980">
        <w:rPr>
          <w:rStyle w:val="StyleUnderline"/>
          <w:highlight w:val="yellow"/>
        </w:rPr>
        <w:t xml:space="preserve">were </w:t>
      </w:r>
      <w:r w:rsidRPr="00DC5980">
        <w:rPr>
          <w:rStyle w:val="Emphasis"/>
          <w:highlight w:val="yellow"/>
        </w:rPr>
        <w:t>small-scale</w:t>
      </w:r>
      <w:r w:rsidRPr="009B2D52">
        <w:rPr>
          <w:sz w:val="14"/>
        </w:rPr>
        <w:t xml:space="preserve">, low-casualty events aimed at causing panic and disruption rather than excessive death tolls. </w:t>
      </w:r>
      <w:r w:rsidRPr="009B2D52">
        <w:rPr>
          <w:sz w:val="12"/>
        </w:rPr>
        <w:t>¶</w:t>
      </w:r>
      <w:r w:rsidRPr="009B2D52">
        <w:rPr>
          <w:sz w:val="14"/>
        </w:rPr>
        <w:t xml:space="preserve"> The second dimension involves capabilities and the level of skills and resources available to terrorists. The implicit </w:t>
      </w:r>
      <w:r w:rsidRPr="00DC5980">
        <w:rPr>
          <w:rStyle w:val="StyleUnderline"/>
          <w:highlight w:val="yellow"/>
        </w:rPr>
        <w:t>assumption is that</w:t>
      </w:r>
      <w:r w:rsidRPr="00A4277F">
        <w:rPr>
          <w:rStyle w:val="StyleUnderline"/>
        </w:rPr>
        <w:t xml:space="preserve"> producing </w:t>
      </w:r>
      <w:r w:rsidRPr="00DC5980">
        <w:rPr>
          <w:rStyle w:val="StyleUnderline"/>
          <w:highlight w:val="yellow"/>
        </w:rPr>
        <w:t>a pathogen</w:t>
      </w:r>
      <w:r w:rsidRPr="00A11FCA">
        <w:rPr>
          <w:rStyle w:val="StyleUnderline"/>
        </w:rPr>
        <w:t>ic</w:t>
      </w:r>
      <w:r w:rsidRPr="00FB3555">
        <w:rPr>
          <w:rStyle w:val="StyleUnderline"/>
        </w:rPr>
        <w:t xml:space="preserve"> organism </w:t>
      </w:r>
      <w:r w:rsidRPr="00DC5980">
        <w:rPr>
          <w:rStyle w:val="StyleUnderline"/>
          <w:highlight w:val="yellow"/>
        </w:rPr>
        <w:t>equates to</w:t>
      </w:r>
      <w:r w:rsidRPr="00FB3555">
        <w:rPr>
          <w:rStyle w:val="StyleUnderline"/>
        </w:rPr>
        <w:t xml:space="preserve"> producing </w:t>
      </w:r>
      <w:r w:rsidRPr="00DC5980">
        <w:rPr>
          <w:rStyle w:val="StyleUnderline"/>
          <w:highlight w:val="yellow"/>
        </w:rPr>
        <w:t>a weapon</w:t>
      </w:r>
      <w:r w:rsidRPr="009B2D52">
        <w:rPr>
          <w:sz w:val="14"/>
        </w:rPr>
        <w:t xml:space="preserve"> of mass destruction. </w:t>
      </w:r>
      <w:r w:rsidRPr="00DC5980">
        <w:rPr>
          <w:rStyle w:val="Emphasis"/>
          <w:highlight w:val="yellow"/>
        </w:rPr>
        <w:t>It does not</w:t>
      </w:r>
      <w:r w:rsidRPr="00FB3555">
        <w:rPr>
          <w:rStyle w:val="Emphasis"/>
        </w:rPr>
        <w:t>.</w:t>
      </w:r>
      <w:r w:rsidRPr="009B2D52">
        <w:rPr>
          <w:sz w:val="14"/>
        </w:rPr>
        <w:t xml:space="preserve"> </w:t>
      </w:r>
      <w:r w:rsidRPr="00FB3555">
        <w:rPr>
          <w:rStyle w:val="StyleUnderline"/>
        </w:rPr>
        <w:t xml:space="preserve">Considerable </w:t>
      </w:r>
      <w:r w:rsidRPr="00DC5980">
        <w:rPr>
          <w:rStyle w:val="StyleUnderline"/>
          <w:highlight w:val="yellow"/>
        </w:rPr>
        <w:t xml:space="preserve">knowledge and resources </w:t>
      </w:r>
      <w:r w:rsidRPr="00B47F07">
        <w:rPr>
          <w:rStyle w:val="StyleUnderline"/>
        </w:rPr>
        <w:t xml:space="preserve">are </w:t>
      </w:r>
      <w:r w:rsidRPr="00DC5980">
        <w:rPr>
          <w:rStyle w:val="StyleUnderline"/>
          <w:highlight w:val="yellow"/>
        </w:rPr>
        <w:t>necessary for</w:t>
      </w:r>
      <w:r w:rsidRPr="00A11FCA">
        <w:rPr>
          <w:sz w:val="14"/>
        </w:rPr>
        <w:t xml:space="preserve"> </w:t>
      </w:r>
      <w:r w:rsidRPr="00B47F07">
        <w:rPr>
          <w:sz w:val="14"/>
        </w:rPr>
        <w:t>the</w:t>
      </w:r>
      <w:r w:rsidRPr="009B2D52">
        <w:rPr>
          <w:sz w:val="14"/>
        </w:rPr>
        <w:t xml:space="preserve"> processes of </w:t>
      </w:r>
      <w:r w:rsidRPr="00DC5980">
        <w:rPr>
          <w:rStyle w:val="Emphasis"/>
          <w:highlight w:val="yellow"/>
        </w:rPr>
        <w:t xml:space="preserve">scaling </w:t>
      </w:r>
      <w:r w:rsidRPr="00B47F07">
        <w:rPr>
          <w:rStyle w:val="Emphasis"/>
        </w:rPr>
        <w:t xml:space="preserve">up, </w:t>
      </w:r>
      <w:r w:rsidRPr="00DC5980">
        <w:rPr>
          <w:rStyle w:val="Emphasis"/>
          <w:highlight w:val="yellow"/>
        </w:rPr>
        <w:t>storage, and dissemination.</w:t>
      </w:r>
      <w:r w:rsidRPr="00DC5980">
        <w:rPr>
          <w:sz w:val="14"/>
          <w:highlight w:val="yellow"/>
        </w:rPr>
        <w:t xml:space="preserve"> </w:t>
      </w:r>
      <w:r w:rsidRPr="00B47F07">
        <w:rPr>
          <w:rStyle w:val="StyleUnderline"/>
        </w:rPr>
        <w:t>These</w:t>
      </w:r>
      <w:r w:rsidRPr="009B2D52">
        <w:rPr>
          <w:sz w:val="14"/>
        </w:rPr>
        <w:t xml:space="preserve"> processes </w:t>
      </w:r>
      <w:r w:rsidRPr="00DC5980">
        <w:rPr>
          <w:rStyle w:val="StyleUnderline"/>
          <w:highlight w:val="yellow"/>
        </w:rPr>
        <w:t>present</w:t>
      </w:r>
      <w:r w:rsidRPr="00DC5980">
        <w:rPr>
          <w:sz w:val="14"/>
          <w:highlight w:val="yellow"/>
        </w:rPr>
        <w:t xml:space="preserve"> </w:t>
      </w:r>
      <w:r w:rsidRPr="00DC5980">
        <w:rPr>
          <w:rStyle w:val="Emphasis"/>
          <w:highlight w:val="yellow"/>
        </w:rPr>
        <w:t>significant</w:t>
      </w:r>
      <w:r w:rsidRPr="009B2D52">
        <w:rPr>
          <w:sz w:val="14"/>
        </w:rPr>
        <w:t xml:space="preserve"> technical and logistical </w:t>
      </w:r>
      <w:r w:rsidRPr="00DC5980">
        <w:rPr>
          <w:rStyle w:val="Emphasis"/>
          <w:highlight w:val="yellow"/>
        </w:rPr>
        <w:t>barriers</w:t>
      </w:r>
      <w:r w:rsidRPr="009B2D52">
        <w:rPr>
          <w:sz w:val="14"/>
        </w:rPr>
        <w:t>.</w:t>
      </w:r>
      <w:r w:rsidRPr="009B2D52">
        <w:rPr>
          <w:sz w:val="12"/>
        </w:rPr>
        <w:t>¶</w:t>
      </w:r>
      <w:r w:rsidRPr="009B2D52">
        <w:rPr>
          <w:sz w:val="14"/>
        </w:rPr>
        <w:t xml:space="preserve"> </w:t>
      </w:r>
      <w:r w:rsidRPr="00FB3555">
        <w:rPr>
          <w:rStyle w:val="Emphasis"/>
        </w:rPr>
        <w:t>Even if</w:t>
      </w:r>
      <w:r w:rsidRPr="009B2D52">
        <w:rPr>
          <w:sz w:val="14"/>
        </w:rPr>
        <w:t xml:space="preserve"> </w:t>
      </w:r>
      <w:r w:rsidRPr="00FB3555">
        <w:rPr>
          <w:rStyle w:val="StyleUnderline"/>
        </w:rPr>
        <w:t>a</w:t>
      </w:r>
      <w:r w:rsidRPr="009B2D52">
        <w:rPr>
          <w:sz w:val="14"/>
        </w:rPr>
        <w:t xml:space="preserve"> biological </w:t>
      </w:r>
      <w:r w:rsidRPr="00FB3555">
        <w:rPr>
          <w:rStyle w:val="StyleUnderline"/>
        </w:rPr>
        <w:t>weapon were disseminated successfully</w:t>
      </w:r>
      <w:r w:rsidRPr="009B2D52">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DC5980">
        <w:rPr>
          <w:rStyle w:val="Emphasis"/>
          <w:highlight w:val="yellow"/>
        </w:rPr>
        <w:t>medical countermeasures</w:t>
      </w:r>
      <w:r w:rsidRPr="00FB3555">
        <w:rPr>
          <w:rStyle w:val="Emphasis"/>
        </w:rPr>
        <w:t>,</w:t>
      </w:r>
      <w:r w:rsidRPr="009B2D52">
        <w:rPr>
          <w:sz w:val="14"/>
        </w:rPr>
        <w:t xml:space="preserve"> </w:t>
      </w:r>
      <w:r w:rsidRPr="00FB3555">
        <w:rPr>
          <w:rStyle w:val="StyleUnderline"/>
        </w:rPr>
        <w:t xml:space="preserve">such as antibodies and vaccination, can </w:t>
      </w:r>
      <w:r w:rsidRPr="00DC5980">
        <w:rPr>
          <w:rStyle w:val="Emphasis"/>
          <w:highlight w:val="yellow"/>
        </w:rPr>
        <w:t>significantly blunt the impact</w:t>
      </w:r>
      <w:r w:rsidRPr="00FB3555">
        <w:rPr>
          <w:rStyle w:val="Emphasis"/>
        </w:rPr>
        <w:t xml:space="preserve"> of an attack</w:t>
      </w:r>
      <w:r w:rsidRPr="00FB3555">
        <w:rPr>
          <w:rStyle w:val="StyleUnderline"/>
        </w:rPr>
        <w:t>.</w:t>
      </w:r>
    </w:p>
    <w:p w:rsidR="002F4266" w:rsidRPr="002F4266" w:rsidRDefault="002F4266" w:rsidP="002F4266">
      <w:pPr>
        <w:pStyle w:val="Heading4"/>
        <w:rPr>
          <w:u w:val="single"/>
        </w:rPr>
      </w:pPr>
      <w:r>
        <w:t xml:space="preserve">RIP to your impact – it’s </w:t>
      </w:r>
      <w:r>
        <w:rPr>
          <w:u w:val="single"/>
        </w:rPr>
        <w:t>super low magnitude</w:t>
      </w:r>
      <w:r>
        <w:t xml:space="preserve"> and your </w:t>
      </w:r>
      <w:proofErr w:type="spellStart"/>
      <w:r>
        <w:t>ev</w:t>
      </w:r>
      <w:proofErr w:type="spellEnd"/>
      <w:r>
        <w:t xml:space="preserve"> is </w:t>
      </w:r>
      <w:r>
        <w:rPr>
          <w:u w:val="single"/>
        </w:rPr>
        <w:t>fear-mongering</w:t>
      </w:r>
    </w:p>
    <w:p w:rsidR="002F4266" w:rsidRPr="00FD0704" w:rsidRDefault="002F4266" w:rsidP="002F4266">
      <w:pPr>
        <w:rPr>
          <w:rFonts w:eastAsia="Calibri" w:cs="Georgia"/>
          <w:sz w:val="14"/>
          <w:szCs w:val="15"/>
        </w:rPr>
      </w:pPr>
      <w:r w:rsidRPr="00FD0704">
        <w:rPr>
          <w:rStyle w:val="Style13ptBold"/>
        </w:rPr>
        <w:t>O’Neill 4</w:t>
      </w:r>
      <w:r w:rsidRPr="00FD0704">
        <w:rPr>
          <w:rFonts w:eastAsia="Calibri" w:cs="Georgia"/>
          <w:b/>
          <w:bCs/>
        </w:rPr>
        <w:t xml:space="preserve"> </w:t>
      </w:r>
      <w:r w:rsidRPr="00FD0704">
        <w:rPr>
          <w:rFonts w:eastAsia="Calibri" w:cs="Georgia"/>
          <w:sz w:val="14"/>
          <w:szCs w:val="15"/>
        </w:rPr>
        <w:t>O’Neill 8/19/2004  [Brendan, “Weapons of Minimum Destruction” http://www.spiked-online</w:t>
      </w:r>
      <w:r>
        <w:rPr>
          <w:rFonts w:eastAsia="Calibri" w:cs="Georgia"/>
          <w:sz w:val="14"/>
          <w:szCs w:val="15"/>
        </w:rPr>
        <w:t>.com/Articles/0000000CA694.htm]</w:t>
      </w:r>
    </w:p>
    <w:p w:rsidR="002F4266" w:rsidRDefault="002F4266" w:rsidP="002F4266">
      <w:pPr>
        <w:ind w:right="288"/>
        <w:rPr>
          <w:rFonts w:eastAsia="Calibri"/>
          <w:sz w:val="12"/>
        </w:rPr>
      </w:pPr>
      <w:r w:rsidRPr="00FD0704">
        <w:rPr>
          <w:rFonts w:eastAsia="Calibri"/>
          <w:sz w:val="12"/>
        </w:rPr>
        <w:t xml:space="preserve">David C </w:t>
      </w:r>
      <w:proofErr w:type="spellStart"/>
      <w:r w:rsidRPr="00FD0704">
        <w:rPr>
          <w:rStyle w:val="StyleUnderline"/>
        </w:rPr>
        <w:t>Rapoport</w:t>
      </w:r>
      <w:proofErr w:type="spellEnd"/>
      <w:r w:rsidRPr="00FD0704">
        <w:rPr>
          <w:rFonts w:eastAsia="Calibri"/>
          <w:sz w:val="12"/>
        </w:rPr>
        <w:t xml:space="preserve">, </w:t>
      </w:r>
      <w:r w:rsidRPr="00DC5980">
        <w:rPr>
          <w:rStyle w:val="StyleUnderline"/>
          <w:highlight w:val="yellow"/>
        </w:rPr>
        <w:t>prof</w:t>
      </w:r>
      <w:r w:rsidRPr="00FD0704">
        <w:rPr>
          <w:rStyle w:val="StyleUnderline"/>
        </w:rPr>
        <w:t xml:space="preserve">essor </w:t>
      </w:r>
      <w:r w:rsidRPr="00DC5980">
        <w:rPr>
          <w:rStyle w:val="StyleUnderline"/>
          <w:highlight w:val="yellow"/>
        </w:rPr>
        <w:t>of poli</w:t>
      </w:r>
      <w:r w:rsidRPr="00FD0704">
        <w:rPr>
          <w:rFonts w:eastAsia="Calibri"/>
          <w:sz w:val="12"/>
          <w:szCs w:val="12"/>
        </w:rPr>
        <w:t xml:space="preserve">tical </w:t>
      </w:r>
      <w:r w:rsidRPr="00DC5980">
        <w:rPr>
          <w:rStyle w:val="StyleUnderline"/>
          <w:highlight w:val="yellow"/>
        </w:rPr>
        <w:t>sci</w:t>
      </w:r>
      <w:r w:rsidRPr="00FD0704">
        <w:rPr>
          <w:rFonts w:eastAsia="Calibri"/>
          <w:sz w:val="12"/>
          <w:szCs w:val="12"/>
        </w:rPr>
        <w:t>ence</w:t>
      </w:r>
      <w:r w:rsidRPr="00FD0704">
        <w:rPr>
          <w:rFonts w:eastAsia="Calibri"/>
          <w:sz w:val="12"/>
        </w:rPr>
        <w:t xml:space="preserve"> at University of California, Los Angeles and editor of the Journal of Terrorism and Political Violence, has </w:t>
      </w:r>
      <w:r w:rsidRPr="00DC5980">
        <w:rPr>
          <w:rStyle w:val="StyleUnderline"/>
          <w:highlight w:val="yellow"/>
        </w:rPr>
        <w:t>examined</w:t>
      </w:r>
      <w:r w:rsidRPr="00FD0704">
        <w:rPr>
          <w:rFonts w:eastAsia="Calibri"/>
          <w:sz w:val="12"/>
        </w:rPr>
        <w:t xml:space="preserve"> what he calls 'easily available </w:t>
      </w:r>
      <w:r w:rsidRPr="00FD0704">
        <w:rPr>
          <w:rStyle w:val="StyleUnderline"/>
        </w:rPr>
        <w:t xml:space="preserve">evidence' relating to the historic use of chemical and </w:t>
      </w:r>
      <w:r w:rsidRPr="00DC5980">
        <w:rPr>
          <w:rStyle w:val="StyleUnderline"/>
          <w:highlight w:val="yellow"/>
        </w:rPr>
        <w:t>bio</w:t>
      </w:r>
      <w:r w:rsidRPr="00FD0704">
        <w:rPr>
          <w:rStyle w:val="StyleUnderline"/>
        </w:rPr>
        <w:t>logical</w:t>
      </w:r>
      <w:r w:rsidRPr="00DC5980">
        <w:rPr>
          <w:rStyle w:val="StyleUnderline"/>
          <w:highlight w:val="yellow"/>
        </w:rPr>
        <w:t xml:space="preserve"> weapons</w:t>
      </w:r>
      <w:r w:rsidRPr="00FD0704">
        <w:rPr>
          <w:rFonts w:eastAsia="Calibri"/>
          <w:sz w:val="12"/>
        </w:rPr>
        <w:t xml:space="preserve">.  He </w:t>
      </w:r>
      <w:r w:rsidRPr="00DC5980">
        <w:rPr>
          <w:rStyle w:val="StyleUnderline"/>
          <w:highlight w:val="yellow"/>
        </w:rPr>
        <w:t>found</w:t>
      </w:r>
      <w:r w:rsidRPr="00FD0704">
        <w:rPr>
          <w:rFonts w:eastAsia="Calibri"/>
          <w:sz w:val="12"/>
        </w:rPr>
        <w:t xml:space="preserve"> something surprising - </w:t>
      </w:r>
      <w:r w:rsidRPr="00DC5980">
        <w:rPr>
          <w:rStyle w:val="StyleUnderline"/>
          <w:highlight w:val="yellow"/>
        </w:rPr>
        <w:t>such weapons do not cause mass destruction</w:t>
      </w:r>
      <w:r w:rsidRPr="00FD0704">
        <w:rPr>
          <w:rFonts w:eastAsia="Calibri"/>
          <w:sz w:val="12"/>
        </w:rPr>
        <w:t xml:space="preserve">. Indeed, whether used by states, terror groups or dispersed in industrial accidents, </w:t>
      </w:r>
      <w:r w:rsidRPr="00DC5980">
        <w:rPr>
          <w:rStyle w:val="StyleUnderline"/>
          <w:highlight w:val="yellow"/>
        </w:rPr>
        <w:t>they tend to be</w:t>
      </w:r>
      <w:r w:rsidRPr="00FD0704">
        <w:rPr>
          <w:rStyle w:val="StyleUnderline"/>
        </w:rPr>
        <w:t xml:space="preserve"> far </w:t>
      </w:r>
      <w:r w:rsidRPr="00DC5980">
        <w:rPr>
          <w:rStyle w:val="StyleUnderline"/>
          <w:highlight w:val="yellow"/>
        </w:rPr>
        <w:t>less destructive than conventional weapons</w:t>
      </w:r>
      <w:r w:rsidRPr="00FD0704">
        <w:rPr>
          <w:rStyle w:val="StyleUnderline"/>
        </w:rPr>
        <w:t xml:space="preserve">. </w:t>
      </w:r>
      <w:r w:rsidRPr="00DC5980">
        <w:rPr>
          <w:rStyle w:val="StyleUnderline"/>
          <w:highlight w:val="yellow"/>
        </w:rPr>
        <w:t>'If we stopped speculating</w:t>
      </w:r>
      <w:r w:rsidRPr="00FD0704">
        <w:rPr>
          <w:rStyle w:val="StyleUnderline"/>
        </w:rPr>
        <w:t xml:space="preserve"> about things that might happen in the future and looked instead at what has happened in the past, </w:t>
      </w:r>
      <w:r w:rsidRPr="00DC5980">
        <w:rPr>
          <w:rStyle w:val="StyleUnderline"/>
          <w:highlight w:val="yellow"/>
        </w:rPr>
        <w:t>we'd see</w:t>
      </w:r>
      <w:r w:rsidRPr="00FD0704">
        <w:rPr>
          <w:rStyle w:val="StyleUnderline"/>
        </w:rPr>
        <w:t xml:space="preserve"> that </w:t>
      </w:r>
      <w:r w:rsidRPr="00DC5980">
        <w:rPr>
          <w:rStyle w:val="StyleUnderline"/>
          <w:highlight w:val="yellow"/>
        </w:rPr>
        <w:t>our fears</w:t>
      </w:r>
      <w:r w:rsidRPr="00FD0704">
        <w:rPr>
          <w:rStyle w:val="StyleUnderline"/>
        </w:rPr>
        <w:t xml:space="preserve"> about WMD </w:t>
      </w:r>
      <w:r w:rsidRPr="00DC5980">
        <w:rPr>
          <w:rStyle w:val="StyleUnderline"/>
          <w:highlight w:val="yellow"/>
        </w:rPr>
        <w:t>are misplaced'</w:t>
      </w:r>
      <w:r w:rsidRPr="00FD0704">
        <w:rPr>
          <w:rFonts w:eastAsia="Calibri"/>
          <w:sz w:val="12"/>
        </w:rPr>
        <w:t xml:space="preserve">, </w:t>
      </w:r>
      <w:r w:rsidRPr="00FD0704">
        <w:rPr>
          <w:rFonts w:eastAsia="Calibri"/>
          <w:sz w:val="12"/>
          <w:szCs w:val="12"/>
        </w:rPr>
        <w:t xml:space="preserve">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w:t>
      </w:r>
      <w:proofErr w:type="spellStart"/>
      <w:r w:rsidRPr="00FD0704">
        <w:rPr>
          <w:rFonts w:eastAsia="Calibri"/>
          <w:sz w:val="12"/>
          <w:szCs w:val="12"/>
        </w:rPr>
        <w:t>Rapoport</w:t>
      </w:r>
      <w:proofErr w:type="spellEnd"/>
      <w:r w:rsidRPr="00FD0704">
        <w:rPr>
          <w:rFonts w:eastAsia="Calibri"/>
          <w:sz w:val="12"/>
          <w:szCs w:val="12"/>
        </w:rPr>
        <w:t>. But</w:t>
      </w:r>
      <w:r w:rsidRPr="00FD0704">
        <w:rPr>
          <w:rFonts w:eastAsia="Calibri"/>
          <w:sz w:val="12"/>
        </w:rPr>
        <w:t xml:space="preserve"> </w:t>
      </w:r>
      <w:r w:rsidRPr="00FD0704">
        <w:rPr>
          <w:rStyle w:val="StyleUnderline"/>
        </w:rPr>
        <w:t xml:space="preserve">when it comes to chemical and biological weapons, 'the evidence suggests that we should call them "weapons of minimum </w:t>
      </w:r>
      <w:r w:rsidRPr="00FD0704">
        <w:rPr>
          <w:rStyle w:val="StyleUnderline"/>
        </w:rPr>
        <w:lastRenderedPageBreak/>
        <w:t xml:space="preserve">destruction", </w:t>
      </w:r>
      <w:r w:rsidRPr="00FD0704">
        <w:rPr>
          <w:rFonts w:eastAsia="Calibri"/>
          <w:sz w:val="12"/>
          <w:szCs w:val="12"/>
        </w:rPr>
        <w:t xml:space="preserve">not mass destruction', he says.  Chemical weapons have most commonly been used by states, in military warfare. </w:t>
      </w:r>
      <w:proofErr w:type="spellStart"/>
      <w:r w:rsidRPr="00FD0704">
        <w:rPr>
          <w:rFonts w:eastAsia="Calibri"/>
          <w:sz w:val="12"/>
          <w:szCs w:val="12"/>
        </w:rPr>
        <w:t>Rapoport</w:t>
      </w:r>
      <w:proofErr w:type="spellEnd"/>
      <w:r w:rsidRPr="00FD0704">
        <w:rPr>
          <w:rFonts w:eastAsia="Calibri"/>
          <w:sz w:val="12"/>
          <w:szCs w:val="12"/>
        </w:rPr>
        <w:t xml:space="preserve">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w:t>
      </w:r>
      <w:proofErr w:type="spellStart"/>
      <w:r w:rsidRPr="00FD0704">
        <w:rPr>
          <w:rFonts w:eastAsia="Calibri"/>
          <w:sz w:val="12"/>
          <w:szCs w:val="12"/>
        </w:rPr>
        <w:t>Rapoport</w:t>
      </w:r>
      <w:proofErr w:type="spellEnd"/>
      <w:r w:rsidRPr="00FD0704">
        <w:rPr>
          <w:rFonts w:eastAsia="Calibri"/>
          <w:sz w:val="12"/>
          <w:szCs w:val="12"/>
        </w:rPr>
        <w:t xml:space="preserve">,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w:t>
      </w:r>
      <w:proofErr w:type="spellStart"/>
      <w:r w:rsidRPr="00FD0704">
        <w:rPr>
          <w:rFonts w:eastAsia="Calibri"/>
          <w:sz w:val="12"/>
          <w:szCs w:val="12"/>
        </w:rPr>
        <w:t>Rapoport</w:t>
      </w:r>
      <w:proofErr w:type="spellEnd"/>
      <w:r w:rsidRPr="00FD0704">
        <w:rPr>
          <w:rFonts w:eastAsia="Calibri"/>
          <w:sz w:val="12"/>
          <w:szCs w:val="12"/>
        </w:rPr>
        <w:t xml:space="preserve">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w:t>
      </w:r>
      <w:proofErr w:type="spellStart"/>
      <w:r w:rsidRPr="00FD0704">
        <w:rPr>
          <w:rFonts w:eastAsia="Calibri"/>
          <w:sz w:val="12"/>
          <w:szCs w:val="12"/>
        </w:rPr>
        <w:t>Efraim</w:t>
      </w:r>
      <w:proofErr w:type="spellEnd"/>
      <w:r w:rsidRPr="00FD0704">
        <w:rPr>
          <w:rFonts w:eastAsia="Calibri"/>
          <w:sz w:val="12"/>
          <w:szCs w:val="12"/>
        </w:rPr>
        <w:t xml:space="preserve">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w:t>
      </w:r>
      <w:proofErr w:type="spellStart"/>
      <w:r w:rsidRPr="00FD0704">
        <w:rPr>
          <w:rFonts w:eastAsia="Calibri"/>
          <w:sz w:val="12"/>
          <w:szCs w:val="12"/>
        </w:rPr>
        <w:t>Rapoport</w:t>
      </w:r>
      <w:proofErr w:type="spellEnd"/>
      <w:r w:rsidRPr="00FD0704">
        <w:rPr>
          <w:rFonts w:eastAsia="Calibri"/>
          <w:sz w:val="12"/>
          <w:szCs w:val="12"/>
        </w:rPr>
        <w:t xml:space="preserve">,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w:t>
      </w:r>
      <w:proofErr w:type="spellStart"/>
      <w:r w:rsidRPr="00FD0704">
        <w:rPr>
          <w:rFonts w:eastAsia="Calibri"/>
          <w:sz w:val="12"/>
          <w:szCs w:val="12"/>
        </w:rPr>
        <w:t>Rapoport</w:t>
      </w:r>
      <w:proofErr w:type="spellEnd"/>
      <w:r w:rsidRPr="00FD0704">
        <w:rPr>
          <w:rFonts w:eastAsia="Calibri"/>
          <w:sz w:val="12"/>
          <w:szCs w:val="12"/>
        </w:rPr>
        <w:t xml:space="preserve"> points out, it still only accounted for five per cent of casualties. Studying the amount of gas used by both sides from1914-1918 relative to the number of fatalities gas caused, </w:t>
      </w:r>
      <w:proofErr w:type="spellStart"/>
      <w:r w:rsidRPr="00FD0704">
        <w:rPr>
          <w:rFonts w:eastAsia="Calibri"/>
          <w:sz w:val="12"/>
          <w:szCs w:val="12"/>
        </w:rPr>
        <w:t>Rapoport</w:t>
      </w:r>
      <w:proofErr w:type="spellEnd"/>
      <w:r w:rsidRPr="00FD0704">
        <w:rPr>
          <w:rFonts w:eastAsia="Calibri"/>
          <w:sz w:val="12"/>
          <w:szCs w:val="12"/>
        </w:rPr>
        <w:t xml:space="preserve"> has written: 'It took a ton of gas in that war to achieve a single enemy fatality. Wind and sun regularly dissipated the lethality of the gases. Furthermore, those gassed were 10 to 12 times as likely to recover than those casualties produced by traditional weapons.' (7)  Indeed, </w:t>
      </w:r>
      <w:proofErr w:type="spellStart"/>
      <w:r w:rsidRPr="00FD0704">
        <w:rPr>
          <w:rFonts w:eastAsia="Calibri"/>
          <w:sz w:val="12"/>
          <w:szCs w:val="12"/>
        </w:rPr>
        <w:t>Rapoport</w:t>
      </w:r>
      <w:proofErr w:type="spellEnd"/>
      <w:r w:rsidRPr="00FD0704">
        <w:rPr>
          <w:rFonts w:eastAsia="Calibri"/>
          <w:sz w:val="12"/>
          <w:szCs w:val="12"/>
        </w:rPr>
        <w:t xml:space="preserve">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w:t>
      </w:r>
      <w:proofErr w:type="spellStart"/>
      <w:r w:rsidRPr="00FD0704">
        <w:rPr>
          <w:rFonts w:eastAsia="Calibri"/>
          <w:sz w:val="12"/>
          <w:szCs w:val="12"/>
        </w:rPr>
        <w:t>ie</w:t>
      </w:r>
      <w:proofErr w:type="spellEnd"/>
      <w:r w:rsidRPr="00FD0704">
        <w:rPr>
          <w:rFonts w:eastAsia="Calibri"/>
          <w:sz w:val="12"/>
          <w:szCs w:val="12"/>
        </w:rPr>
        <w:t xml:space="preserve">, it has a low fatality ratio.' (8) 'Imagine that', says </w:t>
      </w:r>
      <w:proofErr w:type="spellStart"/>
      <w:r w:rsidRPr="00FD0704">
        <w:rPr>
          <w:rFonts w:eastAsia="Calibri"/>
          <w:sz w:val="12"/>
          <w:szCs w:val="12"/>
        </w:rPr>
        <w:t>Rapoport</w:t>
      </w:r>
      <w:proofErr w:type="spellEnd"/>
      <w:r w:rsidRPr="00FD0704">
        <w:rPr>
          <w:rFonts w:eastAsia="Calibri"/>
          <w:sz w:val="12"/>
          <w:szCs w:val="12"/>
        </w:rPr>
        <w:t xml:space="preserve">, 'WMD being referred to as more humane'. He says that the contrast between such assessments and today's fears shows that actually looking at the evidence has benefits, allowing 'you to see things more rationally'.  According to </w:t>
      </w:r>
      <w:proofErr w:type="spellStart"/>
      <w:r w:rsidRPr="00FD0704">
        <w:rPr>
          <w:rFonts w:eastAsia="Calibri"/>
          <w:sz w:val="12"/>
          <w:szCs w:val="12"/>
        </w:rPr>
        <w:t>Rapoport</w:t>
      </w:r>
      <w:proofErr w:type="spellEnd"/>
      <w:r w:rsidRPr="00FD0704">
        <w:rPr>
          <w:rFonts w:eastAsia="Calibri"/>
          <w:sz w:val="12"/>
          <w:szCs w:val="12"/>
        </w:rPr>
        <w:t xml:space="preserve">, even Saddam's use of gas against the Kurds of </w:t>
      </w:r>
      <w:proofErr w:type="spellStart"/>
      <w:r w:rsidRPr="00FD0704">
        <w:rPr>
          <w:rFonts w:eastAsia="Calibri"/>
          <w:sz w:val="12"/>
          <w:szCs w:val="12"/>
        </w:rPr>
        <w:t>Halabja</w:t>
      </w:r>
      <w:proofErr w:type="spellEnd"/>
      <w:r w:rsidRPr="00FD0704">
        <w:rPr>
          <w:rFonts w:eastAsia="Calibri"/>
          <w:sz w:val="12"/>
          <w:szCs w:val="12"/>
        </w:rPr>
        <w:t xml:space="preserve"> in 1988 - the most recent use by a state of chemical weapons and the most commonly cited as evidence of the dangers of 'rogue states' getting their hands on WMD - does not show that unconventional weapons are more destructive than conventional ones. Of course the attack on </w:t>
      </w:r>
      <w:proofErr w:type="spellStart"/>
      <w:r w:rsidRPr="00FD0704">
        <w:rPr>
          <w:rFonts w:eastAsia="Calibri"/>
          <w:sz w:val="12"/>
          <w:szCs w:val="12"/>
        </w:rPr>
        <w:t>Halabja</w:t>
      </w:r>
      <w:proofErr w:type="spellEnd"/>
      <w:r w:rsidRPr="00FD0704">
        <w:rPr>
          <w:rFonts w:eastAsia="Calibri"/>
          <w:sz w:val="12"/>
          <w:szCs w:val="12"/>
        </w:rPr>
        <w:t xml:space="preserve">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w:t>
      </w:r>
      <w:proofErr w:type="spellStart"/>
      <w:r w:rsidRPr="00FD0704">
        <w:rPr>
          <w:rFonts w:eastAsia="Calibri"/>
          <w:sz w:val="12"/>
          <w:szCs w:val="12"/>
        </w:rPr>
        <w:t>Rapoport</w:t>
      </w:r>
      <w:proofErr w:type="spellEnd"/>
      <w:r w:rsidRPr="00FD0704">
        <w:rPr>
          <w:rFonts w:eastAsia="Calibri"/>
          <w:sz w:val="12"/>
          <w:szCs w:val="12"/>
        </w:rPr>
        <w:t xml:space="preserve"> says that</w:t>
      </w:r>
      <w:r w:rsidRPr="00FD0704">
        <w:rPr>
          <w:rStyle w:val="StyleUnderline"/>
        </w:rPr>
        <w:t xml:space="preserve"> </w:t>
      </w:r>
      <w:r w:rsidRPr="00DC5980">
        <w:rPr>
          <w:rStyle w:val="StyleUnderline"/>
          <w:highlight w:val="yellow"/>
        </w:rPr>
        <w:t>terrorist</w:t>
      </w:r>
      <w:r w:rsidRPr="00FD0704">
        <w:rPr>
          <w:rStyle w:val="StyleUnderline"/>
        </w:rPr>
        <w:t xml:space="preserve"> </w:t>
      </w:r>
      <w:r w:rsidRPr="00DC5980">
        <w:rPr>
          <w:rStyle w:val="StyleUnderline"/>
          <w:highlight w:val="yellow"/>
        </w:rPr>
        <w:t xml:space="preserve">use of </w:t>
      </w:r>
      <w:r w:rsidRPr="00FD0704">
        <w:rPr>
          <w:rStyle w:val="StyleUnderline"/>
        </w:rPr>
        <w:t xml:space="preserve">chemical and </w:t>
      </w:r>
      <w:r w:rsidRPr="00DC5980">
        <w:rPr>
          <w:rStyle w:val="StyleUnderline"/>
          <w:highlight w:val="yellow"/>
        </w:rPr>
        <w:t>bio</w:t>
      </w:r>
      <w:r w:rsidRPr="00FD0704">
        <w:rPr>
          <w:rStyle w:val="StyleUnderline"/>
        </w:rPr>
        <w:t xml:space="preserve">logical </w:t>
      </w:r>
      <w:r w:rsidRPr="00DC5980">
        <w:rPr>
          <w:rStyle w:val="StyleUnderline"/>
          <w:highlight w:val="yellow"/>
        </w:rPr>
        <w:t>weapons is</w:t>
      </w:r>
      <w:r w:rsidRPr="00FD0704">
        <w:rPr>
          <w:rStyle w:val="StyleUnderline"/>
        </w:rPr>
        <w:t xml:space="preserve"> similar to state use</w:t>
      </w:r>
      <w:r w:rsidRPr="00FD0704">
        <w:rPr>
          <w:rFonts w:eastAsia="Calibri"/>
          <w:sz w:val="12"/>
        </w:rPr>
        <w:t xml:space="preserve"> - in that it is </w:t>
      </w:r>
      <w:r w:rsidRPr="00DC5980">
        <w:rPr>
          <w:rStyle w:val="StyleUnderline"/>
          <w:highlight w:val="yellow"/>
        </w:rPr>
        <w:t>rare and</w:t>
      </w:r>
      <w:r w:rsidRPr="00FD0704">
        <w:rPr>
          <w:rStyle w:val="StyleUnderline"/>
        </w:rPr>
        <w:t xml:space="preserve">, in terms of causing mass destruction, </w:t>
      </w:r>
      <w:r w:rsidRPr="00DC5980">
        <w:rPr>
          <w:rStyle w:val="StyleUnderline"/>
          <w:highlight w:val="yellow"/>
        </w:rPr>
        <w:t>not</w:t>
      </w:r>
      <w:r w:rsidRPr="00FD0704">
        <w:rPr>
          <w:rStyle w:val="StyleUnderline"/>
        </w:rPr>
        <w:t xml:space="preserve"> very </w:t>
      </w:r>
      <w:r w:rsidRPr="00DC5980">
        <w:rPr>
          <w:rStyle w:val="StyleUnderline"/>
          <w:highlight w:val="yellow"/>
        </w:rPr>
        <w:t>effective</w:t>
      </w:r>
      <w:r w:rsidRPr="00FD0704">
        <w:rPr>
          <w:rFonts w:eastAsia="Calibri"/>
          <w:sz w:val="12"/>
        </w:rPr>
        <w:t xml:space="preserve">. He cites the work of journalist and author John </w:t>
      </w:r>
      <w:proofErr w:type="spellStart"/>
      <w:r w:rsidRPr="00FD0704">
        <w:rPr>
          <w:rFonts w:eastAsia="Calibri"/>
          <w:sz w:val="12"/>
        </w:rPr>
        <w:t>Parachini</w:t>
      </w:r>
      <w:proofErr w:type="spellEnd"/>
      <w:r w:rsidRPr="00FD0704">
        <w:rPr>
          <w:rFonts w:eastAsia="Calibri"/>
          <w:sz w:val="12"/>
        </w:rPr>
        <w:t xml:space="preserve">, who says that </w:t>
      </w:r>
      <w:r w:rsidRPr="00FD0704">
        <w:rPr>
          <w:rStyle w:val="StyleUnderline"/>
        </w:rPr>
        <w:t>over the past 25 years</w:t>
      </w:r>
      <w:r w:rsidRPr="00FD0704">
        <w:rPr>
          <w:rFonts w:eastAsia="Calibri"/>
          <w:sz w:val="12"/>
        </w:rPr>
        <w:t xml:space="preserve"> only </w:t>
      </w:r>
      <w:r w:rsidRPr="00DC5980">
        <w:rPr>
          <w:rStyle w:val="StyleUnderline"/>
          <w:highlight w:val="yellow"/>
        </w:rPr>
        <w:t>four</w:t>
      </w:r>
      <w:r w:rsidRPr="00FD0704">
        <w:rPr>
          <w:rFonts w:eastAsia="Calibri"/>
          <w:sz w:val="12"/>
        </w:rPr>
        <w:t xml:space="preserve"> significant </w:t>
      </w:r>
      <w:r w:rsidRPr="00DC5980">
        <w:rPr>
          <w:rStyle w:val="StyleUnderline"/>
          <w:highlight w:val="yellow"/>
        </w:rPr>
        <w:t>attempts</w:t>
      </w:r>
      <w:r w:rsidRPr="00FD0704">
        <w:rPr>
          <w:rStyle w:val="StyleUnderline"/>
        </w:rPr>
        <w:t xml:space="preserve"> by terrorists to use WMD </w:t>
      </w:r>
      <w:r w:rsidRPr="00DC5980">
        <w:rPr>
          <w:rStyle w:val="StyleUnderline"/>
          <w:highlight w:val="yellow"/>
        </w:rPr>
        <w:t>have been recorded</w:t>
      </w:r>
      <w:r w:rsidRPr="00FD0704">
        <w:rPr>
          <w:rFonts w:eastAsia="Calibri"/>
          <w:sz w:val="12"/>
        </w:rPr>
        <w:t xml:space="preserve">. </w:t>
      </w:r>
      <w:r w:rsidRPr="00DC5980">
        <w:rPr>
          <w:rStyle w:val="StyleUnderline"/>
          <w:highlight w:val="yellow"/>
        </w:rPr>
        <w:t>The most effective</w:t>
      </w:r>
      <w:r w:rsidRPr="00FD0704">
        <w:rPr>
          <w:rFonts w:eastAsia="Calibri"/>
          <w:sz w:val="12"/>
        </w:rPr>
        <w:t xml:space="preserve"> WMD-attack by a non-state group, from a military perspective, was carried out </w:t>
      </w:r>
      <w:r w:rsidRPr="00FD0704">
        <w:rPr>
          <w:rStyle w:val="StyleUnderline"/>
        </w:rPr>
        <w:t>by the Tamil Tigers</w:t>
      </w:r>
      <w:r w:rsidRPr="00FD0704">
        <w:rPr>
          <w:rFonts w:eastAsia="Calibri"/>
          <w:sz w:val="12"/>
        </w:rPr>
        <w:t xml:space="preserve"> of Sri Lanka </w:t>
      </w:r>
      <w:r w:rsidRPr="00FD0704">
        <w:rPr>
          <w:rStyle w:val="StyleUnderline"/>
        </w:rPr>
        <w:t>in 1990</w:t>
      </w:r>
      <w:r w:rsidRPr="00FD0704">
        <w:rPr>
          <w:rFonts w:eastAsia="Calibri"/>
          <w:sz w:val="12"/>
        </w:rPr>
        <w:t xml:space="preserve">. They </w:t>
      </w:r>
      <w:r w:rsidRPr="00DC5980">
        <w:rPr>
          <w:rStyle w:val="StyleUnderline"/>
          <w:highlight w:val="yellow"/>
        </w:rPr>
        <w:t>used</w:t>
      </w:r>
      <w:r w:rsidRPr="00FD0704">
        <w:rPr>
          <w:rStyle w:val="StyleUnderline"/>
        </w:rPr>
        <w:t xml:space="preserve"> </w:t>
      </w:r>
      <w:r w:rsidRPr="00DC5980">
        <w:rPr>
          <w:rStyle w:val="StyleUnderline"/>
          <w:highlight w:val="yellow"/>
        </w:rPr>
        <w:t>chlorine</w:t>
      </w:r>
      <w:r w:rsidRPr="00FD0704">
        <w:rPr>
          <w:rStyle w:val="StyleUnderline"/>
        </w:rPr>
        <w:t xml:space="preserve"> gas against</w:t>
      </w:r>
      <w:r w:rsidRPr="00FD0704">
        <w:rPr>
          <w:rFonts w:eastAsia="Calibri"/>
          <w:sz w:val="12"/>
        </w:rPr>
        <w:t xml:space="preserve"> Sri Lankan </w:t>
      </w:r>
      <w:r w:rsidRPr="00FD0704">
        <w:rPr>
          <w:rStyle w:val="StyleUnderline"/>
        </w:rPr>
        <w:t>soldiers</w:t>
      </w:r>
      <w:r w:rsidRPr="00FD0704">
        <w:rPr>
          <w:rFonts w:eastAsia="Calibri"/>
          <w:sz w:val="12"/>
        </w:rPr>
        <w:t xml:space="preserve"> guarding a fort, injuring over 60 soldiers but </w:t>
      </w:r>
      <w:r w:rsidRPr="00DC5980">
        <w:rPr>
          <w:rStyle w:val="StyleUnderline"/>
          <w:highlight w:val="yellow"/>
        </w:rPr>
        <w:t>killing none</w:t>
      </w:r>
      <w:r w:rsidRPr="00FD0704">
        <w:rPr>
          <w:rFonts w:eastAsia="Calibri"/>
          <w:sz w:val="12"/>
        </w:rPr>
        <w:t xml:space="preserve">.  The Tamil Tigers' </w:t>
      </w:r>
      <w:r w:rsidRPr="00FD0704">
        <w:rPr>
          <w:rStyle w:val="StyleUnderline"/>
        </w:rPr>
        <w:t>use of chemicals angered their support</w:t>
      </w:r>
      <w:r w:rsidRPr="00FD0704">
        <w:rPr>
          <w:rFonts w:eastAsia="Calibri"/>
          <w:sz w:val="12"/>
        </w:rPr>
        <w:t xml:space="preserve"> base, when </w:t>
      </w:r>
      <w:r w:rsidRPr="00FD0704">
        <w:rPr>
          <w:rStyle w:val="StyleUnderline"/>
        </w:rPr>
        <w:t>some of the chlorine drifted back into Tamil territory</w:t>
      </w:r>
      <w:r w:rsidRPr="00FD0704">
        <w:rPr>
          <w:rFonts w:eastAsia="Calibri"/>
          <w:sz w:val="12"/>
        </w:rPr>
        <w:t xml:space="preserve"> - confirming </w:t>
      </w:r>
      <w:proofErr w:type="spellStart"/>
      <w:r w:rsidRPr="00FD0704">
        <w:rPr>
          <w:rFonts w:eastAsia="Calibri"/>
          <w:sz w:val="12"/>
        </w:rPr>
        <w:t>Rapoport's</w:t>
      </w:r>
      <w:proofErr w:type="spellEnd"/>
      <w:r w:rsidRPr="00FD0704">
        <w:rPr>
          <w:rFonts w:eastAsia="Calibri"/>
          <w:sz w:val="12"/>
        </w:rPr>
        <w:t xml:space="preserve"> view that one problem with using unpredictable and unwieldy chemical and biological weapons over conventional weapons is that </w:t>
      </w:r>
      <w:r w:rsidRPr="00FD0704">
        <w:rPr>
          <w:rStyle w:val="StyleUnderline"/>
        </w:rPr>
        <w:t>the cost can be as great 'to the attacker as to the attacked'.</w:t>
      </w:r>
      <w:r w:rsidRPr="00FD0704">
        <w:rPr>
          <w:rFonts w:eastAsia="Calibri"/>
          <w:sz w:val="12"/>
        </w:rPr>
        <w:t xml:space="preserve"> The</w:t>
      </w:r>
      <w:r>
        <w:rPr>
          <w:rFonts w:eastAsia="Calibri"/>
          <w:sz w:val="12"/>
        </w:rPr>
        <w:t xml:space="preserve"> Tigers have not used WMD </w:t>
      </w:r>
      <w:proofErr w:type="spellStart"/>
      <w:r>
        <w:rPr>
          <w:rFonts w:eastAsia="Calibri"/>
          <w:sz w:val="12"/>
        </w:rPr>
        <w:t>sinc</w:t>
      </w:r>
      <w:proofErr w:type="spellEnd"/>
    </w:p>
    <w:p w:rsidR="002F4266" w:rsidRDefault="002F4266" w:rsidP="002F4266"/>
    <w:p w:rsidR="002F4266" w:rsidRPr="002F4266" w:rsidRDefault="002F4266" w:rsidP="002F4266"/>
    <w:p w:rsidR="002F4266" w:rsidRPr="002F4266" w:rsidRDefault="002F4266" w:rsidP="002F4266">
      <w:pPr>
        <w:pStyle w:val="Heading3"/>
      </w:pPr>
      <w:r w:rsidRPr="002F4266">
        <w:lastRenderedPageBreak/>
        <w:t>No</w:t>
      </w:r>
      <w:r>
        <w:rPr>
          <w:rStyle w:val="StyleUnderline"/>
        </w:rPr>
        <w:t xml:space="preserve"> </w:t>
      </w:r>
      <w:r w:rsidRPr="002F4266">
        <w:t>Motive/Means</w:t>
      </w:r>
    </w:p>
    <w:p w:rsidR="002F4266" w:rsidRDefault="002F4266" w:rsidP="002F4266">
      <w:pPr>
        <w:pStyle w:val="Heading4"/>
      </w:pPr>
      <w:r>
        <w:t>No motive or means for bioterrorism</w:t>
      </w:r>
    </w:p>
    <w:p w:rsidR="002F4266" w:rsidRPr="003104D4" w:rsidRDefault="002F4266" w:rsidP="002F4266">
      <w:pPr>
        <w:rPr>
          <w:b/>
          <w:sz w:val="24"/>
        </w:rPr>
      </w:pPr>
      <w:r w:rsidRPr="003104D4">
        <w:rPr>
          <w:b/>
          <w:sz w:val="24"/>
        </w:rPr>
        <w:t>Hoffman, Georgetown security studies director, 2014</w:t>
      </w:r>
    </w:p>
    <w:p w:rsidR="002F4266" w:rsidRPr="00CA6349" w:rsidRDefault="002F4266" w:rsidP="002F4266">
      <w:r>
        <w:t xml:space="preserve">(Bruce, “Low-Tech Terrorism”, April, </w:t>
      </w:r>
      <w:r w:rsidRPr="00193442">
        <w:t>nationalinterest.org/print/article/low-tech-terrorism-9935</w:t>
      </w:r>
      <w:r>
        <w:t>)</w:t>
      </w:r>
    </w:p>
    <w:p w:rsidR="002F4266" w:rsidRDefault="002F4266" w:rsidP="002F4266">
      <w:pPr>
        <w:rPr>
          <w:sz w:val="14"/>
        </w:rPr>
      </w:pPr>
      <w:r w:rsidRPr="00271E12">
        <w:rPr>
          <w:sz w:val="14"/>
        </w:rPr>
        <w:t xml:space="preserve">Fortunately, </w:t>
      </w:r>
      <w:r w:rsidRPr="00CA6349">
        <w:rPr>
          <w:rStyle w:val="StyleUnderline"/>
        </w:rPr>
        <w:t>the report’s</w:t>
      </w:r>
      <w:r w:rsidRPr="00271E12">
        <w:rPr>
          <w:sz w:val="14"/>
        </w:rPr>
        <w:t xml:space="preserve"> most </w:t>
      </w:r>
      <w:r w:rsidRPr="00CA6349">
        <w:rPr>
          <w:rStyle w:val="StyleUnderline"/>
        </w:rPr>
        <w:t>breathless prediction concerning</w:t>
      </w:r>
      <w:r w:rsidRPr="00271E12">
        <w:rPr>
          <w:sz w:val="14"/>
        </w:rPr>
        <w:t xml:space="preserve"> the likelihood of terrorist use of weapons of mass destruction (</w:t>
      </w:r>
      <w:r w:rsidRPr="00CA6349">
        <w:rPr>
          <w:rStyle w:val="StyleUnderline"/>
        </w:rPr>
        <w:t>WMD</w:t>
      </w:r>
      <w:r w:rsidRPr="00271E12">
        <w:rPr>
          <w:sz w:val="14"/>
        </w:rPr>
        <w:t xml:space="preserve">) </w:t>
      </w:r>
      <w:r w:rsidRPr="00CA6349">
        <w:rPr>
          <w:rStyle w:val="StyleUnderline"/>
        </w:rPr>
        <w:t>has not come to pass</w:t>
      </w:r>
      <w:r w:rsidRPr="00271E12">
        <w:rPr>
          <w:sz w:val="14"/>
        </w:rPr>
        <w:t xml:space="preserve">.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CA6349">
        <w:rPr>
          <w:rStyle w:val="StyleUnderline"/>
        </w:rPr>
        <w:t>just how effective have terrorist efforts to acquire and use weapons of mass destruction actually been?</w:t>
      </w:r>
      <w:r w:rsidRPr="00271E12">
        <w:rPr>
          <w:sz w:val="14"/>
        </w:rPr>
        <w:t xml:space="preserve"> The </w:t>
      </w:r>
      <w:r w:rsidRPr="00CA6349">
        <w:rPr>
          <w:rStyle w:val="StyleUnderline"/>
        </w:rPr>
        <w:t>September 11,</w:t>
      </w:r>
      <w:r w:rsidRPr="00271E12">
        <w:rPr>
          <w:sz w:val="14"/>
        </w:rPr>
        <w:t xml:space="preserve"> 2001, </w:t>
      </w:r>
      <w:r w:rsidRPr="00CA6349">
        <w:rPr>
          <w:rStyle w:val="StyleUnderline"/>
        </w:rPr>
        <w:t>attacks were</w:t>
      </w:r>
      <w:r w:rsidRPr="00271E12">
        <w:rPr>
          <w:sz w:val="14"/>
        </w:rPr>
        <w:t xml:space="preserve"> widely </w:t>
      </w:r>
      <w:r w:rsidRPr="00CA6349">
        <w:rPr>
          <w:rStyle w:val="StyleUnderline"/>
        </w:rPr>
        <w:t>noted for their reliance on</w:t>
      </w:r>
      <w:r w:rsidRPr="00271E12">
        <w:rPr>
          <w:sz w:val="14"/>
        </w:rPr>
        <w:t xml:space="preserve"> relatively </w:t>
      </w:r>
      <w:r w:rsidRPr="00CA6349">
        <w:rPr>
          <w:rStyle w:val="StyleUnderline"/>
        </w:rPr>
        <w:t>low-tech weaponry</w:t>
      </w:r>
      <w:r w:rsidRPr="00271E12">
        <w:rPr>
          <w:sz w:val="14"/>
        </w:rPr>
        <w:t xml:space="preserve">—the conversion, in effect, of airplanes into missiles by </w:t>
      </w:r>
      <w:r w:rsidRPr="00CA6349">
        <w:rPr>
          <w:rStyle w:val="StyleUnderline"/>
        </w:rPr>
        <w:t>using raw physical muscle and box cutters to hijack them</w:t>
      </w:r>
      <w:r w:rsidRPr="00271E12">
        <w:rPr>
          <w:sz w:val="14"/>
        </w:rPr>
        <w:t xml:space="preserve">. Since then, </w:t>
      </w:r>
      <w:r w:rsidRPr="00DC5980">
        <w:rPr>
          <w:rStyle w:val="StyleUnderline"/>
          <w:highlight w:val="yellow"/>
        </w:rPr>
        <w:t>efforts to gain access to WMD have been unceasing.</w:t>
      </w:r>
      <w:r w:rsidRPr="00DC5980">
        <w:rPr>
          <w:sz w:val="14"/>
          <w:highlight w:val="yellow"/>
        </w:rPr>
        <w:t xml:space="preserve"> </w:t>
      </w:r>
      <w:r w:rsidRPr="00DC5980">
        <w:rPr>
          <w:rStyle w:val="StyleUnderline"/>
          <w:highlight w:val="yellow"/>
        </w:rPr>
        <w:t>But</w:t>
      </w:r>
      <w:r w:rsidRPr="00CA6349">
        <w:rPr>
          <w:rStyle w:val="StyleUnderline"/>
        </w:rPr>
        <w:t xml:space="preserve"> examining </w:t>
      </w:r>
      <w:r w:rsidRPr="00DC5980">
        <w:rPr>
          <w:rStyle w:val="StyleUnderline"/>
          <w:highlight w:val="yellow"/>
        </w:rPr>
        <w:t>those efforts</w:t>
      </w:r>
      <w:r w:rsidRPr="00CA6349">
        <w:rPr>
          <w:rStyle w:val="StyleUnderline"/>
        </w:rPr>
        <w:t xml:space="preserve"> results in some surprising conclusions</w:t>
      </w:r>
      <w:r w:rsidRPr="00271E12">
        <w:rPr>
          <w:sz w:val="14"/>
        </w:rPr>
        <w:t xml:space="preserve">. While there is no cause for complacency, </w:t>
      </w:r>
      <w:r w:rsidRPr="00CA6349">
        <w:rPr>
          <w:rStyle w:val="StyleUnderline"/>
        </w:rPr>
        <w:t>they</w:t>
      </w:r>
      <w:r w:rsidRPr="00271E12">
        <w:rPr>
          <w:sz w:val="14"/>
        </w:rPr>
        <w:t xml:space="preserve"> do </w:t>
      </w:r>
      <w:r w:rsidRPr="00DC5980">
        <w:rPr>
          <w:rStyle w:val="StyleUnderline"/>
          <w:highlight w:val="yellow"/>
        </w:rPr>
        <w:t>suggest</w:t>
      </w:r>
      <w:r w:rsidRPr="00CA6349">
        <w:rPr>
          <w:rStyle w:val="StyleUnderline"/>
        </w:rPr>
        <w:t xml:space="preserve"> that </w:t>
      </w:r>
      <w:r w:rsidRPr="00DC5980">
        <w:rPr>
          <w:rStyle w:val="StyleUnderline"/>
          <w:highlight w:val="yellow"/>
        </w:rPr>
        <w:t>terrorists face</w:t>
      </w:r>
      <w:r w:rsidRPr="00271E12">
        <w:rPr>
          <w:sz w:val="14"/>
        </w:rPr>
        <w:t xml:space="preserve"> some </w:t>
      </w:r>
      <w:r w:rsidRPr="00DC5980">
        <w:rPr>
          <w:rStyle w:val="Emphasis"/>
          <w:highlight w:val="yellow"/>
        </w:rPr>
        <w:t>inherent constraints that will be difficult</w:t>
      </w:r>
      <w:r w:rsidRPr="00CA6349">
        <w:rPr>
          <w:rStyle w:val="Emphasis"/>
        </w:rPr>
        <w:t xml:space="preserve"> for them </w:t>
      </w:r>
      <w:r w:rsidRPr="00DC5980">
        <w:rPr>
          <w:rStyle w:val="Emphasis"/>
          <w:highlight w:val="yellow"/>
        </w:rPr>
        <w:t>to overcome</w:t>
      </w:r>
      <w:r w:rsidRPr="00CA6349">
        <w:rPr>
          <w:rStyle w:val="StyleUnderline"/>
        </w:rPr>
        <w:t>. It is easier to proclaim the threat of mass terror than to perpetrate it.</w:t>
      </w:r>
      <w:r w:rsidRPr="00271E12">
        <w:rPr>
          <w:sz w:val="14"/>
        </w:rPr>
        <w:t xml:space="preserve"> THE TERRORIST ATTACKS </w:t>
      </w:r>
      <w:proofErr w:type="spellStart"/>
      <w:r w:rsidRPr="00271E12">
        <w:rPr>
          <w:sz w:val="14"/>
        </w:rPr>
        <w:t>attacks</w:t>
      </w:r>
      <w:proofErr w:type="spellEnd"/>
      <w:r w:rsidRPr="00271E12">
        <w:rPr>
          <w:sz w:val="14"/>
        </w:rPr>
        <w:t xml:space="preserve"> on </w:t>
      </w:r>
      <w:r w:rsidRPr="00CA6349">
        <w:rPr>
          <w:rStyle w:val="StyleUnderline"/>
        </w:rPr>
        <w:t>September 11</w:t>
      </w:r>
      <w:r w:rsidRPr="00271E12">
        <w:rPr>
          <w:sz w:val="14"/>
        </w:rPr>
        <w:t xml:space="preserve"> completely </w:t>
      </w:r>
      <w:r w:rsidRPr="00CA6349">
        <w:rPr>
          <w:rStyle w:val="StyleUnderline"/>
        </w:rPr>
        <w:t>recast</w:t>
      </w:r>
      <w:r w:rsidRPr="00271E12">
        <w:rPr>
          <w:sz w:val="14"/>
        </w:rPr>
        <w:t xml:space="preserve"> global </w:t>
      </w:r>
      <w:r w:rsidRPr="00CA6349">
        <w:rPr>
          <w:rStyle w:val="StyleUnderline"/>
        </w:rPr>
        <w:t>perceptions of</w:t>
      </w:r>
      <w:r w:rsidRPr="00271E12">
        <w:rPr>
          <w:sz w:val="14"/>
        </w:rPr>
        <w:t xml:space="preserve"> threat and </w:t>
      </w:r>
      <w:r w:rsidRPr="00CA6349">
        <w:rPr>
          <w:rStyle w:val="StyleUnderline"/>
        </w:rPr>
        <w:t>vulnerability</w:t>
      </w:r>
      <w:r w:rsidRPr="00271E12">
        <w:rPr>
          <w:sz w:val="14"/>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CA6349">
        <w:rPr>
          <w:rStyle w:val="StyleUnderline"/>
        </w:rPr>
        <w:t>Attention focused specifically on terrorist use of WMD,</w:t>
      </w:r>
      <w:r w:rsidRPr="00271E12">
        <w:rPr>
          <w:sz w:val="14"/>
        </w:rPr>
        <w:t xml:space="preserve"> and </w:t>
      </w:r>
      <w:r w:rsidRPr="00DC5980">
        <w:rPr>
          <w:rStyle w:val="StyleUnderline"/>
          <w:highlight w:val="yellow"/>
        </w:rPr>
        <w:t>the</w:t>
      </w:r>
      <w:r w:rsidRPr="00271E12">
        <w:rPr>
          <w:sz w:val="14"/>
        </w:rPr>
        <w:t xml:space="preserve"> so-called </w:t>
      </w:r>
      <w:r w:rsidRPr="00DC5980">
        <w:rPr>
          <w:rStyle w:val="StyleUnderline"/>
          <w:highlight w:val="yellow"/>
        </w:rPr>
        <w:t>Cheney Doctrine</w:t>
      </w:r>
      <w:r w:rsidRPr="00DC5980">
        <w:rPr>
          <w:sz w:val="14"/>
          <w:highlight w:val="yellow"/>
        </w:rPr>
        <w:t xml:space="preserve"> </w:t>
      </w:r>
      <w:r w:rsidRPr="00DC5980">
        <w:rPr>
          <w:rStyle w:val="StyleUnderline"/>
          <w:highlight w:val="yellow"/>
        </w:rPr>
        <w:t>emerged</w:t>
      </w:r>
      <w:r w:rsidRPr="00271E12">
        <w:rPr>
          <w:sz w:val="14"/>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CA6349">
        <w:rPr>
          <w:rStyle w:val="StyleUnderline"/>
        </w:rPr>
        <w:t>What the “one percent doctrine” meant in practice</w:t>
      </w:r>
      <w:r w:rsidRPr="00271E12">
        <w:rPr>
          <w:sz w:val="14"/>
        </w:rPr>
        <w:t xml:space="preserve">, according to one observer, </w:t>
      </w:r>
      <w:r w:rsidRPr="00CA6349">
        <w:rPr>
          <w:rStyle w:val="StyleUnderline"/>
        </w:rPr>
        <w:t>was that “</w:t>
      </w:r>
      <w:r w:rsidRPr="00DC5980">
        <w:rPr>
          <w:rStyle w:val="StyleUnderline"/>
          <w:highlight w:val="yellow"/>
        </w:rPr>
        <w:t>even if there’s just a one percent chance</w:t>
      </w:r>
      <w:r w:rsidRPr="00CA6349">
        <w:rPr>
          <w:rStyle w:val="StyleUnderline"/>
        </w:rPr>
        <w:t xml:space="preserve"> of the unimaginable</w:t>
      </w:r>
      <w:r w:rsidRPr="00271E12">
        <w:rPr>
          <w:sz w:val="14"/>
        </w:rPr>
        <w:t xml:space="preserve"> coming due, </w:t>
      </w:r>
      <w:r w:rsidRPr="00DC5980">
        <w:rPr>
          <w:rStyle w:val="StyleUnderline"/>
          <w:highlight w:val="yellow"/>
        </w:rPr>
        <w:t>act as if it’s a certainty</w:t>
      </w:r>
      <w:r w:rsidRPr="00271E12">
        <w:rPr>
          <w:sz w:val="14"/>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1E50AA">
        <w:rPr>
          <w:rStyle w:val="StyleUnderline"/>
        </w:rPr>
        <w:t>Al Qaeda</w:t>
      </w:r>
      <w:r w:rsidRPr="00271E12">
        <w:rPr>
          <w:sz w:val="14"/>
        </w:rPr>
        <w:t xml:space="preserve">, at least, these fears were more than amply justified. That group’s </w:t>
      </w:r>
      <w:r w:rsidRPr="001E50AA">
        <w:rPr>
          <w:rStyle w:val="StyleUnderline"/>
        </w:rPr>
        <w:t>interest in acquiring a nuclear weapon</w:t>
      </w:r>
      <w:r w:rsidRPr="00271E12">
        <w:rPr>
          <w:sz w:val="14"/>
        </w:rPr>
        <w:t xml:space="preserve"> reportedly </w:t>
      </w:r>
      <w:r w:rsidRPr="001E50AA">
        <w:rPr>
          <w:rStyle w:val="StyleUnderline"/>
        </w:rPr>
        <w:t>commenced as long ago as 1992</w:t>
      </w:r>
      <w:r w:rsidRPr="00271E12">
        <w:rPr>
          <w:sz w:val="14"/>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w:t>
      </w:r>
      <w:proofErr w:type="spellStart"/>
      <w:r w:rsidRPr="00271E12">
        <w:rPr>
          <w:sz w:val="14"/>
        </w:rPr>
        <w:t>Mamdouh</w:t>
      </w:r>
      <w:proofErr w:type="spellEnd"/>
      <w:r w:rsidRPr="00271E12">
        <w:rPr>
          <w:sz w:val="14"/>
        </w:rPr>
        <w:t xml:space="preserve">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w:t>
      </w:r>
      <w:proofErr w:type="spellStart"/>
      <w:r w:rsidRPr="00271E12">
        <w:rPr>
          <w:sz w:val="14"/>
        </w:rPr>
        <w:t>Bashiruddin</w:t>
      </w:r>
      <w:proofErr w:type="spellEnd"/>
      <w:r w:rsidRPr="00271E12">
        <w:rPr>
          <w:sz w:val="14"/>
        </w:rPr>
        <w:t xml:space="preserve"> Mahmood and Abdul </w:t>
      </w:r>
      <w:proofErr w:type="spellStart"/>
      <w:r w:rsidRPr="00271E12">
        <w:rPr>
          <w:sz w:val="14"/>
        </w:rPr>
        <w:t>Majeed</w:t>
      </w:r>
      <w:proofErr w:type="spellEnd"/>
      <w:r w:rsidRPr="00271E12">
        <w:rPr>
          <w:sz w:val="14"/>
        </w:rPr>
        <w:t xml:space="preserve">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CA6349">
        <w:rPr>
          <w:rStyle w:val="StyleUnderline"/>
        </w:rPr>
        <w:t>The movement’s</w:t>
      </w:r>
      <w:r w:rsidRPr="00271E12">
        <w:rPr>
          <w:sz w:val="14"/>
        </w:rPr>
        <w:t xml:space="preserve"> efforts in the </w:t>
      </w:r>
      <w:r w:rsidRPr="00CA6349">
        <w:rPr>
          <w:rStyle w:val="StyleUnderline"/>
        </w:rPr>
        <w:t>biological-warfare realm</w:t>
      </w:r>
      <w:r w:rsidRPr="00271E12">
        <w:rPr>
          <w:sz w:val="14"/>
        </w:rPr>
        <w:t xml:space="preserve">, however, </w:t>
      </w:r>
      <w:r w:rsidRPr="00CA6349">
        <w:rPr>
          <w:rStyle w:val="StyleUnderline"/>
        </w:rPr>
        <w:t>were far more advanced</w:t>
      </w:r>
      <w:r w:rsidRPr="00271E12">
        <w:rPr>
          <w:sz w:val="14"/>
        </w:rPr>
        <w:t xml:space="preserve"> and appear to have </w:t>
      </w:r>
      <w:r w:rsidRPr="00CA6349">
        <w:rPr>
          <w:rStyle w:val="StyleUnderline"/>
        </w:rPr>
        <w:t>begun in earnest</w:t>
      </w:r>
      <w:r w:rsidRPr="00271E12">
        <w:rPr>
          <w:sz w:val="14"/>
        </w:rPr>
        <w:t xml:space="preserve"> with a memo written by al-Zawahiri </w:t>
      </w:r>
      <w:r w:rsidRPr="00CA6349">
        <w:rPr>
          <w:rStyle w:val="StyleUnderline"/>
        </w:rPr>
        <w:t>on</w:t>
      </w:r>
      <w:r w:rsidRPr="00271E12">
        <w:rPr>
          <w:sz w:val="14"/>
        </w:rPr>
        <w:t xml:space="preserve"> April 15, </w:t>
      </w:r>
      <w:r w:rsidRPr="00CA6349">
        <w:rPr>
          <w:rStyle w:val="StyleUnderline"/>
        </w:rPr>
        <w:t>1999</w:t>
      </w:r>
      <w:r w:rsidRPr="00271E12">
        <w:rPr>
          <w:sz w:val="14"/>
        </w:rPr>
        <w:t xml:space="preserve">, to Muhammad </w:t>
      </w:r>
      <w:proofErr w:type="spellStart"/>
      <w:r w:rsidRPr="00271E12">
        <w:rPr>
          <w:sz w:val="14"/>
        </w:rPr>
        <w:t>Atef</w:t>
      </w:r>
      <w:proofErr w:type="spellEnd"/>
      <w:r w:rsidRPr="00271E12">
        <w:rPr>
          <w:sz w:val="14"/>
        </w:rPr>
        <w:t xml:space="preserve">,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w:t>
      </w:r>
      <w:proofErr w:type="spellStart"/>
      <w:r w:rsidRPr="00271E12">
        <w:rPr>
          <w:sz w:val="14"/>
        </w:rPr>
        <w:t>Yazid</w:t>
      </w:r>
      <w:proofErr w:type="spellEnd"/>
      <w:r w:rsidRPr="00271E12">
        <w:rPr>
          <w:sz w:val="14"/>
        </w:rPr>
        <w:t xml:space="preserve"> </w:t>
      </w:r>
      <w:proofErr w:type="spellStart"/>
      <w:r w:rsidRPr="00271E12">
        <w:rPr>
          <w:sz w:val="14"/>
        </w:rPr>
        <w:t>Sufaat</w:t>
      </w:r>
      <w:proofErr w:type="spellEnd"/>
      <w:r w:rsidRPr="00271E12">
        <w:rPr>
          <w:sz w:val="14"/>
        </w:rPr>
        <w:t xml:space="preserve">. A former captain in the Malaysian army, </w:t>
      </w:r>
      <w:proofErr w:type="spellStart"/>
      <w:r w:rsidRPr="00271E12">
        <w:rPr>
          <w:sz w:val="14"/>
        </w:rPr>
        <w:t>Sufaat</w:t>
      </w:r>
      <w:proofErr w:type="spellEnd"/>
      <w:r w:rsidRPr="00271E12">
        <w:rPr>
          <w:sz w:val="14"/>
        </w:rPr>
        <w:t xml:space="preserve"> graduated from the California State University in 1987 with a degree in biological sciences. He later joined Al </w:t>
      </w:r>
      <w:proofErr w:type="spellStart"/>
      <w:r w:rsidRPr="00271E12">
        <w:rPr>
          <w:sz w:val="14"/>
        </w:rPr>
        <w:t>Gamaa</w:t>
      </w:r>
      <w:proofErr w:type="spellEnd"/>
      <w:r w:rsidRPr="00271E12">
        <w:rPr>
          <w:sz w:val="14"/>
        </w:rPr>
        <w:t xml:space="preserve"> al-</w:t>
      </w:r>
      <w:proofErr w:type="spellStart"/>
      <w:r w:rsidRPr="00271E12">
        <w:rPr>
          <w:sz w:val="14"/>
        </w:rPr>
        <w:t>Islamiyya</w:t>
      </w:r>
      <w:proofErr w:type="spellEnd"/>
      <w:r w:rsidRPr="00271E12">
        <w:rPr>
          <w:sz w:val="14"/>
        </w:rPr>
        <w:t xml:space="preserve"> (the “Islamic Group”), an Al Qaeda affiliate operating in Southeast Asia, and worked closely with its military operations chief, </w:t>
      </w:r>
      <w:proofErr w:type="spellStart"/>
      <w:r w:rsidRPr="00271E12">
        <w:rPr>
          <w:sz w:val="14"/>
        </w:rPr>
        <w:t>Riduan</w:t>
      </w:r>
      <w:proofErr w:type="spellEnd"/>
      <w:r w:rsidRPr="00271E12">
        <w:rPr>
          <w:sz w:val="14"/>
        </w:rPr>
        <w:t xml:space="preserve"> </w:t>
      </w:r>
      <w:proofErr w:type="spellStart"/>
      <w:r w:rsidRPr="00271E12">
        <w:rPr>
          <w:sz w:val="14"/>
        </w:rPr>
        <w:t>Isamuddin</w:t>
      </w:r>
      <w:proofErr w:type="spellEnd"/>
      <w:r w:rsidRPr="00271E12">
        <w:rPr>
          <w:sz w:val="14"/>
        </w:rPr>
        <w:t xml:space="preserve">, better known as </w:t>
      </w:r>
      <w:proofErr w:type="spellStart"/>
      <w:r w:rsidRPr="00271E12">
        <w:rPr>
          <w:sz w:val="14"/>
        </w:rPr>
        <w:t>Hambali</w:t>
      </w:r>
      <w:proofErr w:type="spellEnd"/>
      <w:r w:rsidRPr="00271E12">
        <w:rPr>
          <w:sz w:val="14"/>
        </w:rPr>
        <w:t xml:space="preserve">, and with </w:t>
      </w:r>
      <w:proofErr w:type="spellStart"/>
      <w:r w:rsidRPr="00271E12">
        <w:rPr>
          <w:sz w:val="14"/>
        </w:rPr>
        <w:t>Hambali’s</w:t>
      </w:r>
      <w:proofErr w:type="spellEnd"/>
      <w:r w:rsidRPr="00271E12">
        <w:rPr>
          <w:sz w:val="14"/>
        </w:rPr>
        <w:t xml:space="preserve"> own Al Qaeda handler, Khalid Sheikh Mohammed—the infamous KSM, architect of the September 11 attacks. In January 2000, </w:t>
      </w:r>
      <w:proofErr w:type="spellStart"/>
      <w:r w:rsidRPr="00271E12">
        <w:rPr>
          <w:sz w:val="14"/>
        </w:rPr>
        <w:t>Sufaat</w:t>
      </w:r>
      <w:proofErr w:type="spellEnd"/>
      <w:r w:rsidRPr="00271E12">
        <w:rPr>
          <w:sz w:val="14"/>
        </w:rPr>
        <w:t xml:space="preserve"> played host to two of the 9/11 hijackers, Khalid al-</w:t>
      </w:r>
      <w:proofErr w:type="spellStart"/>
      <w:r w:rsidRPr="00271E12">
        <w:rPr>
          <w:sz w:val="14"/>
        </w:rPr>
        <w:t>Midhar</w:t>
      </w:r>
      <w:proofErr w:type="spellEnd"/>
      <w:r w:rsidRPr="00271E12">
        <w:rPr>
          <w:sz w:val="14"/>
        </w:rPr>
        <w:t xml:space="preserve"> and </w:t>
      </w:r>
      <w:proofErr w:type="spellStart"/>
      <w:r w:rsidRPr="00271E12">
        <w:rPr>
          <w:sz w:val="14"/>
        </w:rPr>
        <w:t>Nawaf</w:t>
      </w:r>
      <w:proofErr w:type="spellEnd"/>
      <w:r w:rsidRPr="00271E12">
        <w:rPr>
          <w:sz w:val="14"/>
        </w:rPr>
        <w:t xml:space="preserve"> </w:t>
      </w:r>
      <w:proofErr w:type="spellStart"/>
      <w:r w:rsidRPr="00271E12">
        <w:rPr>
          <w:sz w:val="14"/>
        </w:rPr>
        <w:t>Alhazmi</w:t>
      </w:r>
      <w:proofErr w:type="spellEnd"/>
      <w:r w:rsidRPr="00271E12">
        <w:rPr>
          <w:sz w:val="14"/>
        </w:rPr>
        <w:t xml:space="preserve">, who stayed in his Kuala Lumpur condominium. Later that year, </w:t>
      </w:r>
      <w:proofErr w:type="spellStart"/>
      <w:r w:rsidRPr="00271E12">
        <w:rPr>
          <w:sz w:val="14"/>
        </w:rPr>
        <w:t>Zacarias</w:t>
      </w:r>
      <w:proofErr w:type="spellEnd"/>
      <w:r w:rsidRPr="00271E12">
        <w:rPr>
          <w:sz w:val="14"/>
        </w:rPr>
        <w:t xml:space="preserve"> Moussaoui, the alleged “twentieth hijacker,” who was sentenced in 2006 to life imprisonment by a federal district court in Alexandria, Virginia, also stayed with </w:t>
      </w:r>
      <w:proofErr w:type="spellStart"/>
      <w:r w:rsidRPr="00271E12">
        <w:rPr>
          <w:sz w:val="14"/>
        </w:rPr>
        <w:t>Sufaat</w:t>
      </w:r>
      <w:proofErr w:type="spellEnd"/>
      <w:r w:rsidRPr="00271E12">
        <w:rPr>
          <w:sz w:val="14"/>
        </w:rPr>
        <w:t xml:space="preserve">. Under KSM’s direction, </w:t>
      </w:r>
      <w:proofErr w:type="spellStart"/>
      <w:r w:rsidRPr="00271E12">
        <w:rPr>
          <w:sz w:val="14"/>
        </w:rPr>
        <w:t>Hambali</w:t>
      </w:r>
      <w:proofErr w:type="spellEnd"/>
      <w:r w:rsidRPr="00271E12">
        <w:rPr>
          <w:sz w:val="14"/>
        </w:rPr>
        <w:t xml:space="preserve"> and </w:t>
      </w:r>
      <w:proofErr w:type="spellStart"/>
      <w:r w:rsidRPr="00271E12">
        <w:rPr>
          <w:sz w:val="14"/>
        </w:rPr>
        <w:t>Sufaat</w:t>
      </w:r>
      <w:proofErr w:type="spellEnd"/>
      <w:r w:rsidRPr="00271E12">
        <w:rPr>
          <w:sz w:val="14"/>
        </w:rPr>
        <w:t xml:space="preserve">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CA6349">
        <w:rPr>
          <w:rStyle w:val="StyleUnderline"/>
        </w:rPr>
        <w:t>a separate team of Al Qaeda operatives was engaged in</w:t>
      </w:r>
      <w:r w:rsidRPr="00271E12">
        <w:rPr>
          <w:sz w:val="14"/>
        </w:rPr>
        <w:t xml:space="preserve"> a parallel research-and-development project to produce ricin and </w:t>
      </w:r>
      <w:r w:rsidRPr="00CA6349">
        <w:rPr>
          <w:rStyle w:val="StyleUnderline"/>
        </w:rPr>
        <w:t>chemical-warfare</w:t>
      </w:r>
      <w:r w:rsidRPr="00271E12">
        <w:rPr>
          <w:sz w:val="14"/>
        </w:rPr>
        <w:t xml:space="preserve"> agents at the movement’s </w:t>
      </w:r>
      <w:proofErr w:type="spellStart"/>
      <w:r w:rsidRPr="00271E12">
        <w:rPr>
          <w:sz w:val="14"/>
        </w:rPr>
        <w:t>Derunta</w:t>
      </w:r>
      <w:proofErr w:type="spellEnd"/>
      <w:r w:rsidRPr="00271E12">
        <w:rPr>
          <w:sz w:val="14"/>
        </w:rPr>
        <w:t xml:space="preserve"> camp, near the eastern Afghan </w:t>
      </w:r>
      <w:r w:rsidRPr="00271E12">
        <w:rPr>
          <w:sz w:val="14"/>
        </w:rPr>
        <w:lastRenderedPageBreak/>
        <w:t xml:space="preserve">city of Jalalabad. As one senior U.S. intelligence officer who prefers to remain anonymous explained, “Al Qaeda’s WMD efforts weren’t part of a single program but rather multiple compartmentalized projects involving multiple scientists in multiple locations.” The </w:t>
      </w:r>
      <w:proofErr w:type="spellStart"/>
      <w:r w:rsidRPr="00271E12">
        <w:rPr>
          <w:sz w:val="14"/>
        </w:rPr>
        <w:t>Derunta</w:t>
      </w:r>
      <w:proofErr w:type="spellEnd"/>
      <w:r w:rsidRPr="00271E12">
        <w:rPr>
          <w:sz w:val="14"/>
        </w:rPr>
        <w:t xml:space="preserve"> facility reportedly included laboratories and a school that trained handpicked terrorists in the use of chemical and biological weapons. Among this select group was Kamal </w:t>
      </w:r>
      <w:proofErr w:type="spellStart"/>
      <w:r w:rsidRPr="00271E12">
        <w:rPr>
          <w:sz w:val="14"/>
        </w:rPr>
        <w:t>Bourgass</w:t>
      </w:r>
      <w:proofErr w:type="spellEnd"/>
      <w:r w:rsidRPr="00271E12">
        <w:rPr>
          <w:sz w:val="14"/>
        </w:rPr>
        <w:t xml:space="preserve">, an Algerian Al Qaeda operative who was convicted in British courts in 2004 and 2005 for the murder of a British police officer and of “conspiracy to commit a public nuisance by the use of poisons or explosives.” The school’s director was an Egyptian named </w:t>
      </w:r>
      <w:proofErr w:type="spellStart"/>
      <w:r w:rsidRPr="00271E12">
        <w:rPr>
          <w:sz w:val="14"/>
        </w:rPr>
        <w:t>Midhat</w:t>
      </w:r>
      <w:proofErr w:type="spellEnd"/>
      <w:r w:rsidRPr="00271E12">
        <w:rPr>
          <w:sz w:val="14"/>
        </w:rPr>
        <w:t xml:space="preserve"> </w:t>
      </w:r>
      <w:proofErr w:type="spellStart"/>
      <w:r w:rsidRPr="00271E12">
        <w:rPr>
          <w:sz w:val="14"/>
        </w:rPr>
        <w:t>Mursi</w:t>
      </w:r>
      <w:proofErr w:type="spellEnd"/>
      <w:r w:rsidRPr="00271E12">
        <w:rPr>
          <w:sz w:val="14"/>
        </w:rPr>
        <w:t xml:space="preserve">—better known by his Al Qaeda nom de guerre, Abu Kebab—and among its instructors were a Pakistani microbiologist and </w:t>
      </w:r>
      <w:proofErr w:type="spellStart"/>
      <w:r w:rsidRPr="00271E12">
        <w:rPr>
          <w:sz w:val="14"/>
        </w:rPr>
        <w:t>Sufaat</w:t>
      </w:r>
      <w:proofErr w:type="spellEnd"/>
      <w:r w:rsidRPr="00271E12">
        <w:rPr>
          <w:sz w:val="14"/>
        </w:rPr>
        <w:t xml:space="preserve">. When U.S. military forces overran the camp in 2001, evidence of the progress achieved in developing chemical weapons as diverse as hydrogen cyanide, chlorine and phosgene was discovered. </w:t>
      </w:r>
      <w:proofErr w:type="spellStart"/>
      <w:r w:rsidRPr="00271E12">
        <w:rPr>
          <w:sz w:val="14"/>
        </w:rPr>
        <w:t>Mursi</w:t>
      </w:r>
      <w:proofErr w:type="spellEnd"/>
      <w:r w:rsidRPr="00271E12">
        <w:rPr>
          <w:sz w:val="14"/>
        </w:rPr>
        <w:t xml:space="preserve"> himself was killed in 2008 by a missile fired from a U.S. Predator drone. </w:t>
      </w:r>
      <w:proofErr w:type="spellStart"/>
      <w:r w:rsidRPr="00271E12">
        <w:rPr>
          <w:sz w:val="14"/>
        </w:rPr>
        <w:t>Mursi’s</w:t>
      </w:r>
      <w:proofErr w:type="spellEnd"/>
      <w:r w:rsidRPr="00271E12">
        <w:rPr>
          <w:sz w:val="14"/>
        </w:rPr>
        <w:t xml:space="preserve"> death dealt another significant blow to Al Qaeda’s efforts to develop nonconventional weapons—but it did not end them. In fact, as the aforementioned senior U.S. intelligence officer recently commented, “Al Qaeda’s ongoing procurement efforts have been well-established for </w:t>
      </w:r>
      <w:proofErr w:type="spellStart"/>
      <w:r w:rsidRPr="00271E12">
        <w:rPr>
          <w:sz w:val="14"/>
        </w:rPr>
        <w:t>awhile</w:t>
      </w:r>
      <w:proofErr w:type="spellEnd"/>
      <w:r w:rsidRPr="00271E12">
        <w:rPr>
          <w:sz w:val="14"/>
        </w:rPr>
        <w:t xml:space="preserv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w:t>
      </w:r>
      <w:proofErr w:type="spellStart"/>
      <w:r w:rsidRPr="00271E12">
        <w:rPr>
          <w:sz w:val="14"/>
        </w:rPr>
        <w:t>Nusra</w:t>
      </w:r>
      <w:proofErr w:type="spellEnd"/>
      <w:r w:rsidRPr="00271E12">
        <w:rPr>
          <w:sz w:val="14"/>
        </w:rPr>
        <w:t xml:space="preserve">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w:t>
      </w:r>
      <w:proofErr w:type="spellStart"/>
      <w:r w:rsidRPr="00271E12">
        <w:rPr>
          <w:sz w:val="14"/>
        </w:rPr>
        <w:t>Nusra</w:t>
      </w:r>
      <w:proofErr w:type="spellEnd"/>
      <w:r w:rsidRPr="00271E12">
        <w:rPr>
          <w:sz w:val="14"/>
        </w:rPr>
        <w:t xml:space="preserve">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 </w:t>
      </w:r>
      <w:r w:rsidRPr="00DC5980">
        <w:rPr>
          <w:rStyle w:val="StyleUnderline"/>
          <w:highlight w:val="yellow"/>
        </w:rPr>
        <w:t>A fundamental paradox appears to exist</w:t>
      </w:r>
      <w:r w:rsidRPr="00CA6349">
        <w:rPr>
          <w:rStyle w:val="StyleUnderline"/>
        </w:rPr>
        <w:t xml:space="preserve"> so far as terrorist capabilities </w:t>
      </w:r>
      <w:r w:rsidRPr="00DC5980">
        <w:rPr>
          <w:rStyle w:val="StyleUnderline"/>
          <w:highlight w:val="yellow"/>
        </w:rPr>
        <w:t>involving chemical, biological and nuclear weapons</w:t>
      </w:r>
      <w:r w:rsidRPr="00CA6349">
        <w:rPr>
          <w:rStyle w:val="StyleUnderline"/>
        </w:rPr>
        <w:t xml:space="preserve"> are concerned</w:t>
      </w:r>
      <w:r w:rsidRPr="00271E12">
        <w:rPr>
          <w:sz w:val="14"/>
        </w:rPr>
        <w:t xml:space="preserve">. </w:t>
      </w:r>
      <w:r w:rsidRPr="00CA6349">
        <w:rPr>
          <w:rStyle w:val="StyleUnderline"/>
        </w:rPr>
        <w:t>As mesmerizingly attractive</w:t>
      </w:r>
      <w:r w:rsidRPr="00271E12">
        <w:rPr>
          <w:sz w:val="14"/>
        </w:rPr>
        <w:t xml:space="preserve"> as these nonconventional weapons remain to Al Qaeda and other terrorist organizations, </w:t>
      </w:r>
      <w:r w:rsidRPr="00CA6349">
        <w:rPr>
          <w:rStyle w:val="StyleUnderline"/>
        </w:rPr>
        <w:t>they have also</w:t>
      </w:r>
      <w:r w:rsidRPr="00271E12">
        <w:rPr>
          <w:sz w:val="14"/>
        </w:rPr>
        <w:t xml:space="preserve"> mostly </w:t>
      </w:r>
      <w:r w:rsidRPr="00CA6349">
        <w:rPr>
          <w:rStyle w:val="StyleUnderline"/>
        </w:rPr>
        <w:t>proven frustratingly disappointing to whoever has tried to use them.</w:t>
      </w:r>
      <w:r w:rsidRPr="00271E12">
        <w:rPr>
          <w:sz w:val="14"/>
        </w:rPr>
        <w:t xml:space="preserve"> </w:t>
      </w:r>
      <w:r w:rsidRPr="00CA6349">
        <w:rPr>
          <w:rStyle w:val="StyleUnderline"/>
        </w:rPr>
        <w:t xml:space="preserve">Despite the extensive use of </w:t>
      </w:r>
      <w:r w:rsidRPr="00DC5980">
        <w:rPr>
          <w:rStyle w:val="StyleUnderline"/>
          <w:highlight w:val="yellow"/>
        </w:rPr>
        <w:t>poison gas during World War I,</w:t>
      </w:r>
      <w:r w:rsidRPr="00271E12">
        <w:rPr>
          <w:sz w:val="14"/>
        </w:rPr>
        <w:t xml:space="preserve"> for instance, </w:t>
      </w:r>
      <w:r w:rsidRPr="00CA6349">
        <w:rPr>
          <w:rStyle w:val="StyleUnderline"/>
        </w:rPr>
        <w:t xml:space="preserve">this weapon </w:t>
      </w:r>
      <w:r w:rsidRPr="00DC5980">
        <w:rPr>
          <w:rStyle w:val="StyleUnderline"/>
          <w:highlight w:val="yellow"/>
        </w:rPr>
        <w:t>accounted for</w:t>
      </w:r>
      <w:r w:rsidRPr="00CA6349">
        <w:rPr>
          <w:rStyle w:val="StyleUnderline"/>
        </w:rPr>
        <w:t xml:space="preserve"> only </w:t>
      </w:r>
      <w:r w:rsidRPr="00DC5980">
        <w:rPr>
          <w:rStyle w:val="StyleUnderline"/>
          <w:highlight w:val="yellow"/>
        </w:rPr>
        <w:t>5 percent of</w:t>
      </w:r>
      <w:r w:rsidRPr="00CA6349">
        <w:rPr>
          <w:rStyle w:val="StyleUnderline"/>
        </w:rPr>
        <w:t xml:space="preserve"> all </w:t>
      </w:r>
      <w:r w:rsidRPr="00DC5980">
        <w:rPr>
          <w:rStyle w:val="StyleUnderline"/>
          <w:highlight w:val="yellow"/>
        </w:rPr>
        <w:t>casualties</w:t>
      </w:r>
      <w:r w:rsidRPr="00CA6349">
        <w:rPr>
          <w:rStyle w:val="StyleUnderline"/>
        </w:rPr>
        <w:t xml:space="preserve"> in that conflict</w:t>
      </w:r>
      <w:r w:rsidRPr="00271E12">
        <w:rPr>
          <w:sz w:val="14"/>
        </w:rPr>
        <w:t xml:space="preserve">. Reportedly, </w:t>
      </w:r>
      <w:r w:rsidRPr="00DC5980">
        <w:rPr>
          <w:rStyle w:val="StyleUnderline"/>
          <w:highlight w:val="yellow"/>
        </w:rPr>
        <w:t>it required</w:t>
      </w:r>
      <w:r w:rsidRPr="00271E12">
        <w:rPr>
          <w:sz w:val="14"/>
        </w:rPr>
        <w:t xml:space="preserve"> some </w:t>
      </w:r>
      <w:r w:rsidRPr="00DC5980">
        <w:rPr>
          <w:rStyle w:val="StyleUnderline"/>
          <w:highlight w:val="yellow"/>
        </w:rPr>
        <w:t>sixty</w:t>
      </w:r>
      <w:r w:rsidRPr="00CA6349">
        <w:rPr>
          <w:rStyle w:val="StyleUnderline"/>
        </w:rPr>
        <w:t xml:space="preserve"> </w:t>
      </w:r>
      <w:r w:rsidRPr="00DC5980">
        <w:rPr>
          <w:rStyle w:val="StyleUnderline"/>
          <w:highlight w:val="yellow"/>
        </w:rPr>
        <w:t>pounds of mustard gas to produce</w:t>
      </w:r>
      <w:r w:rsidRPr="00271E12">
        <w:rPr>
          <w:sz w:val="14"/>
        </w:rPr>
        <w:t xml:space="preserve"> even </w:t>
      </w:r>
      <w:r w:rsidRPr="00DC5980">
        <w:rPr>
          <w:rStyle w:val="StyleUnderline"/>
          <w:highlight w:val="yellow"/>
        </w:rPr>
        <w:t>a single casualty</w:t>
      </w:r>
      <w:r w:rsidRPr="00271E12">
        <w:rPr>
          <w:sz w:val="14"/>
        </w:rPr>
        <w:t xml:space="preserve">. Even in more recent times, </w:t>
      </w:r>
      <w:r w:rsidRPr="00CA6349">
        <w:rPr>
          <w:rStyle w:val="StyleUnderline"/>
        </w:rPr>
        <w:t>chemical weapons claimed the lives of less than 1 percent</w:t>
      </w:r>
      <w:r w:rsidRPr="00271E12">
        <w:rPr>
          <w:sz w:val="14"/>
        </w:rPr>
        <w:t xml:space="preserve"> (five thousand) </w:t>
      </w:r>
      <w:r w:rsidRPr="00CA6349">
        <w:rPr>
          <w:rStyle w:val="StyleUnderline"/>
        </w:rPr>
        <w:t>of the six hundred thousand Iranians who died in the Iran-Iraq war</w:t>
      </w:r>
      <w:r w:rsidRPr="00271E12">
        <w:rPr>
          <w:sz w:val="14"/>
        </w:rPr>
        <w:t xml:space="preserve">. The Japanese cult </w:t>
      </w:r>
      <w:proofErr w:type="spellStart"/>
      <w:r w:rsidRPr="00DC5980">
        <w:rPr>
          <w:rStyle w:val="StyleUnderline"/>
          <w:highlight w:val="yellow"/>
        </w:rPr>
        <w:t>Aum</w:t>
      </w:r>
      <w:proofErr w:type="spellEnd"/>
      <w:r w:rsidRPr="00DC5980">
        <w:rPr>
          <w:rStyle w:val="StyleUnderline"/>
          <w:highlight w:val="yellow"/>
        </w:rPr>
        <w:t xml:space="preserve"> </w:t>
      </w:r>
      <w:proofErr w:type="spellStart"/>
      <w:r w:rsidRPr="00DC5980">
        <w:rPr>
          <w:rStyle w:val="StyleUnderline"/>
          <w:highlight w:val="yellow"/>
        </w:rPr>
        <w:t>Shinrikyo</w:t>
      </w:r>
      <w:proofErr w:type="spellEnd"/>
      <w:r w:rsidRPr="00DC5980">
        <w:rPr>
          <w:rStyle w:val="StyleUnderline"/>
          <w:highlight w:val="yellow"/>
        </w:rPr>
        <w:t xml:space="preserve"> succeeded in killing</w:t>
      </w:r>
      <w:r w:rsidRPr="00CA6349">
        <w:rPr>
          <w:rStyle w:val="StyleUnderline"/>
        </w:rPr>
        <w:t xml:space="preserve"> no more than </w:t>
      </w:r>
      <w:r w:rsidRPr="00DC5980">
        <w:rPr>
          <w:rStyle w:val="StyleUnderline"/>
          <w:highlight w:val="yellow"/>
        </w:rPr>
        <w:t>thirteen</w:t>
      </w:r>
      <w:r w:rsidRPr="00CA6349">
        <w:rPr>
          <w:rStyle w:val="StyleUnderline"/>
        </w:rPr>
        <w:t xml:space="preserve"> people in its attack</w:t>
      </w:r>
      <w:r w:rsidRPr="00271E12">
        <w:rPr>
          <w:sz w:val="14"/>
        </w:rPr>
        <w:t xml:space="preserve"> on the Tokyo underground in 1995. And, five years earlier, </w:t>
      </w:r>
      <w:r w:rsidRPr="00CA6349">
        <w:rPr>
          <w:rStyle w:val="StyleUnderline"/>
        </w:rPr>
        <w:t>no fatalities resulted from a Tamil Tigers assault on a Sri Lankan armed forces base</w:t>
      </w:r>
      <w:r w:rsidRPr="00271E12">
        <w:rPr>
          <w:sz w:val="14"/>
        </w:rPr>
        <w:t xml:space="preserve"> in East Kiran </w:t>
      </w:r>
      <w:r w:rsidRPr="00CA6349">
        <w:rPr>
          <w:rStyle w:val="StyleUnderline"/>
        </w:rPr>
        <w:t>that employed chlorine gas</w:t>
      </w:r>
      <w:r w:rsidRPr="00271E12">
        <w:rPr>
          <w:sz w:val="14"/>
        </w:rPr>
        <w:t xml:space="preserve">. In fact, the wind changed and blew the gas back into the Tigers’ lines, thus aborting the attack. </w:t>
      </w:r>
      <w:r w:rsidRPr="00CA6349">
        <w:rPr>
          <w:rStyle w:val="StyleUnderline"/>
        </w:rPr>
        <w:t>Biological weapons have proven</w:t>
      </w:r>
      <w:r w:rsidRPr="00271E12">
        <w:rPr>
          <w:sz w:val="14"/>
        </w:rPr>
        <w:t xml:space="preserve"> similarly </w:t>
      </w:r>
      <w:r w:rsidRPr="00CA6349">
        <w:rPr>
          <w:rStyle w:val="StyleUnderline"/>
        </w:rPr>
        <w:t>difficult to deploy effectively</w:t>
      </w:r>
      <w:r w:rsidRPr="00271E12">
        <w:rPr>
          <w:sz w:val="14"/>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w:t>
      </w:r>
      <w:proofErr w:type="spellStart"/>
      <w:r w:rsidRPr="00271E12">
        <w:rPr>
          <w:sz w:val="14"/>
        </w:rPr>
        <w:t>Rapoport</w:t>
      </w:r>
      <w:proofErr w:type="spellEnd"/>
      <w:r w:rsidRPr="00271E12">
        <w:rPr>
          <w:sz w:val="14"/>
        </w:rPr>
        <w:t xml:space="preserve"> concluded, was “an ineffective delivery system.” The </w:t>
      </w:r>
      <w:r w:rsidRPr="00CA6349">
        <w:rPr>
          <w:rStyle w:val="StyleUnderline"/>
        </w:rPr>
        <w:t>challenges inherent in</w:t>
      </w:r>
      <w:r w:rsidRPr="00271E12">
        <w:rPr>
          <w:sz w:val="14"/>
        </w:rPr>
        <w:t xml:space="preserve"> using </w:t>
      </w:r>
      <w:r w:rsidRPr="00CA6349">
        <w:rPr>
          <w:rStyle w:val="StyleUnderline"/>
        </w:rPr>
        <w:t>germs</w:t>
      </w:r>
      <w:r w:rsidRPr="00271E12">
        <w:rPr>
          <w:sz w:val="14"/>
        </w:rPr>
        <w:t xml:space="preserve"> as weapons </w:t>
      </w:r>
      <w:r w:rsidRPr="00CA6349">
        <w:rPr>
          <w:rStyle w:val="StyleUnderline"/>
        </w:rPr>
        <w:t>are borne out</w:t>
      </w:r>
      <w:r w:rsidRPr="00271E12">
        <w:rPr>
          <w:sz w:val="14"/>
        </w:rPr>
        <w:t xml:space="preserve"> by the research conducted for more than a decade by Seth </w:t>
      </w:r>
      <w:proofErr w:type="spellStart"/>
      <w:r w:rsidRPr="00271E12">
        <w:rPr>
          <w:sz w:val="14"/>
        </w:rPr>
        <w:t>Carus</w:t>
      </w:r>
      <w:proofErr w:type="spellEnd"/>
      <w:r w:rsidRPr="00271E12">
        <w:rPr>
          <w:sz w:val="14"/>
        </w:rPr>
        <w:t xml:space="preserve">, a researcher at the National Defense University. </w:t>
      </w:r>
      <w:proofErr w:type="spellStart"/>
      <w:r w:rsidRPr="00271E12">
        <w:rPr>
          <w:sz w:val="14"/>
        </w:rPr>
        <w:t>Carus</w:t>
      </w:r>
      <w:proofErr w:type="spellEnd"/>
      <w:r w:rsidRPr="00271E12">
        <w:rPr>
          <w:sz w:val="14"/>
        </w:rPr>
        <w:t xml:space="preserve"> has assembled perhaps </w:t>
      </w:r>
      <w:r w:rsidRPr="00DC5980">
        <w:rPr>
          <w:rStyle w:val="StyleUnderline"/>
          <w:highlight w:val="yellow"/>
        </w:rPr>
        <w:t>the most comprehensive database of the use of biological agents</w:t>
      </w:r>
      <w:r w:rsidRPr="00271E12">
        <w:rPr>
          <w:sz w:val="14"/>
        </w:rPr>
        <w:t xml:space="preserve"> by a wide variety of adversaries, including terrorists, government operatives, ordinary criminals and the mentally unstable. His exhaustive research </w:t>
      </w:r>
      <w:r w:rsidRPr="00DC5980">
        <w:rPr>
          <w:rStyle w:val="StyleUnderline"/>
          <w:highlight w:val="yellow"/>
        </w:rPr>
        <w:t>reveals</w:t>
      </w:r>
      <w:r w:rsidRPr="00CA6349">
        <w:rPr>
          <w:rStyle w:val="StyleUnderline"/>
        </w:rPr>
        <w:t xml:space="preserve"> that </w:t>
      </w:r>
      <w:r w:rsidRPr="00DC5980">
        <w:rPr>
          <w:rStyle w:val="StyleUnderline"/>
          <w:highlight w:val="yellow"/>
        </w:rPr>
        <w:t>no more than</w:t>
      </w:r>
      <w:r w:rsidRPr="00CA6349">
        <w:rPr>
          <w:rStyle w:val="StyleUnderline"/>
        </w:rPr>
        <w:t xml:space="preserve"> a total of </w:t>
      </w:r>
      <w:r w:rsidRPr="00DC5980">
        <w:rPr>
          <w:rStyle w:val="StyleUnderline"/>
          <w:highlight w:val="yellow"/>
        </w:rPr>
        <w:t>ten people were killed</w:t>
      </w:r>
      <w:r w:rsidRPr="00CA6349">
        <w:rPr>
          <w:rStyle w:val="StyleUnderline"/>
        </w:rPr>
        <w:t xml:space="preserve"> and less than a thousand were made ill </w:t>
      </w:r>
      <w:r w:rsidRPr="00DC5980">
        <w:rPr>
          <w:rStyle w:val="StyleUnderline"/>
          <w:highlight w:val="yellow"/>
        </w:rPr>
        <w:t>as a result of</w:t>
      </w:r>
      <w:r w:rsidRPr="00271E12">
        <w:rPr>
          <w:sz w:val="14"/>
        </w:rPr>
        <w:t xml:space="preserve"> about </w:t>
      </w:r>
      <w:r w:rsidRPr="00DC5980">
        <w:rPr>
          <w:rStyle w:val="StyleUnderline"/>
          <w:highlight w:val="yellow"/>
        </w:rPr>
        <w:t>two hundred incidents</w:t>
      </w:r>
      <w:r w:rsidRPr="00CA6349">
        <w:rPr>
          <w:rStyle w:val="StyleUnderline"/>
        </w:rPr>
        <w:t xml:space="preserve"> of bioterrorism</w:t>
      </w:r>
      <w:r w:rsidRPr="00271E12">
        <w:rPr>
          <w:sz w:val="14"/>
        </w:rPr>
        <w:t xml:space="preserve"> or </w:t>
      </w:r>
      <w:proofErr w:type="spellStart"/>
      <w:r w:rsidRPr="00271E12">
        <w:rPr>
          <w:sz w:val="14"/>
        </w:rPr>
        <w:t>biocrime</w:t>
      </w:r>
      <w:proofErr w:type="spellEnd"/>
      <w:r w:rsidRPr="00271E12">
        <w:rPr>
          <w:sz w:val="14"/>
        </w:rPr>
        <w:t xml:space="preserve">. </w:t>
      </w:r>
      <w:r w:rsidRPr="00CA6349">
        <w:rPr>
          <w:rStyle w:val="StyleUnderline"/>
        </w:rPr>
        <w:t>Most of which</w:t>
      </w:r>
      <w:r w:rsidRPr="00271E12">
        <w:rPr>
          <w:sz w:val="14"/>
        </w:rPr>
        <w:t xml:space="preserve">, moreover, </w:t>
      </w:r>
      <w:r w:rsidRPr="00CA6349">
        <w:rPr>
          <w:rStyle w:val="StyleUnderline"/>
        </w:rPr>
        <w:t>entailed</w:t>
      </w:r>
      <w:r w:rsidRPr="00271E12">
        <w:rPr>
          <w:sz w:val="14"/>
        </w:rPr>
        <w:t xml:space="preserve"> the </w:t>
      </w:r>
      <w:r w:rsidRPr="00CA6349">
        <w:rPr>
          <w:rStyle w:val="StyleUnderline"/>
        </w:rPr>
        <w:t>individual poisoning</w:t>
      </w:r>
      <w:r w:rsidRPr="00271E12">
        <w:rPr>
          <w:sz w:val="14"/>
        </w:rPr>
        <w:t xml:space="preserve"> of specific people </w:t>
      </w:r>
      <w:r w:rsidRPr="00CA6349">
        <w:rPr>
          <w:rStyle w:val="StyleUnderline"/>
        </w:rPr>
        <w:t>rather than widespread, indiscriminate attacks.</w:t>
      </w:r>
      <w:r>
        <w:rPr>
          <w:rStyle w:val="StyleUnderline"/>
        </w:rPr>
        <w:t xml:space="preserve"> </w:t>
      </w:r>
      <w:r w:rsidRPr="00271E12">
        <w:rPr>
          <w:sz w:val="14"/>
        </w:rPr>
        <w:t xml:space="preserve">The </w:t>
      </w:r>
      <w:r w:rsidRPr="001E50AA">
        <w:rPr>
          <w:rStyle w:val="StyleUnderline"/>
        </w:rPr>
        <w:t>formidable challenges of obtaining</w:t>
      </w:r>
      <w:r w:rsidRPr="00271E12">
        <w:rPr>
          <w:sz w:val="14"/>
        </w:rPr>
        <w:t xml:space="preserve"> the </w:t>
      </w:r>
      <w:r w:rsidRPr="00DC5980">
        <w:rPr>
          <w:rStyle w:val="StyleUnderline"/>
          <w:highlight w:val="yellow"/>
        </w:rPr>
        <w:t>material</w:t>
      </w:r>
      <w:r w:rsidRPr="001E50AA">
        <w:rPr>
          <w:rStyle w:val="StyleUnderline"/>
        </w:rPr>
        <w:t xml:space="preserve"> needed to construct a nuclear bomb</w:t>
      </w:r>
      <w:r w:rsidRPr="00271E12">
        <w:rPr>
          <w:sz w:val="14"/>
        </w:rPr>
        <w:t xml:space="preserve">, along with the </w:t>
      </w:r>
      <w:r w:rsidRPr="00DC5980">
        <w:rPr>
          <w:rStyle w:val="StyleUnderline"/>
          <w:highlight w:val="yellow"/>
        </w:rPr>
        <w:t>fabrication and dissemination difficulties</w:t>
      </w:r>
      <w:r w:rsidRPr="001E50AA">
        <w:rPr>
          <w:rStyle w:val="StyleUnderline"/>
        </w:rPr>
        <w:t xml:space="preserve"> involving</w:t>
      </w:r>
      <w:r w:rsidRPr="00271E12">
        <w:rPr>
          <w:sz w:val="14"/>
        </w:rPr>
        <w:t xml:space="preserve"> the use of noxious gases and </w:t>
      </w:r>
      <w:r w:rsidRPr="001E50AA">
        <w:rPr>
          <w:rStyle w:val="StyleUnderline"/>
        </w:rPr>
        <w:t>biological agents</w:t>
      </w:r>
      <w:r w:rsidRPr="00271E12">
        <w:rPr>
          <w:sz w:val="14"/>
        </w:rPr>
        <w:t xml:space="preserve">, perhaps </w:t>
      </w:r>
      <w:r w:rsidRPr="00DC5980">
        <w:rPr>
          <w:rStyle w:val="StyleUnderline"/>
          <w:highlight w:val="yellow"/>
        </w:rPr>
        <w:t>account for</w:t>
      </w:r>
      <w:r w:rsidRPr="001E50AA">
        <w:rPr>
          <w:rStyle w:val="StyleUnderline"/>
        </w:rPr>
        <w:t xml:space="preserve"> the </w:t>
      </w:r>
      <w:r w:rsidRPr="00DC5980">
        <w:rPr>
          <w:rStyle w:val="StyleUnderline"/>
          <w:highlight w:val="yellow"/>
        </w:rPr>
        <w:t>operational conservatism</w:t>
      </w:r>
      <w:r w:rsidRPr="001E50AA">
        <w:rPr>
          <w:rStyle w:val="StyleUnderline"/>
        </w:rPr>
        <w:t xml:space="preserve"> long observed in terrorist tactics and weaponry</w:t>
      </w:r>
      <w:r w:rsidRPr="00271E12">
        <w:rPr>
          <w:sz w:val="14"/>
        </w:rPr>
        <w:t xml:space="preserve">. </w:t>
      </w:r>
      <w:r w:rsidRPr="001E50AA">
        <w:rPr>
          <w:rStyle w:val="StyleUnderline"/>
        </w:rPr>
        <w:t>As politically</w:t>
      </w:r>
      <w:r w:rsidRPr="00CA6349">
        <w:rPr>
          <w:rStyle w:val="StyleUnderline"/>
        </w:rPr>
        <w:t xml:space="preserve"> radical</w:t>
      </w:r>
      <w:r w:rsidRPr="00271E12">
        <w:rPr>
          <w:sz w:val="14"/>
        </w:rPr>
        <w:t xml:space="preserve"> or religiously fanatical </w:t>
      </w:r>
      <w:r w:rsidRPr="00CA6349">
        <w:rPr>
          <w:rStyle w:val="StyleUnderline"/>
        </w:rPr>
        <w:t xml:space="preserve">as </w:t>
      </w:r>
      <w:r w:rsidRPr="00DC5980">
        <w:rPr>
          <w:rStyle w:val="StyleUnderline"/>
          <w:highlight w:val="yellow"/>
        </w:rPr>
        <w:t>terrorists</w:t>
      </w:r>
      <w:r w:rsidRPr="00CA6349">
        <w:rPr>
          <w:rStyle w:val="StyleUnderline"/>
        </w:rPr>
        <w:t xml:space="preserve"> may be</w:t>
      </w:r>
      <w:r w:rsidRPr="00271E12">
        <w:rPr>
          <w:sz w:val="14"/>
        </w:rPr>
        <w:t xml:space="preserve">, </w:t>
      </w:r>
      <w:r w:rsidRPr="00CA6349">
        <w:rPr>
          <w:rStyle w:val="StyleUnderline"/>
        </w:rPr>
        <w:t>they</w:t>
      </w:r>
      <w:r w:rsidRPr="00271E12">
        <w:rPr>
          <w:sz w:val="14"/>
        </w:rPr>
        <w:t xml:space="preserve"> nonetheless to date have </w:t>
      </w:r>
      <w:r w:rsidRPr="00DC5980">
        <w:rPr>
          <w:rStyle w:val="StyleUnderline"/>
          <w:highlight w:val="yellow"/>
        </w:rPr>
        <w:t>overwhelmingly</w:t>
      </w:r>
      <w:r w:rsidRPr="00271E12">
        <w:rPr>
          <w:sz w:val="14"/>
        </w:rPr>
        <w:t xml:space="preserve"> seemed to </w:t>
      </w:r>
      <w:r w:rsidRPr="00DC5980">
        <w:rPr>
          <w:rStyle w:val="StyleUnderline"/>
          <w:highlight w:val="yellow"/>
        </w:rPr>
        <w:t>prefer</w:t>
      </w:r>
      <w:r w:rsidRPr="00271E12">
        <w:rPr>
          <w:sz w:val="14"/>
        </w:rPr>
        <w:t xml:space="preserve"> the </w:t>
      </w:r>
      <w:r w:rsidRPr="00DC5980">
        <w:rPr>
          <w:rStyle w:val="StyleUnderline"/>
          <w:highlight w:val="yellow"/>
        </w:rPr>
        <w:t>tactical assurance of</w:t>
      </w:r>
      <w:r w:rsidRPr="00271E12">
        <w:rPr>
          <w:sz w:val="14"/>
        </w:rPr>
        <w:t xml:space="preserve"> the comparatively modest effects achieved by the </w:t>
      </w:r>
      <w:r w:rsidRPr="00DC5980">
        <w:rPr>
          <w:rStyle w:val="StyleUnderline"/>
          <w:highlight w:val="yellow"/>
        </w:rPr>
        <w:t>conventional weapons</w:t>
      </w:r>
      <w:r w:rsidRPr="00CA6349">
        <w:rPr>
          <w:rStyle w:val="StyleUnderline"/>
        </w:rPr>
        <w:t xml:space="preserve"> with which they are familiar</w:t>
      </w:r>
      <w:r w:rsidRPr="00271E12">
        <w:rPr>
          <w:sz w:val="14"/>
        </w:rPr>
        <w:t xml:space="preserve">, </w:t>
      </w:r>
      <w:r w:rsidRPr="00DC5980">
        <w:rPr>
          <w:rStyle w:val="StyleUnderline"/>
          <w:highlight w:val="yellow"/>
        </w:rPr>
        <w:t>as opposed to the risk of failure</w:t>
      </w:r>
      <w:r w:rsidRPr="00CA6349">
        <w:rPr>
          <w:rStyle w:val="StyleUnderline"/>
        </w:rPr>
        <w:t xml:space="preserve"> inherent in the use of</w:t>
      </w:r>
      <w:r w:rsidRPr="00271E12">
        <w:rPr>
          <w:sz w:val="14"/>
        </w:rPr>
        <w:t xml:space="preserve"> more </w:t>
      </w:r>
      <w:r w:rsidRPr="00CA6349">
        <w:rPr>
          <w:rStyle w:val="StyleUnderline"/>
        </w:rPr>
        <w:t>exotic</w:t>
      </w:r>
      <w:r w:rsidRPr="00271E12">
        <w:rPr>
          <w:sz w:val="14"/>
        </w:rPr>
        <w:t xml:space="preserve"> means of death and </w:t>
      </w:r>
      <w:r w:rsidRPr="00CA6349">
        <w:rPr>
          <w:rStyle w:val="StyleUnderline"/>
        </w:rPr>
        <w:t>destruction</w:t>
      </w:r>
      <w:r w:rsidRPr="00271E12">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1E50AA">
        <w:rPr>
          <w:rStyle w:val="StyleUnderline"/>
        </w:rPr>
        <w:t>TERRORISTS have</w:t>
      </w:r>
      <w:r w:rsidRPr="00271E12">
        <w:rPr>
          <w:sz w:val="14"/>
        </w:rPr>
        <w:t xml:space="preserve"> thus </w:t>
      </w:r>
      <w:r w:rsidRPr="001E50AA">
        <w:rPr>
          <w:rStyle w:val="StyleUnderline"/>
        </w:rPr>
        <w:t>functioned</w:t>
      </w:r>
      <w:r w:rsidRPr="00271E12">
        <w:rPr>
          <w:sz w:val="14"/>
        </w:rPr>
        <w:t xml:space="preserve"> mostly </w:t>
      </w:r>
      <w:r w:rsidRPr="001E50AA">
        <w:rPr>
          <w:rStyle w:val="Emphasis"/>
        </w:rPr>
        <w:t>in a technological vacuum</w:t>
      </w:r>
      <w:r w:rsidRPr="00271E12">
        <w:rPr>
          <w:sz w:val="14"/>
        </w:rPr>
        <w:t xml:space="preserve">: either </w:t>
      </w:r>
      <w:r w:rsidRPr="00CA6349">
        <w:rPr>
          <w:rStyle w:val="Emphasis"/>
        </w:rPr>
        <w:t>aloof or averse</w:t>
      </w:r>
      <w:r w:rsidRPr="00271E12">
        <w:rPr>
          <w:sz w:val="14"/>
        </w:rPr>
        <w:t xml:space="preserve"> </w:t>
      </w:r>
      <w:r w:rsidRPr="00CA6349">
        <w:rPr>
          <w:rStyle w:val="StyleUnderline"/>
        </w:rPr>
        <w:t>to the profound changes that have</w:t>
      </w:r>
      <w:r w:rsidRPr="00271E12">
        <w:rPr>
          <w:sz w:val="14"/>
        </w:rPr>
        <w:t xml:space="preserve"> fundamentally </w:t>
      </w:r>
      <w:r w:rsidRPr="00CA6349">
        <w:rPr>
          <w:rStyle w:val="StyleUnderline"/>
        </w:rPr>
        <w:t>altered</w:t>
      </w:r>
      <w:r w:rsidRPr="00271E12">
        <w:rPr>
          <w:sz w:val="14"/>
        </w:rPr>
        <w:t xml:space="preserve"> the nature of </w:t>
      </w:r>
      <w:r w:rsidRPr="00CA6349">
        <w:rPr>
          <w:rStyle w:val="StyleUnderline"/>
        </w:rPr>
        <w:t>modern warfare</w:t>
      </w:r>
      <w:r w:rsidRPr="00271E12">
        <w:rPr>
          <w:sz w:val="14"/>
        </w:rPr>
        <w:t xml:space="preserve">.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w:t>
      </w:r>
      <w:proofErr w:type="spellStart"/>
      <w:r w:rsidRPr="00271E12">
        <w:rPr>
          <w:sz w:val="14"/>
        </w:rPr>
        <w:t>Zasulich</w:t>
      </w:r>
      <w:proofErr w:type="spellEnd"/>
      <w:r w:rsidRPr="00271E12">
        <w:rPr>
          <w:sz w:val="14"/>
        </w:rPr>
        <w:t xml:space="preserve"> used in 1878 to assassinate the governor-</w:t>
      </w:r>
      <w:r w:rsidRPr="00271E12">
        <w:rPr>
          <w:sz w:val="14"/>
        </w:rPr>
        <w:lastRenderedPageBreak/>
        <w:t xml:space="preserve">general of St. Petersburg. Similarly, bombs today require smaller amounts of explosives that are exponentially more powerful and more easily concealed than the sticks of TNT with which the </w:t>
      </w:r>
      <w:proofErr w:type="spellStart"/>
      <w:r w:rsidRPr="00271E12">
        <w:rPr>
          <w:sz w:val="14"/>
        </w:rPr>
        <w:t>Fenian</w:t>
      </w:r>
      <w:proofErr w:type="spellEnd"/>
      <w:r w:rsidRPr="00271E12">
        <w:rPr>
          <w:sz w:val="14"/>
        </w:rPr>
        <w:t xml:space="preserve"> dynamiters terrorized London more than a century ago. But the fact remains that the vast majority of terrorist incidents continue to utilize the same two attack modes. </w:t>
      </w:r>
    </w:p>
    <w:p w:rsidR="002F4266" w:rsidRPr="00436A37" w:rsidRDefault="002F4266" w:rsidP="002F4266">
      <w:pPr>
        <w:rPr>
          <w:sz w:val="14"/>
        </w:rPr>
      </w:pPr>
    </w:p>
    <w:p w:rsidR="00413639" w:rsidRDefault="004E7EDA" w:rsidP="00413639">
      <w:pPr>
        <w:pStyle w:val="Heading2"/>
      </w:pPr>
      <w:proofErr w:type="spellStart"/>
      <w:r>
        <w:lastRenderedPageBreak/>
        <w:t>Misc</w:t>
      </w:r>
      <w:proofErr w:type="spellEnd"/>
      <w:r>
        <w:t xml:space="preserve"> </w:t>
      </w:r>
      <w:proofErr w:type="spellStart"/>
      <w:r>
        <w:t>Aff</w:t>
      </w:r>
      <w:proofErr w:type="spellEnd"/>
      <w:r>
        <w:t xml:space="preserve"> Answers </w:t>
      </w:r>
    </w:p>
    <w:p w:rsidR="004E7EDA" w:rsidRDefault="004E7EDA" w:rsidP="004E7EDA"/>
    <w:p w:rsidR="004E7EDA" w:rsidRDefault="004E7EDA" w:rsidP="004E7EDA">
      <w:pPr>
        <w:pStyle w:val="Heading3"/>
      </w:pPr>
      <w:r>
        <w:lastRenderedPageBreak/>
        <w:t xml:space="preserve">AT: Follow On </w:t>
      </w:r>
    </w:p>
    <w:p w:rsidR="004E7EDA" w:rsidRDefault="004E7EDA" w:rsidP="004E7EDA"/>
    <w:p w:rsidR="004E7EDA" w:rsidRDefault="004E7EDA" w:rsidP="004E7EDA">
      <w:pPr>
        <w:pStyle w:val="Heading4"/>
      </w:pPr>
      <w:r>
        <w:t xml:space="preserve">Federal follow on was a bad idea – if you win this, it means the CP links to the DA and you’d automatically vote </w:t>
      </w:r>
      <w:proofErr w:type="spellStart"/>
      <w:r>
        <w:t>aff</w:t>
      </w:r>
      <w:proofErr w:type="spellEnd"/>
      <w:r>
        <w:t xml:space="preserve"> because there’s no net-benefit to the CP – if they don’t win the federal government follows on, the </w:t>
      </w:r>
      <w:proofErr w:type="spellStart"/>
      <w:r>
        <w:t>aff</w:t>
      </w:r>
      <w:proofErr w:type="spellEnd"/>
      <w:r>
        <w:t xml:space="preserve"> is a DA – gg </w:t>
      </w:r>
    </w:p>
    <w:p w:rsidR="004E7EDA" w:rsidRPr="004E7EDA" w:rsidRDefault="004E7EDA" w:rsidP="004E7EDA"/>
    <w:p w:rsidR="004E7EDA" w:rsidRDefault="004E7EDA" w:rsidP="004E7EDA">
      <w:pPr>
        <w:pStyle w:val="Heading3"/>
      </w:pPr>
      <w:r>
        <w:lastRenderedPageBreak/>
        <w:t xml:space="preserve">AT: Marijuana </w:t>
      </w:r>
      <w:r w:rsidR="002F4266">
        <w:t xml:space="preserve">Legalization </w:t>
      </w:r>
    </w:p>
    <w:p w:rsidR="004E7EDA" w:rsidRDefault="004E7EDA" w:rsidP="004E7EDA"/>
    <w:p w:rsidR="004E7EDA" w:rsidRDefault="004E7EDA" w:rsidP="004E7EDA">
      <w:pPr>
        <w:pStyle w:val="Heading4"/>
      </w:pPr>
      <w:r>
        <w:t xml:space="preserve">This obviously links to the DA – &lt;explain&gt; </w:t>
      </w:r>
    </w:p>
    <w:p w:rsidR="004E7EDA" w:rsidRPr="004E7EDA" w:rsidRDefault="004E7EDA" w:rsidP="004E7EDA"/>
    <w:p w:rsidR="004E7EDA" w:rsidRDefault="004E7EDA" w:rsidP="004E7EDA">
      <w:pPr>
        <w:pStyle w:val="Heading4"/>
      </w:pPr>
      <w:r>
        <w:t>Sessions bashes the CP – wouldn’t be enforced</w:t>
      </w:r>
    </w:p>
    <w:p w:rsidR="004E7EDA" w:rsidRPr="000B4B9C" w:rsidRDefault="004E7EDA" w:rsidP="004E7EDA">
      <w:r w:rsidRPr="004A5A69">
        <w:rPr>
          <w:rFonts w:eastAsiaTheme="majorEastAsia" w:cstheme="majorBidi"/>
          <w:b/>
          <w:iCs/>
          <w:sz w:val="26"/>
        </w:rPr>
        <w:t>CHILKOTI 7/15/2017</w:t>
      </w:r>
      <w:r>
        <w:t xml:space="preserve"> [</w:t>
      </w:r>
      <w:r w:rsidRPr="000B4B9C">
        <w:t>AVANTIKA</w:t>
      </w:r>
      <w:r>
        <w:t xml:space="preserve"> - </w:t>
      </w:r>
      <w:r w:rsidRPr="009E168D">
        <w:t>Kennedy Scholar at Harvard University</w:t>
      </w:r>
      <w:r>
        <w:t xml:space="preserve"> and writer for the financial times and the NYT, “States Keep Saying Yes to Marijuana Use. Now Comes the Federal No.”, The New York Times, </w:t>
      </w:r>
      <w:r w:rsidRPr="009E168D">
        <w:t>https://www.nytimes.com/2017/07/15/us/politics/marijuana-laws-state-federal.html</w:t>
      </w:r>
      <w:r>
        <w:t>]//</w:t>
      </w:r>
    </w:p>
    <w:p w:rsidR="00413639" w:rsidRDefault="004E7EDA" w:rsidP="00413639">
      <w:pPr>
        <w:rPr>
          <w:sz w:val="16"/>
        </w:rPr>
      </w:pPr>
      <w:r w:rsidRPr="000B4B9C">
        <w:rPr>
          <w:sz w:val="16"/>
        </w:rPr>
        <w:t xml:space="preserve">In a national vote </w:t>
      </w:r>
      <w:r w:rsidRPr="006509E8">
        <w:rPr>
          <w:u w:val="single"/>
        </w:rPr>
        <w:t>widely viewed as a victory for conservatives, last year’s elections also yielded a win for liberals in eight states that legalized marijuana for medical or recreational use.</w:t>
      </w:r>
      <w:r w:rsidRPr="000B4B9C">
        <w:rPr>
          <w:sz w:val="16"/>
        </w:rPr>
        <w:t xml:space="preserve"> But the growing industry is </w:t>
      </w:r>
      <w:r w:rsidRPr="006509E8">
        <w:rPr>
          <w:b/>
          <w:u w:val="single"/>
        </w:rPr>
        <w:t>facing a federal crackdown under Attorney General Jeff Sessions, who has compared cannabis to heroin</w:t>
      </w:r>
      <w:r w:rsidRPr="000B4B9C">
        <w:rPr>
          <w:sz w:val="16"/>
        </w:rPr>
        <w:t xml:space="preserve">. A task force </w:t>
      </w:r>
      <w:r w:rsidRPr="006509E8">
        <w:rPr>
          <w:u w:val="single"/>
        </w:rPr>
        <w:t>Mr. Sessions appointed to, in part, review links between violent crimes and marijuana is scheduled to release its findings by the end of the month</w:t>
      </w:r>
      <w:r w:rsidRPr="000B4B9C">
        <w:rPr>
          <w:sz w:val="16"/>
        </w:rPr>
        <w:t xml:space="preserve">. But he has already </w:t>
      </w:r>
      <w:r w:rsidRPr="006509E8">
        <w:rPr>
          <w:u w:val="single"/>
        </w:rPr>
        <w:t>asked Senate leaders to roll back rules that block the Justice Department from bypassing state laws to enforce a federal ban on medical marijuana</w:t>
      </w:r>
      <w:r w:rsidRPr="000B4B9C">
        <w:rPr>
          <w:sz w:val="16"/>
        </w:rPr>
        <w:t xml:space="preserve">. That has pitted the attorney general against members of Congress across the political spectrum — from Senator Rand Paul, Republican of Kentucky, to Senator Cory Booker, Democrat of New Jersey — who are determined to defend states’ rights and provide some certainty for the multibillion-dollar pot industry. </w:t>
      </w:r>
      <w:r w:rsidRPr="006509E8">
        <w:rPr>
          <w:u w:val="single"/>
        </w:rPr>
        <w:t>“Our attorney general is giving everyone whiplash by trying to take us back to the 1960s,” said Representative Jared Huffman, Democrat of California, whose district includes the so-called Emerald Triangle that produces much of America’s marijuana</w:t>
      </w:r>
      <w:r w:rsidRPr="000B4B9C">
        <w:rPr>
          <w:sz w:val="16"/>
        </w:rPr>
        <w:t>.  “Prosecutorial discretion is everything given the current conflict between the federal law and the law of many states,” he said in an interview last month. In February, Sean Spicer, the White House press secretary, said the Trump administration would look into enforcing federal law against recreational marijuana businesses. S</w:t>
      </w:r>
      <w:r w:rsidRPr="006509E8">
        <w:rPr>
          <w:u w:val="single"/>
        </w:rPr>
        <w:t>ome states are considering tougher stands: In Massachusetts, for example, the Legislature is trying to rewrite a law to legalize recreational marijuana that voters passed in November.</w:t>
      </w:r>
      <w:r w:rsidRPr="000B4B9C">
        <w:rPr>
          <w:sz w:val="16"/>
        </w:rPr>
        <w:t xml:space="preserve"> </w:t>
      </w:r>
      <w:r w:rsidRPr="006509E8">
        <w:rPr>
          <w:u w:val="single"/>
        </w:rPr>
        <w:t>Around one-fifth of Americans now live in states where marijuana is legal for adult use, according to the Brookings Institution, and an estimated 200 million live in places where medicinal marijuana is legal</w:t>
      </w:r>
      <w:r w:rsidRPr="000B4B9C">
        <w:rPr>
          <w:sz w:val="16"/>
        </w:rPr>
        <w:t xml:space="preserve">. </w:t>
      </w:r>
      <w:r w:rsidRPr="00076EC0">
        <w:rPr>
          <w:u w:val="single"/>
        </w:rPr>
        <w:t>Cannabis retailing has moved from street corners to state-of-the-art dispensaries and stores, with California entrepreneurs producing rose gold vaporizers and businesses in Colorado selling infused drinks. Mr. Sessions is backed by a minority of Americans who view cannabis as a “gateway” drug that drives social problems</w:t>
      </w:r>
      <w:r w:rsidRPr="000B4B9C">
        <w:rPr>
          <w:sz w:val="16"/>
        </w:rPr>
        <w:t xml:space="preserve">, like the recent rise in opioid addiction. “We love Jeff </w:t>
      </w:r>
      <w:proofErr w:type="spellStart"/>
      <w:r w:rsidRPr="000B4B9C">
        <w:rPr>
          <w:sz w:val="16"/>
        </w:rPr>
        <w:t>Sessions’s</w:t>
      </w:r>
      <w:proofErr w:type="spellEnd"/>
      <w:r w:rsidRPr="000B4B9C">
        <w:rPr>
          <w:sz w:val="16"/>
        </w:rPr>
        <w:t xml:space="preserve"> position on marijuana because he is thinking about it clearly,” said Scott </w:t>
      </w:r>
      <w:proofErr w:type="spellStart"/>
      <w:r w:rsidRPr="000B4B9C">
        <w:rPr>
          <w:sz w:val="16"/>
        </w:rPr>
        <w:t>Chipman</w:t>
      </w:r>
      <w:proofErr w:type="spellEnd"/>
      <w:r w:rsidRPr="000B4B9C">
        <w:rPr>
          <w:sz w:val="16"/>
        </w:rPr>
        <w:t>, Southern California chairman for Citizens Against Legalizing Marijuana. He dismissed the idea of recreational drug use. “</w:t>
      </w:r>
      <w:r w:rsidRPr="00076EC0">
        <w:rPr>
          <w:u w:val="single"/>
        </w:rPr>
        <w:t>‘Recreational’ is a bike ride, a swim, going to the beach,” he said. “Using a drug to put your brain in an altered state is not recreation. That is self-destructive behavior and escapism.”</w:t>
      </w:r>
      <w:r w:rsidRPr="000B4B9C">
        <w:rPr>
          <w:sz w:val="16"/>
        </w:rPr>
        <w:t xml:space="preserve"> Marijuana </w:t>
      </w:r>
      <w:r w:rsidRPr="00076EC0">
        <w:rPr>
          <w:u w:val="single"/>
        </w:rPr>
        <w:t>merchants are protected by a provision in the federal budget that prohibits the Justice Department from spending money to block state laws that allow medicinal cannabis.</w:t>
      </w:r>
      <w:r w:rsidRPr="000B4B9C">
        <w:rPr>
          <w:sz w:val="16"/>
        </w:rPr>
        <w:t xml:space="preserve"> Under the Obama administration, the Justice Department did not interfere with state laws that legalize marijuana and instead focused on prosecuting drug cartels and the transport of pot across state lines. In March, a </w:t>
      </w:r>
      <w:r w:rsidRPr="00076EC0">
        <w:rPr>
          <w:u w:val="single"/>
        </w:rPr>
        <w:t>group of senators that included Elizabeth Warren, Democrat of Massachusetts, and Lisa Murkowski, Republican of Alaska, asked Mr. Sessions to  stick with existing policies</w:t>
      </w:r>
      <w:r w:rsidRPr="000B4B9C">
        <w:rPr>
          <w:sz w:val="16"/>
        </w:rPr>
        <w:t xml:space="preserve">. Some lawmakers also want to </w:t>
      </w:r>
      <w:r w:rsidRPr="00076EC0">
        <w:rPr>
          <w:u w:val="single"/>
        </w:rPr>
        <w:t>allow banks to work with the marijuana industry and to allow tax deductions for business expenses. Lawmakers who support legalizing marijuana contend that it leads to greater regulation, curbs the black market and stops money laundering. They point to studies showing that the war on drugs</w:t>
      </w:r>
      <w:r w:rsidRPr="000B4B9C">
        <w:rPr>
          <w:sz w:val="16"/>
        </w:rPr>
        <w:t xml:space="preserve">, which began under President Richard M. Nixon, had disastrous impacts on national incarceration rates and racial divides. In a statement, Mr. Booker said the Trump administration’s crackdown against marijuana </w:t>
      </w:r>
      <w:r w:rsidRPr="00076EC0">
        <w:rPr>
          <w:u w:val="single"/>
        </w:rPr>
        <w:t>“will not make our communities safer or reduce the use of illegal drugs.” “Instead, they will worsen an already broken system,”</w:t>
      </w:r>
      <w:r w:rsidRPr="000B4B9C">
        <w:rPr>
          <w:sz w:val="16"/>
        </w:rPr>
        <w:t xml:space="preserve"> he said, noting that marijuana-related arrests are </w:t>
      </w:r>
      <w:r w:rsidRPr="000B4B9C">
        <w:rPr>
          <w:sz w:val="16"/>
        </w:rPr>
        <w:lastRenderedPageBreak/>
        <w:t>disproportionately high for black Americans. C</w:t>
      </w:r>
      <w:r w:rsidRPr="00076EC0">
        <w:rPr>
          <w:u w:val="single"/>
        </w:rPr>
        <w:t xml:space="preserve">onsumers spent $5.9 billion on legal cannabis in the United States last year, according to the </w:t>
      </w:r>
      <w:proofErr w:type="spellStart"/>
      <w:r w:rsidRPr="00076EC0">
        <w:rPr>
          <w:u w:val="single"/>
        </w:rPr>
        <w:t>Arcview</w:t>
      </w:r>
      <w:proofErr w:type="spellEnd"/>
      <w:r w:rsidRPr="00076EC0">
        <w:rPr>
          <w:u w:val="single"/>
        </w:rPr>
        <w:t xml:space="preserve"> Group, which studies and invests in the industry. That figure is expected to reach $19 billion by 2021.</w:t>
      </w:r>
      <w:r w:rsidRPr="000B4B9C">
        <w:rPr>
          <w:sz w:val="16"/>
        </w:rPr>
        <w:t xml:space="preserve"> A Quinnipiac University poll in February concluded that 59 percent of American voters believe cannabis should be legal. Additionally, the poll found, 71 percent say the federal government should not prosecute marijuana use in states that have legalized it. “This is part of a larger set of issues that the country is wrestling with right now, where a very strong-willed minority is trying to impose its value system on the country as a whole,” said Roger McNamee, an industry investor. But marijuana businesses are bracing for a possible clampdown </w:t>
      </w:r>
    </w:p>
    <w:p w:rsidR="004E7EDA" w:rsidRDefault="004E7EDA" w:rsidP="00413639">
      <w:pPr>
        <w:rPr>
          <w:sz w:val="16"/>
        </w:rPr>
      </w:pPr>
    </w:p>
    <w:p w:rsidR="004E7EDA" w:rsidRDefault="004E7EDA" w:rsidP="004E7EDA">
      <w:pPr>
        <w:pStyle w:val="Heading3"/>
      </w:pPr>
      <w:r>
        <w:lastRenderedPageBreak/>
        <w:t xml:space="preserve">AT: Race to the Top </w:t>
      </w:r>
    </w:p>
    <w:p w:rsidR="004E7EDA" w:rsidRDefault="004E7EDA" w:rsidP="004E7EDA"/>
    <w:p w:rsidR="004E7EDA" w:rsidRDefault="004E7EDA" w:rsidP="004E7EDA">
      <w:pPr>
        <w:pStyle w:val="Heading4"/>
      </w:pPr>
      <w:r>
        <w:t xml:space="preserve">Race to the top is just a general educational theory, and it isn’t as specific as our solvency deficits – specific states would do very poorly at implementing the </w:t>
      </w:r>
      <w:proofErr w:type="spellStart"/>
      <w:r>
        <w:t>aff</w:t>
      </w:r>
      <w:proofErr w:type="spellEnd"/>
      <w:r>
        <w:t xml:space="preserve"> because…&lt;&lt;explain in the context of your </w:t>
      </w:r>
      <w:proofErr w:type="spellStart"/>
      <w:r>
        <w:t>aff</w:t>
      </w:r>
      <w:proofErr w:type="spellEnd"/>
      <w:r>
        <w:t xml:space="preserve">&gt;&gt; </w:t>
      </w:r>
    </w:p>
    <w:p w:rsidR="004E7EDA" w:rsidRPr="004E7EDA" w:rsidRDefault="004E7EDA" w:rsidP="004E7EDA"/>
    <w:sectPr w:rsidR="004E7EDA" w:rsidRPr="004E7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1363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383B"/>
    <w:rsid w:val="002B5E17"/>
    <w:rsid w:val="002F4266"/>
    <w:rsid w:val="00315690"/>
    <w:rsid w:val="00316B75"/>
    <w:rsid w:val="00325646"/>
    <w:rsid w:val="003460F2"/>
    <w:rsid w:val="0038158C"/>
    <w:rsid w:val="003902BA"/>
    <w:rsid w:val="003A09E2"/>
    <w:rsid w:val="00407037"/>
    <w:rsid w:val="00413639"/>
    <w:rsid w:val="00422653"/>
    <w:rsid w:val="004605D6"/>
    <w:rsid w:val="00472B2F"/>
    <w:rsid w:val="004C60E8"/>
    <w:rsid w:val="004E3579"/>
    <w:rsid w:val="004E728B"/>
    <w:rsid w:val="004E7EDA"/>
    <w:rsid w:val="004F39E0"/>
    <w:rsid w:val="00537BD5"/>
    <w:rsid w:val="0057268A"/>
    <w:rsid w:val="005D2912"/>
    <w:rsid w:val="005E2BBD"/>
    <w:rsid w:val="006065BD"/>
    <w:rsid w:val="00645FA9"/>
    <w:rsid w:val="00647866"/>
    <w:rsid w:val="00665003"/>
    <w:rsid w:val="006A2AD0"/>
    <w:rsid w:val="006C2375"/>
    <w:rsid w:val="006D4ECC"/>
    <w:rsid w:val="00722258"/>
    <w:rsid w:val="007243E5"/>
    <w:rsid w:val="00766EA0"/>
    <w:rsid w:val="007A2226"/>
    <w:rsid w:val="007E159E"/>
    <w:rsid w:val="007F5B66"/>
    <w:rsid w:val="00823A1C"/>
    <w:rsid w:val="00845B9D"/>
    <w:rsid w:val="00860984"/>
    <w:rsid w:val="0087351F"/>
    <w:rsid w:val="008B3ECB"/>
    <w:rsid w:val="008B4E85"/>
    <w:rsid w:val="008C1B2E"/>
    <w:rsid w:val="00913C83"/>
    <w:rsid w:val="0091627E"/>
    <w:rsid w:val="0097032B"/>
    <w:rsid w:val="009D2EAD"/>
    <w:rsid w:val="009D54B2"/>
    <w:rsid w:val="009E1922"/>
    <w:rsid w:val="009F7ED2"/>
    <w:rsid w:val="00A93661"/>
    <w:rsid w:val="00A95652"/>
    <w:rsid w:val="00AC0AB8"/>
    <w:rsid w:val="00B220F0"/>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5980"/>
    <w:rsid w:val="00E15E75"/>
    <w:rsid w:val="00E36D7E"/>
    <w:rsid w:val="00E5262C"/>
    <w:rsid w:val="00EB63F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City"/>
  <w:shapeDefaults>
    <o:shapedefaults v:ext="edit" spidmax="1026"/>
    <o:shapelayout v:ext="edit">
      <o:idmap v:ext="edit" data="1"/>
    </o:shapelayout>
  </w:shapeDefaults>
  <w:decimalSymbol w:val="."/>
  <w:listSeparator w:val=","/>
  <w14:docId w14:val="5AA7039A"/>
  <w15:chartTrackingRefBased/>
  <w15:docId w15:val="{4EBF6EA1-0CF0-43F9-B321-34010197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4E7EDA"/>
    <w:rPr>
      <w:rFonts w:ascii="Calibri" w:hAnsi="Calibri"/>
    </w:rPr>
  </w:style>
  <w:style w:type="paragraph" w:styleId="Heading1">
    <w:name w:val="heading 1"/>
    <w:aliases w:val="Pocket"/>
    <w:basedOn w:val="Normal"/>
    <w:next w:val="Normal"/>
    <w:link w:val="Heading1Char"/>
    <w:qFormat/>
    <w:rsid w:val="004E7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7E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4E7E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4E7E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4E7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EDA"/>
  </w:style>
  <w:style w:type="character" w:customStyle="1" w:styleId="Heading1Char">
    <w:name w:val="Heading 1 Char"/>
    <w:aliases w:val="Pocket Char"/>
    <w:basedOn w:val="DefaultParagraphFont"/>
    <w:link w:val="Heading1"/>
    <w:rsid w:val="004E7E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7EDA"/>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4E7E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E7ED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4E7ED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7ED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6"/>
    <w:qFormat/>
    <w:rsid w:val="004E7EDA"/>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4E7EDA"/>
    <w:rPr>
      <w:color w:val="auto"/>
      <w:u w:val="none"/>
    </w:rPr>
  </w:style>
  <w:style w:type="character" w:styleId="FollowedHyperlink">
    <w:name w:val="FollowedHyperlink"/>
    <w:basedOn w:val="DefaultParagraphFont"/>
    <w:uiPriority w:val="99"/>
    <w:semiHidden/>
    <w:unhideWhenUsed/>
    <w:rsid w:val="004E7EDA"/>
    <w:rPr>
      <w:color w:val="auto"/>
      <w:u w:val="none"/>
    </w:rPr>
  </w:style>
  <w:style w:type="character" w:styleId="Mention">
    <w:name w:val="Mention"/>
    <w:basedOn w:val="DefaultParagraphFont"/>
    <w:uiPriority w:val="99"/>
    <w:semiHidden/>
    <w:unhideWhenUsed/>
    <w:rsid w:val="00472B2F"/>
    <w:rPr>
      <w:color w:val="2B579A"/>
      <w:shd w:val="clear" w:color="auto" w:fill="E6E6E6"/>
    </w:rPr>
  </w:style>
  <w:style w:type="paragraph" w:customStyle="1" w:styleId="textbold">
    <w:name w:val="text bold"/>
    <w:basedOn w:val="Normal"/>
    <w:link w:val="Emphasis"/>
    <w:autoRedefine/>
    <w:uiPriority w:val="7"/>
    <w:qFormat/>
    <w:rsid w:val="0042265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Title">
    <w:name w:val="Title"/>
    <w:aliases w:val="Cites and Cards,UNDERLINE,Bold Underlined,title,Block Heading"/>
    <w:basedOn w:val="Normal"/>
    <w:link w:val="TitleChar"/>
    <w:uiPriority w:val="6"/>
    <w:qFormat/>
    <w:rsid w:val="00422653"/>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422653"/>
    <w:rPr>
      <w:sz w:val="24"/>
      <w:u w:val="single"/>
    </w:rPr>
  </w:style>
  <w:style w:type="paragraph" w:customStyle="1" w:styleId="Emphasis1">
    <w:name w:val="Emphasis1"/>
    <w:basedOn w:val="Normal"/>
    <w:uiPriority w:val="7"/>
    <w:qFormat/>
    <w:rsid w:val="002F426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pif.org/faq/0111bioterror.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acceleratingfuture.com/papers/extinction.htm" TargetMode="External"/><Relationship Id="rId12" Type="http://schemas.openxmlformats.org/officeDocument/2006/relationships/hyperlink" Target="http://armscontrolcenter.org/issues/bioch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times.com/2017/07/03/us/budget-state-shutdown-taxes.html" TargetMode="External"/><Relationship Id="rId11" Type="http://schemas.openxmlformats.org/officeDocument/2006/relationships/hyperlink" Target="http://www.lawfareblog.com/wp-content/uploads/2013/07/Strategic-Terrorism-Myhrvold-7-3-2013.pdf" TargetMode="External"/><Relationship Id="rId5" Type="http://schemas.openxmlformats.org/officeDocument/2006/relationships/webSettings" Target="webSettings.xml"/><Relationship Id="rId10" Type="http://schemas.openxmlformats.org/officeDocument/2006/relationships/hyperlink" Target="http://www.wfs.org/mmmorgan.htm" TargetMode="External"/><Relationship Id="rId4" Type="http://schemas.openxmlformats.org/officeDocument/2006/relationships/settings" Target="settings.xml"/><Relationship Id="rId9" Type="http://schemas.openxmlformats.org/officeDocument/2006/relationships/hyperlink" Target="http://www.medpagetoday.com/InfectiousDisease/Surveillance/3033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C2E7C-3945-4903-8EFA-697D9195F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48</Pages>
  <Words>12826</Words>
  <Characters>73109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5</cp:revision>
  <dcterms:created xsi:type="dcterms:W3CDTF">2017-07-24T01:00:00Z</dcterms:created>
  <dcterms:modified xsi:type="dcterms:W3CDTF">2017-07-24T01:02:00Z</dcterms:modified>
</cp:coreProperties>
</file>