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080F08" w14:textId="77777777" w:rsidR="003B2417" w:rsidRDefault="003B2417" w:rsidP="003B2417">
      <w:pPr>
        <w:pStyle w:val="Heading3"/>
      </w:pPr>
      <w:r>
        <w:t>Advantage 1 is Cultural Education</w:t>
      </w:r>
    </w:p>
    <w:p w14:paraId="0B35A24A" w14:textId="77777777" w:rsidR="003B2417" w:rsidRDefault="003B2417" w:rsidP="003B2417">
      <w:pPr>
        <w:pStyle w:val="Heading4"/>
      </w:pPr>
      <w:r>
        <w:t>Trump budget cuts coming now – specifically kills funding for Native American education</w:t>
      </w:r>
    </w:p>
    <w:p w14:paraId="239FB871" w14:textId="77777777" w:rsidR="003B2417" w:rsidRPr="00AD471E" w:rsidRDefault="003B2417" w:rsidP="003B2417">
      <w:pPr>
        <w:rPr>
          <w:rStyle w:val="Style13ptBold"/>
        </w:rPr>
      </w:pPr>
      <w:proofErr w:type="spellStart"/>
      <w:r>
        <w:rPr>
          <w:rStyle w:val="Style13ptBold"/>
        </w:rPr>
        <w:t>Flaccus</w:t>
      </w:r>
      <w:proofErr w:type="spellEnd"/>
      <w:r>
        <w:rPr>
          <w:rStyle w:val="Style13ptBold"/>
        </w:rPr>
        <w:t xml:space="preserve"> 5/25 </w:t>
      </w:r>
      <w:r w:rsidRPr="00AD471E">
        <w:t xml:space="preserve">(Gillian </w:t>
      </w:r>
      <w:proofErr w:type="spellStart"/>
      <w:r w:rsidRPr="00AD471E">
        <w:t>Flaccus</w:t>
      </w:r>
      <w:proofErr w:type="spellEnd"/>
      <w:r w:rsidRPr="00AD471E">
        <w:t xml:space="preserve">, Urban Affairs reporter for the Associated Press, 5/25/17, “Tribes Bash Proposed Trump Budget Cuts to Native Americans,” </w:t>
      </w:r>
      <w:hyperlink r:id="rId6" w:history="1">
        <w:r w:rsidRPr="00AD471E">
          <w:t>https://www.usnews.com/news/politics/articles/2017-05-25/tribes-bash-proposed-trump-budget-cuts-to-native-americans</w:t>
        </w:r>
      </w:hyperlink>
      <w:r w:rsidRPr="00AD471E">
        <w:t xml:space="preserve"> // MH)</w:t>
      </w:r>
    </w:p>
    <w:p w14:paraId="41738C6F" w14:textId="77777777" w:rsidR="003B2417" w:rsidRPr="00AD471E" w:rsidRDefault="003B2417" w:rsidP="003B2417">
      <w:pPr>
        <w:rPr>
          <w:rStyle w:val="StyleUnderline"/>
        </w:rPr>
      </w:pPr>
      <w:r w:rsidRPr="00AD471E">
        <w:rPr>
          <w:rStyle w:val="StyleUnderline"/>
        </w:rPr>
        <w:t xml:space="preserve">Dozens of </w:t>
      </w:r>
      <w:r w:rsidRPr="00AD471E">
        <w:rPr>
          <w:rStyle w:val="StyleUnderline"/>
          <w:highlight w:val="cyan"/>
        </w:rPr>
        <w:t>Native American tribes</w:t>
      </w:r>
      <w:r w:rsidRPr="00AD471E">
        <w:rPr>
          <w:rStyle w:val="StyleUnderline"/>
        </w:rPr>
        <w:t xml:space="preserve"> in six Western states </w:t>
      </w:r>
      <w:r w:rsidRPr="00AD471E">
        <w:rPr>
          <w:rStyle w:val="StyleUnderline"/>
          <w:highlight w:val="cyan"/>
        </w:rPr>
        <w:t>expressed outrage</w:t>
      </w:r>
      <w:r w:rsidRPr="00AD471E">
        <w:rPr>
          <w:rStyle w:val="StyleUnderline"/>
        </w:rPr>
        <w:t xml:space="preserve"> Thursday </w:t>
      </w:r>
      <w:r w:rsidRPr="00AD471E">
        <w:rPr>
          <w:rStyle w:val="StyleUnderline"/>
          <w:highlight w:val="cyan"/>
        </w:rPr>
        <w:t>at</w:t>
      </w:r>
      <w:r w:rsidRPr="00AD471E">
        <w:rPr>
          <w:rStyle w:val="StyleUnderline"/>
        </w:rPr>
        <w:t xml:space="preserve"> President </w:t>
      </w:r>
      <w:r w:rsidRPr="00AD471E">
        <w:rPr>
          <w:rStyle w:val="StyleUnderline"/>
          <w:highlight w:val="cyan"/>
        </w:rPr>
        <w:t>Trump's proposed budget cuts to American Indian programs</w:t>
      </w:r>
      <w:r w:rsidRPr="00AD471E">
        <w:rPr>
          <w:rStyle w:val="StyleUnderline"/>
        </w:rPr>
        <w:t xml:space="preserve">, saying </w:t>
      </w:r>
      <w:r w:rsidRPr="00AD471E">
        <w:rPr>
          <w:rStyle w:val="StyleUnderline"/>
          <w:highlight w:val="cyan"/>
        </w:rPr>
        <w:t>they would</w:t>
      </w:r>
      <w:r w:rsidRPr="00AD471E">
        <w:rPr>
          <w:rStyle w:val="StyleUnderline"/>
        </w:rPr>
        <w:t xml:space="preserve"> erase significant progress on child welfare and climate change and </w:t>
      </w:r>
      <w:r w:rsidRPr="00AD471E">
        <w:rPr>
          <w:rStyle w:val="StyleUnderline"/>
          <w:highlight w:val="cyan"/>
        </w:rPr>
        <w:t>gut social services and education on reservations across the U.S</w:t>
      </w:r>
      <w:r w:rsidRPr="00AD471E">
        <w:rPr>
          <w:sz w:val="16"/>
        </w:rPr>
        <w:t xml:space="preserve">. </w:t>
      </w:r>
      <w:r w:rsidRPr="00AD471E">
        <w:rPr>
          <w:rStyle w:val="StyleUnderline"/>
        </w:rPr>
        <w:t xml:space="preserve">Members from tribes in Oregon, Washington, California, Montana, Idaho and Alaska called on Congress to restore funding to tribes during budget negotiations. </w:t>
      </w:r>
      <w:r w:rsidRPr="00AD471E">
        <w:rPr>
          <w:rStyle w:val="StyleUnderline"/>
          <w:highlight w:val="cyan"/>
        </w:rPr>
        <w:t>The cuts</w:t>
      </w:r>
      <w:r w:rsidRPr="00AD471E">
        <w:rPr>
          <w:rStyle w:val="StyleUnderline"/>
        </w:rPr>
        <w:t xml:space="preserve"> ignore the treaty responsibilities to federally recognized tribes, they said, and </w:t>
      </w:r>
      <w:r w:rsidRPr="00AD471E">
        <w:rPr>
          <w:rStyle w:val="StyleUnderline"/>
          <w:highlight w:val="cyan"/>
        </w:rPr>
        <w:t>put a stranglehold on programs that have been chronically underfunded</w:t>
      </w:r>
      <w:r w:rsidRPr="00AD471E">
        <w:rPr>
          <w:sz w:val="16"/>
        </w:rPr>
        <w:t xml:space="preserve">. </w:t>
      </w:r>
      <w:proofErr w:type="spellStart"/>
      <w:r w:rsidRPr="00AD471E">
        <w:rPr>
          <w:sz w:val="16"/>
        </w:rPr>
        <w:t>Coalter</w:t>
      </w:r>
      <w:proofErr w:type="spellEnd"/>
      <w:r w:rsidRPr="00AD471E">
        <w:rPr>
          <w:sz w:val="16"/>
        </w:rPr>
        <w:t xml:space="preserve"> Baker, a spokesman with the White House's Office of Management and Budget, did not reply to an e-mail seeking comment. "This is the single largest attack on Indian Country that we've experienced in recent history. There is no doubt that the president has made a statement toward Indian County," said Mel Sheldon, a councilman with the Tulalip Tribes in Washington </w:t>
      </w:r>
      <w:proofErr w:type="gramStart"/>
      <w:r w:rsidRPr="00AD471E">
        <w:rPr>
          <w:sz w:val="16"/>
        </w:rPr>
        <w:t>state</w:t>
      </w:r>
      <w:proofErr w:type="gramEnd"/>
      <w:r w:rsidRPr="00AD471E">
        <w:rPr>
          <w:sz w:val="16"/>
        </w:rPr>
        <w:t>. "It is not a good statement</w:t>
      </w:r>
      <w:r w:rsidRPr="00AD471E">
        <w:rPr>
          <w:rStyle w:val="StyleUnderline"/>
        </w:rPr>
        <w:t xml:space="preserve">." </w:t>
      </w:r>
      <w:r w:rsidRPr="00AD471E">
        <w:rPr>
          <w:rStyle w:val="StyleUnderline"/>
          <w:highlight w:val="cyan"/>
        </w:rPr>
        <w:t>The proposed budget would slash $64 million in federal Native American funding for education</w:t>
      </w:r>
      <w:r w:rsidRPr="00AD471E">
        <w:rPr>
          <w:rStyle w:val="StyleUnderline"/>
        </w:rPr>
        <w:t>, $21 million for law enforcement and safety, $27 million for natural resources management programs run by tribes plus $23 million from human services, which includes the Indian Child Welfare Act</w:t>
      </w:r>
      <w:r w:rsidRPr="00AD471E">
        <w:rPr>
          <w:sz w:val="16"/>
        </w:rPr>
        <w:t xml:space="preserve">, said Carina Miller, a councilwoman with the Confederated Tribes of Warm Springs, in Oregon. </w:t>
      </w:r>
    </w:p>
    <w:p w14:paraId="08DF5FCF" w14:textId="77777777" w:rsidR="003B2417" w:rsidRDefault="003B2417" w:rsidP="003B2417">
      <w:pPr>
        <w:pStyle w:val="Heading4"/>
      </w:pPr>
      <w:r>
        <w:t>Current education policy limits out cultural education</w:t>
      </w:r>
    </w:p>
    <w:p w14:paraId="7C6B47BC" w14:textId="77777777" w:rsidR="003B2417" w:rsidRPr="009A7AC4" w:rsidRDefault="003B2417" w:rsidP="003B2417">
      <w:pPr>
        <w:rPr>
          <w:b/>
          <w:sz w:val="26"/>
        </w:rPr>
      </w:pPr>
      <w:r>
        <w:rPr>
          <w:rStyle w:val="Style13ptBold"/>
        </w:rPr>
        <w:t xml:space="preserve">McCarty and Lee 15 </w:t>
      </w:r>
      <w:r w:rsidRPr="00C53FF7">
        <w:t>(Teresa L. McCarty, George F. Kneller Chair in Education and Anthropology at the University of California, Los Angeles, and the Alice Wiley Snell Professor Emerita of Education Policy Studies at Arizona State University, and Tiffany S. Lee, Associate Professor in Native American Studies at the University of New Mexico, 1/20/15, “Indigenous Education; Language, Culture and Identity” from “Indigenous Education; Language, Culture and Identity,” Springer Netherlands // MH)</w:t>
      </w:r>
    </w:p>
    <w:p w14:paraId="3AABF8B3" w14:textId="77777777" w:rsidR="003B2417" w:rsidRDefault="003B2417" w:rsidP="003B2417">
      <w:pPr>
        <w:rPr>
          <w:sz w:val="16"/>
        </w:rPr>
      </w:pPr>
      <w:r w:rsidRPr="009A7AC4">
        <w:rPr>
          <w:sz w:val="16"/>
        </w:rPr>
        <w:t xml:space="preserve">Unfortunately, </w:t>
      </w:r>
      <w:r w:rsidRPr="009A7AC4">
        <w:rPr>
          <w:rStyle w:val="StyleUnderline"/>
        </w:rPr>
        <w:t>current US education policy</w:t>
      </w:r>
      <w:r w:rsidRPr="009A7AC4">
        <w:rPr>
          <w:sz w:val="16"/>
        </w:rPr>
        <w:t xml:space="preserve">, </w:t>
      </w:r>
      <w:r w:rsidRPr="009A7AC4">
        <w:rPr>
          <w:rStyle w:val="StyleUnderline"/>
        </w:rPr>
        <w:t xml:space="preserve">represented in the </w:t>
      </w:r>
      <w:r w:rsidRPr="009A7AC4">
        <w:rPr>
          <w:rStyle w:val="StyleUnderline"/>
          <w:highlight w:val="cyan"/>
        </w:rPr>
        <w:t>N</w:t>
      </w:r>
      <w:r w:rsidRPr="009A7AC4">
        <w:rPr>
          <w:rStyle w:val="StyleUnderline"/>
        </w:rPr>
        <w:t xml:space="preserve">o </w:t>
      </w:r>
      <w:r w:rsidRPr="009A7AC4">
        <w:rPr>
          <w:rStyle w:val="StyleUnderline"/>
          <w:highlight w:val="cyan"/>
        </w:rPr>
        <w:t>C</w:t>
      </w:r>
      <w:r w:rsidRPr="009A7AC4">
        <w:rPr>
          <w:rStyle w:val="StyleUnderline"/>
        </w:rPr>
        <w:t xml:space="preserve">hild </w:t>
      </w:r>
      <w:r w:rsidRPr="009A7AC4">
        <w:rPr>
          <w:rStyle w:val="StyleUnderline"/>
          <w:highlight w:val="cyan"/>
        </w:rPr>
        <w:t>L</w:t>
      </w:r>
      <w:r w:rsidRPr="009A7AC4">
        <w:rPr>
          <w:rStyle w:val="StyleUnderline"/>
        </w:rPr>
        <w:t xml:space="preserve">eft </w:t>
      </w:r>
      <w:r w:rsidRPr="009A7AC4">
        <w:rPr>
          <w:rStyle w:val="StyleUnderline"/>
          <w:highlight w:val="cyan"/>
        </w:rPr>
        <w:t>B</w:t>
      </w:r>
      <w:r w:rsidRPr="009A7AC4">
        <w:rPr>
          <w:rStyle w:val="StyleUnderline"/>
        </w:rPr>
        <w:t>ehind</w:t>
      </w:r>
      <w:r w:rsidRPr="009A7AC4">
        <w:rPr>
          <w:sz w:val="16"/>
        </w:rPr>
        <w:t xml:space="preserve"> Act of 2001, </w:t>
      </w:r>
      <w:r w:rsidRPr="009A7AC4">
        <w:rPr>
          <w:rStyle w:val="StyleUnderline"/>
          <w:highlight w:val="cyan"/>
        </w:rPr>
        <w:t>attempts to force a "one-way choice," pitting</w:t>
      </w:r>
      <w:r w:rsidRPr="009A7AC4">
        <w:rPr>
          <w:rStyle w:val="StyleUnderline"/>
        </w:rPr>
        <w:t xml:space="preserve"> academic achievement in </w:t>
      </w:r>
      <w:r w:rsidRPr="009A7AC4">
        <w:rPr>
          <w:rStyle w:val="StyleUnderline"/>
          <w:highlight w:val="cyan"/>
        </w:rPr>
        <w:t>English against</w:t>
      </w:r>
      <w:r w:rsidRPr="009A7AC4">
        <w:rPr>
          <w:rStyle w:val="StyleUnderline"/>
        </w:rPr>
        <w:t xml:space="preserve"> the goals of </w:t>
      </w:r>
      <w:r w:rsidRPr="009A7AC4">
        <w:rPr>
          <w:rStyle w:val="StyleUnderline"/>
          <w:highlight w:val="cyan"/>
        </w:rPr>
        <w:t>language and culture revitalization</w:t>
      </w:r>
      <w:r w:rsidRPr="009A7AC4">
        <w:rPr>
          <w:rStyle w:val="StyleUnderline"/>
        </w:rPr>
        <w:t xml:space="preserve"> and maintenance</w:t>
      </w:r>
      <w:r w:rsidRPr="009A7AC4">
        <w:rPr>
          <w:sz w:val="16"/>
        </w:rPr>
        <w:t xml:space="preserve">. In some US states, </w:t>
      </w:r>
      <w:r w:rsidRPr="009A7AC4">
        <w:rPr>
          <w:rStyle w:val="StyleUnderline"/>
          <w:highlight w:val="cyan"/>
        </w:rPr>
        <w:t>this</w:t>
      </w:r>
      <w:r w:rsidRPr="009A7AC4">
        <w:rPr>
          <w:rStyle w:val="StyleUnderline"/>
        </w:rPr>
        <w:t xml:space="preserve"> either-or </w:t>
      </w:r>
      <w:r w:rsidRPr="009A7AC4">
        <w:rPr>
          <w:rStyle w:val="StyleUnderline"/>
          <w:highlight w:val="cyan"/>
        </w:rPr>
        <w:t>dichotomy is exacerbated by harsh English-only policies</w:t>
      </w:r>
      <w:r w:rsidRPr="009A7AC4">
        <w:rPr>
          <w:rStyle w:val="StyleUnderline"/>
        </w:rPr>
        <w:t xml:space="preserve"> such as those currently operating in California and Arizona public schools</w:t>
      </w:r>
      <w:r w:rsidRPr="009A7AC4">
        <w:rPr>
          <w:sz w:val="16"/>
        </w:rPr>
        <w:t xml:space="preserve"> (</w:t>
      </w:r>
      <w:proofErr w:type="spellStart"/>
      <w:r w:rsidRPr="009A7AC4">
        <w:rPr>
          <w:sz w:val="16"/>
        </w:rPr>
        <w:t>Gandara</w:t>
      </w:r>
      <w:proofErr w:type="spellEnd"/>
      <w:r w:rsidRPr="009A7AC4">
        <w:rPr>
          <w:sz w:val="16"/>
        </w:rPr>
        <w:t xml:space="preserve"> and Hopkins 2010; Arias and </w:t>
      </w:r>
      <w:proofErr w:type="spellStart"/>
      <w:r w:rsidRPr="009A7AC4">
        <w:rPr>
          <w:sz w:val="16"/>
        </w:rPr>
        <w:t>Faltis</w:t>
      </w:r>
      <w:proofErr w:type="spellEnd"/>
      <w:r w:rsidRPr="009A7AC4">
        <w:rPr>
          <w:sz w:val="16"/>
        </w:rPr>
        <w:t xml:space="preserve"> 2012; Moore 2014). Yet, as evidenced in the cases presented here, </w:t>
      </w:r>
      <w:r w:rsidRPr="009A7AC4">
        <w:rPr>
          <w:rStyle w:val="StyleUnderline"/>
        </w:rPr>
        <w:t>these are false and ultimately profitless dichotomies</w:t>
      </w:r>
      <w:r w:rsidRPr="009A7AC4">
        <w:rPr>
          <w:sz w:val="16"/>
        </w:rPr>
        <w:t>. "</w:t>
      </w:r>
      <w:r w:rsidRPr="009A7AC4">
        <w:rPr>
          <w:rStyle w:val="StyleUnderline"/>
          <w:highlight w:val="cyan"/>
        </w:rPr>
        <w:t>Native American parents want their children to do well in school" by</w:t>
      </w:r>
      <w:r w:rsidRPr="009A7AC4">
        <w:rPr>
          <w:rStyle w:val="StyleUnderline"/>
        </w:rPr>
        <w:t xml:space="preserve"> dominant-</w:t>
      </w:r>
      <w:r w:rsidRPr="009A7AC4">
        <w:rPr>
          <w:rStyle w:val="StyleUnderline"/>
          <w:highlight w:val="cyan"/>
        </w:rPr>
        <w:t>society standards</w:t>
      </w:r>
      <w:r w:rsidRPr="009A7AC4">
        <w:rPr>
          <w:sz w:val="16"/>
        </w:rPr>
        <w:t xml:space="preserve">, Blum Martinez points out in an analysis of language and tribal sovereignty among the Pueblos of New Mexico (2000, p. 217). </w:t>
      </w:r>
      <w:r w:rsidRPr="009A7AC4">
        <w:rPr>
          <w:rStyle w:val="StyleUnderline"/>
        </w:rPr>
        <w:t xml:space="preserve">This does not negate the fact that </w:t>
      </w:r>
      <w:r w:rsidRPr="009A7AC4">
        <w:rPr>
          <w:rStyle w:val="StyleUnderline"/>
          <w:highlight w:val="cyan"/>
        </w:rPr>
        <w:t>parents "also recognize that their children will need to lead their communities"</w:t>
      </w:r>
      <w:r w:rsidRPr="009A7AC4">
        <w:rPr>
          <w:rStyle w:val="StyleUnderline"/>
        </w:rPr>
        <w:t xml:space="preserve"> in the future</w:t>
      </w:r>
      <w:r w:rsidRPr="009A7AC4">
        <w:rPr>
          <w:sz w:val="16"/>
        </w:rPr>
        <w:t xml:space="preserve"> (Blum Martinez 2000, p. 217). </w:t>
      </w:r>
      <w:r w:rsidRPr="009A7AC4">
        <w:rPr>
          <w:rStyle w:val="StyleUnderline"/>
          <w:highlight w:val="cyan"/>
        </w:rPr>
        <w:t>Preparing children for</w:t>
      </w:r>
      <w:r w:rsidRPr="009A7AC4">
        <w:rPr>
          <w:rStyle w:val="StyleUnderline"/>
        </w:rPr>
        <w:t xml:space="preserve"> full </w:t>
      </w:r>
      <w:r w:rsidRPr="009A7AC4">
        <w:rPr>
          <w:rStyle w:val="StyleUnderline"/>
          <w:highlight w:val="cyan"/>
        </w:rPr>
        <w:t>participation in their communities requires that they have</w:t>
      </w:r>
      <w:r w:rsidRPr="009A7AC4">
        <w:rPr>
          <w:rStyle w:val="StyleUnderline"/>
        </w:rPr>
        <w:t xml:space="preserve"> access to </w:t>
      </w:r>
      <w:r w:rsidRPr="009A7AC4">
        <w:rPr>
          <w:rStyle w:val="StyleUnderline"/>
          <w:highlight w:val="cyan"/>
        </w:rPr>
        <w:t>local Indigenous knowledge, including the community language</w:t>
      </w:r>
      <w:r w:rsidRPr="009A7AC4">
        <w:rPr>
          <w:rStyle w:val="StyleUnderline"/>
        </w:rPr>
        <w:t xml:space="preserve"> through which that knowledge is acquired</w:t>
      </w:r>
      <w:r w:rsidRPr="009A7AC4">
        <w:rPr>
          <w:sz w:val="16"/>
        </w:rPr>
        <w:t xml:space="preserve">. </w:t>
      </w:r>
    </w:p>
    <w:p w14:paraId="7270B92D" w14:textId="77777777" w:rsidR="003B2417" w:rsidRDefault="003B2417" w:rsidP="003B2417">
      <w:pPr>
        <w:pStyle w:val="Heading4"/>
      </w:pPr>
      <w:r>
        <w:lastRenderedPageBreak/>
        <w:t>Failure to regulate agencies that oversee Native education creates an unequal playing field for Native students and perpetuates colonial violence</w:t>
      </w:r>
    </w:p>
    <w:p w14:paraId="697CDE7E" w14:textId="77777777" w:rsidR="003B2417" w:rsidRPr="009C308B" w:rsidRDefault="003B2417" w:rsidP="003B2417">
      <w:pPr>
        <w:rPr>
          <w:rStyle w:val="Style13ptBold"/>
        </w:rPr>
      </w:pPr>
      <w:proofErr w:type="spellStart"/>
      <w:r>
        <w:rPr>
          <w:rStyle w:val="Style13ptBold"/>
        </w:rPr>
        <w:t>Reyhner</w:t>
      </w:r>
      <w:proofErr w:type="spellEnd"/>
      <w:r>
        <w:rPr>
          <w:rStyle w:val="Style13ptBold"/>
        </w:rPr>
        <w:t xml:space="preserve"> 17</w:t>
      </w:r>
      <w:r w:rsidRPr="009C308B">
        <w:t xml:space="preserve"> (Jon </w:t>
      </w:r>
      <w:proofErr w:type="spellStart"/>
      <w:r w:rsidRPr="009C308B">
        <w:t>Reyhner</w:t>
      </w:r>
      <w:proofErr w:type="spellEnd"/>
      <w:r w:rsidRPr="009C308B">
        <w:t>, Professor of Education at Northern Arizona University, 6/26/17, “Affirming identity: The role of language and culture in American Indian education,” Cogent Education // MH)</w:t>
      </w:r>
    </w:p>
    <w:p w14:paraId="76707E62" w14:textId="77777777" w:rsidR="003B2417" w:rsidRDefault="003B2417" w:rsidP="003B2417">
      <w:pPr>
        <w:rPr>
          <w:sz w:val="16"/>
        </w:rPr>
      </w:pPr>
      <w:r w:rsidRPr="00454060">
        <w:rPr>
          <w:rStyle w:val="StyleUnderline"/>
          <w:highlight w:val="cyan"/>
        </w:rPr>
        <w:t>Something is wrong in American Indian education</w:t>
      </w:r>
      <w:r w:rsidRPr="00454060">
        <w:rPr>
          <w:rStyle w:val="StyleUnderline"/>
        </w:rPr>
        <w:t xml:space="preserve"> in the United States</w:t>
      </w:r>
      <w:r w:rsidRPr="00454060">
        <w:rPr>
          <w:sz w:val="16"/>
        </w:rPr>
        <w:t xml:space="preserve">. </w:t>
      </w:r>
      <w:r w:rsidRPr="00454060">
        <w:rPr>
          <w:rStyle w:val="StyleUnderline"/>
          <w:highlight w:val="cyan"/>
        </w:rPr>
        <w:t>Despite spending millions</w:t>
      </w:r>
      <w:r w:rsidRPr="00454060">
        <w:rPr>
          <w:rStyle w:val="StyleUnderline"/>
        </w:rPr>
        <w:t xml:space="preserve"> upon millions </w:t>
      </w:r>
      <w:r w:rsidRPr="00454060">
        <w:rPr>
          <w:rStyle w:val="StyleUnderline"/>
          <w:highlight w:val="cyan"/>
        </w:rPr>
        <w:t>of dollars under</w:t>
      </w:r>
      <w:r w:rsidRPr="00454060">
        <w:rPr>
          <w:rStyle w:val="StyleUnderline"/>
        </w:rPr>
        <w:t xml:space="preserve"> the No Child Left Behind (</w:t>
      </w:r>
      <w:r w:rsidRPr="00454060">
        <w:rPr>
          <w:rStyle w:val="StyleUnderline"/>
          <w:highlight w:val="cyan"/>
        </w:rPr>
        <w:t>NCLB</w:t>
      </w:r>
      <w:r w:rsidRPr="00454060">
        <w:rPr>
          <w:rStyle w:val="StyleUnderline"/>
        </w:rPr>
        <w:t xml:space="preserve">) Act of 2001 and subsequent federal legislation, </w:t>
      </w:r>
      <w:r w:rsidRPr="00454060">
        <w:rPr>
          <w:rStyle w:val="StyleUnderline"/>
          <w:highlight w:val="cyan"/>
        </w:rPr>
        <w:t>American Indian students</w:t>
      </w:r>
      <w:r w:rsidRPr="00454060">
        <w:rPr>
          <w:rStyle w:val="StyleUnderline"/>
        </w:rPr>
        <w:t xml:space="preserve"> continue to </w:t>
      </w:r>
      <w:r w:rsidRPr="00454060">
        <w:rPr>
          <w:rStyle w:val="StyleUnderline"/>
          <w:highlight w:val="cyan"/>
        </w:rPr>
        <w:t>have below average test scores and graduation rates</w:t>
      </w:r>
      <w:r w:rsidRPr="00454060">
        <w:rPr>
          <w:sz w:val="16"/>
        </w:rPr>
        <w:t xml:space="preserve"> (Maxwell, 2013). Conservative critics like Naomi Schaefer Riley in her 2016 book, The New Trail of Tears: How Washington is Destroying American Indians, point to government welfare policies as leading to family disintegration and a culture of dependency. Similar conservative criticism that led to the termination policy of the 1950s when some Indian reservations were terminated and the </w:t>
      </w:r>
      <w:proofErr w:type="spellStart"/>
      <w:r w:rsidRPr="00454060">
        <w:rPr>
          <w:sz w:val="16"/>
        </w:rPr>
        <w:t>resi</w:t>
      </w:r>
      <w:proofErr w:type="spellEnd"/>
      <w:r w:rsidRPr="00454060">
        <w:rPr>
          <w:sz w:val="16"/>
        </w:rPr>
        <w:t xml:space="preserve">- dents “set free” by the US Congress only for many to sink further into poverty. </w:t>
      </w:r>
      <w:r w:rsidRPr="00454060">
        <w:rPr>
          <w:rStyle w:val="StyleUnderline"/>
          <w:highlight w:val="cyan"/>
        </w:rPr>
        <w:t>Critics</w:t>
      </w:r>
      <w:r w:rsidRPr="00454060">
        <w:rPr>
          <w:rStyle w:val="StyleUnderline"/>
        </w:rPr>
        <w:t xml:space="preserve"> like Riley tend to </w:t>
      </w:r>
      <w:r w:rsidRPr="00454060">
        <w:rPr>
          <w:rStyle w:val="StyleUnderline"/>
          <w:highlight w:val="cyan"/>
        </w:rPr>
        <w:t>ignore the long ethnocentric history of efforts in the U</w:t>
      </w:r>
      <w:r w:rsidRPr="00454060">
        <w:rPr>
          <w:rStyle w:val="StyleUnderline"/>
        </w:rPr>
        <w:t xml:space="preserve">nited </w:t>
      </w:r>
      <w:r w:rsidRPr="00454060">
        <w:rPr>
          <w:rStyle w:val="StyleUnderline"/>
          <w:highlight w:val="cyan"/>
        </w:rPr>
        <w:t>S</w:t>
      </w:r>
      <w:r w:rsidRPr="00454060">
        <w:rPr>
          <w:rStyle w:val="StyleUnderline"/>
        </w:rPr>
        <w:t xml:space="preserve">tates </w:t>
      </w:r>
      <w:r w:rsidRPr="00454060">
        <w:rPr>
          <w:rStyle w:val="StyleUnderline"/>
          <w:highlight w:val="cyan"/>
        </w:rPr>
        <w:t xml:space="preserve">and other colonizing countries to educate Indigenous peoples by bringing them from “savagery to </w:t>
      </w:r>
      <w:proofErr w:type="spellStart"/>
      <w:r w:rsidRPr="00454060">
        <w:rPr>
          <w:rStyle w:val="StyleUnderline"/>
          <w:highlight w:val="cyan"/>
        </w:rPr>
        <w:t>civili</w:t>
      </w:r>
      <w:proofErr w:type="spellEnd"/>
      <w:r w:rsidRPr="00454060">
        <w:rPr>
          <w:rStyle w:val="StyleUnderline"/>
          <w:highlight w:val="cyan"/>
        </w:rPr>
        <w:t xml:space="preserve">- </w:t>
      </w:r>
      <w:proofErr w:type="spellStart"/>
      <w:r w:rsidRPr="00454060">
        <w:rPr>
          <w:rStyle w:val="StyleUnderline"/>
          <w:highlight w:val="cyan"/>
        </w:rPr>
        <w:t>zation</w:t>
      </w:r>
      <w:proofErr w:type="spellEnd"/>
      <w:r w:rsidRPr="00454060">
        <w:rPr>
          <w:rStyle w:val="StyleUnderline"/>
          <w:highlight w:val="cyan"/>
        </w:rPr>
        <w:t>”</w:t>
      </w:r>
      <w:r w:rsidRPr="00454060">
        <w:rPr>
          <w:sz w:val="16"/>
        </w:rPr>
        <w:t xml:space="preserve"> (see, e.g. Adams, 1995; </w:t>
      </w:r>
      <w:proofErr w:type="spellStart"/>
      <w:r w:rsidRPr="00454060">
        <w:rPr>
          <w:sz w:val="16"/>
        </w:rPr>
        <w:t>Reyhner</w:t>
      </w:r>
      <w:proofErr w:type="spellEnd"/>
      <w:r w:rsidRPr="00454060">
        <w:rPr>
          <w:sz w:val="16"/>
        </w:rPr>
        <w:t xml:space="preserve"> &amp; Eder, 2017; </w:t>
      </w:r>
      <w:proofErr w:type="spellStart"/>
      <w:r w:rsidRPr="00454060">
        <w:rPr>
          <w:sz w:val="16"/>
        </w:rPr>
        <w:t>Szasz</w:t>
      </w:r>
      <w:proofErr w:type="spellEnd"/>
      <w:r w:rsidRPr="00454060">
        <w:rPr>
          <w:sz w:val="16"/>
        </w:rPr>
        <w:t>, 1999</w:t>
      </w:r>
      <w:r w:rsidRPr="00454060">
        <w:rPr>
          <w:sz w:val="16"/>
          <w:highlight w:val="cyan"/>
        </w:rPr>
        <w:t xml:space="preserve">) </w:t>
      </w:r>
      <w:r w:rsidRPr="00454060">
        <w:rPr>
          <w:rStyle w:val="StyleUnderline"/>
          <w:highlight w:val="cyan"/>
        </w:rPr>
        <w:t xml:space="preserve">by denigrating Indigenous </w:t>
      </w:r>
      <w:proofErr w:type="spellStart"/>
      <w:r w:rsidRPr="00454060">
        <w:rPr>
          <w:rStyle w:val="StyleUnderline"/>
          <w:highlight w:val="cyan"/>
        </w:rPr>
        <w:t>lan</w:t>
      </w:r>
      <w:proofErr w:type="spellEnd"/>
      <w:r w:rsidRPr="00454060">
        <w:rPr>
          <w:rStyle w:val="StyleUnderline"/>
          <w:highlight w:val="cyan"/>
        </w:rPr>
        <w:t xml:space="preserve">- </w:t>
      </w:r>
      <w:proofErr w:type="spellStart"/>
      <w:r w:rsidRPr="00454060">
        <w:rPr>
          <w:rStyle w:val="StyleUnderline"/>
          <w:highlight w:val="cyan"/>
        </w:rPr>
        <w:t>guages</w:t>
      </w:r>
      <w:proofErr w:type="spellEnd"/>
      <w:r w:rsidRPr="00454060">
        <w:rPr>
          <w:rStyle w:val="StyleUnderline"/>
        </w:rPr>
        <w:t xml:space="preserve"> and cultures </w:t>
      </w:r>
      <w:r w:rsidRPr="00454060">
        <w:rPr>
          <w:rStyle w:val="StyleUnderline"/>
          <w:highlight w:val="cyan"/>
        </w:rPr>
        <w:t>and seeking to replace them with English</w:t>
      </w:r>
      <w:r w:rsidRPr="00454060">
        <w:rPr>
          <w:rStyle w:val="StyleUnderline"/>
        </w:rPr>
        <w:t xml:space="preserve"> and a Euro-American culture</w:t>
      </w:r>
      <w:r w:rsidRPr="00454060">
        <w:rPr>
          <w:sz w:val="16"/>
        </w:rPr>
        <w:t xml:space="preserve">. For example, in her 1999 autobiography Dr. Lori </w:t>
      </w:r>
      <w:proofErr w:type="spellStart"/>
      <w:r w:rsidRPr="00454060">
        <w:rPr>
          <w:sz w:val="16"/>
        </w:rPr>
        <w:t>Arviso</w:t>
      </w:r>
      <w:proofErr w:type="spellEnd"/>
      <w:r w:rsidRPr="00454060">
        <w:rPr>
          <w:sz w:val="16"/>
        </w:rPr>
        <w:t xml:space="preserve"> Alvord, the first Navajo woman surgeon, wrote, </w:t>
      </w:r>
      <w:proofErr w:type="gramStart"/>
      <w:r w:rsidRPr="00454060">
        <w:rPr>
          <w:sz w:val="16"/>
        </w:rPr>
        <w:t>In</w:t>
      </w:r>
      <w:proofErr w:type="gramEnd"/>
      <w:r w:rsidRPr="00454060">
        <w:rPr>
          <w:sz w:val="16"/>
        </w:rPr>
        <w:t xml:space="preserve"> their childhoods both my father and my grandmother had been punished for speaking Navajo in school. </w:t>
      </w:r>
      <w:proofErr w:type="gramStart"/>
      <w:r w:rsidRPr="00454060">
        <w:rPr>
          <w:rStyle w:val="StyleUnderline"/>
          <w:highlight w:val="cyan"/>
        </w:rPr>
        <w:t>Navajos were told by white educators</w:t>
      </w:r>
      <w:proofErr w:type="gramEnd"/>
      <w:r w:rsidRPr="00454060">
        <w:rPr>
          <w:rStyle w:val="StyleUnderline"/>
          <w:highlight w:val="cyan"/>
        </w:rPr>
        <w:t xml:space="preserve"> that</w:t>
      </w:r>
      <w:r w:rsidRPr="00454060">
        <w:rPr>
          <w:rStyle w:val="StyleUnderline"/>
        </w:rPr>
        <w:t>, in order to be successful, th</w:t>
      </w:r>
      <w:r w:rsidRPr="00454060">
        <w:rPr>
          <w:rStyle w:val="StyleUnderline"/>
          <w:highlight w:val="cyan"/>
        </w:rPr>
        <w:t>ey would have to forget their language and culture and adopt American ways</w:t>
      </w:r>
      <w:r w:rsidRPr="00454060">
        <w:rPr>
          <w:rStyle w:val="StyleUnderline"/>
        </w:rPr>
        <w:t xml:space="preserve">. </w:t>
      </w:r>
      <w:r w:rsidRPr="00454060">
        <w:rPr>
          <w:rStyle w:val="StyleUnderline"/>
          <w:highlight w:val="cyan"/>
        </w:rPr>
        <w:t>They were warned that if they taught their children to speak Navajo, the children</w:t>
      </w:r>
      <w:r w:rsidRPr="00454060">
        <w:rPr>
          <w:rStyle w:val="StyleUnderline"/>
        </w:rPr>
        <w:t xml:space="preserve"> would have a harder time learning in school, and </w:t>
      </w:r>
      <w:r w:rsidRPr="00454060">
        <w:rPr>
          <w:rStyle w:val="StyleUnderline"/>
          <w:highlight w:val="cyan"/>
        </w:rPr>
        <w:t>would</w:t>
      </w:r>
      <w:r w:rsidRPr="00454060">
        <w:rPr>
          <w:rStyle w:val="StyleUnderline"/>
        </w:rPr>
        <w:t xml:space="preserve"> therefore </w:t>
      </w:r>
      <w:r w:rsidRPr="00454060">
        <w:rPr>
          <w:rStyle w:val="StyleUnderline"/>
          <w:highlight w:val="cyan"/>
        </w:rPr>
        <w:t>be at a disadvantage</w:t>
      </w:r>
      <w:r w:rsidRPr="00454060">
        <w:rPr>
          <w:sz w:val="16"/>
          <w:highlight w:val="cyan"/>
        </w:rPr>
        <w:t>.</w:t>
      </w:r>
      <w:r w:rsidRPr="00454060">
        <w:rPr>
          <w:sz w:val="16"/>
        </w:rPr>
        <w:t xml:space="preserve"> A racist attitude existed. </w:t>
      </w:r>
      <w:r w:rsidRPr="00454060">
        <w:rPr>
          <w:rStyle w:val="StyleUnderline"/>
          <w:highlight w:val="cyan"/>
        </w:rPr>
        <w:t>Navajo children were told that their culture</w:t>
      </w:r>
      <w:r w:rsidRPr="00454060">
        <w:rPr>
          <w:rStyle w:val="StyleUnderline"/>
        </w:rPr>
        <w:t xml:space="preserve"> and </w:t>
      </w:r>
      <w:proofErr w:type="spellStart"/>
      <w:r w:rsidRPr="00454060">
        <w:rPr>
          <w:rStyle w:val="StyleUnderline"/>
        </w:rPr>
        <w:t>lifeways</w:t>
      </w:r>
      <w:proofErr w:type="spellEnd"/>
      <w:r w:rsidRPr="00454060">
        <w:rPr>
          <w:rStyle w:val="StyleUnderline"/>
        </w:rPr>
        <w:t xml:space="preserve"> </w:t>
      </w:r>
      <w:r w:rsidRPr="00454060">
        <w:rPr>
          <w:rStyle w:val="StyleUnderline"/>
          <w:highlight w:val="cyan"/>
        </w:rPr>
        <w:t>were inferior</w:t>
      </w:r>
      <w:r w:rsidRPr="00454060">
        <w:rPr>
          <w:rStyle w:val="StyleUnderline"/>
        </w:rPr>
        <w:t>, and they were made to feel they could never be as good as white people</w:t>
      </w:r>
      <w:r w:rsidRPr="00454060">
        <w:rPr>
          <w:sz w:val="16"/>
        </w:rPr>
        <w:t>.... My father suffered terribly from these events and conditions. (Alvord &amp; Van Pelt, 1999, p. 86) She concluded, “</w:t>
      </w:r>
      <w:r w:rsidRPr="00454060">
        <w:rPr>
          <w:rStyle w:val="StyleUnderline"/>
        </w:rPr>
        <w:t xml:space="preserve">two or three generations of our tribe had been taught to feel shame about our </w:t>
      </w:r>
      <w:proofErr w:type="spellStart"/>
      <w:r w:rsidRPr="00454060">
        <w:rPr>
          <w:rStyle w:val="StyleUnderline"/>
        </w:rPr>
        <w:t>cul</w:t>
      </w:r>
      <w:proofErr w:type="spellEnd"/>
      <w:r w:rsidRPr="00454060">
        <w:rPr>
          <w:rStyle w:val="StyleUnderline"/>
        </w:rPr>
        <w:t xml:space="preserve">- </w:t>
      </w:r>
      <w:proofErr w:type="spellStart"/>
      <w:r w:rsidRPr="00454060">
        <w:rPr>
          <w:rStyle w:val="StyleUnderline"/>
        </w:rPr>
        <w:t>ture</w:t>
      </w:r>
      <w:proofErr w:type="spellEnd"/>
      <w:r w:rsidRPr="00454060">
        <w:rPr>
          <w:rStyle w:val="StyleUnderline"/>
        </w:rPr>
        <w:t>, and parents had often not taught their children traditional Navajo beliefs–the very thing that would have shown them how to live, the very thing that could keep them strong</w:t>
      </w:r>
      <w:r w:rsidRPr="00454060">
        <w:rPr>
          <w:sz w:val="16"/>
        </w:rPr>
        <w:t xml:space="preserve">” (Alvord &amp; Van Pelt, 1999, p. 88). </w:t>
      </w:r>
      <w:proofErr w:type="gramStart"/>
      <w:r w:rsidRPr="00454060">
        <w:rPr>
          <w:sz w:val="16"/>
        </w:rPr>
        <w:t xml:space="preserve">Alvord’s conclusion is supported by </w:t>
      </w:r>
      <w:proofErr w:type="spellStart"/>
      <w:r w:rsidRPr="00454060">
        <w:rPr>
          <w:sz w:val="16"/>
        </w:rPr>
        <w:t>Hallett</w:t>
      </w:r>
      <w:proofErr w:type="spellEnd"/>
      <w:r w:rsidRPr="00454060">
        <w:rPr>
          <w:sz w:val="16"/>
        </w:rPr>
        <w:t xml:space="preserve">, Chandler and </w:t>
      </w:r>
      <w:proofErr w:type="spellStart"/>
      <w:r w:rsidRPr="00454060">
        <w:rPr>
          <w:sz w:val="16"/>
        </w:rPr>
        <w:t>LaLone’s</w:t>
      </w:r>
      <w:proofErr w:type="spellEnd"/>
      <w:r w:rsidRPr="00454060">
        <w:rPr>
          <w:sz w:val="16"/>
        </w:rPr>
        <w:t xml:space="preserve"> (2007) study of 152 First Nations bands in British Columbia</w:t>
      </w:r>
      <w:proofErr w:type="gramEnd"/>
      <w:r w:rsidRPr="00454060">
        <w:rPr>
          <w:sz w:val="16"/>
        </w:rPr>
        <w:t xml:space="preserve">. Their study found that “those bands in which a majority of members reported a conversational knowledge of an Aboriginal language also experienced low to absent youth suicide rates. By contrast, those bands in which less than half of the members reported conversational knowledge suicide rates were six times greater” (p. 396). Joy </w:t>
      </w:r>
      <w:proofErr w:type="spellStart"/>
      <w:r w:rsidRPr="00454060">
        <w:rPr>
          <w:sz w:val="16"/>
        </w:rPr>
        <w:t>Harjo</w:t>
      </w:r>
      <w:proofErr w:type="spellEnd"/>
      <w:r w:rsidRPr="00454060">
        <w:rPr>
          <w:sz w:val="16"/>
        </w:rPr>
        <w:t xml:space="preserve"> (Muscogee Creek) declares, “</w:t>
      </w:r>
      <w:proofErr w:type="gramStart"/>
      <w:r w:rsidRPr="00454060">
        <w:rPr>
          <w:rStyle w:val="StyleUnderline"/>
          <w:highlight w:val="cyan"/>
        </w:rPr>
        <w:t>colonization</w:t>
      </w:r>
      <w:proofErr w:type="gramEnd"/>
      <w:r w:rsidRPr="00454060">
        <w:rPr>
          <w:rStyle w:val="StyleUnderline"/>
          <w:highlight w:val="cyan"/>
        </w:rPr>
        <w:t xml:space="preserve"> teaches us to hate ourselves. We are told that we are nothing until we adopt the ways of the colonizer, till we become the colonizer</w:t>
      </w:r>
      <w:r w:rsidRPr="00454060">
        <w:rPr>
          <w:sz w:val="16"/>
        </w:rPr>
        <w:t xml:space="preserve">” (as quoted in </w:t>
      </w:r>
      <w:proofErr w:type="spellStart"/>
      <w:r w:rsidRPr="00454060">
        <w:rPr>
          <w:sz w:val="16"/>
        </w:rPr>
        <w:t>Mankiller</w:t>
      </w:r>
      <w:proofErr w:type="spellEnd"/>
      <w:r w:rsidRPr="00454060">
        <w:rPr>
          <w:sz w:val="16"/>
        </w:rPr>
        <w:t>, 2004, p. 62).</w:t>
      </w:r>
    </w:p>
    <w:p w14:paraId="54AD640C" w14:textId="77777777" w:rsidR="003B2417" w:rsidRDefault="003B2417" w:rsidP="003B2417">
      <w:pPr>
        <w:pStyle w:val="Heading4"/>
      </w:pPr>
      <w:r>
        <w:t xml:space="preserve">Suppression of Indigenous cultures causes dehumanization of natives – prioritize ongoing cultural violence </w:t>
      </w:r>
    </w:p>
    <w:p w14:paraId="1AE3F04F" w14:textId="77777777" w:rsidR="003B2417" w:rsidRPr="00101155" w:rsidRDefault="003B2417" w:rsidP="003B2417">
      <w:pPr>
        <w:rPr>
          <w:b/>
          <w:sz w:val="26"/>
        </w:rPr>
      </w:pPr>
      <w:r>
        <w:rPr>
          <w:rStyle w:val="Style13ptBold"/>
        </w:rPr>
        <w:t xml:space="preserve">McCarty and Lee 15 </w:t>
      </w:r>
      <w:r w:rsidRPr="00C53FF7">
        <w:t>(Teresa L. McCarty, George F. Kneller Chair in Education and Anthropology at the University of California, Los Angeles, and the Alice Wiley Snell Professor Emerita of Education Policy Studies at Arizona State University, and Tiffany S. Lee, Associate Professor in Native American Studies at the University of New Mexico, 1/20/15, “Indigenous Education; Language, Culture and Identity” from “Indigenous Education; Language, Culture and Identity,” Springer Netherlands // MH)</w:t>
      </w:r>
    </w:p>
    <w:p w14:paraId="3586D945" w14:textId="77777777" w:rsidR="003B2417" w:rsidRDefault="003B2417" w:rsidP="003B2417">
      <w:pPr>
        <w:rPr>
          <w:rStyle w:val="StyleUnderline"/>
        </w:rPr>
      </w:pPr>
      <w:r w:rsidRPr="00101155">
        <w:rPr>
          <w:rStyle w:val="StyleUnderline"/>
          <w:highlight w:val="cyan"/>
        </w:rPr>
        <w:t>Language and culture revitalization</w:t>
      </w:r>
      <w:r w:rsidRPr="00101155">
        <w:rPr>
          <w:rStyle w:val="StyleUnderline"/>
        </w:rPr>
        <w:t xml:space="preserve"> and maintenance </w:t>
      </w:r>
      <w:r w:rsidRPr="00101155">
        <w:rPr>
          <w:rStyle w:val="StyleUnderline"/>
          <w:highlight w:val="cyan"/>
        </w:rPr>
        <w:t>have been argued by scholars to be fundamental human rights</w:t>
      </w:r>
      <w:r w:rsidRPr="00101155">
        <w:rPr>
          <w:sz w:val="16"/>
        </w:rPr>
        <w:t xml:space="preserve"> (</w:t>
      </w:r>
      <w:proofErr w:type="spellStart"/>
      <w:r w:rsidRPr="00101155">
        <w:rPr>
          <w:sz w:val="16"/>
        </w:rPr>
        <w:t>Skutnabb-Kangas</w:t>
      </w:r>
      <w:proofErr w:type="spellEnd"/>
      <w:r w:rsidRPr="00101155">
        <w:rPr>
          <w:sz w:val="16"/>
        </w:rPr>
        <w:t xml:space="preserve"> </w:t>
      </w:r>
      <w:proofErr w:type="gramStart"/>
      <w:r w:rsidRPr="00101155">
        <w:rPr>
          <w:sz w:val="16"/>
        </w:rPr>
        <w:t>2000 ;</w:t>
      </w:r>
      <w:proofErr w:type="gramEnd"/>
      <w:r w:rsidRPr="00101155">
        <w:rPr>
          <w:sz w:val="16"/>
        </w:rPr>
        <w:t xml:space="preserve"> McCarty 2003 ; </w:t>
      </w:r>
      <w:proofErr w:type="spellStart"/>
      <w:r w:rsidRPr="00101155">
        <w:rPr>
          <w:sz w:val="16"/>
        </w:rPr>
        <w:t>Skutnabb-Kangas</w:t>
      </w:r>
      <w:proofErr w:type="spellEnd"/>
      <w:r w:rsidRPr="00101155">
        <w:rPr>
          <w:sz w:val="16"/>
        </w:rPr>
        <w:t xml:space="preserve"> and Dunbar 2010 ; </w:t>
      </w:r>
      <w:proofErr w:type="spellStart"/>
      <w:r w:rsidRPr="00101155">
        <w:rPr>
          <w:sz w:val="16"/>
        </w:rPr>
        <w:t>Brayboy</w:t>
      </w:r>
      <w:proofErr w:type="spellEnd"/>
      <w:r w:rsidRPr="00101155">
        <w:rPr>
          <w:sz w:val="16"/>
        </w:rPr>
        <w:t xml:space="preserve"> et al. 2015 ; May 2012 ). </w:t>
      </w:r>
      <w:r w:rsidRPr="00101155">
        <w:rPr>
          <w:rStyle w:val="StyleUnderline"/>
        </w:rPr>
        <w:t xml:space="preserve">This becomes all the more </w:t>
      </w:r>
      <w:r w:rsidRPr="00101155">
        <w:rPr>
          <w:rStyle w:val="StyleUnderline"/>
          <w:highlight w:val="cyan"/>
        </w:rPr>
        <w:t>significant with the detrimental impacts of globalization in</w:t>
      </w:r>
      <w:r w:rsidRPr="00101155">
        <w:rPr>
          <w:rStyle w:val="StyleUnderline"/>
        </w:rPr>
        <w:t xml:space="preserve"> that </w:t>
      </w:r>
      <w:proofErr w:type="spellStart"/>
      <w:r w:rsidRPr="00101155">
        <w:rPr>
          <w:rStyle w:val="StyleUnderline"/>
          <w:highlight w:val="cyan"/>
        </w:rPr>
        <w:t>Indige</w:t>
      </w:r>
      <w:proofErr w:type="spellEnd"/>
      <w:r w:rsidRPr="00101155">
        <w:rPr>
          <w:rStyle w:val="StyleUnderline"/>
          <w:highlight w:val="cyan"/>
        </w:rPr>
        <w:t>- nous languages</w:t>
      </w:r>
      <w:r w:rsidRPr="00101155">
        <w:rPr>
          <w:rStyle w:val="StyleUnderline"/>
        </w:rPr>
        <w:t xml:space="preserve"> represent communities with limited land bases and financial capital in the global </w:t>
      </w:r>
      <w:r>
        <w:rPr>
          <w:rStyle w:val="StyleUnderline"/>
        </w:rPr>
        <w:t>“</w:t>
      </w:r>
      <w:r w:rsidRPr="00101155">
        <w:rPr>
          <w:sz w:val="16"/>
        </w:rPr>
        <w:t xml:space="preserve">linguistic market” (Bourdieu </w:t>
      </w:r>
      <w:proofErr w:type="gramStart"/>
      <w:r w:rsidRPr="00101155">
        <w:rPr>
          <w:sz w:val="16"/>
        </w:rPr>
        <w:t>1999 )</w:t>
      </w:r>
      <w:proofErr w:type="gramEnd"/>
      <w:r w:rsidRPr="00101155">
        <w:rPr>
          <w:sz w:val="16"/>
        </w:rPr>
        <w:t xml:space="preserve">. </w:t>
      </w:r>
      <w:r w:rsidRPr="00101155">
        <w:rPr>
          <w:rStyle w:val="StyleUnderline"/>
        </w:rPr>
        <w:t xml:space="preserve">Historical and </w:t>
      </w:r>
      <w:r w:rsidRPr="00101155">
        <w:rPr>
          <w:rStyle w:val="StyleUnderline"/>
          <w:highlight w:val="cyan"/>
        </w:rPr>
        <w:t>contemporary hegemonic conditions that suppress the linguistic rights of Indigenous peoples have contributed to</w:t>
      </w:r>
      <w:r w:rsidRPr="00101155">
        <w:rPr>
          <w:rStyle w:val="StyleUnderline"/>
        </w:rPr>
        <w:t xml:space="preserve"> community change and </w:t>
      </w:r>
      <w:r w:rsidRPr="00101155">
        <w:rPr>
          <w:rStyle w:val="StyleUnderline"/>
          <w:highlight w:val="cyan"/>
        </w:rPr>
        <w:t>assimilation into Western ideologies that position Indigenous</w:t>
      </w:r>
      <w:r w:rsidRPr="00101155">
        <w:rPr>
          <w:rStyle w:val="StyleUnderline"/>
        </w:rPr>
        <w:t xml:space="preserve"> languages, </w:t>
      </w:r>
      <w:r w:rsidRPr="00101155">
        <w:rPr>
          <w:rStyle w:val="StyleUnderline"/>
          <w:highlight w:val="cyan"/>
        </w:rPr>
        <w:t>peoples</w:t>
      </w:r>
      <w:r w:rsidRPr="00101155">
        <w:rPr>
          <w:rStyle w:val="StyleUnderline"/>
        </w:rPr>
        <w:t xml:space="preserve">, and cultures </w:t>
      </w:r>
      <w:r w:rsidRPr="00101155">
        <w:rPr>
          <w:rStyle w:val="StyleUnderline"/>
          <w:highlight w:val="cyan"/>
        </w:rPr>
        <w:t>as inferior</w:t>
      </w:r>
      <w:r w:rsidRPr="00101155">
        <w:rPr>
          <w:sz w:val="16"/>
        </w:rPr>
        <w:t xml:space="preserve">. Thus, </w:t>
      </w:r>
      <w:r w:rsidRPr="00101155">
        <w:rPr>
          <w:rStyle w:val="StyleUnderline"/>
          <w:highlight w:val="cyan"/>
        </w:rPr>
        <w:t>framing</w:t>
      </w:r>
      <w:r w:rsidRPr="00101155">
        <w:rPr>
          <w:rStyle w:val="StyleUnderline"/>
        </w:rPr>
        <w:t xml:space="preserve"> language and culture </w:t>
      </w:r>
      <w:r w:rsidRPr="00101155">
        <w:rPr>
          <w:rStyle w:val="StyleUnderline"/>
          <w:highlight w:val="cyan"/>
        </w:rPr>
        <w:t>revitalization efforts within Indigenous epistemologies is essential for confronting those Western ideologies</w:t>
      </w:r>
      <w:r w:rsidRPr="00101155">
        <w:rPr>
          <w:rStyle w:val="StyleUnderline"/>
        </w:rPr>
        <w:t xml:space="preserve"> and driving self-determined approaches</w:t>
      </w:r>
      <w:r w:rsidRPr="00101155">
        <w:rPr>
          <w:sz w:val="16"/>
        </w:rPr>
        <w:t xml:space="preserve">. Language and culture revitalization is not simply a matter of equity in education; </w:t>
      </w:r>
      <w:r w:rsidRPr="00101155">
        <w:rPr>
          <w:rStyle w:val="StyleUnderline"/>
        </w:rPr>
        <w:t>it is a matter of cultural continuity, self-determination, and survival.</w:t>
      </w:r>
    </w:p>
    <w:p w14:paraId="114A0C5A" w14:textId="77777777" w:rsidR="003B2417" w:rsidRPr="001964DA" w:rsidRDefault="003B2417" w:rsidP="003B2417">
      <w:pPr>
        <w:rPr>
          <w:sz w:val="16"/>
        </w:rPr>
      </w:pPr>
    </w:p>
    <w:p w14:paraId="60C89BD4" w14:textId="77777777" w:rsidR="003B2417" w:rsidRDefault="003B2417" w:rsidP="003B2417">
      <w:pPr>
        <w:pStyle w:val="Heading4"/>
      </w:pPr>
      <w:r>
        <w:t>Socio-culturally responsive education incorporates native cultures and history into the curriculum</w:t>
      </w:r>
    </w:p>
    <w:p w14:paraId="0B0F0AA1" w14:textId="77777777" w:rsidR="003B2417" w:rsidRPr="00E07CC5" w:rsidRDefault="003B2417" w:rsidP="003B2417">
      <w:r w:rsidRPr="00E07CC5">
        <w:rPr>
          <w:rStyle w:val="Style13ptBold"/>
        </w:rPr>
        <w:t xml:space="preserve">Lee and </w:t>
      </w:r>
      <w:proofErr w:type="spellStart"/>
      <w:r w:rsidRPr="00E07CC5">
        <w:rPr>
          <w:rStyle w:val="Style13ptBold"/>
        </w:rPr>
        <w:t>Cerecer</w:t>
      </w:r>
      <w:proofErr w:type="spellEnd"/>
      <w:r w:rsidRPr="00E07CC5">
        <w:rPr>
          <w:rStyle w:val="Style13ptBold"/>
        </w:rPr>
        <w:t xml:space="preserve"> 10</w:t>
      </w:r>
      <w:r w:rsidRPr="00E07CC5">
        <w:t xml:space="preserve"> Tiffany S.,</w:t>
      </w:r>
      <w:r>
        <w:t xml:space="preserve"> </w:t>
      </w:r>
      <w:r w:rsidRPr="00C062D8">
        <w:t>Associate Professor of Native American Studies</w:t>
      </w:r>
      <w:r>
        <w:t xml:space="preserve"> at University of New Mexico</w:t>
      </w:r>
      <w:r w:rsidRPr="00E07CC5">
        <w:t xml:space="preserve"> </w:t>
      </w:r>
      <w:r>
        <w:t xml:space="preserve">and Patricia D. </w:t>
      </w:r>
      <w:proofErr w:type="spellStart"/>
      <w:r>
        <w:t>Quijada</w:t>
      </w:r>
      <w:proofErr w:type="spellEnd"/>
      <w:r>
        <w:t xml:space="preserve"> </w:t>
      </w:r>
      <w:proofErr w:type="spellStart"/>
      <w:r>
        <w:t>Cerecer</w:t>
      </w:r>
      <w:proofErr w:type="spellEnd"/>
      <w:r>
        <w:t>,</w:t>
      </w:r>
      <w:r w:rsidRPr="00E07CC5">
        <w:t xml:space="preserve"> </w:t>
      </w:r>
      <w:r>
        <w:t xml:space="preserve">studies </w:t>
      </w:r>
      <w:r w:rsidRPr="00C062D8">
        <w:t xml:space="preserve">Latina/o and Native American identity formations in P-20 systems </w:t>
      </w:r>
      <w:r>
        <w:t xml:space="preserve">at UC Davis. </w:t>
      </w:r>
      <w:r w:rsidRPr="00E07CC5">
        <w:t>"(Re) Claiming Native Youth Knowledge: Engaging in Socio-culturally Responsive Teaching and Relationships</w:t>
      </w:r>
      <w:r>
        <w:t>,</w:t>
      </w:r>
      <w:r w:rsidRPr="00E07CC5">
        <w:t>" Multicultural Perspectives 12, no. 4: 199-205. Acad</w:t>
      </w:r>
      <w:r>
        <w:t xml:space="preserve">emic Search Complete, </w:t>
      </w:r>
      <w:proofErr w:type="spellStart"/>
      <w:r>
        <w:t>EBSCOhost</w:t>
      </w:r>
      <w:proofErr w:type="spellEnd"/>
      <w:r>
        <w:t xml:space="preserve">, </w:t>
      </w:r>
      <w:proofErr w:type="gramStart"/>
      <w:r>
        <w:t xml:space="preserve">10-1-10 </w:t>
      </w:r>
      <w:r w:rsidRPr="00E07CC5">
        <w:t>http://www.tandfonline.com/doi/abs/10.1080/15210960.2010.527586</w:t>
      </w:r>
      <w:proofErr w:type="gramEnd"/>
    </w:p>
    <w:p w14:paraId="5B178A91" w14:textId="77777777" w:rsidR="003B2417" w:rsidRPr="00890363" w:rsidRDefault="003B2417" w:rsidP="003B2417">
      <w:pPr>
        <w:rPr>
          <w:u w:val="single"/>
        </w:rPr>
      </w:pPr>
      <w:r w:rsidRPr="00661906">
        <w:rPr>
          <w:rStyle w:val="StyleUnderline"/>
        </w:rPr>
        <w:t>SCR education embraces pedagogy that incorporates students’ lived experiences, home-based knowledge, and local environment to inform curriculum design and content as well as how relationships are formed with students</w:t>
      </w:r>
      <w:r w:rsidRPr="00661906">
        <w:rPr>
          <w:sz w:val="16"/>
        </w:rPr>
        <w:t xml:space="preserve"> (</w:t>
      </w:r>
      <w:proofErr w:type="spellStart"/>
      <w:r w:rsidRPr="00661906">
        <w:rPr>
          <w:sz w:val="16"/>
        </w:rPr>
        <w:t>Belgarde</w:t>
      </w:r>
      <w:proofErr w:type="spellEnd"/>
      <w:r w:rsidRPr="00661906">
        <w:rPr>
          <w:sz w:val="16"/>
        </w:rPr>
        <w:t xml:space="preserve">, Mitchell, &amp; </w:t>
      </w:r>
      <w:proofErr w:type="spellStart"/>
      <w:r w:rsidRPr="00661906">
        <w:rPr>
          <w:sz w:val="16"/>
        </w:rPr>
        <w:t>Moquino-Arquero</w:t>
      </w:r>
      <w:proofErr w:type="spellEnd"/>
      <w:r w:rsidRPr="00661906">
        <w:rPr>
          <w:sz w:val="16"/>
        </w:rPr>
        <w:t xml:space="preserve">, 2002; Castagno &amp; </w:t>
      </w:r>
      <w:proofErr w:type="spellStart"/>
      <w:r w:rsidRPr="00661906">
        <w:rPr>
          <w:sz w:val="16"/>
        </w:rPr>
        <w:t>Brayboy</w:t>
      </w:r>
      <w:proofErr w:type="spellEnd"/>
      <w:r w:rsidRPr="00661906">
        <w:rPr>
          <w:sz w:val="16"/>
        </w:rPr>
        <w:t xml:space="preserve">, 2008; </w:t>
      </w:r>
      <w:proofErr w:type="spellStart"/>
      <w:r w:rsidRPr="00661906">
        <w:rPr>
          <w:sz w:val="16"/>
        </w:rPr>
        <w:t>Demmert</w:t>
      </w:r>
      <w:proofErr w:type="spellEnd"/>
      <w:r w:rsidRPr="00661906">
        <w:rPr>
          <w:sz w:val="16"/>
        </w:rPr>
        <w:t xml:space="preserve"> &amp; Towner, 2003; </w:t>
      </w:r>
      <w:proofErr w:type="spellStart"/>
      <w:r w:rsidRPr="00661906">
        <w:rPr>
          <w:sz w:val="16"/>
        </w:rPr>
        <w:t>Quijada</w:t>
      </w:r>
      <w:proofErr w:type="spellEnd"/>
      <w:r w:rsidRPr="00661906">
        <w:rPr>
          <w:sz w:val="16"/>
        </w:rPr>
        <w:t xml:space="preserve"> </w:t>
      </w:r>
      <w:proofErr w:type="spellStart"/>
      <w:r w:rsidRPr="00661906">
        <w:rPr>
          <w:sz w:val="16"/>
        </w:rPr>
        <w:t>Cerecer</w:t>
      </w:r>
      <w:proofErr w:type="spellEnd"/>
      <w:r w:rsidRPr="00661906">
        <w:rPr>
          <w:sz w:val="16"/>
        </w:rPr>
        <w:t xml:space="preserve">, Alvarez </w:t>
      </w:r>
      <w:proofErr w:type="spellStart"/>
      <w:r w:rsidRPr="00661906">
        <w:rPr>
          <w:sz w:val="16"/>
        </w:rPr>
        <w:t>Gut´ıerrez</w:t>
      </w:r>
      <w:proofErr w:type="spellEnd"/>
      <w:r w:rsidRPr="00661906">
        <w:rPr>
          <w:sz w:val="16"/>
        </w:rPr>
        <w:t xml:space="preserve">, &amp; Rios, 2010). </w:t>
      </w:r>
      <w:r w:rsidRPr="00661906">
        <w:rPr>
          <w:rStyle w:val="StyleUnderline"/>
        </w:rPr>
        <w:t>We use the term “socio-culturally responsive education” to recognize how Native youth’s lives are not solely defined by their Native culture</w:t>
      </w:r>
      <w:r w:rsidRPr="00661906">
        <w:rPr>
          <w:sz w:val="16"/>
        </w:rPr>
        <w:t xml:space="preserve">, but are also inclusive of social influences such as the mainstream media, family income and occupations, tribal economic development, off-reservation residence, and peer influences. </w:t>
      </w:r>
      <w:proofErr w:type="spellStart"/>
      <w:r w:rsidRPr="00661906">
        <w:rPr>
          <w:rStyle w:val="StyleUnderline"/>
        </w:rPr>
        <w:t>Socioculturally</w:t>
      </w:r>
      <w:proofErr w:type="spellEnd"/>
      <w:r w:rsidRPr="00661906">
        <w:rPr>
          <w:rStyle w:val="StyleUnderline"/>
        </w:rPr>
        <w:t xml:space="preserve"> responsive education is comprehensive in recognizing the breadth of Native students’ lived experiences</w:t>
      </w:r>
      <w:r w:rsidRPr="00661906">
        <w:rPr>
          <w:sz w:val="16"/>
        </w:rPr>
        <w:t xml:space="preserve"> today. To date </w:t>
      </w:r>
      <w:r w:rsidRPr="00661906">
        <w:rPr>
          <w:rStyle w:val="StyleUnderline"/>
        </w:rPr>
        <w:t xml:space="preserve">scholars have advocated that </w:t>
      </w:r>
      <w:r w:rsidRPr="00176D8C">
        <w:rPr>
          <w:rStyle w:val="StyleUnderline"/>
          <w:highlight w:val="cyan"/>
        </w:rPr>
        <w:t>SCR teaching is</w:t>
      </w:r>
      <w:r w:rsidRPr="00661906">
        <w:rPr>
          <w:rStyle w:val="StyleUnderline"/>
        </w:rPr>
        <w:t xml:space="preserve"> more than being </w:t>
      </w:r>
      <w:r w:rsidRPr="00176D8C">
        <w:rPr>
          <w:rStyle w:val="StyleUnderline"/>
          <w:highlight w:val="cyan"/>
        </w:rPr>
        <w:t xml:space="preserve">sensitive </w:t>
      </w:r>
      <w:r w:rsidRPr="00176D8C">
        <w:rPr>
          <w:rStyle w:val="StyleUnderline"/>
        </w:rPr>
        <w:t xml:space="preserve">and aware </w:t>
      </w:r>
      <w:r w:rsidRPr="00176D8C">
        <w:rPr>
          <w:rStyle w:val="StyleUnderline"/>
          <w:highlight w:val="cyan"/>
        </w:rPr>
        <w:t>of a students’ cultural backgrounds</w:t>
      </w:r>
      <w:r w:rsidRPr="00661906">
        <w:rPr>
          <w:rStyle w:val="StyleUnderline"/>
        </w:rPr>
        <w:t xml:space="preserve">, rather </w:t>
      </w:r>
      <w:r w:rsidRPr="00176D8C">
        <w:rPr>
          <w:rStyle w:val="StyleUnderline"/>
          <w:highlight w:val="cyan"/>
        </w:rPr>
        <w:t>it also recognizes how cultures are contextually based</w:t>
      </w:r>
      <w:r w:rsidRPr="00661906">
        <w:rPr>
          <w:rStyle w:val="StyleUnderline"/>
        </w:rPr>
        <w:t xml:space="preserve"> and necessitates that educators become culturally competent in order to meaningfully and appropriately incorporate students’ cultural and linguistic backgrounds into their teaching</w:t>
      </w:r>
      <w:r w:rsidRPr="00661906">
        <w:rPr>
          <w:sz w:val="16"/>
        </w:rPr>
        <w:t xml:space="preserve"> (see Castagno &amp; </w:t>
      </w:r>
      <w:proofErr w:type="spellStart"/>
      <w:r w:rsidRPr="00661906">
        <w:rPr>
          <w:sz w:val="16"/>
        </w:rPr>
        <w:t>Brayboy</w:t>
      </w:r>
      <w:proofErr w:type="spellEnd"/>
      <w:r w:rsidRPr="00661906">
        <w:rPr>
          <w:sz w:val="16"/>
        </w:rPr>
        <w:t xml:space="preserve">, 2008; Lee, in press; </w:t>
      </w:r>
      <w:proofErr w:type="spellStart"/>
      <w:r w:rsidRPr="00661906">
        <w:rPr>
          <w:sz w:val="16"/>
        </w:rPr>
        <w:t>Pewewardy</w:t>
      </w:r>
      <w:proofErr w:type="spellEnd"/>
      <w:r w:rsidRPr="00661906">
        <w:rPr>
          <w:sz w:val="16"/>
        </w:rPr>
        <w:t xml:space="preserve">, 1998; </w:t>
      </w:r>
      <w:proofErr w:type="spellStart"/>
      <w:r w:rsidRPr="00661906">
        <w:rPr>
          <w:sz w:val="16"/>
        </w:rPr>
        <w:t>Quijada</w:t>
      </w:r>
      <w:proofErr w:type="spellEnd"/>
      <w:r w:rsidRPr="00661906">
        <w:rPr>
          <w:sz w:val="16"/>
        </w:rPr>
        <w:t xml:space="preserve"> </w:t>
      </w:r>
      <w:proofErr w:type="spellStart"/>
      <w:r w:rsidRPr="00661906">
        <w:rPr>
          <w:sz w:val="16"/>
        </w:rPr>
        <w:t>Cerecer</w:t>
      </w:r>
      <w:proofErr w:type="spellEnd"/>
      <w:r w:rsidRPr="00661906">
        <w:rPr>
          <w:sz w:val="16"/>
        </w:rPr>
        <w:t xml:space="preserve">, in press). </w:t>
      </w:r>
      <w:proofErr w:type="spellStart"/>
      <w:r w:rsidRPr="00661906">
        <w:rPr>
          <w:sz w:val="16"/>
        </w:rPr>
        <w:t>Pewewardy</w:t>
      </w:r>
      <w:proofErr w:type="spellEnd"/>
      <w:r w:rsidRPr="00661906">
        <w:rPr>
          <w:sz w:val="16"/>
        </w:rPr>
        <w:t xml:space="preserve"> (1998) argues </w:t>
      </w:r>
      <w:r w:rsidRPr="00661906">
        <w:rPr>
          <w:rStyle w:val="StyleUnderline"/>
        </w:rPr>
        <w:t xml:space="preserve">that </w:t>
      </w:r>
      <w:r w:rsidRPr="00176D8C">
        <w:rPr>
          <w:rStyle w:val="StyleUnderline"/>
          <w:highlight w:val="cyan"/>
        </w:rPr>
        <w:t xml:space="preserve">teachers need to </w:t>
      </w:r>
      <w:r w:rsidRPr="00176D8C">
        <w:rPr>
          <w:rStyle w:val="StyleUnderline"/>
        </w:rPr>
        <w:t>learn to</w:t>
      </w:r>
      <w:r w:rsidRPr="00661906">
        <w:rPr>
          <w:rStyle w:val="StyleUnderline"/>
        </w:rPr>
        <w:t xml:space="preserve"> not only respect students’ cultural differences, but they also need to </w:t>
      </w:r>
      <w:r w:rsidRPr="00176D8C">
        <w:rPr>
          <w:rStyle w:val="StyleUnderline"/>
          <w:highlight w:val="cyan"/>
        </w:rPr>
        <w:t xml:space="preserve">have the strategies </w:t>
      </w:r>
      <w:r w:rsidRPr="00176D8C">
        <w:rPr>
          <w:rStyle w:val="StyleUnderline"/>
        </w:rPr>
        <w:t xml:space="preserve">and skills </w:t>
      </w:r>
      <w:r w:rsidRPr="00176D8C">
        <w:rPr>
          <w:rStyle w:val="StyleUnderline"/>
          <w:highlight w:val="cyan"/>
        </w:rPr>
        <w:t xml:space="preserve">for utilizing students’ socio-cultural knowledge </w:t>
      </w:r>
      <w:r w:rsidRPr="00176D8C">
        <w:rPr>
          <w:rStyle w:val="StyleUnderline"/>
        </w:rPr>
        <w:t xml:space="preserve">and resources </w:t>
      </w:r>
      <w:r w:rsidRPr="00176D8C">
        <w:rPr>
          <w:rStyle w:val="StyleUnderline"/>
          <w:highlight w:val="cyan"/>
        </w:rPr>
        <w:t>in the classroom</w:t>
      </w:r>
      <w:r w:rsidRPr="00661906">
        <w:rPr>
          <w:rStyle w:val="StyleUnderline"/>
        </w:rPr>
        <w:t>.</w:t>
      </w:r>
      <w:r w:rsidRPr="00661906">
        <w:rPr>
          <w:sz w:val="16"/>
        </w:rPr>
        <w:t xml:space="preserve"> While we have highlighted research among Native populations, scholars of multicultural education have informed conceptualizations of what it means to be an SCR teacher for all populations. They argue </w:t>
      </w:r>
      <w:r w:rsidRPr="00176D8C">
        <w:rPr>
          <w:rStyle w:val="StyleUnderline"/>
          <w:highlight w:val="cyan"/>
        </w:rPr>
        <w:t xml:space="preserve">SCR </w:t>
      </w:r>
      <w:r w:rsidRPr="00176D8C">
        <w:rPr>
          <w:rStyle w:val="StyleUnderline"/>
        </w:rPr>
        <w:t xml:space="preserve">education </w:t>
      </w:r>
      <w:r w:rsidRPr="00176D8C">
        <w:rPr>
          <w:rStyle w:val="StyleUnderline"/>
          <w:highlight w:val="cyan"/>
        </w:rPr>
        <w:t xml:space="preserve">is necessary </w:t>
      </w:r>
      <w:r w:rsidRPr="00176D8C">
        <w:rPr>
          <w:rStyle w:val="StyleUnderline"/>
        </w:rPr>
        <w:t xml:space="preserve">in order </w:t>
      </w:r>
      <w:r w:rsidRPr="00176D8C">
        <w:rPr>
          <w:rStyle w:val="StyleUnderline"/>
          <w:highlight w:val="cyan"/>
        </w:rPr>
        <w:t>to respond to educational inequities that negatively affect poor and</w:t>
      </w:r>
      <w:r w:rsidRPr="00176D8C">
        <w:rPr>
          <w:rStyle w:val="StyleUnderline"/>
        </w:rPr>
        <w:t xml:space="preserve">/or </w:t>
      </w:r>
      <w:r w:rsidRPr="00176D8C">
        <w:rPr>
          <w:rStyle w:val="StyleUnderline"/>
          <w:highlight w:val="cyan"/>
        </w:rPr>
        <w:t>minority youth</w:t>
      </w:r>
      <w:r w:rsidRPr="00661906">
        <w:rPr>
          <w:sz w:val="16"/>
        </w:rPr>
        <w:t xml:space="preserve"> (Ladson-Billings, 1994; Valdes, 2001). Additionally, </w:t>
      </w:r>
      <w:r w:rsidRPr="00176D8C">
        <w:rPr>
          <w:rStyle w:val="StyleUnderline"/>
          <w:highlight w:val="cyan"/>
        </w:rPr>
        <w:t xml:space="preserve">SCR teaching is about centralizing students’ ethnic and cultural heritages </w:t>
      </w:r>
      <w:r w:rsidRPr="00176D8C">
        <w:rPr>
          <w:rStyle w:val="StyleUnderline"/>
        </w:rPr>
        <w:t>so that pedagogy</w:t>
      </w:r>
      <w:r w:rsidRPr="00661906">
        <w:rPr>
          <w:rStyle w:val="StyleUnderline"/>
        </w:rPr>
        <w:t>, curriculum, and relationships in the classroom privilege a multicultural framework</w:t>
      </w:r>
      <w:r w:rsidRPr="00661906">
        <w:rPr>
          <w:sz w:val="16"/>
        </w:rPr>
        <w:t xml:space="preserve">3 (Gay, 2000; Nieto, 1999). </w:t>
      </w:r>
      <w:r w:rsidRPr="00661906">
        <w:rPr>
          <w:rStyle w:val="StyleUnderline"/>
        </w:rPr>
        <w:t xml:space="preserve">In embracing this ideology, </w:t>
      </w:r>
      <w:r w:rsidRPr="00176D8C">
        <w:rPr>
          <w:rStyle w:val="StyleUnderline"/>
          <w:highlight w:val="cyan"/>
        </w:rPr>
        <w:t xml:space="preserve">educators are validating students’ </w:t>
      </w:r>
      <w:proofErr w:type="spellStart"/>
      <w:r w:rsidRPr="00176D8C">
        <w:rPr>
          <w:rStyle w:val="StyleUnderline"/>
          <w:highlight w:val="cyan"/>
        </w:rPr>
        <w:t>homebased</w:t>
      </w:r>
      <w:proofErr w:type="spellEnd"/>
      <w:r w:rsidRPr="00176D8C">
        <w:rPr>
          <w:rStyle w:val="StyleUnderline"/>
          <w:highlight w:val="cyan"/>
        </w:rPr>
        <w:t xml:space="preserve"> </w:t>
      </w:r>
      <w:r w:rsidRPr="00176D8C">
        <w:rPr>
          <w:rStyle w:val="StyleUnderline"/>
        </w:rPr>
        <w:t xml:space="preserve">knowledge and </w:t>
      </w:r>
      <w:r w:rsidRPr="00176D8C">
        <w:rPr>
          <w:rStyle w:val="StyleUnderline"/>
          <w:highlight w:val="cyan"/>
        </w:rPr>
        <w:t xml:space="preserve">experiences </w:t>
      </w:r>
      <w:r w:rsidRPr="00176D8C">
        <w:rPr>
          <w:rStyle w:val="StyleUnderline"/>
        </w:rPr>
        <w:t>and allowing students</w:t>
      </w:r>
      <w:r w:rsidRPr="00661906">
        <w:rPr>
          <w:rStyle w:val="StyleUnderline"/>
        </w:rPr>
        <w:t xml:space="preserve"> to actively participate in constructing what counts as knowledge in their classrooms and schools.</w:t>
      </w:r>
    </w:p>
    <w:p w14:paraId="312BD2D7" w14:textId="77777777" w:rsidR="003B2417" w:rsidRDefault="003B2417" w:rsidP="003B2417">
      <w:pPr>
        <w:pStyle w:val="Heading4"/>
      </w:pPr>
      <w:r>
        <w:t xml:space="preserve">Providing an equal education to native Americans is critical to equality – </w:t>
      </w:r>
      <w:proofErr w:type="spellStart"/>
      <w:r>
        <w:t>util</w:t>
      </w:r>
      <w:proofErr w:type="spellEnd"/>
      <w:r>
        <w:t xml:space="preserve"> based impact calculus always profits the majority – rather, impact calculus must prioritize a multicultural consciousness that takes into account the historical and institutional roots of oppression and inherently values minorities and diversity’s place   </w:t>
      </w:r>
    </w:p>
    <w:p w14:paraId="794446BD" w14:textId="77777777" w:rsidR="003B2417" w:rsidRPr="003125E8" w:rsidRDefault="003B2417" w:rsidP="003B2417">
      <w:r w:rsidRPr="003125E8">
        <w:t xml:space="preserve">K. </w:t>
      </w:r>
      <w:proofErr w:type="spellStart"/>
      <w:r w:rsidRPr="003125E8">
        <w:t>Tsianina</w:t>
      </w:r>
      <w:proofErr w:type="spellEnd"/>
      <w:r w:rsidRPr="003125E8">
        <w:t xml:space="preserve"> </w:t>
      </w:r>
      <w:proofErr w:type="spellStart"/>
      <w:r w:rsidRPr="003125E8">
        <w:rPr>
          <w:rStyle w:val="Style13ptBold"/>
        </w:rPr>
        <w:t>Lomawaima</w:t>
      </w:r>
      <w:proofErr w:type="spellEnd"/>
      <w:r w:rsidRPr="003125E8">
        <w:rPr>
          <w:rStyle w:val="Style13ptBold"/>
        </w:rPr>
        <w:t xml:space="preserve"> </w:t>
      </w:r>
      <w:r w:rsidRPr="003125E8">
        <w:t xml:space="preserve">and Teresa L. </w:t>
      </w:r>
      <w:r w:rsidRPr="003125E8">
        <w:rPr>
          <w:rStyle w:val="Style13ptBold"/>
        </w:rPr>
        <w:t>McCarty</w:t>
      </w:r>
      <w:r w:rsidRPr="003125E8">
        <w:t>, professors of indigenous education at the University of Arizona, summer 200</w:t>
      </w:r>
      <w:r w:rsidRPr="003125E8">
        <w:rPr>
          <w:rStyle w:val="Style13ptBold"/>
        </w:rPr>
        <w:t>2</w:t>
      </w:r>
      <w:r w:rsidRPr="003125E8">
        <w:t xml:space="preserve"> “When Tribal Sovereignty Challenges Democracy: American Indian Education and the Democratic Ideal” American Educational Research Journal Summer 2002, Vol. 39, No. 2, pp. 279–305</w:t>
      </w:r>
    </w:p>
    <w:p w14:paraId="4B5AA92F" w14:textId="77777777" w:rsidR="003B2417" w:rsidRDefault="003B2417" w:rsidP="003B2417">
      <w:pPr>
        <w:rPr>
          <w:rStyle w:val="StyleUnderline"/>
        </w:rPr>
      </w:pPr>
      <w:r w:rsidRPr="00BF4D94">
        <w:rPr>
          <w:rStyle w:val="StyleUnderline"/>
        </w:rPr>
        <w:t>We view diversity and democracy as inextricably linked</w:t>
      </w:r>
      <w:r w:rsidRPr="00EA42D4">
        <w:rPr>
          <w:rStyle w:val="StyleUnderline"/>
        </w:rPr>
        <w:t>. D</w:t>
      </w:r>
      <w:r w:rsidRPr="00BF4D94">
        <w:rPr>
          <w:rStyle w:val="StyleUnderline"/>
        </w:rPr>
        <w:t>emocracy is not simple rule by the majority</w:t>
      </w:r>
      <w:r w:rsidRPr="004B50B7">
        <w:rPr>
          <w:sz w:val="16"/>
        </w:rPr>
        <w:t xml:space="preserve">. Rather, </w:t>
      </w:r>
      <w:r w:rsidRPr="00EA42D4">
        <w:rPr>
          <w:rStyle w:val="StyleUnderline"/>
        </w:rPr>
        <w:t xml:space="preserve">democracy is a value, a policy, </w:t>
      </w:r>
      <w:proofErr w:type="gramStart"/>
      <w:r w:rsidRPr="00EA42D4">
        <w:rPr>
          <w:rStyle w:val="StyleUnderline"/>
        </w:rPr>
        <w:t>a</w:t>
      </w:r>
      <w:proofErr w:type="gramEnd"/>
      <w:r w:rsidRPr="00EA42D4">
        <w:rPr>
          <w:rStyle w:val="StyleUnderline"/>
        </w:rPr>
        <w:t xml:space="preserve"> practice that respects, protects, and promotes human rights</w:t>
      </w:r>
      <w:r w:rsidRPr="004B50B7">
        <w:rPr>
          <w:sz w:val="16"/>
        </w:rPr>
        <w:t xml:space="preserve">. </w:t>
      </w:r>
      <w:r w:rsidRPr="00A93F3A">
        <w:rPr>
          <w:rStyle w:val="StyleUnderline"/>
          <w:highlight w:val="yellow"/>
        </w:rPr>
        <w:t>A democratic citizenship requires civic courage</w:t>
      </w:r>
      <w:r w:rsidRPr="00EA42D4">
        <w:rPr>
          <w:rStyle w:val="StyleUnderline"/>
        </w:rPr>
        <w:t xml:space="preserve"> (</w:t>
      </w:r>
      <w:proofErr w:type="spellStart"/>
      <w:r w:rsidRPr="00EA42D4">
        <w:rPr>
          <w:rStyle w:val="StyleUnderline"/>
        </w:rPr>
        <w:t>Freire</w:t>
      </w:r>
      <w:proofErr w:type="spellEnd"/>
      <w:r w:rsidRPr="00EA42D4">
        <w:rPr>
          <w:rStyle w:val="StyleUnderline"/>
        </w:rPr>
        <w:t xml:space="preserve">, 1998) </w:t>
      </w:r>
      <w:r w:rsidRPr="00A93F3A">
        <w:rPr>
          <w:rStyle w:val="StyleUnderline"/>
          <w:highlight w:val="yellow"/>
        </w:rPr>
        <w:t>and a multicultural consciousness that recognizes and confronts the historical and institutional roots of oppression</w:t>
      </w:r>
      <w:r w:rsidRPr="004B50B7">
        <w:rPr>
          <w:sz w:val="16"/>
        </w:rPr>
        <w:t xml:space="preserve">. Our concepts of democracy and diversity are founded on a critical construct of the democratic ideal (see, e.g., </w:t>
      </w:r>
      <w:proofErr w:type="spellStart"/>
      <w:r w:rsidRPr="004B50B7">
        <w:rPr>
          <w:sz w:val="16"/>
        </w:rPr>
        <w:t>Aronowitz</w:t>
      </w:r>
      <w:proofErr w:type="spellEnd"/>
      <w:r w:rsidRPr="004B50B7">
        <w:rPr>
          <w:sz w:val="16"/>
        </w:rPr>
        <w:t xml:space="preserve"> &amp; Giroux</w:t>
      </w:r>
      <w:proofErr w:type="gramStart"/>
      <w:r w:rsidRPr="004B50B7">
        <w:rPr>
          <w:sz w:val="16"/>
        </w:rPr>
        <w:t>,1985</w:t>
      </w:r>
      <w:proofErr w:type="gramEnd"/>
      <w:r w:rsidRPr="004B50B7">
        <w:rPr>
          <w:sz w:val="16"/>
        </w:rPr>
        <w:t xml:space="preserve">; </w:t>
      </w:r>
      <w:proofErr w:type="spellStart"/>
      <w:r w:rsidRPr="004B50B7">
        <w:rPr>
          <w:sz w:val="16"/>
        </w:rPr>
        <w:t>Darder</w:t>
      </w:r>
      <w:proofErr w:type="spellEnd"/>
      <w:r w:rsidRPr="004B50B7">
        <w:rPr>
          <w:sz w:val="16"/>
        </w:rPr>
        <w:t xml:space="preserve">, 1991; </w:t>
      </w:r>
      <w:proofErr w:type="spellStart"/>
      <w:r w:rsidRPr="004B50B7">
        <w:rPr>
          <w:sz w:val="16"/>
        </w:rPr>
        <w:t>Freire</w:t>
      </w:r>
      <w:proofErr w:type="spellEnd"/>
      <w:r w:rsidRPr="004B50B7">
        <w:rPr>
          <w:sz w:val="16"/>
        </w:rPr>
        <w:t>, 1978, 1998; Giroux, 2001). We purposefully frame critical democracy as an ideal, recognizing the “contradictions between an espoused theory of democracy and a lived experience of inequality” (Darder</w:t>
      </w:r>
      <w:proofErr w:type="gramStart"/>
      <w:r w:rsidRPr="004B50B7">
        <w:rPr>
          <w:sz w:val="16"/>
        </w:rPr>
        <w:t>,1991</w:t>
      </w:r>
      <w:proofErr w:type="gramEnd"/>
      <w:r w:rsidRPr="004B50B7">
        <w:rPr>
          <w:sz w:val="16"/>
        </w:rPr>
        <w:t xml:space="preserve">, p. 63). </w:t>
      </w:r>
      <w:r w:rsidRPr="00B83F7F">
        <w:rPr>
          <w:rStyle w:val="StyleUnderline"/>
        </w:rPr>
        <w:t>We argue that this ideal can and should stand as a vision of what our democracy aspires to and might become.</w:t>
      </w:r>
      <w:r w:rsidRPr="004B50B7">
        <w:rPr>
          <w:sz w:val="16"/>
        </w:rPr>
        <w:t xml:space="preserve"> </w:t>
      </w:r>
      <w:r w:rsidRPr="00A93F3A">
        <w:rPr>
          <w:rStyle w:val="Emphasis"/>
          <w:highlight w:val="yellow"/>
        </w:rPr>
        <w:t>Critical democracy demands that the United States be a nation of educational opportunity for all, not merely a homogenizing and standardizing machine, unable to draw strength from diversity</w:t>
      </w:r>
      <w:r w:rsidRPr="004B50B7">
        <w:rPr>
          <w:sz w:val="16"/>
        </w:rPr>
        <w:t>. We conceive of more than a benignly neutral diversity that “celebrates” cultural differences while muting the ideological forces that privilege certain differences and marginalize others. Rather, diversity embodies the heart and soul of promise, of opportunities, of what might be, for a socially just and fully democratic nation.</w:t>
      </w:r>
      <w:r w:rsidRPr="00D05BF2">
        <w:rPr>
          <w:rStyle w:val="StyleUnderline"/>
        </w:rPr>
        <w:t xml:space="preserve"> </w:t>
      </w:r>
      <w:r w:rsidRPr="00A93F3A">
        <w:rPr>
          <w:rStyle w:val="StyleUnderline"/>
          <w:highlight w:val="yellow"/>
        </w:rPr>
        <w:t>A fully democratic society cannot systematically deny certain privileges to certain citizens</w:t>
      </w:r>
      <w:r w:rsidRPr="00D05BF2">
        <w:rPr>
          <w:rStyle w:val="StyleUnderline"/>
        </w:rPr>
        <w:t>, or selectively deny full citizenship to its members, or systematically privilege certain elites</w:t>
      </w:r>
      <w:r w:rsidRPr="004B50B7">
        <w:rPr>
          <w:sz w:val="16"/>
        </w:rPr>
        <w:t xml:space="preserve">. </w:t>
      </w:r>
      <w:r w:rsidRPr="008456D4">
        <w:rPr>
          <w:rStyle w:val="StyleUnderline"/>
          <w:highlight w:val="yellow"/>
        </w:rPr>
        <w:t xml:space="preserve">To flourish, individual human beings as well a social groups need room—and opportunity and resources—to develop and implement </w:t>
      </w:r>
      <w:proofErr w:type="gramStart"/>
      <w:r w:rsidRPr="008456D4">
        <w:rPr>
          <w:rStyle w:val="StyleUnderline"/>
          <w:highlight w:val="yellow"/>
        </w:rPr>
        <w:t>their</w:t>
      </w:r>
      <w:proofErr w:type="gramEnd"/>
      <w:r w:rsidRPr="008456D4">
        <w:rPr>
          <w:rStyle w:val="StyleUnderline"/>
          <w:highlight w:val="yellow"/>
        </w:rPr>
        <w:t xml:space="preserve"> values, philosophies, and beliefs.</w:t>
      </w:r>
      <w:r w:rsidRPr="004B50B7">
        <w:rPr>
          <w:sz w:val="16"/>
        </w:rPr>
        <w:t xml:space="preserve"> They need places where difference is not perceived as a threat, even as the pressures for standardization gather momentum across the United States and, indeed, across the globe.  </w:t>
      </w:r>
      <w:r w:rsidRPr="00D05BF2">
        <w:rPr>
          <w:rStyle w:val="StyleUnderline"/>
        </w:rPr>
        <w:t xml:space="preserve">How the U.S. government and its nontribal citizens have treated </w:t>
      </w:r>
      <w:proofErr w:type="spellStart"/>
      <w:r w:rsidRPr="00D05BF2">
        <w:rPr>
          <w:rStyle w:val="StyleUnderline"/>
        </w:rPr>
        <w:t>Amer-ican</w:t>
      </w:r>
      <w:proofErr w:type="spellEnd"/>
      <w:r w:rsidRPr="00D05BF2">
        <w:rPr>
          <w:rStyle w:val="StyleUnderline"/>
        </w:rPr>
        <w:t xml:space="preserve"> Indians in the past and how they continue to wrestle with their relationship with tribes lie at the core of the question of whether social justice</w:t>
      </w:r>
      <w:r>
        <w:rPr>
          <w:rStyle w:val="StyleUnderline"/>
        </w:rPr>
        <w:t xml:space="preserve"> </w:t>
      </w:r>
      <w:r w:rsidRPr="00D05BF2">
        <w:rPr>
          <w:rStyle w:val="StyleUnderline"/>
        </w:rPr>
        <w:t>and democracy can coexist</w:t>
      </w:r>
      <w:r w:rsidRPr="004B50B7">
        <w:rPr>
          <w:sz w:val="16"/>
        </w:rPr>
        <w:t xml:space="preserve">. The current political resurgence of tribes clearly threatens many U.S. citizens, who are struggling to understand (or fighting vigorously to deny) tribal sovereign rights to hunt, fish, </w:t>
      </w:r>
      <w:proofErr w:type="gramStart"/>
      <w:r w:rsidRPr="004B50B7">
        <w:rPr>
          <w:sz w:val="16"/>
        </w:rPr>
        <w:t>tax</w:t>
      </w:r>
      <w:proofErr w:type="gramEnd"/>
      <w:r w:rsidRPr="004B50B7">
        <w:rPr>
          <w:sz w:val="16"/>
        </w:rPr>
        <w:t xml:space="preserve"> businesses, </w:t>
      </w:r>
      <w:proofErr w:type="spellStart"/>
      <w:r w:rsidRPr="004B50B7">
        <w:rPr>
          <w:sz w:val="16"/>
        </w:rPr>
        <w:t>oroperate</w:t>
      </w:r>
      <w:proofErr w:type="spellEnd"/>
      <w:r w:rsidRPr="004B50B7">
        <w:rPr>
          <w:sz w:val="16"/>
        </w:rPr>
        <w:t xml:space="preserve"> casinos in various contexts</w:t>
      </w:r>
      <w:r w:rsidRPr="004B50B7">
        <w:rPr>
          <w:sz w:val="16"/>
          <w:highlight w:val="yellow"/>
        </w:rPr>
        <w:t xml:space="preserve">. </w:t>
      </w:r>
      <w:r w:rsidRPr="008456D4">
        <w:rPr>
          <w:rStyle w:val="StyleUnderline"/>
          <w:highlight w:val="yellow"/>
        </w:rPr>
        <w:t>No wonder, then, that focusing on American Indian education—the enterprise charged with remaking and standard-</w:t>
      </w:r>
      <w:proofErr w:type="spellStart"/>
      <w:r w:rsidRPr="008456D4">
        <w:rPr>
          <w:rStyle w:val="StyleUnderline"/>
          <w:highlight w:val="yellow"/>
        </w:rPr>
        <w:t>izing</w:t>
      </w:r>
      <w:proofErr w:type="spellEnd"/>
      <w:r w:rsidRPr="008456D4">
        <w:rPr>
          <w:rStyle w:val="StyleUnderline"/>
          <w:highlight w:val="yellow"/>
        </w:rPr>
        <w:t xml:space="preserve"> Indigenous people as “Americans”—forces us all to confront the fault lines in the topography of the American democracy</w:t>
      </w:r>
      <w:r w:rsidRPr="004B50B7">
        <w:rPr>
          <w:sz w:val="16"/>
        </w:rPr>
        <w:t xml:space="preserve">. If our nation cannot tolerate American Indians living as they might choose, both as Native people and as U.S. citizens, what does that mean for the democratic ideals of equality and freedom? If the nation-state cannot forge itself as a healthy, productive, and diverse society in its relations with American Indians, what hope American Indian Education and the Democratic Ideal 281 can other citizens hold that their rights, beliefs, practices, and values will be respected and protected? </w:t>
      </w:r>
      <w:r w:rsidRPr="00F60502">
        <w:rPr>
          <w:rStyle w:val="StyleUnderline"/>
        </w:rPr>
        <w:t>We believe that Native America’s experiences provide lessons from which all citizens can learn and that these lessons illustrate both the challenges and the opportunities that lie before us</w:t>
      </w:r>
      <w:r w:rsidRPr="004B50B7">
        <w:rPr>
          <w:sz w:val="16"/>
        </w:rPr>
        <w:t xml:space="preserve">. As Felix Cohen cogently remarked a half-century ago, the place and role of American Indian tribes in the United States far overshadow Native population numbers. American Indians are more than the miner’s canary, whose full utility is realized only in its death. </w:t>
      </w:r>
      <w:r>
        <w:rPr>
          <w:rStyle w:val="StyleUnderline"/>
        </w:rPr>
        <w:t>Indian exper</w:t>
      </w:r>
      <w:r w:rsidRPr="001E000B">
        <w:rPr>
          <w:rStyle w:val="StyleUnderline"/>
        </w:rPr>
        <w:t xml:space="preserve">iences and survival point the way toward the best possibilities inherent </w:t>
      </w:r>
      <w:proofErr w:type="spellStart"/>
      <w:r w:rsidRPr="001E000B">
        <w:rPr>
          <w:rStyle w:val="StyleUnderline"/>
        </w:rPr>
        <w:t>inthe</w:t>
      </w:r>
      <w:proofErr w:type="spellEnd"/>
      <w:r w:rsidRPr="001E000B">
        <w:rPr>
          <w:rStyle w:val="StyleUnderline"/>
        </w:rPr>
        <w:t xml:space="preserve"> critical-democratic ideal: a democracy not balancing precariously on </w:t>
      </w:r>
      <w:proofErr w:type="spellStart"/>
      <w:r w:rsidRPr="001E000B">
        <w:rPr>
          <w:rStyle w:val="StyleUnderline"/>
        </w:rPr>
        <w:t>theadversarial</w:t>
      </w:r>
      <w:proofErr w:type="spellEnd"/>
      <w:r w:rsidRPr="001E000B">
        <w:rPr>
          <w:rStyle w:val="StyleUnderline"/>
        </w:rPr>
        <w:t xml:space="preserve"> see-saw of “majorities” versus “minorities” but rather </w:t>
      </w:r>
      <w:r>
        <w:rPr>
          <w:rStyle w:val="StyleUnderline"/>
        </w:rPr>
        <w:t>flourishing f</w:t>
      </w:r>
      <w:r w:rsidRPr="001E000B">
        <w:rPr>
          <w:rStyle w:val="StyleUnderline"/>
        </w:rPr>
        <w:t>rom the roots of liberty, equality, justice, and respect for all</w:t>
      </w:r>
      <w:r>
        <w:rPr>
          <w:rStyle w:val="StyleUnderline"/>
        </w:rPr>
        <w:t>.</w:t>
      </w:r>
    </w:p>
    <w:p w14:paraId="701958E5" w14:textId="77777777" w:rsidR="003B2417" w:rsidRPr="00A16A8F" w:rsidRDefault="003B2417" w:rsidP="003B2417">
      <w:pPr>
        <w:pStyle w:val="Analytic"/>
        <w:rPr>
          <w:rStyle w:val="Style13ptBold"/>
          <w:b/>
        </w:rPr>
      </w:pPr>
      <w:r w:rsidRPr="00A16A8F">
        <w:t xml:space="preserve">Legal reform is vital to </w:t>
      </w:r>
      <w:r>
        <w:t xml:space="preserve">pay back the educational debt </w:t>
      </w:r>
      <w:r w:rsidRPr="00A16A8F">
        <w:t>for past violence to natives</w:t>
      </w:r>
    </w:p>
    <w:p w14:paraId="17744DD1" w14:textId="77777777" w:rsidR="003B2417" w:rsidRPr="00A16A8F" w:rsidRDefault="003B2417" w:rsidP="003B2417">
      <w:r w:rsidRPr="005C710E">
        <w:rPr>
          <w:rStyle w:val="Style13ptBold"/>
        </w:rPr>
        <w:t>Bradford, 2</w:t>
      </w:r>
      <w:r>
        <w:rPr>
          <w:rStyle w:val="Style13ptBold"/>
        </w:rPr>
        <w:t xml:space="preserve"> </w:t>
      </w:r>
      <w:r w:rsidRPr="00A16A8F">
        <w:t xml:space="preserve">(William Bradford, </w:t>
      </w:r>
      <w:proofErr w:type="spellStart"/>
      <w:r w:rsidRPr="00A16A8F">
        <w:t>Chiricahua</w:t>
      </w:r>
      <w:proofErr w:type="spellEnd"/>
      <w:r w:rsidRPr="00A16A8F">
        <w:t xml:space="preserve"> Apache. LL.M., 2001, Harvard Law School; Ph.D., 1995, Northwestern University, "With a Very Great Blame on Our Hearts": 1 Reparations, Reconciliation, and an American Indian Plea for Peace with Justice,</w:t>
      </w:r>
      <w:r>
        <w:t>” 2002,</w:t>
      </w:r>
      <w:r w:rsidRPr="00A16A8F">
        <w:t xml:space="preserve"> 27 Am. Indian L. Rev. 1</w:t>
      </w:r>
      <w:r>
        <w:t>, Available on the Dartmouth Campus at: “</w:t>
      </w:r>
      <w:r w:rsidRPr="00D42CB8">
        <w:t>http://www-lexisnexis-com.dartmouth.idm.oclc.org/hottopics/lnacademic/</w:t>
      </w:r>
      <w:r>
        <w:t>”</w:t>
      </w:r>
      <w:r w:rsidRPr="00A16A8F">
        <w:t>)</w:t>
      </w:r>
    </w:p>
    <w:p w14:paraId="63DA11E2" w14:textId="77777777" w:rsidR="003B2417" w:rsidRPr="00BC6039" w:rsidRDefault="003B2417" w:rsidP="003B2417">
      <w:pPr>
        <w:rPr>
          <w:sz w:val="10"/>
        </w:rPr>
      </w:pPr>
      <w:r w:rsidRPr="00A16A8F">
        <w:rPr>
          <w:sz w:val="10"/>
        </w:rPr>
        <w:t xml:space="preserve"> [*17]  Nevertheless, </w:t>
      </w:r>
      <w:r w:rsidRPr="00A16A8F">
        <w:rPr>
          <w:rStyle w:val="StyleUnderline"/>
        </w:rPr>
        <w:t>even if the non-Indian majority would reject the American Myth in the interest of mending national fences, the path to Indian redress winds through terrain unmapped heretofore.</w:t>
      </w:r>
      <w:r w:rsidRPr="00A16A8F">
        <w:rPr>
          <w:sz w:val="10"/>
        </w:rPr>
        <w:t xml:space="preserve"> Compensation and apologies, gestures potentially part of an amicable settlement, are not germane to </w:t>
      </w:r>
      <w:r w:rsidRPr="00A16A8F">
        <w:rPr>
          <w:rStyle w:val="StyleUnderline"/>
          <w:highlight w:val="yellow"/>
        </w:rPr>
        <w:t>the resolution of Indian</w:t>
      </w:r>
      <w:r w:rsidRPr="00A16A8F">
        <w:rPr>
          <w:rStyle w:val="StyleUnderline"/>
        </w:rPr>
        <w:t xml:space="preserve"> claims for </w:t>
      </w:r>
      <w:r w:rsidRPr="00A16A8F">
        <w:rPr>
          <w:rStyle w:val="StyleUnderline"/>
          <w:highlight w:val="yellow"/>
        </w:rPr>
        <w:t>injustices</w:t>
      </w:r>
      <w:r w:rsidRPr="00A16A8F">
        <w:rPr>
          <w:sz w:val="10"/>
        </w:rPr>
        <w:t xml:space="preserve"> that cannot be remedied save by </w:t>
      </w:r>
      <w:proofErr w:type="spellStart"/>
      <w:r w:rsidRPr="00A16A8F">
        <w:rPr>
          <w:sz w:val="10"/>
        </w:rPr>
        <w:t>reinvestiture</w:t>
      </w:r>
      <w:proofErr w:type="spellEnd"/>
      <w:r w:rsidRPr="00A16A8F">
        <w:rPr>
          <w:sz w:val="10"/>
        </w:rPr>
        <w:t xml:space="preserve"> of lands and sovereignty in self-determining Indian tribes. 70 This </w:t>
      </w:r>
      <w:r w:rsidRPr="00A16A8F">
        <w:rPr>
          <w:rStyle w:val="StyleUnderline"/>
          <w:highlight w:val="yellow"/>
        </w:rPr>
        <w:t>requires</w:t>
      </w:r>
      <w:r w:rsidRPr="00A16A8F">
        <w:rPr>
          <w:rStyle w:val="StyleUnderline"/>
        </w:rPr>
        <w:t xml:space="preserve"> not merely an abstract acknowledgment of the value of pluralism but a </w:t>
      </w:r>
      <w:r w:rsidRPr="00A16A8F">
        <w:rPr>
          <w:rStyle w:val="Emphasis"/>
        </w:rPr>
        <w:t xml:space="preserve">comprehensive program of </w:t>
      </w:r>
      <w:r w:rsidRPr="00A16A8F">
        <w:rPr>
          <w:rStyle w:val="Emphasis"/>
          <w:highlight w:val="yellow"/>
        </w:rPr>
        <w:t>legal reform</w:t>
      </w:r>
      <w:r w:rsidRPr="00A16A8F">
        <w:rPr>
          <w:sz w:val="10"/>
        </w:rPr>
        <w:t xml:space="preserve"> </w:t>
      </w:r>
      <w:r w:rsidRPr="00A16A8F">
        <w:rPr>
          <w:rStyle w:val="StyleUnderline"/>
        </w:rPr>
        <w:t>that dispenses with</w:t>
      </w:r>
      <w:r w:rsidRPr="00A16A8F">
        <w:rPr>
          <w:sz w:val="10"/>
        </w:rPr>
        <w:t xml:space="preserve"> doctrines and </w:t>
      </w:r>
      <w:r w:rsidRPr="00A16A8F">
        <w:rPr>
          <w:rStyle w:val="StyleUnderline"/>
        </w:rPr>
        <w:t>precedents perpetuating the denial of the human rights of Indian tribes and people</w:t>
      </w:r>
      <w:r w:rsidRPr="00A16A8F">
        <w:rPr>
          <w:sz w:val="10"/>
        </w:rPr>
        <w:t xml:space="preserve">. 71 </w:t>
      </w:r>
      <w:r w:rsidRPr="00A16A8F">
        <w:rPr>
          <w:rStyle w:val="Emphasis"/>
          <w:highlight w:val="yellow"/>
        </w:rPr>
        <w:t>As law</w:t>
      </w:r>
      <w:r w:rsidRPr="00A16A8F">
        <w:rPr>
          <w:rStyle w:val="Emphasis"/>
        </w:rPr>
        <w:t xml:space="preserve">, more than any other social variable, </w:t>
      </w:r>
      <w:r w:rsidRPr="00A16A8F">
        <w:rPr>
          <w:rStyle w:val="Emphasis"/>
          <w:highlight w:val="yellow"/>
        </w:rPr>
        <w:t>has reproduced the subordination of Indians in the U</w:t>
      </w:r>
      <w:r w:rsidRPr="00A16A8F">
        <w:rPr>
          <w:rStyle w:val="Emphasis"/>
        </w:rPr>
        <w:t xml:space="preserve">nited </w:t>
      </w:r>
      <w:r w:rsidRPr="00A16A8F">
        <w:rPr>
          <w:rStyle w:val="Emphasis"/>
          <w:highlight w:val="yellow"/>
        </w:rPr>
        <w:t>S</w:t>
      </w:r>
      <w:r w:rsidRPr="00A16A8F">
        <w:rPr>
          <w:rStyle w:val="Emphasis"/>
        </w:rPr>
        <w:t>tates,</w:t>
      </w:r>
      <w:r w:rsidRPr="00A16A8F">
        <w:rPr>
          <w:sz w:val="10"/>
        </w:rPr>
        <w:t xml:space="preserve"> 72 </w:t>
      </w:r>
      <w:r w:rsidRPr="00A16A8F">
        <w:rPr>
          <w:rStyle w:val="Emphasis"/>
        </w:rPr>
        <w:t xml:space="preserve">legal </w:t>
      </w:r>
      <w:proofErr w:type="gramStart"/>
      <w:r w:rsidRPr="00A16A8F">
        <w:rPr>
          <w:rStyle w:val="Emphasis"/>
          <w:highlight w:val="yellow"/>
        </w:rPr>
        <w:t>reform</w:t>
      </w:r>
      <w:proofErr w:type="gramEnd"/>
      <w:r w:rsidRPr="00A16A8F">
        <w:rPr>
          <w:rStyle w:val="Emphasis"/>
          <w:highlight w:val="yellow"/>
        </w:rPr>
        <w:t xml:space="preserve"> occupies a central position in</w:t>
      </w:r>
      <w:r w:rsidRPr="00A16A8F">
        <w:rPr>
          <w:rStyle w:val="Emphasis"/>
        </w:rPr>
        <w:t xml:space="preserve"> the claim for </w:t>
      </w:r>
      <w:r w:rsidRPr="00A16A8F">
        <w:rPr>
          <w:rStyle w:val="Emphasis"/>
          <w:highlight w:val="yellow"/>
        </w:rPr>
        <w:t>Indian redress</w:t>
      </w:r>
      <w:r w:rsidRPr="00A16A8F">
        <w:rPr>
          <w:rStyle w:val="Emphasis"/>
        </w:rPr>
        <w:t>.</w:t>
      </w:r>
      <w:r w:rsidRPr="00A16A8F">
        <w:rPr>
          <w:sz w:val="10"/>
        </w:rPr>
        <w:t xml:space="preserve"> 73</w:t>
      </w:r>
      <w:r w:rsidRPr="00A16A8F">
        <w:rPr>
          <w:sz w:val="12"/>
        </w:rPr>
        <w:t>¶</w:t>
      </w:r>
      <w:r w:rsidRPr="00A16A8F">
        <w:rPr>
          <w:sz w:val="10"/>
        </w:rPr>
        <w:t xml:space="preserve"> [*18] In short, </w:t>
      </w:r>
      <w:r w:rsidRPr="00A16A8F">
        <w:rPr>
          <w:rStyle w:val="StyleUnderline"/>
          <w:highlight w:val="yellow"/>
        </w:rPr>
        <w:t>proponents</w:t>
      </w:r>
      <w:r w:rsidRPr="00A16A8F">
        <w:rPr>
          <w:rStyle w:val="StyleUnderline"/>
        </w:rPr>
        <w:t xml:space="preserve"> of Indian redress </w:t>
      </w:r>
      <w:r w:rsidRPr="00A16A8F">
        <w:rPr>
          <w:rStyle w:val="Emphasis"/>
          <w:highlight w:val="yellow"/>
        </w:rPr>
        <w:t>must not only displace</w:t>
      </w:r>
      <w:r w:rsidRPr="00A16A8F">
        <w:rPr>
          <w:rStyle w:val="Emphasis"/>
        </w:rPr>
        <w:t xml:space="preserve"> a </w:t>
      </w:r>
      <w:r w:rsidRPr="00A16A8F">
        <w:rPr>
          <w:rStyle w:val="Emphasis"/>
          <w:highlight w:val="yellow"/>
        </w:rPr>
        <w:t>flawed</w:t>
      </w:r>
      <w:r w:rsidRPr="00A16A8F">
        <w:rPr>
          <w:rStyle w:val="Emphasis"/>
        </w:rPr>
        <w:t xml:space="preserve"> version of </w:t>
      </w:r>
      <w:r w:rsidRPr="00A16A8F">
        <w:rPr>
          <w:rStyle w:val="Emphasis"/>
          <w:highlight w:val="yellow"/>
        </w:rPr>
        <w:t>history</w:t>
      </w:r>
      <w:r w:rsidRPr="00A16A8F">
        <w:rPr>
          <w:rStyle w:val="StyleUnderline"/>
          <w:highlight w:val="yellow"/>
        </w:rPr>
        <w:t xml:space="preserve">: they </w:t>
      </w:r>
      <w:r w:rsidRPr="00A16A8F">
        <w:rPr>
          <w:rStyle w:val="Emphasis"/>
          <w:highlight w:val="yellow"/>
        </w:rPr>
        <w:t>must articulate a proposal for remediation</w:t>
      </w:r>
      <w:r w:rsidRPr="00A16A8F">
        <w:rPr>
          <w:rStyle w:val="StyleUnderline"/>
        </w:rPr>
        <w:t xml:space="preserve"> that transports the American people far beyond the strictures of existing law</w:t>
      </w:r>
      <w:r w:rsidRPr="00A16A8F">
        <w:rPr>
          <w:sz w:val="10"/>
        </w:rPr>
        <w:t xml:space="preserve"> </w:t>
      </w:r>
      <w:r w:rsidRPr="00A16A8F">
        <w:rPr>
          <w:rStyle w:val="StyleUnderline"/>
        </w:rPr>
        <w:t>to enable the peaceful restoration of Indian lands and powers of self-government</w:t>
      </w:r>
      <w:r w:rsidRPr="00A16A8F">
        <w:rPr>
          <w:sz w:val="10"/>
        </w:rPr>
        <w:t>. 74 Such a transformative mission cannot be accomplished by positing Indians and the non-Indian majority as adversaries, as would reparations; rather, redress of Indian claims and the healing of the American nation -- crucial foci of the drive toward perfection -- necessitate dialogue, reconciliation, and joint authorship of a future history of peace, harmony, and justice. 75</w:t>
      </w:r>
      <w:r w:rsidRPr="00A16A8F">
        <w:rPr>
          <w:sz w:val="12"/>
        </w:rPr>
        <w:t>¶</w:t>
      </w:r>
      <w:r w:rsidRPr="00A16A8F">
        <w:rPr>
          <w:sz w:val="10"/>
        </w:rPr>
        <w:t xml:space="preserve"> Part II of </w:t>
      </w:r>
      <w:r w:rsidRPr="00A16A8F">
        <w:rPr>
          <w:rStyle w:val="StyleUnderline"/>
          <w:highlight w:val="yellow"/>
        </w:rPr>
        <w:t>this</w:t>
      </w:r>
      <w:r w:rsidRPr="00A16A8F">
        <w:rPr>
          <w:rStyle w:val="StyleUnderline"/>
        </w:rPr>
        <w:t xml:space="preserve"> </w:t>
      </w:r>
      <w:r w:rsidRPr="00A16A8F">
        <w:rPr>
          <w:sz w:val="10"/>
        </w:rPr>
        <w:t xml:space="preserve">Article </w:t>
      </w:r>
      <w:r w:rsidRPr="00A16A8F">
        <w:rPr>
          <w:rStyle w:val="StyleUnderline"/>
        </w:rPr>
        <w:t xml:space="preserve">offers a disquieting version of U.S-Indian history that </w:t>
      </w:r>
      <w:r w:rsidRPr="00A16A8F">
        <w:rPr>
          <w:rStyle w:val="Emphasis"/>
          <w:highlight w:val="yellow"/>
        </w:rPr>
        <w:t xml:space="preserve">accelerates erosion of the American Myth </w:t>
      </w:r>
      <w:r w:rsidRPr="00A16A8F">
        <w:rPr>
          <w:rStyle w:val="StyleUnderline"/>
          <w:highlight w:val="yellow"/>
        </w:rPr>
        <w:t>and acquaints the non-Indian majority with</w:t>
      </w:r>
      <w:r w:rsidRPr="00A16A8F">
        <w:rPr>
          <w:rStyle w:val="StyleUnderline"/>
        </w:rPr>
        <w:t xml:space="preserve"> the necessary </w:t>
      </w:r>
      <w:r w:rsidRPr="00A16A8F">
        <w:rPr>
          <w:rStyle w:val="Emphasis"/>
          <w:highlight w:val="yellow"/>
        </w:rPr>
        <w:t>factual predicate to Indian redress.</w:t>
      </w:r>
      <w:r w:rsidRPr="00A16A8F">
        <w:rPr>
          <w:rStyle w:val="Emphasis"/>
        </w:rPr>
        <w:t xml:space="preserve"> </w:t>
      </w:r>
      <w:r w:rsidRPr="00A16A8F">
        <w:rPr>
          <w:sz w:val="10"/>
        </w:rPr>
        <w:t xml:space="preserve">Parts III and IV contrast the assumptions, procedures, and remedies that distinguish reparations and reconciliation, 76 the dominant contending models of redress available to group victims of human injustice, and demonstrate that, </w:t>
      </w:r>
      <w:r w:rsidRPr="00A16A8F">
        <w:rPr>
          <w:rStyle w:val="StyleUnderline"/>
        </w:rPr>
        <w:t xml:space="preserve">because it offers the </w:t>
      </w:r>
      <w:r w:rsidRPr="00A16A8F">
        <w:rPr>
          <w:rStyle w:val="Emphasis"/>
        </w:rPr>
        <w:t>best hope</w:t>
      </w:r>
      <w:r w:rsidRPr="00A16A8F">
        <w:rPr>
          <w:rStyle w:val="StyleUnderline"/>
        </w:rPr>
        <w:t xml:space="preserve"> for a peaceful American coexistence marked by </w:t>
      </w:r>
      <w:r w:rsidRPr="00A16A8F">
        <w:rPr>
          <w:rStyle w:val="Emphasis"/>
        </w:rPr>
        <w:t>mutual respect for sovereignty</w:t>
      </w:r>
      <w:r w:rsidRPr="00A16A8F">
        <w:rPr>
          <w:rStyle w:val="StyleUnderline"/>
        </w:rPr>
        <w:t xml:space="preserve">, </w:t>
      </w:r>
      <w:r w:rsidRPr="00A16A8F">
        <w:rPr>
          <w:rStyle w:val="StyleUnderline"/>
          <w:highlight w:val="yellow"/>
        </w:rPr>
        <w:t>reconciliation is a more appropriate avenue to Indian redress</w:t>
      </w:r>
      <w:r w:rsidRPr="00A16A8F">
        <w:rPr>
          <w:rStyle w:val="StyleUnderline"/>
        </w:rPr>
        <w:t>.</w:t>
      </w:r>
      <w:r w:rsidRPr="00A16A8F">
        <w:rPr>
          <w:sz w:val="10"/>
        </w:rPr>
        <w:t xml:space="preserve"> Several preliminary proposals, including the introduction of traditional tribal peacemaking as perhaps the most appropriate form of  [*19</w:t>
      </w:r>
      <w:proofErr w:type="gramStart"/>
      <w:r w:rsidRPr="00A16A8F">
        <w:rPr>
          <w:sz w:val="10"/>
        </w:rPr>
        <w:t>]  reconciliation</w:t>
      </w:r>
      <w:proofErr w:type="gramEnd"/>
      <w:r w:rsidRPr="00A16A8F">
        <w:rPr>
          <w:sz w:val="10"/>
        </w:rPr>
        <w:t>, will be offered to stimulate thinking.</w:t>
      </w:r>
      <w:r w:rsidRPr="00BC6039">
        <w:rPr>
          <w:b/>
          <w:sz w:val="26"/>
          <w:szCs w:val="26"/>
        </w:rPr>
        <w:t xml:space="preserve"> </w:t>
      </w:r>
    </w:p>
    <w:p w14:paraId="555CEC3E" w14:textId="77777777" w:rsidR="00187EF0" w:rsidRDefault="00187EF0" w:rsidP="00187EF0">
      <w:pPr>
        <w:pStyle w:val="Heading4"/>
      </w:pPr>
      <w:r>
        <w:t>Federal and indigenous action are not mutually exclusive and education is a necessary method towards combatting previous oppression</w:t>
      </w:r>
    </w:p>
    <w:p w14:paraId="68DFD9FE" w14:textId="77777777" w:rsidR="00187EF0" w:rsidRPr="002B0B13" w:rsidRDefault="00187EF0" w:rsidP="00187EF0">
      <w:pPr>
        <w:rPr>
          <w:b/>
          <w:sz w:val="26"/>
        </w:rPr>
      </w:pPr>
      <w:proofErr w:type="spellStart"/>
      <w:r>
        <w:rPr>
          <w:rStyle w:val="Style13ptBold"/>
        </w:rPr>
        <w:t>Lomawaima</w:t>
      </w:r>
      <w:proofErr w:type="spellEnd"/>
      <w:r>
        <w:rPr>
          <w:rStyle w:val="Style13ptBold"/>
        </w:rPr>
        <w:t xml:space="preserve"> and McCarty 2</w:t>
      </w:r>
      <w:r w:rsidRPr="00556D0A">
        <w:t xml:space="preserve"> (K. </w:t>
      </w:r>
      <w:proofErr w:type="spellStart"/>
      <w:r w:rsidRPr="00556D0A">
        <w:t>Tsianina</w:t>
      </w:r>
      <w:proofErr w:type="spellEnd"/>
      <w:r w:rsidRPr="00556D0A">
        <w:t xml:space="preserve"> </w:t>
      </w:r>
      <w:proofErr w:type="spellStart"/>
      <w:r w:rsidRPr="00556D0A">
        <w:t>Lomawaima</w:t>
      </w:r>
      <w:proofErr w:type="spellEnd"/>
      <w:r w:rsidRPr="00556D0A">
        <w:t xml:space="preserve">, professor of American Indian studies at the University of Arizona, and </w:t>
      </w:r>
      <w:r>
        <w:t>Teresa L. McCarty</w:t>
      </w:r>
      <w:r w:rsidRPr="00556D0A">
        <w:t>, George F. Kneller Chair in Education and Anthropology at the University of California, Los Angeles, and the Alice Wiley Snell Professor Emerita of Education Policy Studies at Arizona State University, Summer 2002, “When Tribal Sovereignty Challenges Democracy: American Indian Education and the Democratic Ideal,” American Educational Research Journal: Vol. 39, No. 2, Accessed 7/27/17 // MH)</w:t>
      </w:r>
    </w:p>
    <w:p w14:paraId="6EBACC72" w14:textId="77777777" w:rsidR="00187EF0" w:rsidRDefault="00187EF0" w:rsidP="00187EF0">
      <w:pPr>
        <w:rPr>
          <w:sz w:val="16"/>
        </w:rPr>
      </w:pPr>
      <w:r w:rsidRPr="00187EF0">
        <w:rPr>
          <w:rStyle w:val="StyleUnderline"/>
          <w:highlight w:val="cyan"/>
        </w:rPr>
        <w:t xml:space="preserve">The critical-historical analysis presented here reveals the enormous investment of time and energy that has been poured into attempts to </w:t>
      </w:r>
      <w:proofErr w:type="spellStart"/>
      <w:r w:rsidRPr="00187EF0">
        <w:rPr>
          <w:rStyle w:val="StyleUnderline"/>
          <w:highlight w:val="cyan"/>
        </w:rPr>
        <w:t>eradi</w:t>
      </w:r>
      <w:proofErr w:type="spellEnd"/>
      <w:r w:rsidRPr="00187EF0">
        <w:rPr>
          <w:rStyle w:val="StyleUnderline"/>
          <w:highlight w:val="cyan"/>
        </w:rPr>
        <w:t xml:space="preserve">- </w:t>
      </w:r>
      <w:proofErr w:type="spellStart"/>
      <w:r w:rsidRPr="00187EF0">
        <w:rPr>
          <w:rStyle w:val="StyleUnderline"/>
          <w:highlight w:val="cyan"/>
        </w:rPr>
        <w:t>cate</w:t>
      </w:r>
      <w:proofErr w:type="spellEnd"/>
      <w:r w:rsidRPr="00187EF0">
        <w:rPr>
          <w:rStyle w:val="StyleUnderline"/>
          <w:highlight w:val="cyan"/>
        </w:rPr>
        <w:t xml:space="preserve"> American Indian cultural and linguistic distinctiveness</w:t>
      </w:r>
      <w:r w:rsidRPr="002B0B13">
        <w:rPr>
          <w:sz w:val="16"/>
        </w:rPr>
        <w:t xml:space="preserve">. Despite this sys- </w:t>
      </w:r>
      <w:proofErr w:type="spellStart"/>
      <w:r w:rsidRPr="002B0B13">
        <w:rPr>
          <w:sz w:val="16"/>
        </w:rPr>
        <w:t>temic</w:t>
      </w:r>
      <w:proofErr w:type="spellEnd"/>
      <w:r w:rsidRPr="002B0B13">
        <w:rPr>
          <w:sz w:val="16"/>
        </w:rPr>
        <w:t xml:space="preserve"> and sustained effort, American Indians have survived as distinctive and productive peoples. Can American Indian cultural distinctiveness be main- </w:t>
      </w:r>
      <w:proofErr w:type="spellStart"/>
      <w:r w:rsidRPr="002B0B13">
        <w:rPr>
          <w:sz w:val="16"/>
        </w:rPr>
        <w:t>tained</w:t>
      </w:r>
      <w:proofErr w:type="spellEnd"/>
      <w:r w:rsidRPr="002B0B13">
        <w:rPr>
          <w:sz w:val="16"/>
        </w:rPr>
        <w:t xml:space="preserve"> without the concomitant economic, political, and social </w:t>
      </w:r>
      <w:proofErr w:type="spellStart"/>
      <w:r w:rsidRPr="002B0B13">
        <w:rPr>
          <w:sz w:val="16"/>
        </w:rPr>
        <w:t>marginaliza</w:t>
      </w:r>
      <w:proofErr w:type="spellEnd"/>
      <w:r w:rsidRPr="002B0B13">
        <w:rPr>
          <w:sz w:val="16"/>
        </w:rPr>
        <w:t xml:space="preserve">- </w:t>
      </w:r>
      <w:proofErr w:type="spellStart"/>
      <w:r w:rsidRPr="002B0B13">
        <w:rPr>
          <w:sz w:val="16"/>
        </w:rPr>
        <w:t>tion</w:t>
      </w:r>
      <w:proofErr w:type="spellEnd"/>
      <w:r w:rsidRPr="002B0B13">
        <w:rPr>
          <w:sz w:val="16"/>
        </w:rPr>
        <w:t xml:space="preserve"> of Indigenous communities? This question begs a larger one: </w:t>
      </w:r>
      <w:r w:rsidRPr="00187EF0">
        <w:rPr>
          <w:rStyle w:val="StyleUnderline"/>
          <w:highlight w:val="cyan"/>
        </w:rPr>
        <w:t>Can places of difference be maintained without denying educational</w:t>
      </w:r>
      <w:r w:rsidRPr="0019758F">
        <w:rPr>
          <w:rStyle w:val="StyleUnderline"/>
        </w:rPr>
        <w:t xml:space="preserve">, economic, </w:t>
      </w:r>
      <w:proofErr w:type="spellStart"/>
      <w:r w:rsidRPr="0019758F">
        <w:rPr>
          <w:rStyle w:val="StyleUnderline"/>
        </w:rPr>
        <w:t>politi</w:t>
      </w:r>
      <w:proofErr w:type="spellEnd"/>
      <w:r w:rsidRPr="0019758F">
        <w:rPr>
          <w:rStyle w:val="StyleUnderline"/>
        </w:rPr>
        <w:t xml:space="preserve">- </w:t>
      </w:r>
      <w:proofErr w:type="spellStart"/>
      <w:r w:rsidRPr="0019758F">
        <w:rPr>
          <w:rStyle w:val="StyleUnderline"/>
        </w:rPr>
        <w:t>cal</w:t>
      </w:r>
      <w:proofErr w:type="spellEnd"/>
      <w:r w:rsidRPr="0019758F">
        <w:rPr>
          <w:rStyle w:val="StyleUnderline"/>
        </w:rPr>
        <w:t xml:space="preserve">, and social rights and </w:t>
      </w:r>
      <w:r w:rsidRPr="00187EF0">
        <w:rPr>
          <w:rStyle w:val="StyleUnderline"/>
          <w:highlight w:val="cyan"/>
        </w:rPr>
        <w:t>opportunities to their inhabitants? Our answer</w:t>
      </w:r>
      <w:r w:rsidRPr="002B0B13">
        <w:rPr>
          <w:rStyle w:val="StyleUnderline"/>
        </w:rPr>
        <w:t xml:space="preserve"> to these questions </w:t>
      </w:r>
      <w:r w:rsidRPr="00187EF0">
        <w:rPr>
          <w:rStyle w:val="StyleUnderline"/>
          <w:highlight w:val="cyan"/>
        </w:rPr>
        <w:t xml:space="preserve">is </w:t>
      </w:r>
      <w:r w:rsidRPr="00187EF0">
        <w:rPr>
          <w:rStyle w:val="StyleUnderline"/>
        </w:rPr>
        <w:t xml:space="preserve">a passionate </w:t>
      </w:r>
      <w:r w:rsidRPr="00187EF0">
        <w:rPr>
          <w:rStyle w:val="StyleUnderline"/>
          <w:highlight w:val="cyan"/>
        </w:rPr>
        <w:t>yes</w:t>
      </w:r>
      <w:r w:rsidRPr="002B0B13">
        <w:rPr>
          <w:sz w:val="16"/>
        </w:rPr>
        <w:t xml:space="preserve">. But achieving these goals requires </w:t>
      </w:r>
      <w:proofErr w:type="spellStart"/>
      <w:r w:rsidRPr="002B0B13">
        <w:rPr>
          <w:sz w:val="16"/>
        </w:rPr>
        <w:t>fac</w:t>
      </w:r>
      <w:proofErr w:type="spellEnd"/>
      <w:r w:rsidRPr="002B0B13">
        <w:rPr>
          <w:sz w:val="16"/>
        </w:rPr>
        <w:t xml:space="preserve">- </w:t>
      </w:r>
      <w:proofErr w:type="spellStart"/>
      <w:r w:rsidRPr="002B0B13">
        <w:rPr>
          <w:sz w:val="16"/>
        </w:rPr>
        <w:t>ing</w:t>
      </w:r>
      <w:proofErr w:type="spellEnd"/>
      <w:r w:rsidRPr="002B0B13">
        <w:rPr>
          <w:sz w:val="16"/>
        </w:rPr>
        <w:t xml:space="preserve"> certain truths. Standardization, while masquerading as an equalizing force, in fact stratifies, segregates, and undercuts equality of opportunity. We have only to consider the history of American Indian education to see how this is so. Our analysis may lead readers to be pessimistic about the future. </w:t>
      </w:r>
      <w:r w:rsidRPr="00427A24">
        <w:rPr>
          <w:rStyle w:val="StyleUnderline"/>
          <w:highlight w:val="cyan"/>
        </w:rPr>
        <w:t>We argue for a hopeful outlook that embraces the possibility of change</w:t>
      </w:r>
      <w:r w:rsidRPr="002B0B13">
        <w:rPr>
          <w:rStyle w:val="StyleUnderline"/>
        </w:rPr>
        <w:t xml:space="preserve">. We believe that </w:t>
      </w:r>
      <w:r w:rsidRPr="00427A24">
        <w:rPr>
          <w:rStyle w:val="StyleUnderline"/>
          <w:highlight w:val="cyan"/>
        </w:rPr>
        <w:t>the relationship between tribal sovereignty and federal sovereignty need not be an adversarial one</w:t>
      </w:r>
      <w:r w:rsidRPr="002B0B13">
        <w:rPr>
          <w:sz w:val="16"/>
        </w:rPr>
        <w:t xml:space="preserve">. </w:t>
      </w:r>
      <w:r w:rsidRPr="00427A24">
        <w:rPr>
          <w:rStyle w:val="StyleUnderline"/>
          <w:highlight w:val="cyan"/>
        </w:rPr>
        <w:t>The choices that Native communities make need not be either-or choices, nor must there be an immutable dividing line between Indigenous and nontribal citizens</w:t>
      </w:r>
      <w:r w:rsidRPr="002B0B13">
        <w:rPr>
          <w:rStyle w:val="StyleUnderline"/>
        </w:rPr>
        <w:t xml:space="preserve">. We suggest that </w:t>
      </w:r>
      <w:r w:rsidRPr="00427A24">
        <w:rPr>
          <w:rStyle w:val="StyleUnderline"/>
          <w:highlight w:val="cyan"/>
        </w:rPr>
        <w:t>the relationship between tribal sovereignty and the U.S. democracy can more profitably be viewed as an inspiration</w:t>
      </w:r>
      <w:r w:rsidRPr="002B0B13">
        <w:rPr>
          <w:rStyle w:val="StyleUnderline"/>
        </w:rPr>
        <w:t xml:space="preserve">. Vital and persisting </w:t>
      </w:r>
      <w:r w:rsidRPr="00427A24">
        <w:rPr>
          <w:rStyle w:val="StyleUnderline"/>
          <w:highlight w:val="cyan"/>
        </w:rPr>
        <w:t xml:space="preserve">American Indian communities can inspire the nation’s citizens to rise to the challenge of securing a </w:t>
      </w:r>
      <w:proofErr w:type="spellStart"/>
      <w:r w:rsidRPr="00427A24">
        <w:rPr>
          <w:rStyle w:val="StyleUnderline"/>
          <w:highlight w:val="cyan"/>
        </w:rPr>
        <w:t>democ</w:t>
      </w:r>
      <w:proofErr w:type="spellEnd"/>
      <w:r w:rsidRPr="00427A24">
        <w:rPr>
          <w:rStyle w:val="StyleUnderline"/>
          <w:highlight w:val="cyan"/>
        </w:rPr>
        <w:t xml:space="preserve">- racy in which equality </w:t>
      </w:r>
      <w:r w:rsidRPr="00427A24">
        <w:rPr>
          <w:rStyle w:val="StyleUnderline"/>
        </w:rPr>
        <w:t xml:space="preserve">is more than rhetoric, and social justice </w:t>
      </w:r>
      <w:r w:rsidRPr="00427A24">
        <w:rPr>
          <w:rStyle w:val="StyleUnderline"/>
          <w:highlight w:val="cyan"/>
        </w:rPr>
        <w:t>prevails</w:t>
      </w:r>
      <w:r w:rsidRPr="002B0B13">
        <w:rPr>
          <w:rStyle w:val="StyleUnderline"/>
        </w:rPr>
        <w:t xml:space="preserve">. </w:t>
      </w:r>
      <w:r w:rsidRPr="00427A24">
        <w:rPr>
          <w:rStyle w:val="StyleUnderline"/>
          <w:highlight w:val="cyan"/>
        </w:rPr>
        <w:t>Schools are essential</w:t>
      </w:r>
      <w:r w:rsidRPr="002B0B13">
        <w:rPr>
          <w:rStyle w:val="StyleUnderline"/>
        </w:rPr>
        <w:t xml:space="preserve"> institutions </w:t>
      </w:r>
      <w:r w:rsidRPr="00427A24">
        <w:rPr>
          <w:rStyle w:val="StyleUnderline"/>
          <w:highlight w:val="cyan"/>
        </w:rPr>
        <w:t>for developing these critical democratic values</w:t>
      </w:r>
      <w:r w:rsidRPr="002B0B13">
        <w:rPr>
          <w:sz w:val="16"/>
        </w:rPr>
        <w:t xml:space="preserve">. Our analysis demonstrates that </w:t>
      </w:r>
      <w:r w:rsidRPr="002B0B13">
        <w:rPr>
          <w:rStyle w:val="StyleUnderline"/>
        </w:rPr>
        <w:t xml:space="preserve">schools can be constructed as places of difference where children are free to learn, question, and grow from a position that affirms who they are. </w:t>
      </w:r>
      <w:r w:rsidRPr="00427A24">
        <w:rPr>
          <w:rStyle w:val="StyleUnderline"/>
          <w:highlight w:val="cyan"/>
        </w:rPr>
        <w:t>This vision of critical democracy, long held within Indigenous communities, has the power to create a more just and equitable educational system for all</w:t>
      </w:r>
      <w:r w:rsidRPr="00427A24">
        <w:rPr>
          <w:sz w:val="16"/>
          <w:highlight w:val="cyan"/>
        </w:rPr>
        <w:t>.</w:t>
      </w:r>
    </w:p>
    <w:p w14:paraId="3FECE577" w14:textId="77777777" w:rsidR="003B2417" w:rsidRDefault="003B2417" w:rsidP="003B2417">
      <w:pPr>
        <w:pStyle w:val="Heading4"/>
      </w:pPr>
      <w:r w:rsidRPr="00CD356B">
        <w:t>Prioritize Violence against Native Americans –</w:t>
      </w:r>
      <w:r>
        <w:t>anything else falls back into the current exclusionary narrative because t</w:t>
      </w:r>
      <w:r w:rsidRPr="00CD356B">
        <w:t xml:space="preserve">hey are historically always pushed aside in </w:t>
      </w:r>
      <w:r>
        <w:t xml:space="preserve">policy making decisions </w:t>
      </w:r>
    </w:p>
    <w:p w14:paraId="7E2BE250" w14:textId="77777777" w:rsidR="003B2417" w:rsidRPr="00CD356B" w:rsidRDefault="003B2417" w:rsidP="003B2417">
      <w:r w:rsidRPr="00826327">
        <w:rPr>
          <w:rFonts w:eastAsiaTheme="majorEastAsia" w:cstheme="majorBidi"/>
          <w:b/>
          <w:bCs/>
          <w:sz w:val="26"/>
          <w:szCs w:val="26"/>
        </w:rPr>
        <w:t>USCCR</w:t>
      </w:r>
      <w:r>
        <w:t>, July 200</w:t>
      </w:r>
      <w:r w:rsidRPr="00826327">
        <w:rPr>
          <w:rFonts w:eastAsiaTheme="majorEastAsia" w:cstheme="majorBidi"/>
          <w:b/>
          <w:bCs/>
          <w:sz w:val="26"/>
          <w:szCs w:val="26"/>
        </w:rPr>
        <w:t>3</w:t>
      </w:r>
      <w:r>
        <w:t xml:space="preserve">, “A Quiet Crisis” U.S. Commission on Civil rights, </w:t>
      </w:r>
      <w:r w:rsidRPr="00826327">
        <w:t>http://www.usccr.gov/pubs/na0703/na0204.pdf</w:t>
      </w:r>
    </w:p>
    <w:p w14:paraId="74962054" w14:textId="77777777" w:rsidR="003B2417" w:rsidRPr="00D24C26" w:rsidRDefault="003B2417" w:rsidP="003B2417">
      <w:pPr>
        <w:rPr>
          <w:sz w:val="16"/>
        </w:rPr>
      </w:pPr>
      <w:r w:rsidRPr="00CD356B">
        <w:rPr>
          <w:rStyle w:val="StyleUnderline"/>
          <w:highlight w:val="cyan"/>
        </w:rPr>
        <w:t>The federal government has a long-established</w:t>
      </w:r>
      <w:r w:rsidRPr="00CD356B">
        <w:rPr>
          <w:rStyle w:val="StyleUnderline"/>
        </w:rPr>
        <w:t xml:space="preserve"> </w:t>
      </w:r>
      <w:r w:rsidRPr="00CD356B">
        <w:rPr>
          <w:sz w:val="16"/>
        </w:rPr>
        <w:t xml:space="preserve">special </w:t>
      </w:r>
      <w:r w:rsidRPr="00CD356B">
        <w:rPr>
          <w:rStyle w:val="StyleUnderline"/>
          <w:highlight w:val="cyan"/>
        </w:rPr>
        <w:t>relationship with Native Americans</w:t>
      </w:r>
      <w:r w:rsidRPr="00CD356B">
        <w:rPr>
          <w:sz w:val="16"/>
        </w:rPr>
        <w:t xml:space="preserve"> </w:t>
      </w:r>
      <w:r w:rsidRPr="00CD356B">
        <w:rPr>
          <w:rStyle w:val="StyleUnderline"/>
        </w:rPr>
        <w:t>characterized by their status as governmentally independent entities</w:t>
      </w:r>
      <w:r w:rsidRPr="00CD356B">
        <w:rPr>
          <w:sz w:val="16"/>
        </w:rPr>
        <w:t xml:space="preserve">, dependent on the United States for support and protection. In exchange for land and in compensation for forced removal from their original homelands, </w:t>
      </w:r>
      <w:r w:rsidRPr="00CD356B">
        <w:rPr>
          <w:rStyle w:val="StyleUnderline"/>
          <w:highlight w:val="cyan"/>
        </w:rPr>
        <w:t>the government promised through laws, treaties, and pledges to support</w:t>
      </w:r>
      <w:r w:rsidRPr="00CD356B">
        <w:rPr>
          <w:rStyle w:val="StyleUnderline"/>
        </w:rPr>
        <w:t xml:space="preserve"> and protect </w:t>
      </w:r>
      <w:r w:rsidRPr="00CD356B">
        <w:rPr>
          <w:rStyle w:val="StyleUnderline"/>
          <w:highlight w:val="cyan"/>
        </w:rPr>
        <w:t>Native Americans</w:t>
      </w:r>
      <w:r w:rsidRPr="00CD356B">
        <w:rPr>
          <w:sz w:val="16"/>
          <w:highlight w:val="cyan"/>
        </w:rPr>
        <w:t xml:space="preserve">. </w:t>
      </w:r>
      <w:r w:rsidRPr="00CD356B">
        <w:rPr>
          <w:rStyle w:val="StyleUnderline"/>
          <w:highlight w:val="cyan"/>
        </w:rPr>
        <w:t xml:space="preserve">However, funding </w:t>
      </w:r>
      <w:r w:rsidRPr="00CD356B">
        <w:rPr>
          <w:rStyle w:val="StyleUnderline"/>
        </w:rPr>
        <w:t>for programs associated with those promises</w:t>
      </w:r>
      <w:r w:rsidRPr="00CD356B">
        <w:rPr>
          <w:rStyle w:val="StyleUnderline"/>
          <w:highlight w:val="cyan"/>
        </w:rPr>
        <w:t xml:space="preserve"> has fallen short, and Native peoples continue to suffer the consequences of a discriminatory history</w:t>
      </w:r>
      <w:r w:rsidRPr="00CD356B">
        <w:rPr>
          <w:sz w:val="16"/>
        </w:rPr>
        <w:t>. Federal efforts to raise Native American living conditions to the standards of others have long been in motion, but Native Americans still suffer higher rates of poverty, poor educational achievement, substandard housing, and higher rates of disease and illness. Native Americans continue to rank at or near the bottom of nearly every social, health, and economic indicator. Small in numbers and relatively poor, Native Americans often have had a difficult time ensuring fair and equal treatment on their own. Unfortunately, relying on the goodwill of the nation to honor its obligation to Native Americans clearly has not resulted in desired outcomes</w:t>
      </w:r>
      <w:r w:rsidRPr="00CD356B">
        <w:rPr>
          <w:sz w:val="16"/>
          <w:highlight w:val="cyan"/>
        </w:rPr>
        <w:t xml:space="preserve">. </w:t>
      </w:r>
      <w:r w:rsidRPr="00CD356B">
        <w:rPr>
          <w:rStyle w:val="StyleUnderline"/>
          <w:highlight w:val="cyan"/>
        </w:rPr>
        <w:t>Its small size and geographic apartness from the rest of American society induces some to designate the Native American population the “invisible minority</w:t>
      </w:r>
      <w:r w:rsidRPr="00CD356B">
        <w:rPr>
          <w:sz w:val="16"/>
        </w:rPr>
        <w:t xml:space="preserve">.” To many, </w:t>
      </w:r>
      <w:r w:rsidRPr="00CD356B">
        <w:rPr>
          <w:rStyle w:val="StyleUnderline"/>
          <w:highlight w:val="cyan"/>
        </w:rPr>
        <w:t>the government’s promises to Native Americans go largely unfulfilled</w:t>
      </w:r>
      <w:r w:rsidRPr="00CD356B">
        <w:rPr>
          <w:sz w:val="16"/>
          <w:highlight w:val="cyan"/>
        </w:rPr>
        <w:t>.</w:t>
      </w:r>
      <w:r w:rsidRPr="00CD356B">
        <w:rPr>
          <w:sz w:val="16"/>
        </w:rPr>
        <w:t xml:space="preserve"> Thus, the U.S. Commission on Civil Rights, through this report, gives voice to a quiet crisis. Over the last 10 years, federal funding for Native American programs has increased significantly. However, this has not been nearly enough to compensate for a decline in spending power, which had been evident for decades before that, nor to overcome a long and sad history of neglect and discrimination. </w:t>
      </w:r>
      <w:r w:rsidRPr="00CD356B">
        <w:rPr>
          <w:rStyle w:val="StyleUnderline"/>
          <w:highlight w:val="cyan"/>
        </w:rPr>
        <w:t>Thus, there persists a large deficit in funding Native American programs that needs to be paid to eliminate the backlog of unmet Native American needs</w:t>
      </w:r>
      <w:r w:rsidRPr="00CD356B">
        <w:rPr>
          <w:rStyle w:val="StyleUnderline"/>
        </w:rPr>
        <w:t>,</w:t>
      </w:r>
      <w:r w:rsidRPr="00CD356B">
        <w:rPr>
          <w:sz w:val="16"/>
        </w:rPr>
        <w:t xml:space="preserve"> an essential predicate to raising their standards of living to that of other Americans. </w:t>
      </w:r>
      <w:r w:rsidRPr="00CD356B">
        <w:rPr>
          <w:rStyle w:val="StyleUnderline"/>
        </w:rPr>
        <w:t>Native Americans living on tribal lands do not have access to the same services and programs available to other Americans,</w:t>
      </w:r>
      <w:r w:rsidRPr="00CD356B">
        <w:rPr>
          <w:sz w:val="16"/>
        </w:rPr>
        <w:t xml:space="preserve"> even though the government has a binding trust obligation to provide them.</w:t>
      </w:r>
    </w:p>
    <w:p w14:paraId="3E632DBA" w14:textId="77777777" w:rsidR="003B2417" w:rsidRDefault="003B2417" w:rsidP="003B2417">
      <w:pPr>
        <w:pStyle w:val="Heading4"/>
      </w:pPr>
      <w:r w:rsidRPr="00FB28BC">
        <w:rPr>
          <w:u w:val="single"/>
        </w:rPr>
        <w:t>Inaction is complicity</w:t>
      </w:r>
      <w:r>
        <w:t xml:space="preserve"> – refusal to reject racism is a form of </w:t>
      </w:r>
      <w:r w:rsidRPr="00FB28BC">
        <w:rPr>
          <w:u w:val="single"/>
        </w:rPr>
        <w:t>cognitive bias</w:t>
      </w:r>
      <w:r>
        <w:t xml:space="preserve"> meant to </w:t>
      </w:r>
      <w:r w:rsidRPr="00FB28BC">
        <w:rPr>
          <w:u w:val="single"/>
        </w:rPr>
        <w:t>defer transformation</w:t>
      </w:r>
      <w:r>
        <w:t xml:space="preserve"> of the current social order </w:t>
      </w:r>
    </w:p>
    <w:p w14:paraId="7DDE121B" w14:textId="77777777" w:rsidR="003B2417" w:rsidRPr="00076335" w:rsidRDefault="003B2417" w:rsidP="003B2417">
      <w:r w:rsidRPr="00244985">
        <w:rPr>
          <w:rStyle w:val="Style13ptBold"/>
        </w:rPr>
        <w:t>Parker 14</w:t>
      </w:r>
      <w:r>
        <w:t xml:space="preserve">. Robin Parker is the Executive Director of the Beyond Diversity Resource Center and is a coauthor of the books, The Great White Elephant (2007), and The Anti-Racist Cookbook (2005), “Decoding Modern Racial Discourse A System Justification Theory Approach,” </w:t>
      </w:r>
      <w:hyperlink r:id="rId7" w:history="1">
        <w:r w:rsidRPr="00511D87">
          <w:rPr>
            <w:rStyle w:val="Hyperlink"/>
          </w:rPr>
          <w:t>http://s554342444.onlinehome.us/wp-content/uploads/2014/11/decoding.modern.racial.discourse.pdf</w:t>
        </w:r>
      </w:hyperlink>
    </w:p>
    <w:p w14:paraId="4B699855" w14:textId="77777777" w:rsidR="003B2417" w:rsidRDefault="003B2417" w:rsidP="003B2417">
      <w:pPr>
        <w:rPr>
          <w:sz w:val="16"/>
        </w:rPr>
      </w:pPr>
      <w:r w:rsidRPr="00235716">
        <w:rPr>
          <w:sz w:val="16"/>
        </w:rPr>
        <w:t xml:space="preserve">Fortunately, my research revealed an answer in </w:t>
      </w:r>
      <w:r w:rsidRPr="00235716">
        <w:rPr>
          <w:rStyle w:val="StyleUnderline"/>
          <w:highlight w:val="cyan"/>
        </w:rPr>
        <w:t>system justification theory</w:t>
      </w:r>
      <w:r w:rsidRPr="00235716">
        <w:rPr>
          <w:sz w:val="16"/>
        </w:rPr>
        <w:t xml:space="preserve">. The theory </w:t>
      </w:r>
      <w:r w:rsidRPr="00235716">
        <w:rPr>
          <w:rStyle w:val="StyleUnderline"/>
          <w:highlight w:val="cyan"/>
        </w:rPr>
        <w:t>holds that</w:t>
      </w:r>
      <w:r w:rsidRPr="00235716">
        <w:rPr>
          <w:sz w:val="16"/>
          <w:highlight w:val="cyan"/>
        </w:rPr>
        <w:t xml:space="preserve"> “</w:t>
      </w:r>
      <w:r w:rsidRPr="00235716">
        <w:rPr>
          <w:rStyle w:val="StyleUnderline"/>
          <w:highlight w:val="cyan"/>
        </w:rPr>
        <w:t>people are motivated to justify and rationalize the way things are, so that existing</w:t>
      </w:r>
      <w:r w:rsidRPr="00235716">
        <w:rPr>
          <w:rStyle w:val="StyleUnderline"/>
        </w:rPr>
        <w:t xml:space="preserve"> social, economic, and political </w:t>
      </w:r>
      <w:r w:rsidRPr="00235716">
        <w:rPr>
          <w:rStyle w:val="StyleUnderline"/>
          <w:highlight w:val="cyan"/>
        </w:rPr>
        <w:t>arrangements tend to be perceived as fair and legitimate</w:t>
      </w:r>
      <w:r w:rsidRPr="00235716">
        <w:rPr>
          <w:sz w:val="16"/>
          <w:highlight w:val="cyan"/>
        </w:rPr>
        <w:t xml:space="preserve">” </w:t>
      </w:r>
      <w:r w:rsidRPr="00235716">
        <w:rPr>
          <w:rStyle w:val="Emphasis"/>
          <w:highlight w:val="cyan"/>
        </w:rPr>
        <w:t>even if they are not</w:t>
      </w:r>
      <w:r w:rsidRPr="00235716">
        <w:rPr>
          <w:sz w:val="16"/>
        </w:rPr>
        <w:t xml:space="preserve"> (</w:t>
      </w:r>
      <w:proofErr w:type="spellStart"/>
      <w:r w:rsidRPr="00235716">
        <w:rPr>
          <w:sz w:val="16"/>
        </w:rPr>
        <w:t>Jost</w:t>
      </w:r>
      <w:proofErr w:type="spellEnd"/>
      <w:r w:rsidRPr="00235716">
        <w:rPr>
          <w:sz w:val="16"/>
        </w:rPr>
        <w:t xml:space="preserve">, </w:t>
      </w:r>
      <w:proofErr w:type="spellStart"/>
      <w:r w:rsidRPr="00235716">
        <w:rPr>
          <w:sz w:val="16"/>
        </w:rPr>
        <w:t>Banaji</w:t>
      </w:r>
      <w:proofErr w:type="spellEnd"/>
      <w:r w:rsidRPr="00235716">
        <w:rPr>
          <w:sz w:val="16"/>
        </w:rPr>
        <w:t xml:space="preserve">, &amp; </w:t>
      </w:r>
      <w:proofErr w:type="spellStart"/>
      <w:r w:rsidRPr="00235716">
        <w:rPr>
          <w:sz w:val="16"/>
        </w:rPr>
        <w:t>Nosek</w:t>
      </w:r>
      <w:proofErr w:type="spellEnd"/>
      <w:r w:rsidRPr="00235716">
        <w:rPr>
          <w:sz w:val="16"/>
        </w:rPr>
        <w:t xml:space="preserve">, 2004; </w:t>
      </w:r>
      <w:proofErr w:type="spellStart"/>
      <w:r w:rsidRPr="00235716">
        <w:rPr>
          <w:sz w:val="16"/>
        </w:rPr>
        <w:t>Jost</w:t>
      </w:r>
      <w:proofErr w:type="spellEnd"/>
      <w:r w:rsidRPr="00235716">
        <w:rPr>
          <w:sz w:val="16"/>
        </w:rPr>
        <w:t xml:space="preserve"> &amp; </w:t>
      </w:r>
      <w:proofErr w:type="spellStart"/>
      <w:r w:rsidRPr="00235716">
        <w:rPr>
          <w:sz w:val="16"/>
        </w:rPr>
        <w:t>Hunyady</w:t>
      </w:r>
      <w:proofErr w:type="spellEnd"/>
      <w:r w:rsidRPr="00235716">
        <w:rPr>
          <w:sz w:val="16"/>
        </w:rPr>
        <w:t xml:space="preserve">, 2002). </w:t>
      </w:r>
      <w:r w:rsidRPr="00235716">
        <w:rPr>
          <w:rStyle w:val="StyleUnderline"/>
          <w:highlight w:val="cyan"/>
        </w:rPr>
        <w:t>The need to keep things as they are is</w:t>
      </w:r>
      <w:r w:rsidRPr="00235716">
        <w:rPr>
          <w:rStyle w:val="StyleUnderline"/>
        </w:rPr>
        <w:t xml:space="preserve"> strongly </w:t>
      </w:r>
      <w:r w:rsidRPr="00235716">
        <w:rPr>
          <w:rStyle w:val="StyleUnderline"/>
          <w:highlight w:val="cyan"/>
        </w:rPr>
        <w:t>linked to</w:t>
      </w:r>
      <w:r w:rsidRPr="00235716">
        <w:rPr>
          <w:rStyle w:val="StyleUnderline"/>
        </w:rPr>
        <w:t xml:space="preserve"> several psychological motivations, including </w:t>
      </w:r>
      <w:r w:rsidRPr="00235716">
        <w:rPr>
          <w:rStyle w:val="StyleUnderline"/>
          <w:highlight w:val="cyan"/>
        </w:rPr>
        <w:t>the fear of mortality</w:t>
      </w:r>
      <w:r w:rsidRPr="00235716">
        <w:rPr>
          <w:rStyle w:val="StyleUnderline"/>
        </w:rPr>
        <w:t xml:space="preserve"> </w:t>
      </w:r>
      <w:r w:rsidRPr="00235716">
        <w:rPr>
          <w:rStyle w:val="Emphasis"/>
        </w:rPr>
        <w:t>(such as a terrorism threat)</w:t>
      </w:r>
      <w:r w:rsidRPr="00235716">
        <w:rPr>
          <w:sz w:val="16"/>
        </w:rPr>
        <w:t xml:space="preserve">, the need to preserve predictability and structure in one’s life, the desire to have a shared world view with others, </w:t>
      </w:r>
      <w:r w:rsidRPr="00235716">
        <w:rPr>
          <w:rStyle w:val="StyleUnderline"/>
          <w:highlight w:val="cyan"/>
        </w:rPr>
        <w:t xml:space="preserve">and the avoidance of having to think of </w:t>
      </w:r>
      <w:r w:rsidRPr="00235716">
        <w:rPr>
          <w:rStyle w:val="Emphasis"/>
          <w:highlight w:val="cyan"/>
        </w:rPr>
        <w:t>new solutions to societal problems</w:t>
      </w:r>
      <w:r w:rsidRPr="00235716">
        <w:rPr>
          <w:rStyle w:val="Emphasis"/>
        </w:rPr>
        <w:t xml:space="preserve"> </w:t>
      </w:r>
      <w:r w:rsidRPr="00235716">
        <w:rPr>
          <w:sz w:val="16"/>
        </w:rPr>
        <w:t>(</w:t>
      </w:r>
      <w:proofErr w:type="spellStart"/>
      <w:r w:rsidRPr="00235716">
        <w:rPr>
          <w:sz w:val="16"/>
        </w:rPr>
        <w:t>Hennes</w:t>
      </w:r>
      <w:proofErr w:type="spellEnd"/>
      <w:r w:rsidRPr="00235716">
        <w:rPr>
          <w:sz w:val="16"/>
        </w:rPr>
        <w:t xml:space="preserve">, Nam, Stern, &amp; </w:t>
      </w:r>
      <w:proofErr w:type="spellStart"/>
      <w:r w:rsidRPr="00235716">
        <w:rPr>
          <w:sz w:val="16"/>
        </w:rPr>
        <w:t>Jost</w:t>
      </w:r>
      <w:proofErr w:type="spellEnd"/>
      <w:r w:rsidRPr="00235716">
        <w:rPr>
          <w:sz w:val="16"/>
        </w:rPr>
        <w:t xml:space="preserve">, 2012). </w:t>
      </w:r>
      <w:r w:rsidRPr="00235716">
        <w:rPr>
          <w:rStyle w:val="StyleUnderline"/>
        </w:rPr>
        <w:t>System justification theory</w:t>
      </w:r>
      <w:r w:rsidRPr="00235716">
        <w:rPr>
          <w:sz w:val="16"/>
        </w:rPr>
        <w:t xml:space="preserve"> is powerful because it </w:t>
      </w:r>
      <w:r w:rsidRPr="00235716">
        <w:rPr>
          <w:rStyle w:val="StyleUnderline"/>
        </w:rPr>
        <w:t xml:space="preserve">explains not only that the preservation of the status quo is an impetus for people’s actions, </w:t>
      </w:r>
      <w:proofErr w:type="gramStart"/>
      <w:r w:rsidRPr="00235716">
        <w:rPr>
          <w:rStyle w:val="StyleUnderline"/>
        </w:rPr>
        <w:t>but</w:t>
      </w:r>
      <w:proofErr w:type="gramEnd"/>
      <w:r w:rsidRPr="00235716">
        <w:rPr>
          <w:rStyle w:val="StyleUnderline"/>
        </w:rPr>
        <w:t xml:space="preserve"> that the preference for the status quo may be a more salient motive for action</w:t>
      </w:r>
      <w:r w:rsidRPr="00235716">
        <w:rPr>
          <w:sz w:val="16"/>
        </w:rPr>
        <w:t xml:space="preserve"> than self-interest, domination, or out-group prejudice. In other words, </w:t>
      </w:r>
      <w:r w:rsidRPr="00235716">
        <w:rPr>
          <w:rStyle w:val="StyleUnderline"/>
          <w:highlight w:val="cyan"/>
        </w:rPr>
        <w:t>white people</w:t>
      </w:r>
      <w:r w:rsidRPr="00235716">
        <w:rPr>
          <w:sz w:val="16"/>
        </w:rPr>
        <w:t xml:space="preserve"> may </w:t>
      </w:r>
      <w:r w:rsidRPr="00235716">
        <w:rPr>
          <w:rStyle w:val="StyleUnderline"/>
        </w:rPr>
        <w:t>say</w:t>
      </w:r>
      <w:r w:rsidRPr="00235716">
        <w:rPr>
          <w:rStyle w:val="StyleUnderline"/>
          <w:highlight w:val="cyan"/>
        </w:rPr>
        <w:t>, “Racism isn’t a problem in our society,” not because they have a conscious</w:t>
      </w:r>
      <w:r w:rsidRPr="00235716">
        <w:rPr>
          <w:sz w:val="16"/>
        </w:rPr>
        <w:t xml:space="preserve">, </w:t>
      </w:r>
      <w:r w:rsidRPr="00235716">
        <w:rPr>
          <w:rStyle w:val="StyleUnderline"/>
        </w:rPr>
        <w:t xml:space="preserve">personal </w:t>
      </w:r>
      <w:r w:rsidRPr="00235716">
        <w:rPr>
          <w:rStyle w:val="StyleUnderline"/>
          <w:highlight w:val="cyan"/>
        </w:rPr>
        <w:t>dislike for black people</w:t>
      </w:r>
      <w:r w:rsidRPr="00235716">
        <w:rPr>
          <w:sz w:val="16"/>
        </w:rPr>
        <w:t xml:space="preserve">, or are unable to understand the contemporary struggles with racism black people endure. </w:t>
      </w:r>
      <w:r w:rsidRPr="00235716">
        <w:rPr>
          <w:rStyle w:val="StyleUnderline"/>
        </w:rPr>
        <w:t xml:space="preserve">Instead, </w:t>
      </w:r>
      <w:r w:rsidRPr="00235716">
        <w:rPr>
          <w:rStyle w:val="StyleUnderline"/>
          <w:highlight w:val="cyan"/>
        </w:rPr>
        <w:t xml:space="preserve">the theory posits that the dismissive remark arises from a strong psychological need to </w:t>
      </w:r>
      <w:r w:rsidRPr="00235716">
        <w:rPr>
          <w:rStyle w:val="Emphasis"/>
          <w:highlight w:val="cyan"/>
        </w:rPr>
        <w:t>maintain the current social order</w:t>
      </w:r>
      <w:r w:rsidRPr="00235716">
        <w:rPr>
          <w:rStyle w:val="StyleUnderline"/>
        </w:rPr>
        <w:t xml:space="preserve"> even when doing so is contrary to cogent evidence or espoused values of fairness.</w:t>
      </w:r>
      <w:r w:rsidRPr="00235716">
        <w:rPr>
          <w:sz w:val="16"/>
        </w:rPr>
        <w:t xml:space="preserve"> To say that people are not necessarily acting out of conscious malice does not mean they are acting altruistically, however. It means that </w:t>
      </w:r>
      <w:r w:rsidRPr="00235716">
        <w:rPr>
          <w:rStyle w:val="StyleUnderline"/>
          <w:highlight w:val="cyan"/>
        </w:rPr>
        <w:t>people</w:t>
      </w:r>
      <w:r w:rsidRPr="00235716">
        <w:rPr>
          <w:sz w:val="16"/>
        </w:rPr>
        <w:t xml:space="preserve"> may </w:t>
      </w:r>
      <w:r w:rsidRPr="00235716">
        <w:rPr>
          <w:rStyle w:val="StyleUnderline"/>
        </w:rPr>
        <w:t>act</w:t>
      </w:r>
      <w:r w:rsidRPr="00235716">
        <w:rPr>
          <w:sz w:val="16"/>
        </w:rPr>
        <w:t xml:space="preserve"> primarily </w:t>
      </w:r>
      <w:r w:rsidRPr="00235716">
        <w:rPr>
          <w:rStyle w:val="StyleUnderline"/>
        </w:rPr>
        <w:t xml:space="preserve">out of a </w:t>
      </w:r>
      <w:r w:rsidRPr="00235716">
        <w:rPr>
          <w:rStyle w:val="StyleUnderline"/>
          <w:highlight w:val="cyan"/>
        </w:rPr>
        <w:t xml:space="preserve">need to preserve </w:t>
      </w:r>
      <w:r w:rsidRPr="00235716">
        <w:rPr>
          <w:rStyle w:val="StyleUnderline"/>
        </w:rPr>
        <w:t>the status quo and its</w:t>
      </w:r>
      <w:r w:rsidRPr="00235716">
        <w:rPr>
          <w:rStyle w:val="StyleUnderline"/>
          <w:highlight w:val="cyan"/>
        </w:rPr>
        <w:t xml:space="preserve"> existing hierarchies</w:t>
      </w:r>
      <w:r w:rsidRPr="00235716">
        <w:rPr>
          <w:sz w:val="16"/>
        </w:rPr>
        <w:t>—</w:t>
      </w:r>
      <w:r w:rsidRPr="00235716">
        <w:rPr>
          <w:rStyle w:val="StyleUnderline"/>
        </w:rPr>
        <w:t>unjust hierarchies in the case of racism and other forms of oppression</w:t>
      </w:r>
      <w:r w:rsidRPr="00235716">
        <w:rPr>
          <w:sz w:val="16"/>
        </w:rPr>
        <w:t>—</w:t>
      </w:r>
      <w:r w:rsidRPr="00235716">
        <w:rPr>
          <w:rStyle w:val="StyleUnderline"/>
          <w:highlight w:val="cyan"/>
        </w:rPr>
        <w:t>and</w:t>
      </w:r>
      <w:r w:rsidRPr="00235716">
        <w:rPr>
          <w:rStyle w:val="StyleUnderline"/>
        </w:rPr>
        <w:t xml:space="preserve"> will </w:t>
      </w:r>
      <w:r w:rsidRPr="00235716">
        <w:rPr>
          <w:rStyle w:val="StyleUnderline"/>
          <w:highlight w:val="cyan"/>
        </w:rPr>
        <w:t>rationalize their actions to preserve their own sense of being good</w:t>
      </w:r>
      <w:r w:rsidRPr="00235716">
        <w:rPr>
          <w:rStyle w:val="StyleUnderline"/>
        </w:rPr>
        <w:t xml:space="preserve">, morally-minded </w:t>
      </w:r>
      <w:r w:rsidRPr="00235716">
        <w:rPr>
          <w:rStyle w:val="StyleUnderline"/>
          <w:highlight w:val="cyan"/>
        </w:rPr>
        <w:t>people</w:t>
      </w:r>
      <w:r w:rsidRPr="00235716">
        <w:rPr>
          <w:rStyle w:val="StyleUnderline"/>
        </w:rPr>
        <w:t xml:space="preserve"> who belong to a fair and inclusive society</w:t>
      </w:r>
      <w:r w:rsidRPr="00235716">
        <w:rPr>
          <w:sz w:val="16"/>
        </w:rPr>
        <w:t xml:space="preserve">. Thus, claiming that racism is not a societal problem is not really an insightful expression about the state of race in America, but an automatic expression of the need to feel settled with oneself and the society at large while also finding a way to discount or dismiss unsettling evidence to the contrary. This rationalization process is supported by a set of </w:t>
      </w:r>
      <w:proofErr w:type="gramStart"/>
      <w:r w:rsidRPr="00235716">
        <w:rPr>
          <w:sz w:val="16"/>
        </w:rPr>
        <w:t>ideologies, that</w:t>
      </w:r>
      <w:proofErr w:type="gramEnd"/>
      <w:r w:rsidRPr="00235716">
        <w:rPr>
          <w:sz w:val="16"/>
        </w:rPr>
        <w:t xml:space="preserve"> is, belief systems, world views, and cognitive tools (social scripts, metaphors, and methods of ego defense) people use to fashion their judgments. </w:t>
      </w:r>
      <w:r w:rsidRPr="00235716">
        <w:rPr>
          <w:rStyle w:val="StyleUnderline"/>
        </w:rPr>
        <w:t>Because people are immersed in ideology, it drops into the background and its effects on thinking and action are usually unconscious and invisible</w:t>
      </w:r>
      <w:r w:rsidRPr="00235716">
        <w:rPr>
          <w:sz w:val="16"/>
        </w:rPr>
        <w:t>. Nevertheless, ideologies inexorably mediate what people perceive as just or unjust, good or bad, or normal or aberrant. They also control social memory, so that people operate to “forget” the past and see the world like a blank slate or a level playing field. In turn, other people’s circumstances can be seen as simply their own fault (</w:t>
      </w:r>
      <w:proofErr w:type="spellStart"/>
      <w:r w:rsidRPr="00235716">
        <w:rPr>
          <w:sz w:val="16"/>
        </w:rPr>
        <w:t>Balkin</w:t>
      </w:r>
      <w:proofErr w:type="spellEnd"/>
      <w:r w:rsidRPr="00235716">
        <w:rPr>
          <w:sz w:val="16"/>
        </w:rPr>
        <w:t xml:space="preserve">, 1998). 1 It is not one, but a collection of ideologies that support system justification. Those belief systems, derived from a list produced by </w:t>
      </w:r>
      <w:proofErr w:type="spellStart"/>
      <w:r w:rsidRPr="00235716">
        <w:rPr>
          <w:sz w:val="16"/>
        </w:rPr>
        <w:t>Jost</w:t>
      </w:r>
      <w:proofErr w:type="spellEnd"/>
      <w:r w:rsidRPr="00235716">
        <w:rPr>
          <w:sz w:val="16"/>
        </w:rPr>
        <w:t xml:space="preserve"> and </w:t>
      </w:r>
      <w:proofErr w:type="spellStart"/>
      <w:r w:rsidRPr="00235716">
        <w:rPr>
          <w:sz w:val="16"/>
        </w:rPr>
        <w:t>Hunyady</w:t>
      </w:r>
      <w:proofErr w:type="spellEnd"/>
      <w:r w:rsidRPr="00235716">
        <w:rPr>
          <w:sz w:val="16"/>
        </w:rPr>
        <w:t xml:space="preserve"> (2005), are summarized below: </w:t>
      </w:r>
      <w:r w:rsidRPr="00235716">
        <w:rPr>
          <w:rStyle w:val="Style13ptBold"/>
        </w:rPr>
        <w:t xml:space="preserve">[TABLE OMITTED] </w:t>
      </w:r>
      <w:r w:rsidRPr="00235716">
        <w:rPr>
          <w:sz w:val="16"/>
        </w:rPr>
        <w:t xml:space="preserve">It occurs to me that these ideologies not only explain people’s negative reactions toward anti-racism teaching, but also give a new way of understanding people’s action, inaction, and expressive language around issues of race. If the interlocking belief systems mediate what people say and do, then these system-justifying ideologies offer a way of translating action and language that is bound up in otherwise invisible forces. Keep the ideologies of power distance and </w:t>
      </w:r>
      <w:proofErr w:type="spellStart"/>
      <w:r w:rsidRPr="00235716">
        <w:rPr>
          <w:sz w:val="16"/>
        </w:rPr>
        <w:t>meritocracism</w:t>
      </w:r>
      <w:proofErr w:type="spellEnd"/>
      <w:r w:rsidRPr="00235716">
        <w:rPr>
          <w:sz w:val="16"/>
        </w:rPr>
        <w:t xml:space="preserve"> in mind, for example, and the metaphor of “not seeing color” is transformed into a deceptive and self-deceptive act meant to keep inequality intact. The apparent physical and logical contradictions resolve, and one </w:t>
      </w:r>
      <w:proofErr w:type="gramStart"/>
      <w:r w:rsidRPr="00235716">
        <w:rPr>
          <w:sz w:val="16"/>
        </w:rPr>
        <w:t>is</w:t>
      </w:r>
      <w:proofErr w:type="gramEnd"/>
      <w:r w:rsidRPr="00235716">
        <w:rPr>
          <w:sz w:val="16"/>
        </w:rPr>
        <w:t xml:space="preserve"> left with language that is congruent with actions. The seemingly innocuous bromides of modern racial discourse take on the flavor of old-style racist antipathy. The result is distasteful, but one that seems honest. Below I have crafted tables that set out a few of the often-repeated statements that I have heard in our racial discourse. Accompanying each statement is an enumeration of the system-justifying ideologies that seem to be at work. Using those ideologies, I have decoded each statement to make the ideology apparent and to reveal the statement’s new translation. Finally, because the original statements show themselves to be complex devices to keep the current social, political, and cultural state of affairs in place, I have developed one or more descriptive </w:t>
      </w:r>
      <w:proofErr w:type="spellStart"/>
      <w:r w:rsidRPr="00235716">
        <w:rPr>
          <w:sz w:val="16"/>
        </w:rPr>
        <w:t>shorthands</w:t>
      </w:r>
      <w:proofErr w:type="spellEnd"/>
      <w:r w:rsidRPr="00235716">
        <w:rPr>
          <w:sz w:val="16"/>
        </w:rPr>
        <w:t xml:space="preserve"> for each device. </w:t>
      </w:r>
      <w:r w:rsidRPr="00235716">
        <w:rPr>
          <w:rStyle w:val="Style13ptBold"/>
        </w:rPr>
        <w:t xml:space="preserve">[TABLE OMITTED] </w:t>
      </w:r>
      <w:r w:rsidRPr="00235716">
        <w:rPr>
          <w:sz w:val="16"/>
        </w:rPr>
        <w:t xml:space="preserve">The </w:t>
      </w:r>
      <w:proofErr w:type="spellStart"/>
      <w:r w:rsidRPr="00235716">
        <w:rPr>
          <w:sz w:val="16"/>
        </w:rPr>
        <w:t>undecoded</w:t>
      </w:r>
      <w:proofErr w:type="spellEnd"/>
      <w:r w:rsidRPr="00235716">
        <w:rPr>
          <w:sz w:val="16"/>
        </w:rPr>
        <w:t xml:space="preserve"> statements in the tables above can be viewed as “</w:t>
      </w:r>
      <w:proofErr w:type="spellStart"/>
      <w:r w:rsidRPr="00235716">
        <w:rPr>
          <w:sz w:val="16"/>
        </w:rPr>
        <w:t>microagresssions</w:t>
      </w:r>
      <w:proofErr w:type="spellEnd"/>
      <w:r w:rsidRPr="00235716">
        <w:rPr>
          <w:sz w:val="16"/>
        </w:rPr>
        <w:t xml:space="preserve">,” that is, “brief, everyday exchanges that send denigrating messages to people of color” (Sue et al., 2007). What I have devised here, however, has a greater emphasis on why people eschew the problem of race through their language. If system- justifying ideologies are the answer, what emerges are tools that allow us to grasp underlying motivations and to decode what people mean—all of which is based not on mere opinion, but on sociological research and understanding. 2 The decoded statements are not free of ideology, but interpretations in which the previously hidden system-justifying ideologies are made visible. </w:t>
      </w:r>
      <w:proofErr w:type="spellStart"/>
      <w:r w:rsidRPr="00235716">
        <w:rPr>
          <w:sz w:val="16"/>
        </w:rPr>
        <w:t>Balkin</w:t>
      </w:r>
      <w:proofErr w:type="spellEnd"/>
      <w:r w:rsidRPr="00235716">
        <w:rPr>
          <w:sz w:val="16"/>
        </w:rPr>
        <w:t xml:space="preserve"> (1998, p. 274) puts the matter succinctly: Tools of understanding (ideology) cannot be discarded at will</w:t>
      </w:r>
      <w:proofErr w:type="gramStart"/>
      <w:r w:rsidRPr="00235716">
        <w:rPr>
          <w:sz w:val="16"/>
        </w:rPr>
        <w:t>....</w:t>
      </w:r>
      <w:r w:rsidRPr="00235716">
        <w:rPr>
          <w:rStyle w:val="StyleUnderline"/>
          <w:highlight w:val="cyan"/>
        </w:rPr>
        <w:t>Even</w:t>
      </w:r>
      <w:proofErr w:type="gramEnd"/>
      <w:r w:rsidRPr="00235716">
        <w:rPr>
          <w:rStyle w:val="StyleUnderline"/>
          <w:highlight w:val="cyan"/>
        </w:rPr>
        <w:t xml:space="preserve"> when we attempt to be unbiased</w:t>
      </w:r>
      <w:r w:rsidRPr="00235716">
        <w:rPr>
          <w:rStyle w:val="StyleUnderline"/>
        </w:rPr>
        <w:t xml:space="preserve"> or to engage in critical self-inquiry, </w:t>
      </w:r>
      <w:r w:rsidRPr="00235716">
        <w:rPr>
          <w:rStyle w:val="StyleUnderline"/>
          <w:highlight w:val="cyan"/>
        </w:rPr>
        <w:t>we are not really discarding our tools of understanding</w:t>
      </w:r>
      <w:r w:rsidRPr="00235716">
        <w:rPr>
          <w:sz w:val="16"/>
        </w:rPr>
        <w:t xml:space="preserve">; rather we are using some of them to think about the adequacy of others or about themselves. Hence, </w:t>
      </w:r>
      <w:r w:rsidRPr="00235716">
        <w:rPr>
          <w:rStyle w:val="StyleUnderline"/>
        </w:rPr>
        <w:t>the process</w:t>
      </w:r>
      <w:r w:rsidRPr="00235716">
        <w:rPr>
          <w:sz w:val="16"/>
        </w:rPr>
        <w:t xml:space="preserve"> properly </w:t>
      </w:r>
      <w:r w:rsidRPr="00235716">
        <w:rPr>
          <w:rStyle w:val="StyleUnderline"/>
        </w:rPr>
        <w:t>can be described as examining a statement coded with system-justifying ideologies and translating that statement to one coded with anti- oppression ideologies</w:t>
      </w:r>
      <w:r w:rsidRPr="00235716">
        <w:rPr>
          <w:sz w:val="16"/>
        </w:rPr>
        <w:t xml:space="preserve">.3 </w:t>
      </w:r>
      <w:proofErr w:type="gramStart"/>
      <w:r w:rsidRPr="00235716">
        <w:rPr>
          <w:sz w:val="16"/>
        </w:rPr>
        <w:t>Although</w:t>
      </w:r>
      <w:proofErr w:type="gramEnd"/>
      <w:r w:rsidRPr="00235716">
        <w:rPr>
          <w:sz w:val="16"/>
        </w:rPr>
        <w:t xml:space="preserve"> I have used system-justifying ideologies to decode current statements about race, those ideologies are also useful in understanding historical statements and actions. They help explain, for example, how the Constitution of the United States could contain a Preamble that sought to “secure the Blessing of Liberty” to the people, yet expressly allow for slavery; how the country could embrace the idea of expanding into “new” lands for public and personal prosperity, yet take those lands away from the Native Americans and Mexicans who lived there and mistreat Chinese immigrants who helped the nation build an expanded infrastructure; how the country could take arms against tyrants during World War II, yet simultaneously imprison people of Japanese descent because of ethnic bigotry. The ideologies of social dominance, equality opposition, authoritarianism, and conservatism explain how a society demanding liberty can be “comfortable” with the oppression of others: people root themselves in the compelling and usually submerged beliefs (1) that they can do no better, (2) that their actions are justified and benevolent because they secure prosperity for the </w:t>
      </w:r>
      <w:proofErr w:type="spellStart"/>
      <w:r w:rsidRPr="00235716">
        <w:rPr>
          <w:sz w:val="16"/>
        </w:rPr>
        <w:t>the</w:t>
      </w:r>
      <w:proofErr w:type="spellEnd"/>
      <w:r w:rsidRPr="00235716">
        <w:rPr>
          <w:sz w:val="16"/>
        </w:rPr>
        <w:t xml:space="preserve"> majority, and (3) that, in the end, “other, different people” are a threat and get what they deserve. </w:t>
      </w:r>
      <w:r w:rsidRPr="00235716">
        <w:rPr>
          <w:rStyle w:val="StyleUnderline"/>
        </w:rPr>
        <w:t>In our modern racial discourse</w:t>
      </w:r>
      <w:r w:rsidRPr="00235716">
        <w:rPr>
          <w:sz w:val="16"/>
        </w:rPr>
        <w:t xml:space="preserve">, such </w:t>
      </w:r>
      <w:r w:rsidRPr="00235716">
        <w:rPr>
          <w:rStyle w:val="StyleUnderline"/>
        </w:rPr>
        <w:t>strident beliefs are not usually expressed overtly through language</w:t>
      </w:r>
      <w:r w:rsidRPr="00235716">
        <w:rPr>
          <w:sz w:val="16"/>
        </w:rPr>
        <w:t xml:space="preserve">. </w:t>
      </w:r>
      <w:r w:rsidRPr="00235716">
        <w:rPr>
          <w:rStyle w:val="StyleUnderline"/>
          <w:highlight w:val="cyan"/>
        </w:rPr>
        <w:t>System-justify ideologies</w:t>
      </w:r>
      <w:r w:rsidRPr="00235716">
        <w:rPr>
          <w:sz w:val="16"/>
        </w:rPr>
        <w:t xml:space="preserve">, like all ideologies, </w:t>
      </w:r>
      <w:r w:rsidRPr="00235716">
        <w:rPr>
          <w:rStyle w:val="StyleUnderline"/>
          <w:highlight w:val="cyan"/>
        </w:rPr>
        <w:t xml:space="preserve">afford people an easy opportunity to leave their belief systems </w:t>
      </w:r>
      <w:r w:rsidRPr="00235716">
        <w:rPr>
          <w:rStyle w:val="Emphasis"/>
          <w:highlight w:val="cyan"/>
        </w:rPr>
        <w:t>unexamined</w:t>
      </w:r>
      <w:r w:rsidRPr="00235716">
        <w:rPr>
          <w:rStyle w:val="StyleUnderline"/>
          <w:highlight w:val="cyan"/>
        </w:rPr>
        <w:t xml:space="preserve"> and </w:t>
      </w:r>
      <w:r w:rsidRPr="00235716">
        <w:rPr>
          <w:rStyle w:val="Emphasis"/>
          <w:highlight w:val="cyan"/>
        </w:rPr>
        <w:t>unarticulated</w:t>
      </w:r>
      <w:r w:rsidRPr="00235716">
        <w:rPr>
          <w:sz w:val="16"/>
        </w:rPr>
        <w:t xml:space="preserve">. If system- justifying ideologies are both “invisible and silent” yet as compelling as research indicates, </w:t>
      </w:r>
      <w:r w:rsidRPr="00235716">
        <w:rPr>
          <w:rStyle w:val="StyleUnderline"/>
        </w:rPr>
        <w:t>we have good reason to change how we approach</w:t>
      </w:r>
      <w:r w:rsidRPr="00235716">
        <w:rPr>
          <w:sz w:val="16"/>
        </w:rPr>
        <w:t xml:space="preserve"> race and </w:t>
      </w:r>
      <w:r w:rsidRPr="00235716">
        <w:rPr>
          <w:rStyle w:val="StyleUnderline"/>
        </w:rPr>
        <w:t>racism</w:t>
      </w:r>
      <w:r w:rsidRPr="00235716">
        <w:rPr>
          <w:sz w:val="16"/>
        </w:rPr>
        <w:t xml:space="preserve"> in the United States. For example, if we are immersed in the system-justifying ideologies, then </w:t>
      </w:r>
      <w:r w:rsidRPr="00235716">
        <w:rPr>
          <w:rStyle w:val="StyleUnderline"/>
          <w:highlight w:val="cyan"/>
        </w:rPr>
        <w:t>we must think of</w:t>
      </w:r>
      <w:r w:rsidRPr="00235716">
        <w:rPr>
          <w:sz w:val="16"/>
        </w:rPr>
        <w:t xml:space="preserve"> the </w:t>
      </w:r>
      <w:r w:rsidRPr="00235716">
        <w:rPr>
          <w:rStyle w:val="StyleUnderline"/>
          <w:highlight w:val="cyan"/>
        </w:rPr>
        <w:t xml:space="preserve">higher rates of poverty, unemployment, and incarceration suffered by people of color </w:t>
      </w:r>
      <w:r w:rsidRPr="00235716">
        <w:rPr>
          <w:rStyle w:val="Emphasis"/>
          <w:highlight w:val="cyan"/>
        </w:rPr>
        <w:t>not as abstract statistics</w:t>
      </w:r>
      <w:r w:rsidRPr="00235716">
        <w:rPr>
          <w:sz w:val="16"/>
          <w:highlight w:val="cyan"/>
        </w:rPr>
        <w:t xml:space="preserve">, </w:t>
      </w:r>
      <w:r w:rsidRPr="00235716">
        <w:rPr>
          <w:rStyle w:val="StyleUnderline"/>
          <w:highlight w:val="cyan"/>
        </w:rPr>
        <w:t xml:space="preserve">but as indicators that our society is </w:t>
      </w:r>
      <w:r w:rsidRPr="00235716">
        <w:rPr>
          <w:rStyle w:val="Emphasis"/>
          <w:highlight w:val="cyan"/>
        </w:rPr>
        <w:t xml:space="preserve">actively mistreating </w:t>
      </w:r>
      <w:r w:rsidRPr="00235716">
        <w:rPr>
          <w:rStyle w:val="StyleUnderline"/>
          <w:highlight w:val="cyan"/>
        </w:rPr>
        <w:t>many of its inhabitants</w:t>
      </w:r>
      <w:r w:rsidRPr="00235716">
        <w:rPr>
          <w:sz w:val="16"/>
        </w:rPr>
        <w:t xml:space="preserve">. We must eschew the idea that not talking about race or promoting colorblindness helps make our nation a better place for everyone. </w:t>
      </w:r>
      <w:r w:rsidRPr="00235716">
        <w:rPr>
          <w:rStyle w:val="Emphasis"/>
          <w:highlight w:val="cyan"/>
        </w:rPr>
        <w:t>Our silence</w:t>
      </w:r>
      <w:r w:rsidRPr="00235716">
        <w:rPr>
          <w:sz w:val="16"/>
        </w:rPr>
        <w:t xml:space="preserve"> is not benign, but </w:t>
      </w:r>
      <w:r w:rsidRPr="00235716">
        <w:rPr>
          <w:rStyle w:val="Emphasis"/>
          <w:highlight w:val="cyan"/>
        </w:rPr>
        <w:t>keeps unjust hierarchies in place</w:t>
      </w:r>
      <w:r w:rsidRPr="00235716">
        <w:rPr>
          <w:sz w:val="16"/>
        </w:rPr>
        <w:t xml:space="preserve">. Our colorblind discourse reinforces those hierarchies while masquerading as a vehicle for social cohesion. In brief, </w:t>
      </w:r>
      <w:r w:rsidRPr="00235716">
        <w:rPr>
          <w:rStyle w:val="StyleUnderline"/>
        </w:rPr>
        <w:t>our understanding of system-justifying ideologies will attach responsibility where it was absent or its implications were dismissed</w:t>
      </w:r>
      <w:r w:rsidRPr="00235716">
        <w:rPr>
          <w:sz w:val="16"/>
        </w:rPr>
        <w:t xml:space="preserve">. </w:t>
      </w:r>
      <w:r w:rsidRPr="00235716">
        <w:rPr>
          <w:rStyle w:val="StyleUnderline"/>
        </w:rPr>
        <w:t xml:space="preserve">That is the point: to offer a critique of what people say and the actions they take (or do not take) so the speakers can </w:t>
      </w:r>
      <w:r w:rsidRPr="00235716">
        <w:rPr>
          <w:rStyle w:val="Emphasis"/>
        </w:rPr>
        <w:t>live up to their claimed values of fairness</w:t>
      </w:r>
      <w:r w:rsidRPr="00235716">
        <w:rPr>
          <w:sz w:val="16"/>
        </w:rPr>
        <w:t xml:space="preserve">. Although it is important to hold people accountable and to urge change, how we evaluate individual blameworthiness is a matter worthy of circumspection. </w:t>
      </w:r>
      <w:r w:rsidRPr="00235716">
        <w:rPr>
          <w:rStyle w:val="StyleUnderline"/>
          <w:highlight w:val="cyan"/>
        </w:rPr>
        <w:t>The rhetoric of race in our society is bound up in</w:t>
      </w:r>
      <w:r w:rsidRPr="00235716">
        <w:rPr>
          <w:sz w:val="16"/>
        </w:rPr>
        <w:t xml:space="preserve"> what </w:t>
      </w:r>
      <w:proofErr w:type="spellStart"/>
      <w:r w:rsidRPr="00235716">
        <w:rPr>
          <w:sz w:val="16"/>
        </w:rPr>
        <w:t>Zerubavel</w:t>
      </w:r>
      <w:proofErr w:type="spellEnd"/>
      <w:r w:rsidRPr="00235716">
        <w:rPr>
          <w:sz w:val="16"/>
        </w:rPr>
        <w:t xml:space="preserve"> (2006) calls “</w:t>
      </w:r>
      <w:r w:rsidRPr="00235716">
        <w:rPr>
          <w:rStyle w:val="StyleUnderline"/>
          <w:highlight w:val="cyan"/>
        </w:rPr>
        <w:t>conspiracies of silence,” in which people mostly agree to ignore racism</w:t>
      </w:r>
      <w:r w:rsidRPr="00235716">
        <w:rPr>
          <w:sz w:val="16"/>
        </w:rPr>
        <w:t xml:space="preserve">. But more, </w:t>
      </w:r>
      <w:r w:rsidRPr="00235716">
        <w:rPr>
          <w:rStyle w:val="StyleUnderline"/>
        </w:rPr>
        <w:t>they engage in an Orwellian “doublethink:” they agree to ignore racism, and then become unconscious about the act of ignoring.</w:t>
      </w:r>
      <w:r w:rsidRPr="00235716">
        <w:rPr>
          <w:sz w:val="16"/>
        </w:rPr>
        <w:t xml:space="preserve"> As in the tale of The Emperor’s New </w:t>
      </w:r>
      <w:proofErr w:type="gramStart"/>
      <w:r w:rsidRPr="00235716">
        <w:rPr>
          <w:sz w:val="16"/>
        </w:rPr>
        <w:t>Clothes ,</w:t>
      </w:r>
      <w:proofErr w:type="gramEnd"/>
      <w:r w:rsidRPr="00235716">
        <w:rPr>
          <w:sz w:val="16"/>
        </w:rPr>
        <w:t xml:space="preserve"> people know they should not talk about the emperor’s nudity, but that “</w:t>
      </w:r>
      <w:proofErr w:type="spellStart"/>
      <w:r w:rsidRPr="00235716">
        <w:rPr>
          <w:sz w:val="16"/>
        </w:rPr>
        <w:t>undiscussability</w:t>
      </w:r>
      <w:proofErr w:type="spellEnd"/>
      <w:r w:rsidRPr="00235716">
        <w:rPr>
          <w:sz w:val="16"/>
        </w:rPr>
        <w:t>” is itself “</w:t>
      </w:r>
      <w:proofErr w:type="spellStart"/>
      <w:r w:rsidRPr="00235716">
        <w:rPr>
          <w:sz w:val="16"/>
        </w:rPr>
        <w:t>undiscussable</w:t>
      </w:r>
      <w:proofErr w:type="spellEnd"/>
      <w:r w:rsidRPr="00235716">
        <w:rPr>
          <w:sz w:val="16"/>
        </w:rPr>
        <w:t xml:space="preserve">” (Morrison &amp; Milliken, 2000). Such </w:t>
      </w:r>
      <w:r w:rsidRPr="00235716">
        <w:rPr>
          <w:rStyle w:val="StyleUnderline"/>
        </w:rPr>
        <w:t>denial is always partial</w:t>
      </w:r>
      <w:r w:rsidRPr="00235716">
        <w:rPr>
          <w:sz w:val="16"/>
        </w:rPr>
        <w:t>—</w:t>
      </w:r>
      <w:r w:rsidRPr="00235716">
        <w:rPr>
          <w:rStyle w:val="StyleUnderline"/>
        </w:rPr>
        <w:t>people know and don’t know</w:t>
      </w:r>
      <w:r w:rsidRPr="00235716">
        <w:rPr>
          <w:sz w:val="16"/>
        </w:rPr>
        <w:t>—</w:t>
      </w:r>
      <w:r w:rsidRPr="00235716">
        <w:rPr>
          <w:rStyle w:val="StyleUnderline"/>
        </w:rPr>
        <w:t>and even when they can no longer turn</w:t>
      </w:r>
      <w:r w:rsidRPr="00235716">
        <w:rPr>
          <w:sz w:val="16"/>
        </w:rPr>
        <w:t xml:space="preserve"> a blind eye to the facts, </w:t>
      </w:r>
      <w:r w:rsidRPr="00235716">
        <w:rPr>
          <w:rStyle w:val="StyleUnderline"/>
        </w:rPr>
        <w:t>they</w:t>
      </w:r>
      <w:r w:rsidRPr="00235716">
        <w:rPr>
          <w:sz w:val="16"/>
        </w:rPr>
        <w:t xml:space="preserve"> often </w:t>
      </w:r>
      <w:r w:rsidRPr="00235716">
        <w:rPr>
          <w:rStyle w:val="StyleUnderline"/>
        </w:rPr>
        <w:t>deny the implications of those facts or their importance</w:t>
      </w:r>
      <w:r w:rsidRPr="00235716">
        <w:rPr>
          <w:sz w:val="16"/>
        </w:rPr>
        <w:t xml:space="preserve"> (Cohen, 2001). 4 With this in mind, how much malevolence we should ascribe to an individual’s use of system-justifying ideologies and the resulting denial of the importance of racism </w:t>
      </w:r>
      <w:proofErr w:type="gramStart"/>
      <w:r w:rsidRPr="00235716">
        <w:rPr>
          <w:sz w:val="16"/>
        </w:rPr>
        <w:t>is</w:t>
      </w:r>
      <w:proofErr w:type="gramEnd"/>
      <w:r w:rsidRPr="00235716">
        <w:rPr>
          <w:sz w:val="16"/>
        </w:rPr>
        <w:t xml:space="preserve"> not easily answered. As Cohen (2001, p. 50) states, “The ability to deny is an amazing human phenomenon, largely unexplained and often inexplicable, a product of the sheer complexity of our emotional, linguistic, moral and intellectual lives.” For people who, like me, are interested in teaching about racism in the pursuit of its elimination, I believe that approaching individuals with a sense of compassion is the best strategy, and the </w:t>
      </w:r>
      <w:r w:rsidRPr="00235716">
        <w:rPr>
          <w:rStyle w:val="StyleUnderline"/>
          <w:highlight w:val="cyan"/>
        </w:rPr>
        <w:t>awareness of system-justifying ideologies allows</w:t>
      </w:r>
      <w:r w:rsidRPr="00235716">
        <w:rPr>
          <w:sz w:val="16"/>
        </w:rPr>
        <w:t xml:space="preserve"> me to have </w:t>
      </w:r>
      <w:r w:rsidRPr="00235716">
        <w:rPr>
          <w:rStyle w:val="Emphasis"/>
          <w:highlight w:val="cyan"/>
        </w:rPr>
        <w:t>compassion for others</w:t>
      </w:r>
      <w:r w:rsidRPr="00235716">
        <w:rPr>
          <w:sz w:val="16"/>
        </w:rPr>
        <w:t xml:space="preserve"> and for myself. For example, as I recall many conversations relating to race, I am now certain that much of my irritation comes from the contradictions between what I hear from others and what I observe around me. Engage me in a casual conversation in an airport about how “open and fair” America is—while at that same airport mostly people of color are performing the low-paying jobs (serving fast food, pushing passengers in wheelchairs, etc.)—</w:t>
      </w:r>
      <w:proofErr w:type="gramStart"/>
      <w:r w:rsidRPr="00235716">
        <w:rPr>
          <w:sz w:val="16"/>
        </w:rPr>
        <w:t>and</w:t>
      </w:r>
      <w:proofErr w:type="gramEnd"/>
      <w:r w:rsidRPr="00235716">
        <w:rPr>
          <w:sz w:val="16"/>
        </w:rPr>
        <w:t xml:space="preserve"> I am no longer perplexed about the divergence between what has been said and what seems to me is plainly observable. Although at first blush it might seem like a small matter, by grasping the system-justifying ideologies at work, my need to understand the intrinsic moral issues at hand and why others ignore or avoid them is fulfilled. That understanding is an act of self-compassion that allows me to think about racial issues without bewilderment or self-deception. It also allows me not to feel trapped by feelings of anger, exasperation, or sadness. In turn, </w:t>
      </w:r>
      <w:r w:rsidRPr="00235716">
        <w:rPr>
          <w:rStyle w:val="StyleUnderline"/>
        </w:rPr>
        <w:t>system-justifying ideologies give me a way to ask others to view their language and actions in a new way</w:t>
      </w:r>
      <w:r w:rsidRPr="00235716">
        <w:rPr>
          <w:sz w:val="16"/>
        </w:rPr>
        <w:t xml:space="preserve">. I might say, for example, that </w:t>
      </w:r>
      <w:r w:rsidRPr="00235716">
        <w:rPr>
          <w:rStyle w:val="Emphasis"/>
          <w:highlight w:val="cyan"/>
        </w:rPr>
        <w:t>emphasizing</w:t>
      </w:r>
      <w:r w:rsidRPr="00235716">
        <w:rPr>
          <w:sz w:val="16"/>
        </w:rPr>
        <w:t xml:space="preserve"> American </w:t>
      </w:r>
      <w:r w:rsidRPr="00235716">
        <w:rPr>
          <w:rStyle w:val="Emphasis"/>
          <w:highlight w:val="cyan"/>
        </w:rPr>
        <w:t>fairness without</w:t>
      </w:r>
      <w:r w:rsidRPr="00235716">
        <w:rPr>
          <w:rStyle w:val="Emphasis"/>
        </w:rPr>
        <w:t xml:space="preserve"> </w:t>
      </w:r>
      <w:r w:rsidRPr="00235716">
        <w:rPr>
          <w:sz w:val="16"/>
        </w:rPr>
        <w:t xml:space="preserve">also </w:t>
      </w:r>
      <w:r w:rsidRPr="00235716">
        <w:rPr>
          <w:rStyle w:val="Emphasis"/>
          <w:highlight w:val="cyan"/>
        </w:rPr>
        <w:t>talking about</w:t>
      </w:r>
      <w:r w:rsidRPr="00235716">
        <w:rPr>
          <w:sz w:val="16"/>
        </w:rPr>
        <w:t xml:space="preserve"> its </w:t>
      </w:r>
      <w:r w:rsidRPr="00235716">
        <w:rPr>
          <w:rStyle w:val="Emphasis"/>
          <w:highlight w:val="cyan"/>
        </w:rPr>
        <w:t>inequities is</w:t>
      </w:r>
      <w:r w:rsidRPr="00235716">
        <w:rPr>
          <w:sz w:val="16"/>
        </w:rPr>
        <w:t xml:space="preserve"> a “red-white-and-</w:t>
      </w:r>
      <w:proofErr w:type="spellStart"/>
      <w:r w:rsidRPr="00235716">
        <w:rPr>
          <w:sz w:val="16"/>
        </w:rPr>
        <w:t>blueism</w:t>
      </w:r>
      <w:proofErr w:type="spellEnd"/>
      <w:r w:rsidRPr="00235716">
        <w:rPr>
          <w:sz w:val="16"/>
        </w:rPr>
        <w:t xml:space="preserve">” </w:t>
      </w:r>
      <w:r w:rsidRPr="00235716">
        <w:rPr>
          <w:rStyle w:val="Emphasis"/>
          <w:highlight w:val="cyan"/>
        </w:rPr>
        <w:t>worthy of closer examination</w:t>
      </w:r>
      <w:r w:rsidRPr="00235716">
        <w:rPr>
          <w:sz w:val="16"/>
        </w:rPr>
        <w:t xml:space="preserve">. We can talk about an alternative way of looking at our racial discourse that reflects the full experiences of persons of color. With system- justifying ideologies as a background and compassion as a guide, I can then </w:t>
      </w:r>
      <w:r w:rsidRPr="00235716">
        <w:rPr>
          <w:rStyle w:val="Emphasis"/>
        </w:rPr>
        <w:t>ask others to be accountable for racism in a way that was not previously possible</w:t>
      </w:r>
      <w:r w:rsidRPr="00235716">
        <w:rPr>
          <w:sz w:val="16"/>
        </w:rPr>
        <w:t xml:space="preserve">. I can do this while also remembering that </w:t>
      </w:r>
      <w:r w:rsidRPr="00235716">
        <w:rPr>
          <w:rStyle w:val="Emphasis"/>
          <w:highlight w:val="cyan"/>
        </w:rPr>
        <w:t>to demonize people immersed in system-justifying ideologies</w:t>
      </w:r>
      <w:r w:rsidRPr="00235716">
        <w:rPr>
          <w:sz w:val="16"/>
        </w:rPr>
        <w:t>—although they inflict suffering on others—</w:t>
      </w:r>
      <w:r w:rsidRPr="00235716">
        <w:rPr>
          <w:rStyle w:val="Emphasis"/>
          <w:highlight w:val="cyan"/>
        </w:rPr>
        <w:t>will not foster a society free of</w:t>
      </w:r>
      <w:r w:rsidRPr="00235716">
        <w:rPr>
          <w:rStyle w:val="Emphasis"/>
        </w:rPr>
        <w:t xml:space="preserve"> </w:t>
      </w:r>
      <w:r w:rsidRPr="00235716">
        <w:rPr>
          <w:sz w:val="16"/>
        </w:rPr>
        <w:t xml:space="preserve">mistrust, bitterness, anger, and </w:t>
      </w:r>
      <w:r w:rsidRPr="00235716">
        <w:rPr>
          <w:rStyle w:val="Emphasis"/>
          <w:highlight w:val="cyan"/>
        </w:rPr>
        <w:t>oppression</w:t>
      </w:r>
      <w:r w:rsidRPr="00235716">
        <w:rPr>
          <w:sz w:val="16"/>
        </w:rPr>
        <w:t>.</w:t>
      </w:r>
    </w:p>
    <w:p w14:paraId="2D05DEE7" w14:textId="77777777" w:rsidR="003B2417" w:rsidRDefault="003B2417" w:rsidP="003B2417">
      <w:pPr>
        <w:pStyle w:val="Heading3"/>
      </w:pPr>
      <w:r>
        <w:t xml:space="preserve">Plan: </w:t>
      </w:r>
    </w:p>
    <w:p w14:paraId="1EE3E924" w14:textId="3DD3897E" w:rsidR="003B2417" w:rsidRDefault="003B2417" w:rsidP="00187EF0">
      <w:pPr>
        <w:pStyle w:val="Heading4"/>
      </w:pPr>
      <w:r w:rsidRPr="009D24A5">
        <w:t xml:space="preserve">Text: </w:t>
      </w:r>
      <w:r>
        <w:t xml:space="preserve">The United States </w:t>
      </w:r>
      <w:r w:rsidR="00AC60DE">
        <w:t>f</w:t>
      </w:r>
      <w:r>
        <w:t xml:space="preserve">ederal </w:t>
      </w:r>
      <w:r w:rsidR="00AC60DE">
        <w:t>g</w:t>
      </w:r>
      <w:r>
        <w:t>overnment should</w:t>
      </w:r>
      <w:r w:rsidR="00187EF0">
        <w:t xml:space="preserve"> mandate and fund culturally responsive education in all primary and secondary Bureau of Indian Education schools. </w:t>
      </w:r>
    </w:p>
    <w:p w14:paraId="2873D994" w14:textId="77777777" w:rsidR="003B2417" w:rsidRDefault="003B2417" w:rsidP="003B2417">
      <w:pPr>
        <w:pStyle w:val="Heading3"/>
      </w:pPr>
      <w:r>
        <w:t>Solvency</w:t>
      </w:r>
    </w:p>
    <w:p w14:paraId="2FD3B581" w14:textId="77777777" w:rsidR="003B2417" w:rsidRDefault="003B2417" w:rsidP="003B2417">
      <w:pPr>
        <w:pStyle w:val="Heading4"/>
      </w:pPr>
      <w:bookmarkStart w:id="0" w:name="_GoBack"/>
      <w:bookmarkEnd w:id="0"/>
      <w:r>
        <w:t>Culturally sustaining and revitalizing pedagogy is the best method to combatting cultural genocide</w:t>
      </w:r>
    </w:p>
    <w:p w14:paraId="67E6E25D" w14:textId="77777777" w:rsidR="003B2417" w:rsidRPr="005C6F2B" w:rsidRDefault="003B2417" w:rsidP="003B2417">
      <w:pPr>
        <w:rPr>
          <w:rStyle w:val="Style13ptBold"/>
        </w:rPr>
      </w:pPr>
      <w:r>
        <w:rPr>
          <w:rStyle w:val="Style13ptBold"/>
        </w:rPr>
        <w:t xml:space="preserve">McCarty and Lee 14 </w:t>
      </w:r>
      <w:r w:rsidRPr="005C6F2B">
        <w:t>(Teresa L. McCarty, George F. Kneller Chair in Education and Anthropology at the University of California, Los Angeles, and the Alice Wiley Snell Professor Emerita of Education Policy Studies at Arizona State University, and Tiffany S. Lee, Associate Professor in Native American Studies at the University of New Mexico, April 2014, “Critical Culturally Sustaining/Revitalizing Pedagogy and Indigenous Education Sovereignty,” Harvard Educational Review: Vol. 84, No. 1, Accessed 7/27/17 // MH)</w:t>
      </w:r>
    </w:p>
    <w:p w14:paraId="1F86F516" w14:textId="77777777" w:rsidR="003B2417" w:rsidRDefault="003B2417" w:rsidP="003B2417">
      <w:pPr>
        <w:rPr>
          <w:sz w:val="16"/>
        </w:rPr>
      </w:pPr>
      <w:proofErr w:type="gramStart"/>
      <w:r w:rsidRPr="003B2417">
        <w:rPr>
          <w:rStyle w:val="StyleUnderline"/>
          <w:highlight w:val="cyan"/>
        </w:rPr>
        <w:t>We  propose</w:t>
      </w:r>
      <w:proofErr w:type="gramEnd"/>
      <w:r w:rsidRPr="003B2417">
        <w:rPr>
          <w:rStyle w:val="StyleUnderline"/>
          <w:highlight w:val="cyan"/>
        </w:rPr>
        <w:t xml:space="preserve"> critical culturally sustaining/revitalizing pedagogy</w:t>
      </w:r>
      <w:r w:rsidRPr="000C74B2">
        <w:rPr>
          <w:rStyle w:val="StyleUnderline"/>
        </w:rPr>
        <w:t xml:space="preserve"> (CSRP) as an approach designed </w:t>
      </w:r>
      <w:r w:rsidRPr="003B2417">
        <w:rPr>
          <w:rStyle w:val="StyleUnderline"/>
          <w:highlight w:val="cyan"/>
        </w:rPr>
        <w:t xml:space="preserve">to address the </w:t>
      </w:r>
      <w:proofErr w:type="spellStart"/>
      <w:r w:rsidRPr="003B2417">
        <w:rPr>
          <w:rStyle w:val="StyleUnderline"/>
          <w:highlight w:val="cyan"/>
        </w:rPr>
        <w:t>sociohistorical</w:t>
      </w:r>
      <w:proofErr w:type="spellEnd"/>
      <w:r w:rsidRPr="003B2417">
        <w:rPr>
          <w:rStyle w:val="StyleUnderline"/>
          <w:highlight w:val="cyan"/>
        </w:rPr>
        <w:t xml:space="preserve"> and contemporary contexts of Native American schooling</w:t>
      </w:r>
      <w:r w:rsidRPr="000C74B2">
        <w:rPr>
          <w:sz w:val="16"/>
        </w:rPr>
        <w:t xml:space="preserve">. </w:t>
      </w:r>
      <w:r w:rsidRPr="003B2417">
        <w:rPr>
          <w:rStyle w:val="StyleUnderline"/>
          <w:highlight w:val="cyan"/>
        </w:rPr>
        <w:t>We define this approach as having three com-</w:t>
      </w:r>
      <w:proofErr w:type="spellStart"/>
      <w:r w:rsidRPr="003B2417">
        <w:rPr>
          <w:rStyle w:val="StyleUnderline"/>
          <w:highlight w:val="cyan"/>
        </w:rPr>
        <w:t>ponents</w:t>
      </w:r>
      <w:proofErr w:type="spellEnd"/>
      <w:r w:rsidRPr="003B2417">
        <w:rPr>
          <w:sz w:val="16"/>
          <w:highlight w:val="cyan"/>
        </w:rPr>
        <w:t xml:space="preserve">. </w:t>
      </w:r>
      <w:r w:rsidRPr="003B2417">
        <w:rPr>
          <w:rStyle w:val="StyleUnderline"/>
          <w:highlight w:val="cyan"/>
        </w:rPr>
        <w:t xml:space="preserve">First, </w:t>
      </w:r>
      <w:r w:rsidRPr="003B2417">
        <w:rPr>
          <w:rStyle w:val="StyleUnderline"/>
        </w:rPr>
        <w:t xml:space="preserve">as an expression of Indigenous education sovereignty, </w:t>
      </w:r>
      <w:r w:rsidRPr="003B2417">
        <w:rPr>
          <w:rStyle w:val="StyleUnderline"/>
          <w:highlight w:val="cyan"/>
        </w:rPr>
        <w:t xml:space="preserve">CSRP attends directly to asymmetrical power relations and </w:t>
      </w:r>
      <w:r w:rsidRPr="003B2417">
        <w:rPr>
          <w:rStyle w:val="StyleUnderline"/>
        </w:rPr>
        <w:t xml:space="preserve">the goal of </w:t>
      </w:r>
      <w:r w:rsidRPr="003B2417">
        <w:rPr>
          <w:rStyle w:val="StyleUnderline"/>
          <w:highlight w:val="cyan"/>
        </w:rPr>
        <w:t>transforming legacies of colonization</w:t>
      </w:r>
      <w:r w:rsidRPr="000C74B2">
        <w:rPr>
          <w:sz w:val="16"/>
        </w:rPr>
        <w:t xml:space="preserve">. Smith (2013) points out that </w:t>
      </w:r>
      <w:r w:rsidRPr="003B2417">
        <w:rPr>
          <w:rStyle w:val="StyleUnderline"/>
          <w:highlight w:val="cyan"/>
        </w:rPr>
        <w:t>this involves a “knowing- ness of the colonizer” as well as “a struggle for self-determination”</w:t>
      </w:r>
      <w:r w:rsidRPr="000C74B2">
        <w:rPr>
          <w:sz w:val="16"/>
        </w:rPr>
        <w:t xml:space="preserve"> (p. 8). </w:t>
      </w:r>
      <w:r w:rsidRPr="003B2417">
        <w:rPr>
          <w:rStyle w:val="StyleUnderline"/>
          <w:highlight w:val="cyan"/>
        </w:rPr>
        <w:t>Second, CSRP recognizes the need to reclaim</w:t>
      </w:r>
      <w:r w:rsidRPr="000C74B2">
        <w:rPr>
          <w:rStyle w:val="StyleUnderline"/>
        </w:rPr>
        <w:t xml:space="preserve"> and revitalize </w:t>
      </w:r>
      <w:r w:rsidRPr="003B2417">
        <w:rPr>
          <w:rStyle w:val="StyleUnderline"/>
          <w:highlight w:val="cyan"/>
        </w:rPr>
        <w:t>what has been disrupted</w:t>
      </w:r>
      <w:r w:rsidRPr="000C74B2">
        <w:rPr>
          <w:rStyle w:val="StyleUnderline"/>
        </w:rPr>
        <w:t xml:space="preserve"> and displaced </w:t>
      </w:r>
      <w:r w:rsidRPr="003B2417">
        <w:rPr>
          <w:rStyle w:val="StyleUnderline"/>
          <w:highlight w:val="cyan"/>
        </w:rPr>
        <w:t>by colonization</w:t>
      </w:r>
      <w:r w:rsidRPr="000C74B2">
        <w:rPr>
          <w:sz w:val="16"/>
        </w:rPr>
        <w:t xml:space="preserve">. </w:t>
      </w:r>
      <w:r w:rsidRPr="003B2417">
        <w:rPr>
          <w:rStyle w:val="StyleUnderline"/>
          <w:highlight w:val="cyan"/>
        </w:rPr>
        <w:t>Since</w:t>
      </w:r>
      <w:r w:rsidRPr="000C74B2">
        <w:rPr>
          <w:rStyle w:val="StyleUnderline"/>
        </w:rPr>
        <w:t xml:space="preserve"> for </w:t>
      </w:r>
      <w:proofErr w:type="gramStart"/>
      <w:r w:rsidRPr="000C74B2">
        <w:rPr>
          <w:rStyle w:val="StyleUnderline"/>
        </w:rPr>
        <w:t>many Indigenous com- munities</w:t>
      </w:r>
      <w:proofErr w:type="gramEnd"/>
      <w:r w:rsidRPr="000C74B2">
        <w:rPr>
          <w:rStyle w:val="StyleUnderline"/>
        </w:rPr>
        <w:t xml:space="preserve"> </w:t>
      </w:r>
      <w:r w:rsidRPr="003B2417">
        <w:rPr>
          <w:rStyle w:val="StyleUnderline"/>
          <w:highlight w:val="cyan"/>
        </w:rPr>
        <w:t>this</w:t>
      </w:r>
      <w:r w:rsidRPr="000C74B2">
        <w:rPr>
          <w:rStyle w:val="StyleUnderline"/>
        </w:rPr>
        <w:t xml:space="preserve"> increasingly </w:t>
      </w:r>
      <w:r w:rsidRPr="003B2417">
        <w:rPr>
          <w:rStyle w:val="StyleUnderline"/>
          <w:highlight w:val="cyan"/>
        </w:rPr>
        <w:t>centers on the revitalization of</w:t>
      </w:r>
      <w:r w:rsidRPr="000C74B2">
        <w:rPr>
          <w:rStyle w:val="StyleUnderline"/>
        </w:rPr>
        <w:t xml:space="preserve"> vulnerable </w:t>
      </w:r>
      <w:r w:rsidRPr="003B2417">
        <w:rPr>
          <w:rStyle w:val="StyleUnderline"/>
          <w:highlight w:val="cyan"/>
        </w:rPr>
        <w:t>mother tongues, we focus on language education policy and practice</w:t>
      </w:r>
      <w:r w:rsidRPr="000C74B2">
        <w:rPr>
          <w:sz w:val="16"/>
        </w:rPr>
        <w:t>. As Moll and Ruiz (2005) observe</w:t>
      </w:r>
      <w:r w:rsidRPr="000C74B2">
        <w:rPr>
          <w:rStyle w:val="StyleUnderline"/>
        </w:rPr>
        <w:t>, a core element of educational sovereignty is “the extent to which communities feel themselves to be in control of their language”</w:t>
      </w:r>
      <w:r w:rsidRPr="000C74B2">
        <w:rPr>
          <w:sz w:val="16"/>
        </w:rPr>
        <w:t xml:space="preserve"> (p. 299). </w:t>
      </w:r>
      <w:r w:rsidRPr="000C74B2">
        <w:rPr>
          <w:rStyle w:val="StyleUnderline"/>
        </w:rPr>
        <w:t>While language education in Indigenous settings is informed by inter-national research and practice in bilingual education</w:t>
      </w:r>
      <w:r w:rsidRPr="000C74B2">
        <w:rPr>
          <w:sz w:val="16"/>
        </w:rPr>
        <w:t xml:space="preserve"> (e.g., </w:t>
      </w:r>
      <w:proofErr w:type="spellStart"/>
      <w:r w:rsidRPr="000C74B2">
        <w:rPr>
          <w:sz w:val="16"/>
        </w:rPr>
        <w:t>García</w:t>
      </w:r>
      <w:proofErr w:type="spellEnd"/>
      <w:r w:rsidRPr="000C74B2">
        <w:rPr>
          <w:sz w:val="16"/>
        </w:rPr>
        <w:t xml:space="preserve">, 2009), </w:t>
      </w:r>
      <w:r w:rsidRPr="000C74B2">
        <w:rPr>
          <w:rStyle w:val="StyleUnderline"/>
        </w:rPr>
        <w:t>by virtue of its revitalizing goals it requires novel approaches to second language learning</w:t>
      </w:r>
      <w:r w:rsidRPr="000C74B2">
        <w:rPr>
          <w:sz w:val="16"/>
        </w:rPr>
        <w:t xml:space="preserve">. </w:t>
      </w:r>
      <w:r w:rsidRPr="003B2417">
        <w:rPr>
          <w:rStyle w:val="StyleUnderline"/>
          <w:highlight w:val="cyan"/>
        </w:rPr>
        <w:t>Finally, Indigenous CSRP recognizes the need for community-based accountability</w:t>
      </w:r>
      <w:r w:rsidRPr="000C74B2">
        <w:rPr>
          <w:rStyle w:val="StyleUnderline"/>
        </w:rPr>
        <w:t>. Respect, reciprocity, responsibility, and the importance of car-</w:t>
      </w:r>
      <w:proofErr w:type="spellStart"/>
      <w:r w:rsidRPr="000C74B2">
        <w:rPr>
          <w:rStyle w:val="StyleUnderline"/>
        </w:rPr>
        <w:t>ing</w:t>
      </w:r>
      <w:proofErr w:type="spellEnd"/>
      <w:r w:rsidRPr="000C74B2">
        <w:rPr>
          <w:rStyle w:val="StyleUnderline"/>
        </w:rPr>
        <w:t xml:space="preserve"> relationships</w:t>
      </w:r>
      <w:r w:rsidRPr="000C74B2">
        <w:rPr>
          <w:sz w:val="16"/>
        </w:rPr>
        <w:t xml:space="preserve">—what </w:t>
      </w:r>
      <w:proofErr w:type="spellStart"/>
      <w:r w:rsidRPr="000C74B2">
        <w:rPr>
          <w:sz w:val="16"/>
        </w:rPr>
        <w:t>Brayboy</w:t>
      </w:r>
      <w:proofErr w:type="spellEnd"/>
      <w:r w:rsidRPr="000C74B2">
        <w:rPr>
          <w:sz w:val="16"/>
        </w:rPr>
        <w:t xml:space="preserve"> and colleagues (2012, p. 436) call “the four </w:t>
      </w:r>
      <w:proofErr w:type="spellStart"/>
      <w:r w:rsidRPr="000C74B2">
        <w:rPr>
          <w:sz w:val="16"/>
        </w:rPr>
        <w:t>Rs</w:t>
      </w:r>
      <w:proofErr w:type="spellEnd"/>
      <w:r w:rsidRPr="000C74B2">
        <w:rPr>
          <w:sz w:val="16"/>
        </w:rPr>
        <w:t>”—</w:t>
      </w:r>
      <w:r w:rsidRPr="000C74B2">
        <w:rPr>
          <w:rStyle w:val="StyleUnderline"/>
        </w:rPr>
        <w:t>are fundamental to community-based accountability</w:t>
      </w:r>
      <w:r w:rsidRPr="000C74B2">
        <w:rPr>
          <w:sz w:val="16"/>
        </w:rPr>
        <w:t xml:space="preserve">. To borrow from </w:t>
      </w:r>
      <w:proofErr w:type="spellStart"/>
      <w:r w:rsidRPr="000C74B2">
        <w:rPr>
          <w:sz w:val="16"/>
        </w:rPr>
        <w:t>Brayboy</w:t>
      </w:r>
      <w:proofErr w:type="spellEnd"/>
      <w:r w:rsidRPr="000C74B2">
        <w:rPr>
          <w:sz w:val="16"/>
        </w:rPr>
        <w:t xml:space="preserve"> et al.’s (2012, p. 435) discussion of critical Indigenous research meth-</w:t>
      </w:r>
      <w:proofErr w:type="spellStart"/>
      <w:r w:rsidRPr="000C74B2">
        <w:rPr>
          <w:sz w:val="16"/>
        </w:rPr>
        <w:t>odologies</w:t>
      </w:r>
      <w:proofErr w:type="spellEnd"/>
      <w:r w:rsidRPr="000C74B2">
        <w:rPr>
          <w:sz w:val="16"/>
        </w:rPr>
        <w:t>, CSRP serves the needs of Indigenous communities as defined by those communities.</w:t>
      </w:r>
    </w:p>
    <w:p w14:paraId="177504AB" w14:textId="77777777" w:rsidR="003B2417" w:rsidRPr="004D48FA" w:rsidRDefault="003B2417" w:rsidP="003B2417">
      <w:pPr>
        <w:pStyle w:val="Heading4"/>
      </w:pPr>
      <w:r>
        <w:t xml:space="preserve">Federal </w:t>
      </w:r>
      <w:r w:rsidRPr="004D48FA">
        <w:t xml:space="preserve">agencies </w:t>
      </w:r>
      <w:r>
        <w:t>are necessary for successful</w:t>
      </w:r>
      <w:r w:rsidRPr="004D48FA">
        <w:t xml:space="preserve"> implement</w:t>
      </w:r>
      <w:r>
        <w:t>ation</w:t>
      </w:r>
      <w:r w:rsidRPr="004D48FA">
        <w:t xml:space="preserve"> </w:t>
      </w:r>
      <w:r>
        <w:t xml:space="preserve">of </w:t>
      </w:r>
      <w:r w:rsidRPr="004D48FA">
        <w:t>culturally responsive education</w:t>
      </w:r>
    </w:p>
    <w:p w14:paraId="7F40C605" w14:textId="77777777" w:rsidR="003B2417" w:rsidRDefault="003B2417" w:rsidP="003B2417">
      <w:pPr>
        <w:rPr>
          <w:szCs w:val="22"/>
        </w:rPr>
      </w:pPr>
      <w:proofErr w:type="spellStart"/>
      <w:r w:rsidRPr="001C0AA8">
        <w:rPr>
          <w:rStyle w:val="Style13ptBold"/>
        </w:rPr>
        <w:t>Dussias</w:t>
      </w:r>
      <w:proofErr w:type="spellEnd"/>
      <w:r w:rsidRPr="001C0AA8">
        <w:rPr>
          <w:rStyle w:val="Style13ptBold"/>
        </w:rPr>
        <w:t xml:space="preserve"> 01</w:t>
      </w:r>
      <w:r>
        <w:rPr>
          <w:szCs w:val="22"/>
        </w:rPr>
        <w:t xml:space="preserve"> (Allison M. </w:t>
      </w:r>
      <w:proofErr w:type="spellStart"/>
      <w:r>
        <w:rPr>
          <w:szCs w:val="22"/>
        </w:rPr>
        <w:t>Dussias</w:t>
      </w:r>
      <w:proofErr w:type="spellEnd"/>
      <w:r>
        <w:rPr>
          <w:szCs w:val="22"/>
        </w:rPr>
        <w:t xml:space="preserve">, Professor of </w:t>
      </w:r>
      <w:r w:rsidRPr="001C0AA8">
        <w:rPr>
          <w:szCs w:val="22"/>
        </w:rPr>
        <w:t>American Indian Law</w:t>
      </w:r>
      <w:r>
        <w:rPr>
          <w:szCs w:val="22"/>
        </w:rPr>
        <w:t xml:space="preserve"> and </w:t>
      </w:r>
      <w:r w:rsidRPr="001C0AA8">
        <w:rPr>
          <w:szCs w:val="22"/>
        </w:rPr>
        <w:t>Indigenous Peoples' Rights</w:t>
      </w:r>
      <w:r>
        <w:rPr>
          <w:szCs w:val="22"/>
        </w:rPr>
        <w:t xml:space="preserve"> at New England Law,</w:t>
      </w:r>
      <w:r w:rsidRPr="001C0AA8">
        <w:rPr>
          <w:szCs w:val="22"/>
        </w:rPr>
        <w:t xml:space="preserve"> "Let no Native American child be left behind: Re-envisioning Native American education for the twenty-first c</w:t>
      </w:r>
      <w:r>
        <w:rPr>
          <w:szCs w:val="22"/>
        </w:rPr>
        <w:t>entury." Ariz. L. Rev. 43, 2001, p. 819)</w:t>
      </w:r>
    </w:p>
    <w:p w14:paraId="72F9ACF8" w14:textId="77777777" w:rsidR="003B2417" w:rsidRPr="00810C40" w:rsidRDefault="003B2417" w:rsidP="003B2417">
      <w:pPr>
        <w:rPr>
          <w:u w:val="single"/>
        </w:rPr>
      </w:pPr>
      <w:r w:rsidRPr="00C2779B">
        <w:rPr>
          <w:sz w:val="16"/>
          <w:szCs w:val="22"/>
        </w:rPr>
        <w:t xml:space="preserve">Thirdly, </w:t>
      </w:r>
      <w:r w:rsidRPr="00B3668D">
        <w:rPr>
          <w:rStyle w:val="StyleUnderline"/>
          <w:highlight w:val="cyan"/>
        </w:rPr>
        <w:t>the CFIEPS urged agencies to support the preservation, protection, and promotion of native languages and cultures, upon tribal request, by providing funding</w:t>
      </w:r>
      <w:r w:rsidRPr="00C726CC">
        <w:rPr>
          <w:rStyle w:val="StyleUnderline"/>
        </w:rPr>
        <w:t>, staff, and technical assistance for native language and culture curricula and programs</w:t>
      </w:r>
      <w:r w:rsidRPr="00C2779B">
        <w:rPr>
          <w:sz w:val="16"/>
          <w:szCs w:val="22"/>
        </w:rPr>
        <w:t xml:space="preserve">; transferring to tribes native language and cultural programs; " </w:t>
      </w:r>
      <w:r w:rsidRPr="00B3668D">
        <w:rPr>
          <w:rStyle w:val="StyleUnderline"/>
          <w:highlight w:val="cyan"/>
        </w:rPr>
        <w:t>encouraging non-tribal governments and entities to recognize native languages and cultures' unique status and to include them in the curriculum and programs upon tribal request</w:t>
      </w:r>
      <w:r>
        <w:rPr>
          <w:rStyle w:val="StyleUnderline"/>
          <w:highlight w:val="cyan"/>
        </w:rPr>
        <w:t xml:space="preserve"> </w:t>
      </w:r>
      <w:r w:rsidRPr="00C2779B">
        <w:rPr>
          <w:sz w:val="16"/>
          <w:szCs w:val="22"/>
        </w:rPr>
        <w:t xml:space="preserve">46 2 and encouraging states to provide for certification of native language and culture instructors.4 " 3 Here again, the CFIEPS mentioned a concern that was voiced in the Kennedy Report"" but provided more specific suggestions to address it. Finally, </w:t>
      </w:r>
      <w:r w:rsidRPr="00CD054C">
        <w:rPr>
          <w:rStyle w:val="StyleUnderline"/>
        </w:rPr>
        <w:t xml:space="preserve">in order to support the development of tribal education laws, the CFIEPS provided that </w:t>
      </w:r>
      <w:r w:rsidRPr="00B3668D">
        <w:rPr>
          <w:rStyle w:val="StyleUnderline"/>
          <w:highlight w:val="cyan"/>
        </w:rPr>
        <w:t>agencies should work with tribal education departments to support the establishment</w:t>
      </w:r>
      <w:r w:rsidRPr="00CD054C">
        <w:rPr>
          <w:rStyle w:val="StyleUnderline"/>
        </w:rPr>
        <w:t xml:space="preserve"> and development </w:t>
      </w:r>
      <w:r w:rsidRPr="00B3668D">
        <w:rPr>
          <w:rStyle w:val="StyleUnderline"/>
          <w:highlight w:val="cyan"/>
        </w:rPr>
        <w:t>of tribal education</w:t>
      </w:r>
      <w:r w:rsidRPr="00CD054C">
        <w:rPr>
          <w:rStyle w:val="StyleUnderline"/>
        </w:rPr>
        <w:t xml:space="preserve"> codes</w:t>
      </w:r>
      <w:r w:rsidRPr="00C2779B">
        <w:rPr>
          <w:sz w:val="16"/>
          <w:szCs w:val="22"/>
        </w:rPr>
        <w:t xml:space="preserve">."65 </w:t>
      </w:r>
      <w:r w:rsidRPr="00CD054C">
        <w:rPr>
          <w:rStyle w:val="StyleUnderline"/>
        </w:rPr>
        <w:t>The CFIEPS urged the agencies to work to ensure that all other governments and entities complied with the codes to help make them effective. 66</w:t>
      </w:r>
    </w:p>
    <w:p w14:paraId="6F6D895F" w14:textId="77777777" w:rsidR="00D6127F" w:rsidRDefault="00D6127F" w:rsidP="00D6127F">
      <w:pPr>
        <w:pStyle w:val="Heading4"/>
      </w:pPr>
      <w:r>
        <w:t>The plan is overwhelmingly supported by the majority of indigenous parents, leaders, and teachers</w:t>
      </w:r>
    </w:p>
    <w:p w14:paraId="583BF546" w14:textId="77777777" w:rsidR="00D6127F" w:rsidRPr="00B7478C" w:rsidRDefault="00D6127F" w:rsidP="00D6127F">
      <w:pPr>
        <w:rPr>
          <w:rStyle w:val="Style13ptBold"/>
        </w:rPr>
      </w:pPr>
      <w:r>
        <w:rPr>
          <w:rStyle w:val="Style13ptBold"/>
        </w:rPr>
        <w:t xml:space="preserve">Castagno and </w:t>
      </w:r>
      <w:proofErr w:type="spellStart"/>
      <w:r>
        <w:rPr>
          <w:rStyle w:val="Style13ptBold"/>
        </w:rPr>
        <w:t>Brayboy</w:t>
      </w:r>
      <w:proofErr w:type="spellEnd"/>
      <w:r>
        <w:rPr>
          <w:rStyle w:val="Style13ptBold"/>
        </w:rPr>
        <w:t xml:space="preserve"> 8</w:t>
      </w:r>
      <w:r w:rsidRPr="00B7478C">
        <w:t xml:space="preserve"> (Angelina E. Castagno, assistant professor in the College of Education at Northern Arizona University, and Bryan McKinley Jones </w:t>
      </w:r>
      <w:proofErr w:type="spellStart"/>
      <w:r w:rsidRPr="00B7478C">
        <w:t>Brayboy</w:t>
      </w:r>
      <w:proofErr w:type="spellEnd"/>
      <w:r w:rsidRPr="00B7478C">
        <w:t>, Borderlands Associate Professor of Educational Leadership and Policy Studies at Arizona State University and President’s Professor of Education at the University of Alaska at Fairbanks, “Culturally Responsive Schooling for Indigenous Youth: A Review of the Literature,” Review of Educational Research: Vol. 78, Issue 4, Accessed 7/27/17 // MH)</w:t>
      </w:r>
    </w:p>
    <w:p w14:paraId="0F3D70B3" w14:textId="77777777" w:rsidR="00D6127F" w:rsidRDefault="00D6127F" w:rsidP="00D6127F">
      <w:pPr>
        <w:rPr>
          <w:sz w:val="16"/>
        </w:rPr>
      </w:pPr>
      <w:r w:rsidRPr="00B7478C">
        <w:rPr>
          <w:sz w:val="16"/>
        </w:rPr>
        <w:t xml:space="preserve">Other research supports this summary, adding that </w:t>
      </w:r>
      <w:r w:rsidRPr="00B7478C">
        <w:rPr>
          <w:rStyle w:val="StyleUnderline"/>
        </w:rPr>
        <w:t xml:space="preserve">a number of </w:t>
      </w:r>
      <w:r w:rsidRPr="00D6127F">
        <w:rPr>
          <w:rStyle w:val="StyleUnderline"/>
          <w:highlight w:val="cyan"/>
        </w:rPr>
        <w:t>Indigenous adults believe that children should have an opportunity to learn their culture and language to preserve their tribal identities</w:t>
      </w:r>
      <w:r w:rsidRPr="00B7478C">
        <w:rPr>
          <w:rStyle w:val="StyleUnderline"/>
        </w:rPr>
        <w:t xml:space="preserve">, that they should learn traditional values from elders, that tribal languages and cultures are an important aspect in the education of Indigenous youth, </w:t>
      </w:r>
      <w:r w:rsidRPr="00D6127F">
        <w:rPr>
          <w:rStyle w:val="StyleUnderline"/>
          <w:highlight w:val="cyan"/>
        </w:rPr>
        <w:t>and that schools ought to become clearinghouses for community traditions and cultures</w:t>
      </w:r>
      <w:r w:rsidRPr="00B7478C">
        <w:rPr>
          <w:sz w:val="16"/>
        </w:rPr>
        <w:t xml:space="preserve"> (</w:t>
      </w:r>
      <w:proofErr w:type="spellStart"/>
      <w:r w:rsidRPr="00B7478C">
        <w:rPr>
          <w:sz w:val="16"/>
        </w:rPr>
        <w:t>Agbo</w:t>
      </w:r>
      <w:proofErr w:type="spellEnd"/>
      <w:r w:rsidRPr="00B7478C">
        <w:rPr>
          <w:sz w:val="16"/>
        </w:rPr>
        <w:t xml:space="preserve">, 2001, 2004). </w:t>
      </w:r>
      <w:r w:rsidRPr="00D6127F">
        <w:rPr>
          <w:rStyle w:val="StyleUnderline"/>
          <w:highlight w:val="cyan"/>
        </w:rPr>
        <w:t>It is important for teachers to realize that they are inherently and consistently engaged in cultural production</w:t>
      </w:r>
      <w:r w:rsidRPr="00B7478C">
        <w:rPr>
          <w:rStyle w:val="StyleUnderline"/>
        </w:rPr>
        <w:t xml:space="preserve"> and </w:t>
      </w:r>
      <w:proofErr w:type="spellStart"/>
      <w:r w:rsidRPr="00B7478C">
        <w:rPr>
          <w:rStyle w:val="StyleUnderline"/>
        </w:rPr>
        <w:t>reproduc-tion</w:t>
      </w:r>
      <w:proofErr w:type="spellEnd"/>
      <w:r w:rsidRPr="00B7478C">
        <w:rPr>
          <w:rStyle w:val="StyleUnderline"/>
        </w:rPr>
        <w:t xml:space="preserve">. The transmission of dominant cultural knowledge and norms occurs on a daily basis in U.S. schools, and </w:t>
      </w:r>
      <w:r w:rsidRPr="00D6127F">
        <w:rPr>
          <w:rStyle w:val="StyleUnderline"/>
          <w:highlight w:val="cyan"/>
        </w:rPr>
        <w:t xml:space="preserve">the consistent message in much of the research is that </w:t>
      </w:r>
      <w:proofErr w:type="spellStart"/>
      <w:r w:rsidRPr="00D6127F">
        <w:rPr>
          <w:rStyle w:val="StyleUnderline"/>
          <w:highlight w:val="cyan"/>
        </w:rPr>
        <w:t>suc-cessful</w:t>
      </w:r>
      <w:proofErr w:type="spellEnd"/>
      <w:r w:rsidRPr="00D6127F">
        <w:rPr>
          <w:rStyle w:val="StyleUnderline"/>
          <w:highlight w:val="cyan"/>
        </w:rPr>
        <w:t xml:space="preserve"> teachers of Indigenous youth also work to transmit values, beliefs, </w:t>
      </w:r>
      <w:proofErr w:type="spellStart"/>
      <w:r w:rsidRPr="00D6127F">
        <w:rPr>
          <w:rStyle w:val="StyleUnderline"/>
          <w:highlight w:val="cyan"/>
        </w:rPr>
        <w:t>knowl</w:t>
      </w:r>
      <w:proofErr w:type="spellEnd"/>
      <w:r w:rsidRPr="00D6127F">
        <w:rPr>
          <w:rStyle w:val="StyleUnderline"/>
          <w:highlight w:val="cyan"/>
        </w:rPr>
        <w:t>-edge, and norms that are consistent with their students’ home communities</w:t>
      </w:r>
      <w:r w:rsidRPr="00B7478C">
        <w:rPr>
          <w:sz w:val="16"/>
        </w:rPr>
        <w:t xml:space="preserve"> (Franklin, 1995; Grant &amp; Gillespie, 1993; </w:t>
      </w:r>
      <w:proofErr w:type="spellStart"/>
      <w:r w:rsidRPr="00B7478C">
        <w:rPr>
          <w:sz w:val="16"/>
        </w:rPr>
        <w:t>Ogbu</w:t>
      </w:r>
      <w:proofErr w:type="spellEnd"/>
      <w:r w:rsidRPr="00B7478C">
        <w:rPr>
          <w:sz w:val="16"/>
        </w:rPr>
        <w:t xml:space="preserve">, 1987). </w:t>
      </w:r>
      <w:r w:rsidRPr="00D6127F">
        <w:rPr>
          <w:rStyle w:val="StyleUnderline"/>
          <w:highlight w:val="cyan"/>
        </w:rPr>
        <w:t>This message comes not only from researchers but also from Indigenous parents, youth, and educational leaders</w:t>
      </w:r>
      <w:r w:rsidRPr="00B7478C">
        <w:rPr>
          <w:rStyle w:val="StyleUnderline"/>
        </w:rPr>
        <w:t xml:space="preserve">; thus, </w:t>
      </w:r>
      <w:r w:rsidRPr="00D6127F">
        <w:rPr>
          <w:rStyle w:val="StyleUnderline"/>
          <w:highlight w:val="cyan"/>
        </w:rPr>
        <w:t>the teaching of tribal cultures and languages</w:t>
      </w:r>
      <w:r w:rsidRPr="00B7478C">
        <w:rPr>
          <w:rStyle w:val="StyleUnderline"/>
        </w:rPr>
        <w:t xml:space="preserve"> in schools serving Indigenous youth </w:t>
      </w:r>
      <w:r w:rsidRPr="00D6127F">
        <w:rPr>
          <w:rStyle w:val="StyleUnderline"/>
          <w:highlight w:val="cyan"/>
        </w:rPr>
        <w:t>is a shared priority</w:t>
      </w:r>
      <w:r w:rsidRPr="00B7478C">
        <w:rPr>
          <w:rStyle w:val="StyleUnderline"/>
        </w:rPr>
        <w:t xml:space="preserve"> among a range of constituents</w:t>
      </w:r>
      <w:r w:rsidRPr="00B7478C">
        <w:rPr>
          <w:sz w:val="16"/>
        </w:rPr>
        <w:t xml:space="preserve"> (</w:t>
      </w:r>
      <w:proofErr w:type="spellStart"/>
      <w:r w:rsidRPr="00B7478C">
        <w:rPr>
          <w:sz w:val="16"/>
        </w:rPr>
        <w:t>Cahape</w:t>
      </w:r>
      <w:proofErr w:type="spellEnd"/>
      <w:r w:rsidRPr="00B7478C">
        <w:rPr>
          <w:sz w:val="16"/>
        </w:rPr>
        <w:t xml:space="preserve"> &amp; </w:t>
      </w:r>
      <w:proofErr w:type="spellStart"/>
      <w:r w:rsidRPr="00B7478C">
        <w:rPr>
          <w:sz w:val="16"/>
        </w:rPr>
        <w:t>Howley</w:t>
      </w:r>
      <w:proofErr w:type="spellEnd"/>
      <w:r w:rsidRPr="00B7478C">
        <w:rPr>
          <w:sz w:val="16"/>
        </w:rPr>
        <w:t xml:space="preserve">, 1992; Tharp &amp; Yamauchi, 1994). In Cleary and Peacock’s (1998) research with </w:t>
      </w:r>
      <w:r w:rsidRPr="00B7478C">
        <w:rPr>
          <w:rStyle w:val="StyleUnderline"/>
        </w:rPr>
        <w:t>both Native and non-Native teachers of Indigenous youth</w:t>
      </w:r>
      <w:r w:rsidRPr="00B7478C">
        <w:rPr>
          <w:sz w:val="16"/>
        </w:rPr>
        <w:t xml:space="preserve">, this message was central. Although both groups of teachers </w:t>
      </w:r>
      <w:r w:rsidRPr="00B7478C">
        <w:rPr>
          <w:rStyle w:val="StyleUnderline"/>
        </w:rPr>
        <w:t xml:space="preserve">believed it was important to teach tribal cultures alongside “academics,” the Native teachers in the study “saw it as an </w:t>
      </w:r>
      <w:proofErr w:type="spellStart"/>
      <w:r w:rsidRPr="00B7478C">
        <w:rPr>
          <w:rStyle w:val="StyleUnderline"/>
        </w:rPr>
        <w:t>imper-ative</w:t>
      </w:r>
      <w:proofErr w:type="spellEnd"/>
      <w:r w:rsidRPr="00B7478C">
        <w:rPr>
          <w:rStyle w:val="StyleUnderline"/>
        </w:rPr>
        <w:t>, essential part of the school”</w:t>
      </w:r>
      <w:r w:rsidRPr="00B7478C">
        <w:rPr>
          <w:sz w:val="16"/>
        </w:rPr>
        <w:t xml:space="preserve"> (Cleary &amp; Peacock, 1998, p. 109).</w:t>
      </w:r>
    </w:p>
    <w:p w14:paraId="43193694" w14:textId="77777777" w:rsidR="003B2417" w:rsidRDefault="003B2417" w:rsidP="003B2417">
      <w:pPr>
        <w:pStyle w:val="Heading4"/>
      </w:pPr>
      <w:r w:rsidRPr="00EC23BF">
        <w:t xml:space="preserve">Culturally Responsive Education is </w:t>
      </w:r>
      <w:r>
        <w:t>necessary to deconstruct</w:t>
      </w:r>
      <w:r w:rsidRPr="00EC23BF">
        <w:t xml:space="preserve"> colonialism – it’s a fundamental departure from normalized education practices and important for the preservation of Native American Cultures </w:t>
      </w:r>
    </w:p>
    <w:p w14:paraId="394FA468" w14:textId="77777777" w:rsidR="003B2417" w:rsidRPr="00AF3F93" w:rsidRDefault="003B2417" w:rsidP="003B2417">
      <w:r w:rsidRPr="005C710E">
        <w:rPr>
          <w:rStyle w:val="Style13ptBold"/>
        </w:rPr>
        <w:t>McCarty and Lee, 14</w:t>
      </w:r>
      <w:r>
        <w:t xml:space="preserve"> (Teresa L. </w:t>
      </w:r>
      <w:proofErr w:type="spellStart"/>
      <w:r>
        <w:t>McCaarty</w:t>
      </w:r>
      <w:proofErr w:type="spellEnd"/>
      <w:r>
        <w:t xml:space="preserve"> and Tiffany S. Lee, Professors of Indigenous education at UCLA and the University of new Mexico, “Critical Culturally Sustaining/ Revitalizing Pedagogy and Indigenous Education Sovereignty”, Harvard Educational Review, </w:t>
      </w:r>
      <w:hyperlink r:id="rId8" w:history="1">
        <w:r w:rsidRPr="002F24C3">
          <w:rPr>
            <w:rStyle w:val="Hyperlink"/>
          </w:rPr>
          <w:t>https://nau.edu/uploadedFiles/Academic/COE/Dine_Project/McCarty%20Lee%20Critical%20Culturally%20Sustaining%20Pedagogy.pdf</w:t>
        </w:r>
      </w:hyperlink>
      <w:r>
        <w:t>, GH)</w:t>
      </w:r>
    </w:p>
    <w:p w14:paraId="3F62FF0D" w14:textId="77777777" w:rsidR="003B2417" w:rsidRPr="00EF7979" w:rsidRDefault="003B2417" w:rsidP="003B2417">
      <w:pPr>
        <w:rPr>
          <w:rStyle w:val="StyleUnderline"/>
        </w:rPr>
      </w:pPr>
      <w:r w:rsidRPr="00AA4F93">
        <w:rPr>
          <w:rStyle w:val="StyleUnderline"/>
        </w:rPr>
        <w:t xml:space="preserve">Engaging the emotions that arise from and shape </w:t>
      </w:r>
      <w:r w:rsidRPr="00AA4F93">
        <w:rPr>
          <w:rStyle w:val="StyleUnderline"/>
          <w:highlight w:val="cyan"/>
        </w:rPr>
        <w:t>CSRP</w:t>
      </w:r>
      <w:r w:rsidRPr="00AA4F93">
        <w:rPr>
          <w:rStyle w:val="StyleUnderline"/>
        </w:rPr>
        <w:t xml:space="preserve"> </w:t>
      </w:r>
      <w:r w:rsidRPr="00AA4F93">
        <w:rPr>
          <w:rStyle w:val="StyleUnderline"/>
          <w:highlight w:val="cyan"/>
        </w:rPr>
        <w:t>is</w:t>
      </w:r>
      <w:r w:rsidRPr="00AA4F93">
        <w:rPr>
          <w:rStyle w:val="StyleUnderline"/>
        </w:rPr>
        <w:t xml:space="preserve"> integra</w:t>
      </w:r>
      <w:r w:rsidRPr="00C2779B">
        <w:rPr>
          <w:sz w:val="16"/>
        </w:rPr>
        <w:t xml:space="preserve">l to what Paris and </w:t>
      </w:r>
      <w:proofErr w:type="spellStart"/>
      <w:r w:rsidRPr="00C2779B">
        <w:rPr>
          <w:sz w:val="16"/>
        </w:rPr>
        <w:t>Alim</w:t>
      </w:r>
      <w:proofErr w:type="spellEnd"/>
      <w:r w:rsidRPr="00C2779B">
        <w:rPr>
          <w:sz w:val="16"/>
        </w:rPr>
        <w:t xml:space="preserve"> (2014) call an inward gaze—</w:t>
      </w:r>
      <w:r w:rsidRPr="00AA4F93">
        <w:rPr>
          <w:rStyle w:val="StyleUnderline"/>
          <w:highlight w:val="cyan"/>
        </w:rPr>
        <w:t>a</w:t>
      </w:r>
      <w:r w:rsidRPr="00EC48A9">
        <w:rPr>
          <w:rStyle w:val="StyleUnderline"/>
        </w:rPr>
        <w:t xml:space="preserve"> loving but </w:t>
      </w:r>
      <w:r w:rsidRPr="00AA4F93">
        <w:rPr>
          <w:rStyle w:val="StyleUnderline"/>
          <w:highlight w:val="cyan"/>
        </w:rPr>
        <w:t>critical stance that counters colonization within and outside the school setting</w:t>
      </w:r>
      <w:r w:rsidRPr="00C2779B">
        <w:rPr>
          <w:sz w:val="16"/>
        </w:rPr>
        <w:t xml:space="preserve">. Paris and </w:t>
      </w:r>
      <w:proofErr w:type="spellStart"/>
      <w:r w:rsidRPr="00C2779B">
        <w:rPr>
          <w:sz w:val="16"/>
        </w:rPr>
        <w:t>Alim</w:t>
      </w:r>
      <w:proofErr w:type="spellEnd"/>
      <w:r w:rsidRPr="00C2779B">
        <w:rPr>
          <w:sz w:val="16"/>
        </w:rPr>
        <w:t xml:space="preserve"> remind us of the importance of this work as they note that </w:t>
      </w:r>
      <w:r w:rsidRPr="009D3600">
        <w:rPr>
          <w:rStyle w:val="StyleUnderline"/>
          <w:highlight w:val="cyan"/>
        </w:rPr>
        <w:t>colonizing influences are</w:t>
      </w:r>
      <w:r w:rsidRPr="00A86BE1">
        <w:rPr>
          <w:rStyle w:val="StyleUnderline"/>
        </w:rPr>
        <w:t xml:space="preserve"> often </w:t>
      </w:r>
      <w:r w:rsidRPr="009D3600">
        <w:rPr>
          <w:rStyle w:val="StyleUnderline"/>
          <w:highlight w:val="cyan"/>
        </w:rPr>
        <w:t>internalized</w:t>
      </w:r>
      <w:r w:rsidRPr="00A86BE1">
        <w:rPr>
          <w:rStyle w:val="StyleUnderline"/>
        </w:rPr>
        <w:t xml:space="preserve"> </w:t>
      </w:r>
      <w:r w:rsidRPr="002D399B">
        <w:rPr>
          <w:rStyle w:val="StyleUnderline"/>
          <w:highlight w:val="cyan"/>
        </w:rPr>
        <w:t>by youth whose understanding of their heritage may be shaped by lenses other than their own</w:t>
      </w:r>
      <w:r w:rsidRPr="00C2779B">
        <w:rPr>
          <w:sz w:val="16"/>
        </w:rPr>
        <w:t xml:space="preserve">. For example, in the statewide research project of which the NACA case study was part, </w:t>
      </w:r>
      <w:r w:rsidRPr="00A86BE1">
        <w:rPr>
          <w:rStyle w:val="StyleUnderline"/>
        </w:rPr>
        <w:t>one youth expressed dismay at not wanting to be regarded as a “fake Native” because of her limited Native-language abilities</w:t>
      </w:r>
      <w:r w:rsidRPr="00C2779B">
        <w:rPr>
          <w:sz w:val="16"/>
        </w:rPr>
        <w:t xml:space="preserve"> (</w:t>
      </w:r>
      <w:proofErr w:type="spellStart"/>
      <w:r w:rsidRPr="00C2779B">
        <w:rPr>
          <w:sz w:val="16"/>
        </w:rPr>
        <w:t>Jojola</w:t>
      </w:r>
      <w:proofErr w:type="spellEnd"/>
      <w:r w:rsidRPr="00C2779B">
        <w:rPr>
          <w:sz w:val="16"/>
        </w:rPr>
        <w:t xml:space="preserve"> et al., 2011). In her view, being Native required speaking her heritage language and knowing her people’s history and culture. Similarly, in a recent large-scale study by McCarty and her colleagues (2013), </w:t>
      </w:r>
      <w:r w:rsidRPr="002D399B">
        <w:rPr>
          <w:rStyle w:val="StyleUnderline"/>
          <w:highlight w:val="cyan"/>
        </w:rPr>
        <w:t>youth with limited Native-language exposure expressed</w:t>
      </w:r>
      <w:r w:rsidRPr="00A86BE1">
        <w:rPr>
          <w:rStyle w:val="StyleUnderline"/>
        </w:rPr>
        <w:t xml:space="preserve"> linguistic insecurity and </w:t>
      </w:r>
      <w:r w:rsidRPr="002D399B">
        <w:rPr>
          <w:rStyle w:val="StyleUnderline"/>
          <w:highlight w:val="cyan"/>
        </w:rPr>
        <w:t>concern for loss of identity</w:t>
      </w:r>
      <w:r w:rsidRPr="00A86BE1">
        <w:rPr>
          <w:rStyle w:val="StyleUnderline"/>
        </w:rPr>
        <w:t>; knowing the Indigenous language, said one youth, “is a big important part of my life if I’m going to be a Native</w:t>
      </w:r>
      <w:r w:rsidRPr="00C2779B">
        <w:rPr>
          <w:sz w:val="16"/>
        </w:rPr>
        <w:t xml:space="preserve">” (p. 170). 118 Harvard Educational Review </w:t>
      </w:r>
      <w:r w:rsidRPr="00A86BE1">
        <w:rPr>
          <w:rStyle w:val="StyleUnderline"/>
        </w:rPr>
        <w:t xml:space="preserve">The practice of </w:t>
      </w:r>
      <w:r w:rsidRPr="00DC2AE1">
        <w:rPr>
          <w:rStyle w:val="StyleUnderline"/>
          <w:highlight w:val="cyan"/>
        </w:rPr>
        <w:t>CSRP has the potential to transform these expressions of Indigenous longing into powerful resources for language reclamation, thereby helping students connect meaningfully with their cultural communities</w:t>
      </w:r>
      <w:r w:rsidRPr="00C2779B">
        <w:rPr>
          <w:sz w:val="16"/>
        </w:rPr>
        <w:t xml:space="preserve"> (Lee, 2014; Wyman, McCarty, &amp; Nicholas, 2014). Yet such expressions become problematic when they are </w:t>
      </w:r>
      <w:proofErr w:type="spellStart"/>
      <w:r w:rsidRPr="00C2779B">
        <w:rPr>
          <w:sz w:val="16"/>
        </w:rPr>
        <w:t>essentialized</w:t>
      </w:r>
      <w:proofErr w:type="spellEnd"/>
      <w:r w:rsidRPr="00C2779B">
        <w:rPr>
          <w:sz w:val="16"/>
        </w:rPr>
        <w:t xml:space="preserve"> or taken at face value. The youth statements above, for instance, may be uncritically interpreted as implying that one cannot be regarded as an “authentic” Native person without the ability to speak a Native language, or without knowledge of tribal history</w:t>
      </w:r>
      <w:r w:rsidRPr="00A86BE1">
        <w:rPr>
          <w:rStyle w:val="StyleUnderline"/>
        </w:rPr>
        <w:t>. Certainly these abilities and this knowledge are important goals, and we have sought to show how they might be achieved through the implementation of CSRP</w:t>
      </w:r>
      <w:r w:rsidRPr="00C2779B">
        <w:rPr>
          <w:sz w:val="16"/>
        </w:rPr>
        <w:t xml:space="preserve">. Yet we have observed many Native youth whose </w:t>
      </w:r>
      <w:proofErr w:type="spellStart"/>
      <w:r w:rsidRPr="00C2779B">
        <w:rPr>
          <w:sz w:val="16"/>
        </w:rPr>
        <w:t>indigeneity</w:t>
      </w:r>
      <w:proofErr w:type="spellEnd"/>
      <w:r w:rsidRPr="00C2779B">
        <w:rPr>
          <w:sz w:val="16"/>
        </w:rPr>
        <w:t xml:space="preserve"> is dismissed or denigrated within the larger society and even within the youths’ communities if they do not possess those skills or that knowledge. The discursive markers of “speaker/</w:t>
      </w:r>
      <w:proofErr w:type="spellStart"/>
      <w:r w:rsidRPr="00C2779B">
        <w:rPr>
          <w:sz w:val="16"/>
        </w:rPr>
        <w:t>nonspeaker</w:t>
      </w:r>
      <w:proofErr w:type="spellEnd"/>
      <w:r w:rsidRPr="00C2779B">
        <w:rPr>
          <w:sz w:val="16"/>
        </w:rPr>
        <w:t xml:space="preserve">,” so common in the scholarly literature, fortify these injustices, while pitting monolithic notions of urbanity and modernity against </w:t>
      </w:r>
      <w:proofErr w:type="spellStart"/>
      <w:r w:rsidRPr="00C2779B">
        <w:rPr>
          <w:sz w:val="16"/>
        </w:rPr>
        <w:t>rurality</w:t>
      </w:r>
      <w:proofErr w:type="spellEnd"/>
      <w:r w:rsidRPr="00C2779B">
        <w:rPr>
          <w:sz w:val="16"/>
        </w:rPr>
        <w:t xml:space="preserve"> and reservation life. From this view, one cannot be simultaneously “urban” and “Native” (Lee, 2009; </w:t>
      </w:r>
      <w:proofErr w:type="spellStart"/>
      <w:r w:rsidRPr="00C2779B">
        <w:rPr>
          <w:sz w:val="16"/>
        </w:rPr>
        <w:t>Littlebear</w:t>
      </w:r>
      <w:proofErr w:type="spellEnd"/>
      <w:r w:rsidRPr="00C2779B">
        <w:rPr>
          <w:sz w:val="16"/>
        </w:rPr>
        <w:t>, 1999; Meek, 2010</w:t>
      </w:r>
      <w:r w:rsidRPr="009D24FE">
        <w:rPr>
          <w:rStyle w:val="StyleUnderline"/>
          <w:highlight w:val="cyan"/>
        </w:rPr>
        <w:t>). By employing a decolonizing critique to deconstruct essentialisms that reduce the multidimensionality of human experience, CSRP fosters and reflects an inward gaze.</w:t>
      </w:r>
      <w:r w:rsidRPr="00C2779B">
        <w:rPr>
          <w:sz w:val="16"/>
        </w:rPr>
        <w:t xml:space="preserve"> As Santee Sioux author, poet, activist, and artist John </w:t>
      </w:r>
      <w:proofErr w:type="spellStart"/>
      <w:r w:rsidRPr="00C2779B">
        <w:rPr>
          <w:sz w:val="16"/>
        </w:rPr>
        <w:t>Trudell</w:t>
      </w:r>
      <w:proofErr w:type="spellEnd"/>
      <w:r w:rsidRPr="00C2779B">
        <w:rPr>
          <w:sz w:val="16"/>
        </w:rPr>
        <w:t xml:space="preserve"> once proclaimed, Native people were human beings before they were “Indians,” a term coined by lost European seafarers in search of the Indian subcontinent and often associated with romanticized, popular, stereotypical images of Native peoples (Diamond, 2010). </w:t>
      </w:r>
      <w:r w:rsidRPr="00EF7979">
        <w:rPr>
          <w:rStyle w:val="StyleUnderline"/>
        </w:rPr>
        <w:t xml:space="preserve">As illuminated by the accounts presented here, </w:t>
      </w:r>
      <w:r w:rsidRPr="0046400B">
        <w:rPr>
          <w:rStyle w:val="StyleUnderline"/>
          <w:highlight w:val="cyan"/>
        </w:rPr>
        <w:t>an inward gaze confronts those practices as part of the language and culture reclamation projec</w:t>
      </w:r>
      <w:r w:rsidRPr="00C2779B">
        <w:rPr>
          <w:sz w:val="16"/>
        </w:rPr>
        <w:t xml:space="preserve">t. </w:t>
      </w:r>
      <w:proofErr w:type="spellStart"/>
      <w:r w:rsidRPr="00C2779B">
        <w:rPr>
          <w:sz w:val="16"/>
        </w:rPr>
        <w:t>Enos</w:t>
      </w:r>
      <w:proofErr w:type="spellEnd"/>
      <w:r w:rsidRPr="00C2779B">
        <w:rPr>
          <w:sz w:val="16"/>
        </w:rPr>
        <w:t xml:space="preserve"> (2002</w:t>
      </w:r>
      <w:r w:rsidRPr="00EF7979">
        <w:rPr>
          <w:rStyle w:val="StyleUnderline"/>
        </w:rPr>
        <w:t xml:space="preserve">) characterizes this as </w:t>
      </w:r>
      <w:r w:rsidRPr="0046400B">
        <w:rPr>
          <w:rStyle w:val="StyleUnderline"/>
          <w:highlight w:val="cyan"/>
        </w:rPr>
        <w:t xml:space="preserve">the exercise of “deep” sovereignty, in which Indigenous communities move to protect their core values, </w:t>
      </w:r>
      <w:proofErr w:type="spellStart"/>
      <w:r w:rsidRPr="0046400B">
        <w:rPr>
          <w:rStyle w:val="StyleUnderline"/>
          <w:highlight w:val="cyan"/>
        </w:rPr>
        <w:t>knowledges</w:t>
      </w:r>
      <w:proofErr w:type="spellEnd"/>
      <w:r w:rsidRPr="0046400B">
        <w:rPr>
          <w:rStyle w:val="StyleUnderline"/>
          <w:highlight w:val="cyan"/>
        </w:rPr>
        <w:t>, and ways of being</w:t>
      </w:r>
      <w:r w:rsidRPr="00EF7979">
        <w:rPr>
          <w:rStyle w:val="StyleUnderline"/>
        </w:rPr>
        <w:t xml:space="preserve">. The work under way at NACA and </w:t>
      </w:r>
      <w:proofErr w:type="spellStart"/>
      <w:r w:rsidRPr="00EF7979">
        <w:rPr>
          <w:rStyle w:val="StyleUnderline"/>
        </w:rPr>
        <w:t>PdH</w:t>
      </w:r>
      <w:proofErr w:type="spellEnd"/>
      <w:r w:rsidRPr="00EF7979">
        <w:rPr>
          <w:rStyle w:val="StyleUnderline"/>
        </w:rPr>
        <w:t xml:space="preserve"> emanates from such a perspective—a place of deep sovereignty, which “</w:t>
      </w:r>
      <w:r w:rsidRPr="0046400B">
        <w:rPr>
          <w:rStyle w:val="StyleUnderline"/>
          <w:highlight w:val="cyan"/>
        </w:rPr>
        <w:t>is where education is then grounded”.</w:t>
      </w:r>
    </w:p>
    <w:p w14:paraId="53DF6452" w14:textId="77777777" w:rsidR="00982D70" w:rsidRPr="003B2417" w:rsidRDefault="00982D70" w:rsidP="003B2417"/>
    <w:sectPr w:rsidR="00982D70" w:rsidRPr="003B2417" w:rsidSect="00187E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9424BCC"/>
    <w:multiLevelType w:val="hybridMultilevel"/>
    <w:tmpl w:val="4E00D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417"/>
    <w:rsid w:val="0003648C"/>
    <w:rsid w:val="000600F7"/>
    <w:rsid w:val="000916C8"/>
    <w:rsid w:val="00092DAF"/>
    <w:rsid w:val="000B7043"/>
    <w:rsid w:val="000F3018"/>
    <w:rsid w:val="000F61D7"/>
    <w:rsid w:val="00122133"/>
    <w:rsid w:val="00166672"/>
    <w:rsid w:val="00170115"/>
    <w:rsid w:val="00177384"/>
    <w:rsid w:val="00187EF0"/>
    <w:rsid w:val="00196925"/>
    <w:rsid w:val="0019758F"/>
    <w:rsid w:val="001B58FF"/>
    <w:rsid w:val="001B608A"/>
    <w:rsid w:val="001B7782"/>
    <w:rsid w:val="001C1D1A"/>
    <w:rsid w:val="001E16CB"/>
    <w:rsid w:val="001E262E"/>
    <w:rsid w:val="001F1224"/>
    <w:rsid w:val="002129D3"/>
    <w:rsid w:val="00216950"/>
    <w:rsid w:val="0022526F"/>
    <w:rsid w:val="0022654C"/>
    <w:rsid w:val="002476D6"/>
    <w:rsid w:val="0025214B"/>
    <w:rsid w:val="0027160A"/>
    <w:rsid w:val="00271C9A"/>
    <w:rsid w:val="00282A9C"/>
    <w:rsid w:val="002832D9"/>
    <w:rsid w:val="002B50F6"/>
    <w:rsid w:val="002E3553"/>
    <w:rsid w:val="00304304"/>
    <w:rsid w:val="003111BC"/>
    <w:rsid w:val="00327810"/>
    <w:rsid w:val="00336F62"/>
    <w:rsid w:val="00343950"/>
    <w:rsid w:val="00364834"/>
    <w:rsid w:val="003766FA"/>
    <w:rsid w:val="0039001D"/>
    <w:rsid w:val="003946AD"/>
    <w:rsid w:val="003A1600"/>
    <w:rsid w:val="003B17B0"/>
    <w:rsid w:val="003B2417"/>
    <w:rsid w:val="003D5E4B"/>
    <w:rsid w:val="003F053F"/>
    <w:rsid w:val="00415037"/>
    <w:rsid w:val="0042144A"/>
    <w:rsid w:val="00427A24"/>
    <w:rsid w:val="00455194"/>
    <w:rsid w:val="00457752"/>
    <w:rsid w:val="00463C61"/>
    <w:rsid w:val="00476D01"/>
    <w:rsid w:val="0048733D"/>
    <w:rsid w:val="004B639F"/>
    <w:rsid w:val="004C4203"/>
    <w:rsid w:val="004F7290"/>
    <w:rsid w:val="0050600F"/>
    <w:rsid w:val="0051096C"/>
    <w:rsid w:val="005164E6"/>
    <w:rsid w:val="005173FD"/>
    <w:rsid w:val="00520A96"/>
    <w:rsid w:val="005440A3"/>
    <w:rsid w:val="005937A6"/>
    <w:rsid w:val="00593ED8"/>
    <w:rsid w:val="00595143"/>
    <w:rsid w:val="00595A05"/>
    <w:rsid w:val="005A100E"/>
    <w:rsid w:val="005C16C8"/>
    <w:rsid w:val="005C725F"/>
    <w:rsid w:val="005D1DEE"/>
    <w:rsid w:val="005E49D6"/>
    <w:rsid w:val="005F68C1"/>
    <w:rsid w:val="00677F61"/>
    <w:rsid w:val="00681561"/>
    <w:rsid w:val="006F2828"/>
    <w:rsid w:val="0072669E"/>
    <w:rsid w:val="007373F4"/>
    <w:rsid w:val="00743C46"/>
    <w:rsid w:val="007803BE"/>
    <w:rsid w:val="00781DFC"/>
    <w:rsid w:val="007824AE"/>
    <w:rsid w:val="00792353"/>
    <w:rsid w:val="007924FE"/>
    <w:rsid w:val="007B647C"/>
    <w:rsid w:val="007D0E2E"/>
    <w:rsid w:val="00807447"/>
    <w:rsid w:val="0082202B"/>
    <w:rsid w:val="0084472C"/>
    <w:rsid w:val="0085602A"/>
    <w:rsid w:val="008A5CB6"/>
    <w:rsid w:val="008D41E8"/>
    <w:rsid w:val="008E56F9"/>
    <w:rsid w:val="00910D2F"/>
    <w:rsid w:val="00923192"/>
    <w:rsid w:val="00971FE5"/>
    <w:rsid w:val="00975BED"/>
    <w:rsid w:val="00982D70"/>
    <w:rsid w:val="009C0ADF"/>
    <w:rsid w:val="009E7571"/>
    <w:rsid w:val="009E7AED"/>
    <w:rsid w:val="009F7E96"/>
    <w:rsid w:val="00A35DD0"/>
    <w:rsid w:val="00A60E18"/>
    <w:rsid w:val="00A774A5"/>
    <w:rsid w:val="00AC60DE"/>
    <w:rsid w:val="00AE493F"/>
    <w:rsid w:val="00B169FB"/>
    <w:rsid w:val="00B2214F"/>
    <w:rsid w:val="00B33EC5"/>
    <w:rsid w:val="00B939B3"/>
    <w:rsid w:val="00B93C44"/>
    <w:rsid w:val="00B94684"/>
    <w:rsid w:val="00BA2C09"/>
    <w:rsid w:val="00BA485E"/>
    <w:rsid w:val="00BB3F84"/>
    <w:rsid w:val="00BD5A3A"/>
    <w:rsid w:val="00BD70DF"/>
    <w:rsid w:val="00BF03FA"/>
    <w:rsid w:val="00BF4C7C"/>
    <w:rsid w:val="00C1790C"/>
    <w:rsid w:val="00C25CFF"/>
    <w:rsid w:val="00C270CE"/>
    <w:rsid w:val="00C37EDA"/>
    <w:rsid w:val="00C707D1"/>
    <w:rsid w:val="00CD1343"/>
    <w:rsid w:val="00CF7D12"/>
    <w:rsid w:val="00D12398"/>
    <w:rsid w:val="00D264F9"/>
    <w:rsid w:val="00D30287"/>
    <w:rsid w:val="00D365A2"/>
    <w:rsid w:val="00D44403"/>
    <w:rsid w:val="00D6127F"/>
    <w:rsid w:val="00D6371E"/>
    <w:rsid w:val="00D65BE7"/>
    <w:rsid w:val="00D6740C"/>
    <w:rsid w:val="00D80270"/>
    <w:rsid w:val="00D84504"/>
    <w:rsid w:val="00D94D1C"/>
    <w:rsid w:val="00DA55D3"/>
    <w:rsid w:val="00DB2D31"/>
    <w:rsid w:val="00DE0679"/>
    <w:rsid w:val="00DE6201"/>
    <w:rsid w:val="00E2225C"/>
    <w:rsid w:val="00E5552E"/>
    <w:rsid w:val="00E61CB0"/>
    <w:rsid w:val="00E62628"/>
    <w:rsid w:val="00E73774"/>
    <w:rsid w:val="00E7604B"/>
    <w:rsid w:val="00E7723E"/>
    <w:rsid w:val="00E774DB"/>
    <w:rsid w:val="00E84336"/>
    <w:rsid w:val="00EB7666"/>
    <w:rsid w:val="00EC3814"/>
    <w:rsid w:val="00EF6B9E"/>
    <w:rsid w:val="00F00660"/>
    <w:rsid w:val="00F15C5C"/>
    <w:rsid w:val="00F161E9"/>
    <w:rsid w:val="00F27D7C"/>
    <w:rsid w:val="00F7203B"/>
    <w:rsid w:val="00F72F00"/>
    <w:rsid w:val="00F864DF"/>
    <w:rsid w:val="00F9618F"/>
    <w:rsid w:val="00FB3F51"/>
    <w:rsid w:val="00FC2C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4CE69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C60D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C6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C60D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C60D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AC60D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C6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60DE"/>
  </w:style>
  <w:style w:type="character" w:customStyle="1" w:styleId="Heading1Char">
    <w:name w:val="Heading 1 Char"/>
    <w:aliases w:val="Pocket Char"/>
    <w:basedOn w:val="DefaultParagraphFont"/>
    <w:link w:val="Heading1"/>
    <w:uiPriority w:val="9"/>
    <w:rsid w:val="00AC60D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C60D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C60D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AC60D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AC60DE"/>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AC60DE"/>
    <w:rPr>
      <w:b/>
      <w:sz w:val="22"/>
      <w:u w:val="single"/>
    </w:rPr>
  </w:style>
  <w:style w:type="character" w:styleId="Emphasis">
    <w:name w:val="Emphasis"/>
    <w:aliases w:val="emphasis in card,CD Card,Minimized,minimized,Evidence,Highlighted,tag2,Size 10,ED - Tag,emphasis,Bold Underline,Emphasis!!,small,Underlined,Qualifications,bold underline,normal card text,Shrunk,qualifications in card,qualifications,Style1,Box,B"/>
    <w:basedOn w:val="DefaultParagraphFont"/>
    <w:link w:val="textbold"/>
    <w:uiPriority w:val="20"/>
    <w:qFormat/>
    <w:rsid w:val="00AC60DE"/>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AC60DE"/>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AC60DE"/>
    <w:rPr>
      <w:color w:val="auto"/>
      <w:u w:val="none"/>
    </w:rPr>
  </w:style>
  <w:style w:type="paragraph" w:styleId="DocumentMap">
    <w:name w:val="Document Map"/>
    <w:basedOn w:val="Normal"/>
    <w:link w:val="DocumentMapChar"/>
    <w:uiPriority w:val="99"/>
    <w:semiHidden/>
    <w:unhideWhenUsed/>
    <w:rsid w:val="00AC60D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60DE"/>
    <w:rPr>
      <w:rFonts w:ascii="Lucida Grande" w:hAnsi="Lucida Grande" w:cs="Lucida Grande"/>
    </w:rPr>
  </w:style>
  <w:style w:type="paragraph" w:customStyle="1" w:styleId="Analytic">
    <w:name w:val="Analytic"/>
    <w:basedOn w:val="Heading4"/>
    <w:qFormat/>
    <w:rsid w:val="003B2417"/>
  </w:style>
  <w:style w:type="paragraph" w:customStyle="1" w:styleId="textbold">
    <w:name w:val="text bold"/>
    <w:basedOn w:val="Normal"/>
    <w:link w:val="Emphasis"/>
    <w:uiPriority w:val="20"/>
    <w:qFormat/>
    <w:rsid w:val="003B2417"/>
    <w:pPr>
      <w:ind w:left="720"/>
      <w:jc w:val="both"/>
    </w:pPr>
    <w:rPr>
      <w:b/>
      <w:iCs/>
      <w:u w:val="single"/>
      <w:bdr w:val="single" w:sz="12" w:space="0" w:color="auto"/>
    </w:rPr>
  </w:style>
  <w:style w:type="paragraph" w:styleId="ListParagraph">
    <w:name w:val="List Paragraph"/>
    <w:basedOn w:val="Normal"/>
    <w:uiPriority w:val="34"/>
    <w:qFormat/>
    <w:rsid w:val="003B241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C60D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C60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C60D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C60D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AC60D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C60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60DE"/>
  </w:style>
  <w:style w:type="character" w:customStyle="1" w:styleId="Heading1Char">
    <w:name w:val="Heading 1 Char"/>
    <w:aliases w:val="Pocket Char"/>
    <w:basedOn w:val="DefaultParagraphFont"/>
    <w:link w:val="Heading1"/>
    <w:uiPriority w:val="9"/>
    <w:rsid w:val="00AC60D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C60D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C60D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AC60D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AC60DE"/>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AC60DE"/>
    <w:rPr>
      <w:b/>
      <w:sz w:val="22"/>
      <w:u w:val="single"/>
    </w:rPr>
  </w:style>
  <w:style w:type="character" w:styleId="Emphasis">
    <w:name w:val="Emphasis"/>
    <w:aliases w:val="emphasis in card,CD Card,Minimized,minimized,Evidence,Highlighted,tag2,Size 10,ED - Tag,emphasis,Bold Underline,Emphasis!!,small,Underlined,Qualifications,bold underline,normal card text,Shrunk,qualifications in card,qualifications,Style1,Box,B"/>
    <w:basedOn w:val="DefaultParagraphFont"/>
    <w:link w:val="textbold"/>
    <w:uiPriority w:val="20"/>
    <w:qFormat/>
    <w:rsid w:val="00AC60DE"/>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AC60DE"/>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AC60DE"/>
    <w:rPr>
      <w:color w:val="auto"/>
      <w:u w:val="none"/>
    </w:rPr>
  </w:style>
  <w:style w:type="paragraph" w:styleId="DocumentMap">
    <w:name w:val="Document Map"/>
    <w:basedOn w:val="Normal"/>
    <w:link w:val="DocumentMapChar"/>
    <w:uiPriority w:val="99"/>
    <w:semiHidden/>
    <w:unhideWhenUsed/>
    <w:rsid w:val="00AC60D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60DE"/>
    <w:rPr>
      <w:rFonts w:ascii="Lucida Grande" w:hAnsi="Lucida Grande" w:cs="Lucida Grande"/>
    </w:rPr>
  </w:style>
  <w:style w:type="paragraph" w:customStyle="1" w:styleId="Analytic">
    <w:name w:val="Analytic"/>
    <w:basedOn w:val="Heading4"/>
    <w:qFormat/>
    <w:rsid w:val="003B2417"/>
  </w:style>
  <w:style w:type="paragraph" w:customStyle="1" w:styleId="textbold">
    <w:name w:val="text bold"/>
    <w:basedOn w:val="Normal"/>
    <w:link w:val="Emphasis"/>
    <w:uiPriority w:val="20"/>
    <w:qFormat/>
    <w:rsid w:val="003B2417"/>
    <w:pPr>
      <w:ind w:left="720"/>
      <w:jc w:val="both"/>
    </w:pPr>
    <w:rPr>
      <w:b/>
      <w:iCs/>
      <w:u w:val="single"/>
      <w:bdr w:val="single" w:sz="12" w:space="0" w:color="auto"/>
    </w:rPr>
  </w:style>
  <w:style w:type="paragraph" w:styleId="ListParagraph">
    <w:name w:val="List Paragraph"/>
    <w:basedOn w:val="Normal"/>
    <w:uiPriority w:val="34"/>
    <w:qFormat/>
    <w:rsid w:val="003B24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usnews.com/news/politics/articles/2017-05-25/tribes-bash-proposed-trump-budget-cuts-to-native-americans" TargetMode="External"/><Relationship Id="rId7" Type="http://schemas.openxmlformats.org/officeDocument/2006/relationships/hyperlink" Target="http://s554342444.onlinehome.us/wp-content/uploads/2014/11/decoding.modern.racial.discourse.pdf" TargetMode="External"/><Relationship Id="rId8" Type="http://schemas.openxmlformats.org/officeDocument/2006/relationships/hyperlink" Target="https://nau.edu/uploadedFiles/Academic/COE/Dine_Project/McCarty%20Lee%20Critical%20Culturally%20Sustaining%20Pedagogy.pdf"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huyn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29</TotalTime>
  <Pages>3</Pages>
  <Words>7018</Words>
  <Characters>40004</Characters>
  <Application>Microsoft Macintosh Word</Application>
  <DocSecurity>0</DocSecurity>
  <Lines>333</Lines>
  <Paragraphs>93</Paragraphs>
  <ScaleCrop>false</ScaleCrop>
  <Company/>
  <LinksUpToDate>false</LinksUpToDate>
  <CharactersWithSpaces>46929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Huynh</dc:creator>
  <cp:keywords/>
  <dc:description/>
  <cp:lastModifiedBy>Megan Huynh</cp:lastModifiedBy>
  <cp:revision>10</cp:revision>
  <dcterms:created xsi:type="dcterms:W3CDTF">2017-07-29T14:04:00Z</dcterms:created>
  <dcterms:modified xsi:type="dcterms:W3CDTF">2017-07-30T17:57:00Z</dcterms:modified>
</cp:coreProperties>
</file>