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A40E8" w14:textId="05D021A7" w:rsidR="000E19C2" w:rsidRPr="005E51FF" w:rsidRDefault="005E51FF" w:rsidP="005E51FF">
      <w:pPr>
        <w:pStyle w:val="Heading1"/>
      </w:pPr>
      <w:bookmarkStart w:id="0" w:name="_GoBack"/>
      <w:bookmarkEnd w:id="0"/>
      <w:r w:rsidRPr="005E51FF">
        <w:t>Extra Immigration CP cards</w:t>
      </w:r>
    </w:p>
    <w:p w14:paraId="57078540" w14:textId="568FBCB1" w:rsidR="005560E3" w:rsidRDefault="005560E3" w:rsidP="005560E3">
      <w:pPr>
        <w:pStyle w:val="Heading2"/>
      </w:pPr>
      <w:proofErr w:type="spellStart"/>
      <w:r>
        <w:t>Neg</w:t>
      </w:r>
      <w:proofErr w:type="spellEnd"/>
    </w:p>
    <w:p w14:paraId="13A7A81A" w14:textId="0BE85313" w:rsidR="001308F4" w:rsidRDefault="001308F4" w:rsidP="001308F4">
      <w:pPr>
        <w:pStyle w:val="Heading3"/>
      </w:pPr>
      <w:r>
        <w:t xml:space="preserve">1NC: Green Cards </w:t>
      </w:r>
    </w:p>
    <w:p w14:paraId="0D5E3DB4" w14:textId="77777777" w:rsidR="001308F4" w:rsidRDefault="001308F4" w:rsidP="001308F4">
      <w:pPr>
        <w:pStyle w:val="Heading4"/>
      </w:pPr>
      <w:r>
        <w:t xml:space="preserve">State green card reform and tariff increase immigration and help the economy </w:t>
      </w:r>
    </w:p>
    <w:p w14:paraId="7371D291" w14:textId="77777777" w:rsidR="001308F4" w:rsidRDefault="001308F4" w:rsidP="001308F4">
      <w:proofErr w:type="spellStart"/>
      <w:r w:rsidRPr="00220559">
        <w:rPr>
          <w:rStyle w:val="Style13ptBold"/>
        </w:rPr>
        <w:t>Nowrasteh</w:t>
      </w:r>
      <w:proofErr w:type="spellEnd"/>
      <w:r w:rsidRPr="00220559">
        <w:rPr>
          <w:rStyle w:val="Style13ptBold"/>
        </w:rPr>
        <w:t>, Cato Institute Center for Global Liberty and Prosperity policy analyst, 2015</w:t>
      </w:r>
    </w:p>
    <w:p w14:paraId="70A7FD02" w14:textId="77777777" w:rsidR="001308F4" w:rsidRPr="00064DA7" w:rsidRDefault="001308F4" w:rsidP="001308F4">
      <w:r>
        <w:t>(Alex, 8/7/15, The Hill, “</w:t>
      </w:r>
      <w:r w:rsidRPr="00220559">
        <w:t>3 ideas to improve legal immigration</w:t>
      </w:r>
      <w:r>
        <w:t xml:space="preserve">.” </w:t>
      </w:r>
      <w:hyperlink r:id="rId9" w:history="1">
        <w:r w:rsidRPr="00FD0A8B">
          <w:rPr>
            <w:rStyle w:val="Hyperlink"/>
          </w:rPr>
          <w:t>http://thehill.com/blogs/pundits-blog/immigration/250493-3-ideas-to-improve-legal-immigration</w:t>
        </w:r>
      </w:hyperlink>
      <w:r>
        <w:t xml:space="preserve">, Accessed 7/6/17, GDI - </w:t>
      </w:r>
      <w:proofErr w:type="spellStart"/>
      <w:r>
        <w:t>JMo</w:t>
      </w:r>
      <w:proofErr w:type="spellEnd"/>
      <w:r>
        <w:t>)</w:t>
      </w:r>
    </w:p>
    <w:p w14:paraId="77A22B23" w14:textId="77777777" w:rsidR="001308F4" w:rsidRPr="001F7AA7" w:rsidRDefault="001308F4" w:rsidP="001308F4">
      <w:pPr>
        <w:rPr>
          <w:u w:val="single"/>
        </w:rPr>
      </w:pPr>
      <w:r w:rsidRPr="00E37A9A">
        <w:rPr>
          <w:rStyle w:val="StyleUnderline"/>
        </w:rPr>
        <w:t>This shift from lower-skilled immigrants to higher-skilled ones makes reforming our immigration laws even more urgent</w:t>
      </w:r>
      <w:r>
        <w:t xml:space="preserve">. Fortunately, </w:t>
      </w:r>
      <w:r w:rsidRPr="00E37A9A">
        <w:rPr>
          <w:rStyle w:val="StyleUnderline"/>
        </w:rPr>
        <w:t>there are at least three new ideas that could significantly improve legal immigration.</w:t>
      </w:r>
    </w:p>
    <w:p w14:paraId="235DCFD5" w14:textId="77777777" w:rsidR="001308F4" w:rsidRPr="001F7AA7" w:rsidRDefault="001308F4" w:rsidP="001308F4">
      <w:pPr>
        <w:rPr>
          <w:u w:val="single"/>
        </w:rPr>
      </w:pPr>
      <w:r>
        <w:t xml:space="preserve">The </w:t>
      </w:r>
      <w:r w:rsidRPr="00E37A9A">
        <w:rPr>
          <w:rStyle w:val="StyleUnderline"/>
        </w:rPr>
        <w:t>first idea is a new merit-based green card category that was introduced in 2013.</w:t>
      </w:r>
      <w:r>
        <w:t xml:space="preserve"> </w:t>
      </w:r>
      <w:r w:rsidRPr="00E37A9A">
        <w:rPr>
          <w:rStyle w:val="StyleUnderline"/>
        </w:rPr>
        <w:t>A merit-based system would issue up to 250,000 new green cards a year,</w:t>
      </w:r>
      <w:r>
        <w:t xml:space="preserve"> </w:t>
      </w:r>
      <w:r w:rsidRPr="00E37A9A">
        <w:rPr>
          <w:rStyle w:val="StyleUnderline"/>
        </w:rPr>
        <w:t>half of them set aside for mid-skilled workers and the rest for those possessing myriad skills like English or computer programming.</w:t>
      </w:r>
    </w:p>
    <w:p w14:paraId="60FAEA6E" w14:textId="77777777" w:rsidR="001308F4" w:rsidRPr="001F7AA7" w:rsidRDefault="001308F4" w:rsidP="001308F4">
      <w:pPr>
        <w:rPr>
          <w:u w:val="single"/>
        </w:rPr>
      </w:pPr>
      <w:r>
        <w:t xml:space="preserve">The </w:t>
      </w:r>
      <w:r w:rsidRPr="00E37A9A">
        <w:rPr>
          <w:rStyle w:val="StyleUnderline"/>
        </w:rPr>
        <w:t>second</w:t>
      </w:r>
      <w:r>
        <w:t xml:space="preserve"> new idea is to </w:t>
      </w:r>
      <w:r w:rsidRPr="00E37A9A">
        <w:rPr>
          <w:rStyle w:val="StyleUnderline"/>
        </w:rPr>
        <w:t>allow states to create their own guest worker visa programs</w:t>
      </w:r>
      <w:r>
        <w:t xml:space="preserve">. A recent </w:t>
      </w:r>
      <w:r w:rsidRPr="000A40E2">
        <w:rPr>
          <w:rStyle w:val="StyleUnderline"/>
        </w:rPr>
        <w:t>Cato</w:t>
      </w:r>
      <w:r>
        <w:t xml:space="preserve"> Institute </w:t>
      </w:r>
      <w:r w:rsidRPr="000A40E2">
        <w:rPr>
          <w:rStyle w:val="StyleUnderline"/>
        </w:rPr>
        <w:t>policy analysis by</w:t>
      </w:r>
      <w:r>
        <w:t xml:space="preserve"> Brandon </w:t>
      </w:r>
      <w:r w:rsidRPr="000A40E2">
        <w:rPr>
          <w:rStyle w:val="StyleUnderline"/>
        </w:rPr>
        <w:t>Fuller</w:t>
      </w:r>
      <w:r>
        <w:t xml:space="preserve"> </w:t>
      </w:r>
      <w:r w:rsidRPr="000A40E2">
        <w:rPr>
          <w:rStyle w:val="StyleUnderline"/>
        </w:rPr>
        <w:t>and</w:t>
      </w:r>
      <w:r>
        <w:t xml:space="preserve"> Sean </w:t>
      </w:r>
      <w:r w:rsidRPr="000A40E2">
        <w:rPr>
          <w:rStyle w:val="StyleUnderline"/>
        </w:rPr>
        <w:t>Rust</w:t>
      </w:r>
      <w:r>
        <w:t xml:space="preserve"> </w:t>
      </w:r>
      <w:r w:rsidRPr="000A40E2">
        <w:rPr>
          <w:rStyle w:val="StyleUnderline"/>
        </w:rPr>
        <w:t>shows</w:t>
      </w:r>
      <w:r>
        <w:t xml:space="preserve"> how </w:t>
      </w:r>
      <w:r w:rsidRPr="000A40E2">
        <w:rPr>
          <w:rStyle w:val="StyleUnderline"/>
        </w:rPr>
        <w:t>similar programs in Canada and Australia were huge successes.</w:t>
      </w:r>
      <w:r>
        <w:t xml:space="preserve"> </w:t>
      </w:r>
      <w:r w:rsidRPr="000A40E2">
        <w:rPr>
          <w:rStyle w:val="StyleUnderline"/>
        </w:rPr>
        <w:t>They could invite in entrepreneurs, investors or workers for any skill level or occupation, instead of relying upon an unresponsive one-size-fits-all federal program.</w:t>
      </w:r>
      <w:r>
        <w:t xml:space="preserve"> </w:t>
      </w:r>
      <w:r w:rsidRPr="000A40E2">
        <w:rPr>
          <w:rStyle w:val="StyleUnderline"/>
        </w:rPr>
        <w:t>American states test different policies like welfare reform, gun laws and tax policies on their own — it's time they do it with migration, too.</w:t>
      </w:r>
    </w:p>
    <w:p w14:paraId="150065D1" w14:textId="77777777" w:rsidR="001308F4" w:rsidRPr="001F7AA7" w:rsidRDefault="001308F4" w:rsidP="001308F4">
      <w:pPr>
        <w:rPr>
          <w:u w:val="single"/>
        </w:rPr>
      </w:pPr>
      <w:r w:rsidRPr="000A40E2">
        <w:rPr>
          <w:rStyle w:val="StyleUnderline"/>
        </w:rPr>
        <w:t>In 2015, both Texas and California have considered asking the federal government for permission to experiment with their own migration programs.</w:t>
      </w:r>
      <w:r>
        <w:t xml:space="preserve"> I</w:t>
      </w:r>
      <w:r w:rsidRPr="000A40E2">
        <w:rPr>
          <w:rStyle w:val="StyleUnderline"/>
        </w:rPr>
        <w:t>n previous years, at least 14 other states have considered setting up their own migration systems, asking the federal government for permission to do so, or lobbying for a special allotment. It's time the federal government allows states to do this.</w:t>
      </w:r>
    </w:p>
    <w:p w14:paraId="4B4EACF6" w14:textId="77777777" w:rsidR="001308F4" w:rsidRDefault="001308F4" w:rsidP="001308F4">
      <w:r>
        <w:t xml:space="preserve">A </w:t>
      </w:r>
      <w:r w:rsidRPr="000A40E2">
        <w:rPr>
          <w:rStyle w:val="StyleUnderline"/>
        </w:rPr>
        <w:t>third</w:t>
      </w:r>
      <w:r>
        <w:t xml:space="preserve"> new idea </w:t>
      </w:r>
      <w:r w:rsidRPr="0056606B">
        <w:rPr>
          <w:rStyle w:val="StyleUnderline"/>
        </w:rPr>
        <w:t>is an immigration tariff that charges a fee for a permanent work-visa or a green card. Such a fee, say $20,000, could replace the immigration bureaucracy with a revenue-generating machine.</w:t>
      </w:r>
      <w:r>
        <w:t xml:space="preserve"> Ideally, this </w:t>
      </w:r>
      <w:r w:rsidRPr="0056606B">
        <w:rPr>
          <w:rStyle w:val="StyleUnderline"/>
        </w:rPr>
        <w:t>system would allow any peaceful and healthy immigrant to come here based on the economic demand, instead of government created preferences. If the economy is booming, more migrants and employers would be willing to pay</w:t>
      </w:r>
      <w:r>
        <w:t>. If the economy is slow, then fewer will come.</w:t>
      </w:r>
    </w:p>
    <w:p w14:paraId="244E2F63" w14:textId="77777777" w:rsidR="001308F4" w:rsidRDefault="001308F4" w:rsidP="001308F4">
      <w:r w:rsidRPr="0056606B">
        <w:rPr>
          <w:rStyle w:val="StyleUnderline"/>
        </w:rPr>
        <w:t>Immigrants, their families and American employers currently pay thousands of dollars in lawyer fees to immigrate — better to cut out those middlemen and charge a single price.</w:t>
      </w:r>
      <w:r>
        <w:t xml:space="preserve"> The late Nobel Prize-winning economist Gary Becker, Australian Sen. David </w:t>
      </w:r>
      <w:proofErr w:type="spellStart"/>
      <w:r>
        <w:t>Leyonhjelm</w:t>
      </w:r>
      <w:proofErr w:type="spellEnd"/>
      <w:r>
        <w:t xml:space="preserve"> and others support a tariff to replace this current system. </w:t>
      </w:r>
      <w:r w:rsidRPr="0056606B">
        <w:rPr>
          <w:rStyle w:val="StyleUnderline"/>
        </w:rPr>
        <w:t xml:space="preserve">The government could </w:t>
      </w:r>
      <w:proofErr w:type="spellStart"/>
      <w:r w:rsidRPr="0056606B">
        <w:rPr>
          <w:rStyle w:val="StyleUnderline"/>
        </w:rPr>
        <w:t>sill</w:t>
      </w:r>
      <w:proofErr w:type="spellEnd"/>
      <w:r w:rsidRPr="0056606B">
        <w:rPr>
          <w:rStyle w:val="StyleUnderline"/>
        </w:rPr>
        <w:t xml:space="preserve"> meddle by charging different prices based on skills or age, but that is less harmful than quotas or reams of regulation. </w:t>
      </w:r>
      <w:r>
        <w:t>Under a tariff, at least everybody has a shot of immigrating.</w:t>
      </w:r>
    </w:p>
    <w:p w14:paraId="667CB085" w14:textId="77777777" w:rsidR="001308F4" w:rsidRDefault="001308F4" w:rsidP="001308F4">
      <w:r>
        <w:t>Other than screening out security and health threats, th</w:t>
      </w:r>
      <w:r w:rsidRPr="0056606B">
        <w:rPr>
          <w:rStyle w:val="StyleUnderline"/>
        </w:rPr>
        <w:t>e U.S. government cannot pick immigrants who will succeed. Only the immigrants themselves, American employers and consumers of American products can identify the immigrants who offer the most. These three new policy ideas allow more immigration flexibility and openne</w:t>
      </w:r>
      <w:r>
        <w:t>ss — especially since the source of immigrants is switching to Asia. America needs an immigration system for the future. Here are some good ideas to get the ball rolling.</w:t>
      </w:r>
    </w:p>
    <w:p w14:paraId="6AC7C85B" w14:textId="2E49D822" w:rsidR="001308F4" w:rsidRDefault="009341A8" w:rsidP="009341A8">
      <w:pPr>
        <w:pStyle w:val="Heading3"/>
      </w:pPr>
      <w:r>
        <w:t>1NC: State Based Visas</w:t>
      </w:r>
    </w:p>
    <w:p w14:paraId="19D45D01" w14:textId="77777777" w:rsidR="009341A8" w:rsidRPr="00AB1541" w:rsidRDefault="009341A8" w:rsidP="009341A8">
      <w:pPr>
        <w:pStyle w:val="Heading4"/>
      </w:pPr>
      <w:r>
        <w:t xml:space="preserve">State based visas solve economy and federalism - empirics prove </w:t>
      </w:r>
    </w:p>
    <w:p w14:paraId="0300BA4C" w14:textId="77777777" w:rsidR="009341A8" w:rsidRPr="006A2DF8" w:rsidRDefault="009341A8" w:rsidP="009341A8">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4DF79B4C" w14:textId="77777777" w:rsidR="009341A8" w:rsidRDefault="009341A8" w:rsidP="009341A8">
      <w:r>
        <w:t>(</w:t>
      </w:r>
      <w:r w:rsidRPr="00252642">
        <w:t>Brandon and Sean</w:t>
      </w:r>
      <w:r>
        <w:t>, 4/23/14, Cato Institute, “</w:t>
      </w:r>
      <w:r w:rsidRPr="006A2DF8">
        <w:t>State-Based Visas</w:t>
      </w:r>
      <w:r>
        <w:t xml:space="preserve">.” </w:t>
      </w:r>
      <w:hyperlink r:id="rId10" w:history="1">
        <w:r w:rsidRPr="00FD0A8B">
          <w:rPr>
            <w:rStyle w:val="Hyperlink"/>
          </w:rPr>
          <w:t>https://object.cato.org/sites/cato.org/files/pubs/pdf/pa748_web_1.pdf</w:t>
        </w:r>
      </w:hyperlink>
      <w:r>
        <w:t xml:space="preserve">, Accessed 7/6/17, GDI - </w:t>
      </w:r>
      <w:proofErr w:type="spellStart"/>
      <w:r>
        <w:t>JMo</w:t>
      </w:r>
      <w:proofErr w:type="spellEnd"/>
      <w:r>
        <w:t>)</w:t>
      </w:r>
    </w:p>
    <w:p w14:paraId="2F0D9A77" w14:textId="77777777" w:rsidR="009341A8" w:rsidRPr="005233AF" w:rsidRDefault="009341A8" w:rsidP="009341A8">
      <w:pPr>
        <w:rPr>
          <w:rStyle w:val="StyleUnderline"/>
        </w:rPr>
      </w:pPr>
      <w:r w:rsidRPr="005233AF">
        <w:rPr>
          <w:rStyle w:val="StyleUnderline"/>
        </w:rPr>
        <w:t>U.S. immigration policy</w:t>
      </w:r>
      <w:r>
        <w:t xml:space="preserve"> currently </w:t>
      </w:r>
      <w:r w:rsidRPr="005233AF">
        <w:rPr>
          <w:rStyle w:val="StyleUnderline"/>
        </w:rPr>
        <w:t>prevents many productive foreign workers and entrepreneurs from contributing to the American economy.</w:t>
      </w:r>
      <w:r>
        <w:t xml:space="preserve"> </w:t>
      </w:r>
      <w:r w:rsidRPr="005233AF">
        <w:rPr>
          <w:rStyle w:val="StyleUnderline"/>
        </w:rPr>
        <w:t>To</w:t>
      </w:r>
      <w:r>
        <w:t xml:space="preserve"> help </w:t>
      </w:r>
      <w:r w:rsidRPr="005233AF">
        <w:rPr>
          <w:rStyle w:val="StyleUnderline"/>
        </w:rPr>
        <w:t>move American immigration policy in a more open direction</w:t>
      </w:r>
      <w:r>
        <w:t xml:space="preserve">, </w:t>
      </w:r>
      <w:r w:rsidRPr="005233AF">
        <w:rPr>
          <w:rStyle w:val="StyleUnderline"/>
        </w:rPr>
        <w:t>policymakers should consider including principles of federalism as part of immigration reform</w:t>
      </w:r>
      <w:r>
        <w:t xml:space="preserve">. By </w:t>
      </w:r>
      <w:r w:rsidRPr="005233AF">
        <w:rPr>
          <w:rStyle w:val="StyleUnderline"/>
        </w:rPr>
        <w:t>allowing states a greater say in managing immigration, the United States can reap economic benefits by allowing state experimentation with different levels of immigration.</w:t>
      </w:r>
    </w:p>
    <w:p w14:paraId="37EB8845" w14:textId="77777777" w:rsidR="009341A8" w:rsidRPr="001A1D2B" w:rsidRDefault="009341A8" w:rsidP="009341A8">
      <w:pPr>
        <w:rPr>
          <w:rStyle w:val="StyleUnderline"/>
        </w:rPr>
      </w:pPr>
      <w:r w:rsidRPr="005233AF">
        <w:rPr>
          <w:rStyle w:val="StyleUnderline"/>
        </w:rPr>
        <w:t>State-based visas would be temporary work visas that allow the visa holder to live and work anywhere within the sponsoring state. Law-abiding visa holders would be eligible for renewal and free to apply for permanent residency during their stay in the United States</w:t>
      </w:r>
      <w:r>
        <w:t xml:space="preserve">. Under the work permit, </w:t>
      </w:r>
      <w:r w:rsidRPr="001A1D2B">
        <w:rPr>
          <w:rStyle w:val="StyleUnderline"/>
        </w:rPr>
        <w:t xml:space="preserve">the migrant worker would be unable to work for an employer outside of the state, but if the migrant becomes a permanent resident, he or she would be able to travel freely around the United States. </w:t>
      </w:r>
      <w:r>
        <w:t xml:space="preserve">Although overseen by the federal government, </w:t>
      </w:r>
      <w:r w:rsidRPr="001A1D2B">
        <w:rPr>
          <w:rStyle w:val="StyleUnderline"/>
        </w:rPr>
        <w:t>the program would allow state governments to work with local governments and employers to tailor a state-based immigration strategy to meet their local economic demands.</w:t>
      </w:r>
    </w:p>
    <w:p w14:paraId="61D78C04" w14:textId="77777777" w:rsidR="009341A8" w:rsidRPr="001A1D2B" w:rsidRDefault="009341A8" w:rsidP="009341A8">
      <w:pPr>
        <w:rPr>
          <w:rStyle w:val="StyleUnderline"/>
        </w:rPr>
      </w:pPr>
      <w:r w:rsidRPr="001A1D2B">
        <w:rPr>
          <w:rStyle w:val="StyleUnderline"/>
        </w:rPr>
        <w:t>Successful regional visa programs in Canada and Australia have aided economic and population growth in formerly depressed regions</w:t>
      </w:r>
      <w:r>
        <w:t xml:space="preserve">. American policymakers could apply lessons learned in those countries when creating a similar program in the United States. Based on the experiences of Canada and Australia with their regional visa programs, </w:t>
      </w:r>
      <w:r w:rsidRPr="001A1D2B">
        <w:rPr>
          <w:rStyle w:val="StyleUnderline"/>
        </w:rPr>
        <w:t>we outline many of the options that are open to American policymakers for designing and implementing a state-based visa program.</w:t>
      </w:r>
    </w:p>
    <w:p w14:paraId="6AE9BCCB" w14:textId="77777777" w:rsidR="009341A8" w:rsidRPr="009341A8" w:rsidRDefault="009341A8" w:rsidP="009341A8"/>
    <w:p w14:paraId="41DE89CD" w14:textId="38F46A88" w:rsidR="005877FE" w:rsidRDefault="00E80507" w:rsidP="00E80507">
      <w:pPr>
        <w:pStyle w:val="Heading3"/>
      </w:pPr>
      <w:r>
        <w:t>1NC</w:t>
      </w:r>
      <w:r w:rsidR="00064DA7">
        <w:t xml:space="preserve">: </w:t>
      </w:r>
      <w:r w:rsidR="001308F4">
        <w:t xml:space="preserve">Sanctuary Cities </w:t>
      </w:r>
    </w:p>
    <w:p w14:paraId="16B96B18" w14:textId="77777777" w:rsidR="00E80507" w:rsidRPr="005877FE" w:rsidRDefault="00E80507" w:rsidP="00E80507">
      <w:pPr>
        <w:pStyle w:val="Heading4"/>
      </w:pPr>
      <w:r w:rsidRPr="005877FE">
        <w:t>Trump Gutting sanctuary city funding now - blocking the bills key - no evidence of immigrant violence</w:t>
      </w:r>
    </w:p>
    <w:p w14:paraId="624E29EB" w14:textId="77777777" w:rsidR="00E80507" w:rsidRPr="00AD09AA" w:rsidRDefault="00E80507" w:rsidP="00E80507">
      <w:pPr>
        <w:rPr>
          <w:rStyle w:val="Style13ptBold"/>
        </w:rPr>
      </w:pPr>
      <w:r w:rsidRPr="00AD09AA">
        <w:rPr>
          <w:rStyle w:val="Style13ptBold"/>
        </w:rPr>
        <w:t>Clark, NBC News politics reporter, 2017</w:t>
      </w:r>
    </w:p>
    <w:p w14:paraId="6BAB1108" w14:textId="77777777" w:rsidR="00E80507" w:rsidRPr="00470799" w:rsidRDefault="00E80507" w:rsidP="00E80507">
      <w:pPr>
        <w:rPr>
          <w:rStyle w:val="StyleUnderline"/>
          <w:u w:val="none"/>
        </w:rPr>
      </w:pPr>
      <w:r>
        <w:t>(</w:t>
      </w:r>
      <w:proofErr w:type="spellStart"/>
      <w:r>
        <w:t>Dartunorro</w:t>
      </w:r>
      <w:proofErr w:type="spellEnd"/>
      <w:r>
        <w:t>, 6/29/17, NBC News, “</w:t>
      </w:r>
      <w:r w:rsidRPr="00C53D4E">
        <w:t>House Passes ‘Kate’s Law,’ Votes to Defund Sanctuary Cities</w:t>
      </w:r>
      <w:r>
        <w:t xml:space="preserve">.” </w:t>
      </w:r>
      <w:hyperlink r:id="rId11" w:history="1">
        <w:r w:rsidRPr="00FD0A8B">
          <w:rPr>
            <w:rStyle w:val="Hyperlink"/>
          </w:rPr>
          <w:t>http://www.nbcnews.com/politics/immigration/house-immigration-crackdown-n778141</w:t>
        </w:r>
      </w:hyperlink>
      <w:r>
        <w:t xml:space="preserve">, Accessed 7/6/17, GDI - </w:t>
      </w:r>
      <w:proofErr w:type="spellStart"/>
      <w:r>
        <w:t>JMo</w:t>
      </w:r>
      <w:proofErr w:type="spellEnd"/>
      <w:r>
        <w:t>)</w:t>
      </w:r>
    </w:p>
    <w:p w14:paraId="1CB958FE" w14:textId="77777777" w:rsidR="00E80507" w:rsidRDefault="00E80507" w:rsidP="00E80507">
      <w:r>
        <w:t>Tru</w:t>
      </w:r>
      <w:r w:rsidRPr="00D372D9">
        <w:rPr>
          <w:rStyle w:val="StyleUnderline"/>
        </w:rPr>
        <w:t xml:space="preserve">mp has blamed the death of </w:t>
      </w:r>
      <w:proofErr w:type="spellStart"/>
      <w:r w:rsidRPr="00D372D9">
        <w:rPr>
          <w:rStyle w:val="StyleUnderline"/>
        </w:rPr>
        <w:t>Steinle</w:t>
      </w:r>
      <w:proofErr w:type="spellEnd"/>
      <w:r w:rsidRPr="00D372D9">
        <w:rPr>
          <w:rStyle w:val="StyleUnderline"/>
        </w:rPr>
        <w:t xml:space="preserve"> on San Francisco's policies, namely its status as a "sanctuary city," which provide safe havens for undocumented immigrants</w:t>
      </w:r>
      <w:r>
        <w:t xml:space="preserve">. Trump has said </w:t>
      </w:r>
      <w:proofErr w:type="spellStart"/>
      <w:r>
        <w:t>Steinle's</w:t>
      </w:r>
      <w:proofErr w:type="spellEnd"/>
      <w:r>
        <w:t xml:space="preserve"> </w:t>
      </w:r>
      <w:r w:rsidRPr="00D372D9">
        <w:rPr>
          <w:rStyle w:val="StyleUnderline"/>
        </w:rPr>
        <w:t>murder was one of the reasons he believes the U.S. needed to tighten immigration laws and review sanctuary city designations</w:t>
      </w:r>
      <w:r>
        <w:t>.</w:t>
      </w:r>
    </w:p>
    <w:p w14:paraId="0D97D022" w14:textId="77777777" w:rsidR="00E80507" w:rsidRDefault="00E80507" w:rsidP="00E80507">
      <w:r>
        <w:t xml:space="preserve">At the White House on Wednesday, </w:t>
      </w:r>
      <w:r w:rsidRPr="00D372D9">
        <w:rPr>
          <w:rStyle w:val="StyleUnderline"/>
        </w:rPr>
        <w:t>the president met with the victims of crimes perpetrated by undocumented immigrants</w:t>
      </w:r>
      <w:r>
        <w:t>.</w:t>
      </w:r>
    </w:p>
    <w:p w14:paraId="14186340" w14:textId="77777777" w:rsidR="00E80507" w:rsidRDefault="00E80507" w:rsidP="00E80507">
      <w:r>
        <w:t>"You lost people that you love because our government refused to enforce our nation's immigration laws and that's including the existing immigration laws," Trump told more than a dozen people gathered in the White House Cabinet Room.</w:t>
      </w:r>
    </w:p>
    <w:p w14:paraId="06A438E3" w14:textId="77777777" w:rsidR="00E80507" w:rsidRDefault="00E80507" w:rsidP="00E80507">
      <w:r>
        <w:t xml:space="preserve">However, </w:t>
      </w:r>
      <w:r w:rsidRPr="00D372D9">
        <w:rPr>
          <w:rStyle w:val="StyleUnderline"/>
        </w:rPr>
        <w:t>there is scant evidence that undocumented immigrants commit more crime</w:t>
      </w:r>
      <w:r>
        <w:t xml:space="preserve">. </w:t>
      </w:r>
      <w:r w:rsidRPr="00D372D9">
        <w:rPr>
          <w:rStyle w:val="StyleUnderline"/>
        </w:rPr>
        <w:t>According to a University of California analysis of federal data published by a liberal think tank, sanctuary cities appear to be safer than non-sanctuary cities and another analysis by political scientists found those cities do not see a surge in crime.</w:t>
      </w:r>
    </w:p>
    <w:p w14:paraId="65271D80" w14:textId="77777777" w:rsidR="00E80507" w:rsidRPr="00470799" w:rsidRDefault="00E80507" w:rsidP="00E80507">
      <w:pPr>
        <w:rPr>
          <w:u w:val="single"/>
        </w:rPr>
      </w:pPr>
      <w:r w:rsidRPr="00D372D9">
        <w:rPr>
          <w:rStyle w:val="StyleUnderline"/>
        </w:rPr>
        <w:t>The No Sanctuary for Criminals Act, which passed 228-195, would deny federal grant money to cities that limit who they turn over to immigration enforcement officials or hold in their jails for federal authorities.</w:t>
      </w:r>
    </w:p>
    <w:p w14:paraId="28A3AAD1" w14:textId="77777777" w:rsidR="00E80507" w:rsidRDefault="00E80507" w:rsidP="00E80507">
      <w:r>
        <w:t xml:space="preserve">"Sanctuary policies endanger not only San Francisco or Nashville, but the entire U.S.," said Rep. Scott </w:t>
      </w:r>
      <w:proofErr w:type="spellStart"/>
      <w:r>
        <w:t>DesJarlais</w:t>
      </w:r>
      <w:proofErr w:type="spellEnd"/>
      <w:r>
        <w:t>, R- Tenn.</w:t>
      </w:r>
    </w:p>
    <w:p w14:paraId="29DCDC4F" w14:textId="77777777" w:rsidR="00E80507" w:rsidRPr="00D372D9" w:rsidRDefault="00E80507" w:rsidP="00E80507">
      <w:pPr>
        <w:rPr>
          <w:rStyle w:val="StyleUnderline"/>
        </w:rPr>
      </w:pPr>
      <w:r w:rsidRPr="00D372D9">
        <w:rPr>
          <w:rStyle w:val="StyleUnderline"/>
        </w:rPr>
        <w:t>It would also require jurisdictions to comply with immigration enforcement actions, specifically detainers, which Immigration and Customs Enforcement can request to hold suspected undocumented immigrants for 48 hours following an arrest for possible deportation.</w:t>
      </w:r>
    </w:p>
    <w:p w14:paraId="18FC8803" w14:textId="77777777" w:rsidR="00E80507" w:rsidRPr="00470799" w:rsidRDefault="00E80507" w:rsidP="00E80507">
      <w:pPr>
        <w:rPr>
          <w:u w:val="single"/>
        </w:rPr>
      </w:pPr>
      <w:r w:rsidRPr="00D372D9">
        <w:rPr>
          <w:rStyle w:val="StyleUnderline"/>
        </w:rPr>
        <w:t>Critics say the bills could hurt efforts of cities to get immigrants to cooperate with state and local law enforcement.</w:t>
      </w:r>
    </w:p>
    <w:p w14:paraId="2AFA8F3E" w14:textId="77777777" w:rsidR="00E80507" w:rsidRPr="00470799" w:rsidRDefault="00E80507" w:rsidP="00E80507">
      <w:pPr>
        <w:rPr>
          <w:u w:val="single"/>
        </w:rPr>
      </w:pPr>
      <w:r w:rsidRPr="00470799">
        <w:rPr>
          <w:rStyle w:val="StyleUnderline"/>
        </w:rPr>
        <w:t>"It puts communities in peril,"</w:t>
      </w:r>
      <w:r>
        <w:t xml:space="preserve"> said Rep. Zoe Lofgren, D-Calif., before voting against the bill. "This </w:t>
      </w:r>
      <w:r w:rsidRPr="00470799">
        <w:rPr>
          <w:rStyle w:val="StyleUnderline"/>
        </w:rPr>
        <w:t>bill is about telling communities how to police themselves."</w:t>
      </w:r>
    </w:p>
    <w:p w14:paraId="6956012E" w14:textId="77777777" w:rsidR="00E80507" w:rsidRPr="00470799" w:rsidRDefault="00E80507" w:rsidP="00E80507">
      <w:pPr>
        <w:rPr>
          <w:u w:val="single"/>
        </w:rPr>
      </w:pPr>
      <w:r w:rsidRPr="00470799">
        <w:rPr>
          <w:rStyle w:val="StyleUnderline"/>
        </w:rPr>
        <w:t>Mayors of major U.S. cities have vowed to protect their respective immigrant populations from immigration enforcement, saying immigrants are key in working with local law enforcement to solve crimes.</w:t>
      </w:r>
    </w:p>
    <w:p w14:paraId="237842BD" w14:textId="77777777" w:rsidR="00E80507" w:rsidRPr="00470799" w:rsidRDefault="00E80507" w:rsidP="00E80507">
      <w:pPr>
        <w:rPr>
          <w:u w:val="single"/>
        </w:rPr>
      </w:pPr>
      <w:r w:rsidRPr="00470799">
        <w:rPr>
          <w:rStyle w:val="StyleUnderline"/>
        </w:rPr>
        <w:t xml:space="preserve">Ali </w:t>
      </w:r>
      <w:proofErr w:type="spellStart"/>
      <w:r w:rsidRPr="00470799">
        <w:rPr>
          <w:rStyle w:val="StyleUnderline"/>
        </w:rPr>
        <w:t>Noorani</w:t>
      </w:r>
      <w:proofErr w:type="spellEnd"/>
      <w:r w:rsidRPr="00470799">
        <w:rPr>
          <w:rStyle w:val="StyleUnderline"/>
        </w:rPr>
        <w:t>, the executive director of the National Immigration Forum</w:t>
      </w:r>
      <w:r>
        <w:t xml:space="preserve">, echoed those sentiments, saying </w:t>
      </w:r>
      <w:r w:rsidRPr="00470799">
        <w:rPr>
          <w:rStyle w:val="StyleUnderline"/>
        </w:rPr>
        <w:t>both bills would "cultivate fear" if they become law and threaten the relationship immigrants have with law enforcement.</w:t>
      </w:r>
    </w:p>
    <w:p w14:paraId="57A51E42" w14:textId="77777777" w:rsidR="00E80507" w:rsidRPr="00470799" w:rsidRDefault="00E80507" w:rsidP="00E80507">
      <w:pPr>
        <w:rPr>
          <w:rStyle w:val="StyleUnderline"/>
        </w:rPr>
      </w:pPr>
      <w:r w:rsidRPr="00470799">
        <w:rPr>
          <w:rStyle w:val="StyleUnderline"/>
        </w:rPr>
        <w:t xml:space="preserve">"Members of Congress should reject polarizing legislation that would obstruct the efforts of local law enforcement, waste resources and do nothing to keep us safer," </w:t>
      </w:r>
      <w:proofErr w:type="spellStart"/>
      <w:r w:rsidRPr="00470799">
        <w:rPr>
          <w:rStyle w:val="StyleUnderline"/>
        </w:rPr>
        <w:t>Noorani</w:t>
      </w:r>
      <w:proofErr w:type="spellEnd"/>
      <w:r w:rsidRPr="00470799">
        <w:rPr>
          <w:rStyle w:val="StyleUnderline"/>
        </w:rPr>
        <w:t xml:space="preserve"> said.</w:t>
      </w:r>
    </w:p>
    <w:p w14:paraId="7E1E0CCC" w14:textId="77777777" w:rsidR="00E80507" w:rsidRPr="00E80507" w:rsidRDefault="00E80507" w:rsidP="00E80507"/>
    <w:p w14:paraId="2229CAB3" w14:textId="0D81D9AF" w:rsidR="00AE5CFD" w:rsidRDefault="00AE5CFD" w:rsidP="00AE5CFD">
      <w:pPr>
        <w:pStyle w:val="Heading3"/>
      </w:pPr>
      <w:r>
        <w:t xml:space="preserve">No Funding </w:t>
      </w:r>
      <w:r w:rsidR="00C91CCC">
        <w:t>Sanctuary Cities</w:t>
      </w:r>
    </w:p>
    <w:p w14:paraId="0A3559EC" w14:textId="77777777" w:rsidR="00AE5CFD" w:rsidRDefault="00AE5CFD" w:rsidP="00AE5CFD">
      <w:pPr>
        <w:pStyle w:val="Heading4"/>
      </w:pPr>
      <w:r>
        <w:t>Trump and GOP gutting funding for Sanctuary cities now</w:t>
      </w:r>
    </w:p>
    <w:p w14:paraId="3BC7629D" w14:textId="77777777" w:rsidR="00AE5CFD" w:rsidRPr="00A37AA1" w:rsidRDefault="00AE5CFD" w:rsidP="00AE5CFD">
      <w:pPr>
        <w:rPr>
          <w:rStyle w:val="Style13ptBold"/>
        </w:rPr>
      </w:pPr>
      <w:proofErr w:type="spellStart"/>
      <w:r w:rsidRPr="00A37AA1">
        <w:rPr>
          <w:rStyle w:val="Style13ptBold"/>
        </w:rPr>
        <w:t>Kopan</w:t>
      </w:r>
      <w:proofErr w:type="spellEnd"/>
      <w:r w:rsidRPr="00A37AA1">
        <w:rPr>
          <w:rStyle w:val="Style13ptBold"/>
        </w:rPr>
        <w:t>, CNN politics reporter, 2017</w:t>
      </w:r>
    </w:p>
    <w:p w14:paraId="6B1EFD7F" w14:textId="77777777" w:rsidR="00AE5CFD" w:rsidRDefault="00AE5CFD" w:rsidP="00AE5CFD">
      <w:r>
        <w:t xml:space="preserve">(Tal, 6/29/17, CNN, “House passes 'Kate's Law' and bill declaring war on sanctuary cities.” </w:t>
      </w:r>
      <w:hyperlink r:id="rId12" w:history="1">
        <w:r w:rsidRPr="00FD0A8B">
          <w:rPr>
            <w:rStyle w:val="Hyperlink"/>
          </w:rPr>
          <w:t>http://www.cnn.com/2017/06/29/politics/kates-law-sanctuary-cities-house-bill-immigration/index.html</w:t>
        </w:r>
      </w:hyperlink>
      <w:r>
        <w:t>, Accessed 7/6/17, JCP - JMO)</w:t>
      </w:r>
    </w:p>
    <w:p w14:paraId="1EEFD086" w14:textId="77777777" w:rsidR="00AE5CFD" w:rsidRPr="00475DC8" w:rsidRDefault="00AE5CFD" w:rsidP="00AE5CFD">
      <w:pPr>
        <w:rPr>
          <w:u w:val="single"/>
        </w:rPr>
      </w:pPr>
      <w:r>
        <w:t>Washington (CNN)</w:t>
      </w:r>
      <w:r w:rsidRPr="00F7555C">
        <w:rPr>
          <w:rStyle w:val="StyleUnderline"/>
        </w:rPr>
        <w:t>House Republicans joined</w:t>
      </w:r>
      <w:r>
        <w:t xml:space="preserve"> President Donald </w:t>
      </w:r>
      <w:r w:rsidRPr="00F7555C">
        <w:rPr>
          <w:rStyle w:val="StyleUnderline"/>
        </w:rPr>
        <w:t>Trump</w:t>
      </w:r>
      <w:r>
        <w:t xml:space="preserve"> on Thursday afternoon </w:t>
      </w:r>
      <w:r w:rsidRPr="00F7555C">
        <w:rPr>
          <w:rStyle w:val="StyleUnderline"/>
        </w:rPr>
        <w:t>in declaring war on sanctuary cities</w:t>
      </w:r>
      <w:r>
        <w:t xml:space="preserve"> -- </w:t>
      </w:r>
      <w:r w:rsidRPr="00F7555C">
        <w:rPr>
          <w:rStyle w:val="StyleUnderline"/>
        </w:rPr>
        <w:t>passing legislation targeting the cities' funding while hammering a message of the dangers posed by undocumented immigrants.</w:t>
      </w:r>
    </w:p>
    <w:p w14:paraId="711F60FF" w14:textId="77777777" w:rsidR="00AE5CFD" w:rsidRDefault="00AE5CFD" w:rsidP="00AE5CFD">
      <w:r>
        <w:t>"</w:t>
      </w:r>
      <w:r w:rsidRPr="00F7555C">
        <w:rPr>
          <w:rStyle w:val="StyleUnderline"/>
        </w:rPr>
        <w:t>Kate's Law"</w:t>
      </w:r>
      <w:r>
        <w:t xml:space="preserve"> is </w:t>
      </w:r>
      <w:r w:rsidRPr="00F7555C">
        <w:rPr>
          <w:rStyle w:val="StyleUnderline"/>
        </w:rPr>
        <w:t>named</w:t>
      </w:r>
      <w:r>
        <w:t xml:space="preserve"> </w:t>
      </w:r>
      <w:r w:rsidRPr="00F7555C">
        <w:rPr>
          <w:rStyle w:val="StyleUnderline"/>
        </w:rPr>
        <w:t>for</w:t>
      </w:r>
      <w:r>
        <w:t xml:space="preserve"> Kate </w:t>
      </w:r>
      <w:proofErr w:type="spellStart"/>
      <w:r>
        <w:t>Steinle</w:t>
      </w:r>
      <w:proofErr w:type="spellEnd"/>
      <w:r>
        <w:t xml:space="preserve">, </w:t>
      </w:r>
      <w:r w:rsidRPr="00F7555C">
        <w:rPr>
          <w:rStyle w:val="StyleUnderline"/>
        </w:rPr>
        <w:t>a young woman murdered on a busy walkway in San Francisco two years ago allegedly by an undocumented immigrant</w:t>
      </w:r>
      <w:r>
        <w:t xml:space="preserve"> who was deported multiple times. </w:t>
      </w:r>
      <w:r w:rsidRPr="00F7555C">
        <w:rPr>
          <w:rStyle w:val="StyleUnderline"/>
        </w:rPr>
        <w:t>It would increase maximum penalties for undocumented immigrants who repeatedly enter the country illegally after deportation, especially with criminal records. It passed 257-167.</w:t>
      </w:r>
    </w:p>
    <w:p w14:paraId="5BD8F8F1" w14:textId="77777777" w:rsidR="00AE5CFD" w:rsidRDefault="00AE5CFD" w:rsidP="00AE5CFD">
      <w:r>
        <w:t xml:space="preserve">The </w:t>
      </w:r>
      <w:r w:rsidRPr="00F7555C">
        <w:rPr>
          <w:rStyle w:val="StyleUnderline"/>
        </w:rPr>
        <w:t>"No Sanctuary for Criminals Act" would expand what is required of cities regarding federal immigrant enforcement and allow the government to deny jurisdictions federal law enforcement funds if they don't comply</w:t>
      </w:r>
      <w:r>
        <w:t>. It passed 228-195.</w:t>
      </w:r>
    </w:p>
    <w:p w14:paraId="2DD31B61" w14:textId="77777777" w:rsidR="00AE5CFD" w:rsidRPr="00F7555C" w:rsidRDefault="00AE5CFD" w:rsidP="00AE5CFD">
      <w:pPr>
        <w:rPr>
          <w:rStyle w:val="StyleUnderline"/>
        </w:rPr>
      </w:pPr>
      <w:r>
        <w:t>Repu</w:t>
      </w:r>
      <w:r w:rsidRPr="00F7555C">
        <w:rPr>
          <w:rStyle w:val="StyleUnderline"/>
        </w:rPr>
        <w:t xml:space="preserve">blicans relentlessly hammered a message of restoring "rule of law" </w:t>
      </w:r>
      <w:r>
        <w:t xml:space="preserve">Wednesday and Thursday leading up to the vote, </w:t>
      </w:r>
      <w:r w:rsidRPr="00F7555C">
        <w:rPr>
          <w:rStyle w:val="StyleUnderline"/>
        </w:rPr>
        <w:t>highlighting crimes committed by undocumented immigrants and attacking sanctuary cities for lax policies they blame for the crimes.</w:t>
      </w:r>
    </w:p>
    <w:p w14:paraId="16CE2C50" w14:textId="77777777" w:rsidR="00AE5CFD" w:rsidRDefault="00AE5CFD" w:rsidP="00AE5CFD">
      <w:r w:rsidRPr="00475DC8">
        <w:rPr>
          <w:rStyle w:val="StyleUnderline"/>
        </w:rPr>
        <w:t>Trump</w:t>
      </w:r>
      <w:r>
        <w:t xml:space="preserve"> on Wednesday </w:t>
      </w:r>
      <w:r w:rsidRPr="00475DC8">
        <w:rPr>
          <w:rStyle w:val="StyleUnderline"/>
        </w:rPr>
        <w:t>met with families of victims of crimes committed or allegedly committed by undocumented immigrants, highlighting their deaths as preventable</w:t>
      </w:r>
      <w:r>
        <w:t>. Attorney General Jeff Sessions did the same on Thursday, and House Speaker Paul Ryan brought Homeland Security Secretary John Kelly to join him at his weekly press conference also Thursday to drive home the message.</w:t>
      </w:r>
    </w:p>
    <w:p w14:paraId="7E86A4E4" w14:textId="77777777" w:rsidR="00AE5CFD" w:rsidRPr="00475DC8" w:rsidRDefault="00AE5CFD" w:rsidP="00AE5CFD">
      <w:pPr>
        <w:rPr>
          <w:rStyle w:val="StyleUnderline"/>
        </w:rPr>
      </w:pPr>
      <w:r>
        <w:t>"</w:t>
      </w:r>
      <w:r w:rsidRPr="00475DC8">
        <w:rPr>
          <w:rStyle w:val="StyleUnderline"/>
        </w:rPr>
        <w:t>Sanctuary cities are anything but safe," Kelly said, carrying on the theme. "Instead these are places that allow some criminals to go free."</w:t>
      </w:r>
    </w:p>
    <w:p w14:paraId="0E70C900" w14:textId="77777777" w:rsidR="00AE5CFD" w:rsidRDefault="00AE5CFD" w:rsidP="00AE5CFD">
      <w:r>
        <w:t>"By flagrantly disregarding the rule of law, sanctuary cities are putting lives at risk," Ryan echoed. "And we cannot tolerate that."</w:t>
      </w:r>
    </w:p>
    <w:p w14:paraId="17DBB661" w14:textId="77777777" w:rsidR="00AE5CFD" w:rsidRDefault="00AE5CFD" w:rsidP="00AE5CFD">
      <w:pPr>
        <w:rPr>
          <w:rStyle w:val="StyleUnderline"/>
        </w:rPr>
      </w:pPr>
      <w:r w:rsidRPr="00475DC8">
        <w:rPr>
          <w:rStyle w:val="StyleUnderline"/>
        </w:rPr>
        <w:t>Democrats accused their colleagues of distorting the issue. Local jurisdictions and law enforcement agencies have argued that their policies are actually about making communities safer -- by building trust with local communities -- and say that what the government is actually trying to do is co-opt their precious resources to carry out what should be federal officers' job.</w:t>
      </w:r>
    </w:p>
    <w:p w14:paraId="1B2A39E7" w14:textId="77777777" w:rsidR="005877FE" w:rsidRDefault="005877FE" w:rsidP="005877FE">
      <w:pPr>
        <w:pStyle w:val="Heading4"/>
      </w:pPr>
      <w:r>
        <w:t>Trump restricting sanctuary cities now - leads to fear and targets legal immigrants</w:t>
      </w:r>
    </w:p>
    <w:p w14:paraId="3DFC0C2A" w14:textId="77777777" w:rsidR="005877FE" w:rsidRPr="00AD09AA" w:rsidRDefault="005877FE" w:rsidP="005877FE">
      <w:pPr>
        <w:rPr>
          <w:rStyle w:val="Style13ptBold"/>
        </w:rPr>
      </w:pPr>
      <w:r w:rsidRPr="00AD09AA">
        <w:rPr>
          <w:rStyle w:val="Style13ptBold"/>
        </w:rPr>
        <w:t>Clark, NBC News politics reporter, 2017</w:t>
      </w:r>
    </w:p>
    <w:p w14:paraId="096B7869" w14:textId="77777777" w:rsidR="005877FE" w:rsidRPr="00A10791" w:rsidRDefault="005877FE" w:rsidP="005877FE">
      <w:r>
        <w:t>(</w:t>
      </w:r>
      <w:proofErr w:type="spellStart"/>
      <w:r>
        <w:t>Dartunorro</w:t>
      </w:r>
      <w:proofErr w:type="spellEnd"/>
      <w:r>
        <w:t>, 6/29/17, NBC News, “</w:t>
      </w:r>
      <w:r w:rsidRPr="00C53D4E">
        <w:t>House Passes ‘Kate’s Law,’ Votes to Defund Sanctuary Cities</w:t>
      </w:r>
      <w:r>
        <w:t xml:space="preserve">.” </w:t>
      </w:r>
      <w:hyperlink r:id="rId13" w:history="1">
        <w:r w:rsidRPr="00FD0A8B">
          <w:rPr>
            <w:rStyle w:val="Hyperlink"/>
          </w:rPr>
          <w:t>http://www.nbcnews.com/politics/immigration/house-immigration-crackdown-n778141</w:t>
        </w:r>
      </w:hyperlink>
      <w:r>
        <w:t xml:space="preserve">, Accessed 7/6/17, GDI - </w:t>
      </w:r>
      <w:proofErr w:type="spellStart"/>
      <w:r>
        <w:t>JMo</w:t>
      </w:r>
      <w:proofErr w:type="spellEnd"/>
      <w:r>
        <w:t>)</w:t>
      </w:r>
    </w:p>
    <w:p w14:paraId="7AF6FCC1" w14:textId="77777777" w:rsidR="005877FE" w:rsidRPr="00D03A16" w:rsidRDefault="005877FE" w:rsidP="005877FE">
      <w:pPr>
        <w:rPr>
          <w:u w:val="single"/>
        </w:rPr>
      </w:pPr>
      <w:r w:rsidRPr="00D102A5">
        <w:rPr>
          <w:rStyle w:val="StyleUnderline"/>
        </w:rPr>
        <w:t>The House passed two bills Thursday to boost President Donald Trump’s immigration crackdown.</w:t>
      </w:r>
    </w:p>
    <w:p w14:paraId="704B632F" w14:textId="77777777" w:rsidR="005877FE" w:rsidRPr="00D03A16" w:rsidRDefault="005877FE" w:rsidP="005877FE">
      <w:pPr>
        <w:rPr>
          <w:u w:val="single"/>
        </w:rPr>
      </w:pPr>
      <w:r>
        <w:t>The bills — "</w:t>
      </w:r>
      <w:r w:rsidRPr="00D102A5">
        <w:rPr>
          <w:rStyle w:val="StyleUnderline"/>
        </w:rPr>
        <w:t xml:space="preserve">Kate’s Law" and the "No Sanctuary for Criminals Act" </w:t>
      </w:r>
      <w:r>
        <w:t xml:space="preserve">— would </w:t>
      </w:r>
      <w:r w:rsidRPr="00D102A5">
        <w:rPr>
          <w:rStyle w:val="StyleUnderline"/>
        </w:rPr>
        <w:t>up the penalties on undocumented immigrants who attempt to reenter the country illegally after being deported for crimes and slash funds from cities that protect them.</w:t>
      </w:r>
    </w:p>
    <w:p w14:paraId="1728F1A5" w14:textId="77777777" w:rsidR="005877FE" w:rsidRPr="00D03A16" w:rsidRDefault="005877FE" w:rsidP="005877FE">
      <w:pPr>
        <w:rPr>
          <w:rStyle w:val="StyleUnderline"/>
          <w:u w:val="none"/>
        </w:rPr>
      </w:pPr>
      <w:r w:rsidRPr="00D102A5">
        <w:rPr>
          <w:rStyle w:val="StyleUnderline"/>
        </w:rPr>
        <w:t>Kate's Law passed</w:t>
      </w:r>
      <w:r>
        <w:t xml:space="preserve"> 257-167, largely along party lines, </w:t>
      </w:r>
      <w:r w:rsidRPr="00D102A5">
        <w:rPr>
          <w:rStyle w:val="StyleUnderline"/>
        </w:rPr>
        <w:t>in the GOP-</w:t>
      </w:r>
      <w:r w:rsidRPr="00766C67">
        <w:rPr>
          <w:rStyle w:val="StyleUnderline"/>
        </w:rPr>
        <w:t>controlled House</w:t>
      </w:r>
      <w:r>
        <w:t>. Trump, who made immigration a key focus during the campaign and in his administration, celebrated its passage.</w:t>
      </w:r>
    </w:p>
    <w:p w14:paraId="18CB0C41" w14:textId="77777777" w:rsidR="005877FE" w:rsidRPr="00A82D8B" w:rsidRDefault="005877FE" w:rsidP="005877FE">
      <w:r w:rsidRPr="00A82D8B">
        <w:t xml:space="preserve">Under the legislation, an </w:t>
      </w:r>
      <w:r w:rsidRPr="00766C67">
        <w:rPr>
          <w:rStyle w:val="StyleUnderline"/>
        </w:rPr>
        <w:t>undocumented immigrant previously convicted of a crime who attempts to re-enter the country could face between 10 and 25 years in prison</w:t>
      </w:r>
      <w:r w:rsidRPr="00A82D8B">
        <w:t>.</w:t>
      </w:r>
    </w:p>
    <w:p w14:paraId="40A1CDC3" w14:textId="77777777" w:rsidR="005877FE" w:rsidRDefault="005877FE" w:rsidP="005877FE">
      <w:r>
        <w:t xml:space="preserve">The legislation is named after Kathryn </w:t>
      </w:r>
      <w:proofErr w:type="spellStart"/>
      <w:r>
        <w:t>Steinle</w:t>
      </w:r>
      <w:proofErr w:type="spellEnd"/>
      <w:r>
        <w:t xml:space="preserve"> who was shot and killed in 2015 in San Francisco by Juan Francisco Lopez Sanchez, a repeat felon and undocumented immigrant from Mexico who had been deported several times.</w:t>
      </w:r>
    </w:p>
    <w:p w14:paraId="1A5F9BDE" w14:textId="77777777" w:rsidR="005877FE" w:rsidRDefault="005877FE" w:rsidP="005877FE">
      <w:r>
        <w:t>"</w:t>
      </w:r>
      <w:r w:rsidRPr="00766C67">
        <w:rPr>
          <w:rStyle w:val="StyleUnderline"/>
        </w:rPr>
        <w:t>The legislation before us today is one born of a preventable tragedy," s</w:t>
      </w:r>
      <w:r>
        <w:t>aid Rep. Brian Fitzpatrick, R-Pa., who co-sponsored the bill. “</w:t>
      </w:r>
      <w:r w:rsidRPr="00766C67">
        <w:rPr>
          <w:rStyle w:val="StyleUnderline"/>
        </w:rPr>
        <w:t>Let this bill be her legacy. Let this bill result in Kate saving the lives of others</w:t>
      </w:r>
      <w:r>
        <w:t>.”</w:t>
      </w:r>
    </w:p>
    <w:p w14:paraId="60EB47F2" w14:textId="77777777" w:rsidR="005877FE" w:rsidRPr="00D03A16" w:rsidRDefault="005877FE" w:rsidP="005877FE">
      <w:pPr>
        <w:rPr>
          <w:u w:val="single"/>
        </w:rPr>
      </w:pPr>
      <w:r w:rsidRPr="00766C67">
        <w:rPr>
          <w:rStyle w:val="StyleUnderline"/>
        </w:rPr>
        <w:t>A Senate version of the bill failed to pass in 2016.</w:t>
      </w:r>
    </w:p>
    <w:p w14:paraId="3D3406E0" w14:textId="77777777" w:rsidR="005877FE" w:rsidRDefault="005877FE" w:rsidP="005877FE">
      <w:r>
        <w:t>M</w:t>
      </w:r>
      <w:r w:rsidRPr="00766C67">
        <w:rPr>
          <w:rStyle w:val="StyleUnderline"/>
        </w:rPr>
        <w:t>any Democrats panned the legislation, calling it anti-immigrant and saying it would stoke fear.</w:t>
      </w:r>
    </w:p>
    <w:p w14:paraId="0FF891CD" w14:textId="77777777" w:rsidR="005877FE" w:rsidRDefault="005877FE" w:rsidP="005877FE">
      <w:r>
        <w:t>Rep. Jerrold Nadler, D-N.Y., called the measure "callous and irrational."</w:t>
      </w:r>
    </w:p>
    <w:p w14:paraId="4DFE1174" w14:textId="77777777" w:rsidR="005877FE" w:rsidRPr="00766C67" w:rsidRDefault="005877FE" w:rsidP="005877FE">
      <w:pPr>
        <w:rPr>
          <w:rStyle w:val="StyleUnderline"/>
        </w:rPr>
      </w:pPr>
      <w:r w:rsidRPr="00766C67">
        <w:rPr>
          <w:rStyle w:val="StyleUnderline"/>
        </w:rPr>
        <w:t>Others said it</w:t>
      </w:r>
      <w:r>
        <w:rPr>
          <w:rStyle w:val="StyleUnderline"/>
        </w:rPr>
        <w:t xml:space="preserve"> could target legal immigrants.</w:t>
      </w:r>
    </w:p>
    <w:p w14:paraId="26F080E2" w14:textId="77777777" w:rsidR="005877FE" w:rsidRDefault="005877FE" w:rsidP="005877FE">
      <w:pPr>
        <w:rPr>
          <w:rStyle w:val="StyleUnderline"/>
        </w:rPr>
      </w:pPr>
      <w:r>
        <w:t>"</w:t>
      </w:r>
      <w:r w:rsidRPr="00766C67">
        <w:rPr>
          <w:rStyle w:val="StyleUnderline"/>
        </w:rPr>
        <w:t>Yes, we must keep out the 'bad hombres,' but we must continue to welcome those who come to America to work hard and contribute," said Rep. Lou Correa,</w:t>
      </w:r>
      <w:r>
        <w:t xml:space="preserve"> D-Calif., </w:t>
      </w:r>
      <w:r w:rsidRPr="00766C67">
        <w:rPr>
          <w:rStyle w:val="StyleUnderline"/>
        </w:rPr>
        <w:t>using a phrase that Trump had used. "This bill fails to make this critical and important distinction. Do not brand millions of immigrants as criminals when their only crime is searching for the American dream."</w:t>
      </w:r>
    </w:p>
    <w:p w14:paraId="738D2D99" w14:textId="77777777" w:rsidR="005877FE" w:rsidRDefault="005877FE" w:rsidP="005877FE">
      <w:pPr>
        <w:rPr>
          <w:rStyle w:val="StyleUnderline"/>
        </w:rPr>
      </w:pPr>
    </w:p>
    <w:p w14:paraId="0A1B3C13" w14:textId="0AB15B41" w:rsidR="005877FE" w:rsidRDefault="00054C16" w:rsidP="00054C16">
      <w:pPr>
        <w:pStyle w:val="Heading3"/>
        <w:rPr>
          <w:rStyle w:val="StyleUnderline"/>
        </w:rPr>
      </w:pPr>
      <w:r>
        <w:rPr>
          <w:rStyle w:val="StyleUnderline"/>
        </w:rPr>
        <w:t>Immigration STEM restricted</w:t>
      </w:r>
    </w:p>
    <w:p w14:paraId="510692F8" w14:textId="77777777" w:rsidR="00054C16" w:rsidRDefault="00054C16" w:rsidP="00054C16">
      <w:pPr>
        <w:pStyle w:val="Heading4"/>
      </w:pPr>
      <w:r>
        <w:t xml:space="preserve">Foreign </w:t>
      </w:r>
      <w:proofErr w:type="gramStart"/>
      <w:r>
        <w:t>students</w:t>
      </w:r>
      <w:proofErr w:type="gramEnd"/>
      <w:r>
        <w:t xml:space="preserve"> tech classes restricted now - lifting credit hour restrictions key</w:t>
      </w:r>
    </w:p>
    <w:p w14:paraId="04412371" w14:textId="77777777" w:rsidR="00054C16" w:rsidRPr="001F7057" w:rsidRDefault="00054C16" w:rsidP="00054C16">
      <w:pPr>
        <w:rPr>
          <w:rStyle w:val="Style13ptBold"/>
        </w:rPr>
      </w:pPr>
      <w:r w:rsidRPr="001F7057">
        <w:rPr>
          <w:rStyle w:val="Style13ptBold"/>
        </w:rPr>
        <w:t xml:space="preserve">Papa Indiana State Senate Chief of Staff and Chief Legal Counsel AND Whelan, Bingham </w:t>
      </w:r>
      <w:proofErr w:type="spellStart"/>
      <w:r w:rsidRPr="001F7057">
        <w:rPr>
          <w:rStyle w:val="Style13ptBold"/>
        </w:rPr>
        <w:t>Greenebaum</w:t>
      </w:r>
      <w:proofErr w:type="spellEnd"/>
      <w:r w:rsidRPr="001F7057">
        <w:rPr>
          <w:rStyle w:val="Style13ptBold"/>
        </w:rPr>
        <w:t xml:space="preserve"> Doll LLP attorney and former law clerk to Chief Justice of the Indiana Supreme Court</w:t>
      </w:r>
      <w:r>
        <w:rPr>
          <w:rStyle w:val="Style13ptBold"/>
        </w:rPr>
        <w:t>, 2015</w:t>
      </w:r>
    </w:p>
    <w:p w14:paraId="51F95661" w14:textId="77777777" w:rsidR="00054C16" w:rsidRPr="0048056A" w:rsidRDefault="00054C16" w:rsidP="00054C16">
      <w:r>
        <w:t>(</w:t>
      </w:r>
      <w:r w:rsidRPr="00E41109">
        <w:t xml:space="preserve">Jeff </w:t>
      </w:r>
      <w:r>
        <w:t xml:space="preserve">and Jessica, 2015, </w:t>
      </w:r>
      <w:r w:rsidRPr="004320C8">
        <w:t>Indiana International &amp; Comparative Law Review</w:t>
      </w:r>
      <w:r>
        <w:t>. “</w:t>
      </w:r>
      <w:r w:rsidRPr="004320C8">
        <w:t>SYMPOSIUM: MOVING TO OPPORTUNITY: EXAMINING THE RISKS AND REWARDS OF ECONOMIC MIGRATION: REGAINING THE ECONOMIC EDGE: POLICY PROPOSALS FOR HIGH-SKILL WORKER AND STUDENT AUTHORIZATIONS</w:t>
      </w:r>
      <w:r>
        <w:t xml:space="preserve">.” LexisNexis, Accessed 7/6/17, GDI - </w:t>
      </w:r>
      <w:proofErr w:type="spellStart"/>
      <w:r>
        <w:t>JMo</w:t>
      </w:r>
      <w:proofErr w:type="spellEnd"/>
      <w:r>
        <w:t>)</w:t>
      </w:r>
    </w:p>
    <w:p w14:paraId="6573A725" w14:textId="77777777" w:rsidR="00054C16" w:rsidRDefault="00054C16" w:rsidP="00054C16">
      <w:r w:rsidRPr="00983500">
        <w:rPr>
          <w:rStyle w:val="StyleUnderline"/>
        </w:rPr>
        <w:t>Many of the individuals we spoke</w:t>
      </w:r>
      <w:r>
        <w:t xml:space="preserve"> </w:t>
      </w:r>
      <w:r w:rsidRPr="00983500">
        <w:rPr>
          <w:rStyle w:val="StyleUnderline"/>
        </w:rPr>
        <w:t>with</w:t>
      </w:r>
      <w:r>
        <w:t xml:space="preserve"> in international offices at Indiana colleges and universities </w:t>
      </w:r>
      <w:r w:rsidRPr="00983500">
        <w:rPr>
          <w:rStyle w:val="StyleUnderline"/>
        </w:rPr>
        <w:t>expressed frustration on behalf of their international students at the rigidity the law imposes on the courses of study for international students.</w:t>
      </w:r>
    </w:p>
    <w:p w14:paraId="20E02377" w14:textId="77777777" w:rsidR="00054C16" w:rsidRDefault="00054C16" w:rsidP="00054C16">
      <w:r>
        <w:t xml:space="preserve">For example, </w:t>
      </w:r>
      <w:r w:rsidRPr="00983500">
        <w:rPr>
          <w:rStyle w:val="StyleUnderline"/>
        </w:rPr>
        <w:t>the law restricts the number of online credit hours that foreign students may take each semester</w:t>
      </w:r>
      <w:r>
        <w:t xml:space="preserve">. F-1 and J-1 </w:t>
      </w:r>
      <w:r w:rsidRPr="00983500">
        <w:rPr>
          <w:rStyle w:val="StyleUnderline"/>
        </w:rPr>
        <w:t xml:space="preserve">students are restricted to a maximum of three online credit hours per semester. </w:t>
      </w:r>
      <w:r>
        <w:t xml:space="preserve">n10 </w:t>
      </w:r>
      <w:r w:rsidRPr="00983500">
        <w:rPr>
          <w:rStyle w:val="StyleUnderline"/>
        </w:rPr>
        <w:t>M-1 students, by contrast, are not permitted to take any online courses during their course of study</w:t>
      </w:r>
      <w:r>
        <w:t xml:space="preserve">. n11 </w:t>
      </w:r>
      <w:r w:rsidRPr="00983500">
        <w:rPr>
          <w:rStyle w:val="StyleUnderline"/>
        </w:rPr>
        <w:t>These restrictions have become outdated as technology continues to improve and online coursework becomes more prevalent</w:t>
      </w:r>
      <w:r>
        <w:t>.</w:t>
      </w:r>
    </w:p>
    <w:p w14:paraId="51BD4AB8" w14:textId="77777777" w:rsidR="00054C16" w:rsidRPr="0076134C" w:rsidRDefault="00054C16" w:rsidP="00054C16">
      <w:pPr>
        <w:rPr>
          <w:rStyle w:val="StyleUnderline"/>
        </w:rPr>
      </w:pPr>
      <w:r>
        <w:t xml:space="preserve">In a 2011 </w:t>
      </w:r>
      <w:r w:rsidRPr="0076134C">
        <w:rPr>
          <w:rStyle w:val="StyleUnderline"/>
        </w:rPr>
        <w:t>Pew Research Center survey, seventy-seven percent of college presidents reported that their institutions offer online courses</w:t>
      </w:r>
      <w:r>
        <w:t xml:space="preserve">. n12 </w:t>
      </w:r>
      <w:r w:rsidRPr="0076134C">
        <w:rPr>
          <w:rStyle w:val="StyleUnderline"/>
        </w:rPr>
        <w:t>Eighty-nine percent of four-year public colleges and universities and sixty percent of four-year private schools offer online classes</w:t>
      </w:r>
      <w:r>
        <w:t xml:space="preserve">. n13 Forty-six percent of college graduates surveyed who had graduated in the past ten years reported that they had taken an online course, and the trend is expected to continue. n14 </w:t>
      </w:r>
      <w:proofErr w:type="gramStart"/>
      <w:r w:rsidRPr="0076134C">
        <w:rPr>
          <w:rStyle w:val="StyleUnderline"/>
        </w:rPr>
        <w:t>By</w:t>
      </w:r>
      <w:proofErr w:type="gramEnd"/>
      <w:r w:rsidRPr="0076134C">
        <w:rPr>
          <w:rStyle w:val="StyleUnderline"/>
        </w:rPr>
        <w:t xml:space="preserve"> limiting foreign students' ability to take online courses like the rest of their American classmates, we are restricting foreign students' options and providing a disincentive for the best and brightest to study in the United States, particularly those students interested in pursuing degrees in technology-related fields.</w:t>
      </w:r>
    </w:p>
    <w:p w14:paraId="65E8616A" w14:textId="77777777" w:rsidR="00054C16" w:rsidRDefault="00054C16" w:rsidP="00054C16">
      <w:pPr>
        <w:rPr>
          <w:rStyle w:val="StyleUnderline"/>
        </w:rPr>
      </w:pPr>
      <w:r w:rsidRPr="002B0E25">
        <w:rPr>
          <w:rStyle w:val="StyleUnderline"/>
        </w:rPr>
        <w:t>Potential changes in policy could range anywhere from eliminating the restrictions on online courses</w:t>
      </w:r>
      <w:r>
        <w:t xml:space="preserve"> n15 </w:t>
      </w:r>
      <w:r w:rsidRPr="002B0E25">
        <w:rPr>
          <w:rStyle w:val="StyleUnderline"/>
        </w:rPr>
        <w:t xml:space="preserve">to an overall increase in the number </w:t>
      </w:r>
      <w:proofErr w:type="gramStart"/>
      <w:r w:rsidRPr="002B0E25">
        <w:rPr>
          <w:rStyle w:val="StyleUnderline"/>
        </w:rPr>
        <w:t>of</w:t>
      </w:r>
      <w:r>
        <w:t xml:space="preserve">  [</w:t>
      </w:r>
      <w:proofErr w:type="gramEnd"/>
      <w:r>
        <w:t xml:space="preserve">*37]  </w:t>
      </w:r>
      <w:r w:rsidRPr="002B0E25">
        <w:rPr>
          <w:rStyle w:val="StyleUnderline"/>
        </w:rPr>
        <w:t xml:space="preserve">credit hours permitted to be completed online </w:t>
      </w:r>
      <w:r>
        <w:t xml:space="preserve">(e.g., fifty percent of credit hours each semester). A more tailored approach depending on the foreign student's course of study is yet another option. In this more tailored approach, </w:t>
      </w:r>
      <w:r w:rsidRPr="002B0E25">
        <w:rPr>
          <w:rStyle w:val="StyleUnderline"/>
        </w:rPr>
        <w:t>students involved in courses of study that lend themselves to online learning</w:t>
      </w:r>
      <w:r>
        <w:t xml:space="preserve"> (</w:t>
      </w:r>
      <w:r w:rsidRPr="002B0E25">
        <w:rPr>
          <w:rStyle w:val="StyleUnderline"/>
        </w:rPr>
        <w:t>e.g., computer programming, information technology, engineering</w:t>
      </w:r>
      <w:r>
        <w:t xml:space="preserve">) </w:t>
      </w:r>
      <w:r w:rsidRPr="002B0E25">
        <w:rPr>
          <w:rStyle w:val="StyleUnderline"/>
        </w:rPr>
        <w:t>would be permitted to complete more credits through online courses than students in other programs. This tailored approach would have the benefit of allowing students for whom it is practical, if not necessary, to increase the number of online credit hours taken, while at the same time maintaining integrity in the system by ensuring that only the students who would benefit from the increase can take advantage of it.</w:t>
      </w:r>
    </w:p>
    <w:p w14:paraId="5C9AB349" w14:textId="77777777" w:rsidR="00054C16" w:rsidRPr="00054C16" w:rsidRDefault="00054C16" w:rsidP="00054C16"/>
    <w:p w14:paraId="38520008" w14:textId="5E1A31CF" w:rsidR="00AE5CFD" w:rsidRDefault="00054C16" w:rsidP="00054C16">
      <w:pPr>
        <w:pStyle w:val="Heading3"/>
      </w:pPr>
      <w:r>
        <w:t>Stem shortage now</w:t>
      </w:r>
    </w:p>
    <w:p w14:paraId="2DF5C0DF" w14:textId="77777777" w:rsidR="00054C16" w:rsidRDefault="00054C16" w:rsidP="00054C16">
      <w:pPr>
        <w:pStyle w:val="Heading4"/>
      </w:pPr>
      <w:r w:rsidRPr="00FE2FA3">
        <w:t>Stem shortage now - foreign stem students and immigration key to solve</w:t>
      </w:r>
    </w:p>
    <w:p w14:paraId="47F4E95A" w14:textId="77777777" w:rsidR="00054C16" w:rsidRPr="001F7057" w:rsidRDefault="00054C16" w:rsidP="00054C16">
      <w:pPr>
        <w:rPr>
          <w:rStyle w:val="Style13ptBold"/>
        </w:rPr>
      </w:pPr>
      <w:r w:rsidRPr="001F7057">
        <w:rPr>
          <w:rStyle w:val="Style13ptBold"/>
        </w:rPr>
        <w:t xml:space="preserve">Papa Indiana State Senate Chief of Staff and Chief Legal Counsel AND Whelan, Bingham </w:t>
      </w:r>
      <w:proofErr w:type="spellStart"/>
      <w:r w:rsidRPr="001F7057">
        <w:rPr>
          <w:rStyle w:val="Style13ptBold"/>
        </w:rPr>
        <w:t>Greenebaum</w:t>
      </w:r>
      <w:proofErr w:type="spellEnd"/>
      <w:r w:rsidRPr="001F7057">
        <w:rPr>
          <w:rStyle w:val="Style13ptBold"/>
        </w:rPr>
        <w:t xml:space="preserve"> Doll LLP attorney and former law clerk to Chief Justice of the Indiana Supreme Court</w:t>
      </w:r>
      <w:r>
        <w:rPr>
          <w:rStyle w:val="Style13ptBold"/>
        </w:rPr>
        <w:t>, 2015</w:t>
      </w:r>
    </w:p>
    <w:p w14:paraId="19A90055" w14:textId="77777777" w:rsidR="00054C16" w:rsidRPr="00FE2FA3" w:rsidRDefault="00054C16" w:rsidP="00054C16">
      <w:r>
        <w:t>(</w:t>
      </w:r>
      <w:r w:rsidRPr="00E41109">
        <w:t xml:space="preserve">Jeff </w:t>
      </w:r>
      <w:r>
        <w:t xml:space="preserve">and Jessica, 2015, </w:t>
      </w:r>
      <w:r w:rsidRPr="004320C8">
        <w:t>Indiana International &amp; Comparative Law Review</w:t>
      </w:r>
      <w:r>
        <w:t>. “</w:t>
      </w:r>
      <w:r w:rsidRPr="004320C8">
        <w:t>SYMPOSIUM: MOVING TO OPPORTUNITY: EXAMINING THE RISKS AND REWARDS OF ECONOMIC MIGRATION: REGAINING THE ECONOMIC EDGE: POLICY PROPOSALS FOR HIGH-SKILL WORKER AND STUDENT AUTHORIZATIONS</w:t>
      </w:r>
      <w:r>
        <w:t xml:space="preserve">.” LexisNexis, Accessed 7/6/17, GDI - </w:t>
      </w:r>
      <w:proofErr w:type="spellStart"/>
      <w:r>
        <w:t>JMo</w:t>
      </w:r>
      <w:proofErr w:type="spellEnd"/>
      <w:r>
        <w:t>)</w:t>
      </w:r>
    </w:p>
    <w:p w14:paraId="037E802B" w14:textId="77777777" w:rsidR="00054C16" w:rsidRDefault="00054C16" w:rsidP="00054C16">
      <w:r>
        <w:t>T</w:t>
      </w:r>
      <w:r w:rsidRPr="0099570A">
        <w:rPr>
          <w:rStyle w:val="StyleUnderline"/>
        </w:rPr>
        <w:t xml:space="preserve">he United States Immigrations and Customs Enforcement General Summary Quarterly Review, </w:t>
      </w:r>
      <w:r>
        <w:t xml:space="preserve">issued July 2014, </w:t>
      </w:r>
      <w:r w:rsidRPr="0099570A">
        <w:rPr>
          <w:rStyle w:val="StyleUnderline"/>
        </w:rPr>
        <w:t>reports</w:t>
      </w:r>
      <w:r>
        <w:t xml:space="preserve"> that </w:t>
      </w:r>
      <w:r w:rsidRPr="0099570A">
        <w:rPr>
          <w:rStyle w:val="StyleUnderline"/>
        </w:rPr>
        <w:t>there are currently 1,015,178 F</w:t>
      </w:r>
      <w:r>
        <w:t xml:space="preserve">-1 &amp; M-1 </w:t>
      </w:r>
      <w:r w:rsidRPr="0099570A">
        <w:rPr>
          <w:rStyle w:val="StyleUnderline"/>
        </w:rPr>
        <w:t>students</w:t>
      </w:r>
      <w:r>
        <w:t xml:space="preserve"> </w:t>
      </w:r>
      <w:r w:rsidRPr="0099570A">
        <w:rPr>
          <w:rStyle w:val="StyleUnderline"/>
        </w:rPr>
        <w:t>and 188,382</w:t>
      </w:r>
      <w:r>
        <w:t xml:space="preserve"> J-1 </w:t>
      </w:r>
      <w:r w:rsidRPr="0099570A">
        <w:rPr>
          <w:rStyle w:val="StyleUnderline"/>
        </w:rPr>
        <w:t>exchange visitors currently in the United States</w:t>
      </w:r>
      <w:r>
        <w:t xml:space="preserve">. n34 </w:t>
      </w:r>
      <w:r w:rsidRPr="0099570A">
        <w:rPr>
          <w:rStyle w:val="StyleUnderline"/>
        </w:rPr>
        <w:t>This makes the United States the leading host country for international students, enrolling approximately one-fifth of all mobile students worldwide as of 2009</w:t>
      </w:r>
      <w:r>
        <w:t xml:space="preserve">. n35 </w:t>
      </w:r>
      <w:r w:rsidRPr="0099570A">
        <w:rPr>
          <w:rStyle w:val="StyleUnderline"/>
        </w:rPr>
        <w:t>The United States is also the top destination country for foreign students pursuing degrees in the STEM fields</w:t>
      </w:r>
      <w:r>
        <w:t xml:space="preserve">. n36 Yet global </w:t>
      </w:r>
      <w:r w:rsidRPr="00AF350B">
        <w:rPr>
          <w:rStyle w:val="StyleUnderline"/>
        </w:rPr>
        <w:t>competition for top talent, particularly in the STEM fields, makes it imperative for the United States to continue to attract the best and brightest foreign talent, to improve their experience during their studies, and to ultimately retain them to staff the future</w:t>
      </w:r>
      <w:r>
        <w:t>. n37</w:t>
      </w:r>
    </w:p>
    <w:p w14:paraId="2707A972" w14:textId="77777777" w:rsidR="00054C16" w:rsidRDefault="00054C16" w:rsidP="00054C16">
      <w:r>
        <w:t xml:space="preserve"> [*41</w:t>
      </w:r>
      <w:proofErr w:type="gramStart"/>
      <w:r>
        <w:t xml:space="preserve">]  </w:t>
      </w:r>
      <w:r w:rsidRPr="00AF350B">
        <w:rPr>
          <w:rStyle w:val="StyleUnderline"/>
        </w:rPr>
        <w:t>One</w:t>
      </w:r>
      <w:proofErr w:type="gramEnd"/>
      <w:r w:rsidRPr="00AF350B">
        <w:rPr>
          <w:rStyle w:val="StyleUnderline"/>
        </w:rPr>
        <w:t xml:space="preserve"> major issue in the current immigration system is the disparity between the number of U.S. students pursuing STEM degrees and the projected need for top talent in STEM careers. n38</w:t>
      </w:r>
      <w:r>
        <w:t xml:space="preserve"> </w:t>
      </w:r>
      <w:r w:rsidRPr="00AF350B">
        <w:rPr>
          <w:rStyle w:val="StyleUnderline"/>
        </w:rPr>
        <w:t>Between 2010 and 2020, employment in STEM occupations is expected to expand faster than employment in non-STEM occupations</w:t>
      </w:r>
      <w:r>
        <w:t xml:space="preserve"> by seventeen versus fourteen percent. n39 Further, both </w:t>
      </w:r>
      <w:r w:rsidRPr="00AF350B">
        <w:rPr>
          <w:rStyle w:val="StyleUnderline"/>
        </w:rPr>
        <w:t>government officials and private industry cite "concerns regarding shortages of skilled workers</w:t>
      </w:r>
      <w:r>
        <w:t xml:space="preserve"> . . . </w:t>
      </w:r>
      <w:r w:rsidRPr="00AF350B">
        <w:rPr>
          <w:rStyle w:val="StyleUnderline"/>
        </w:rPr>
        <w:t>compounded by the pending retirements of many baby boomers</w:t>
      </w:r>
      <w:r>
        <w:t xml:space="preserve">." n40 </w:t>
      </w:r>
      <w:r w:rsidRPr="00AF350B">
        <w:rPr>
          <w:rStyle w:val="StyleUnderline"/>
        </w:rPr>
        <w:t>Correspondingly, the supply of STEM talent is not keeping up with demand.</w:t>
      </w:r>
    </w:p>
    <w:p w14:paraId="6BFC3A40" w14:textId="77777777" w:rsidR="00054C16" w:rsidRDefault="00054C16" w:rsidP="00054C16">
      <w:r>
        <w:t xml:space="preserve">Although the number of students receiving degrees from four-year institutions has increased in the United States over the past several decades, </w:t>
      </w:r>
      <w:r w:rsidRPr="00AF350B">
        <w:rPr>
          <w:rStyle w:val="StyleUnderline"/>
        </w:rPr>
        <w:t>the share of students graduating with STEM degrees has declined.</w:t>
      </w:r>
      <w:r>
        <w:t xml:space="preserve"> The percentage of bachelor's degrees awarded in STEM fields declined from twenty-four percent in 1985 to eighteen percent in 2009. n41 During the same time period, the percentage of master's degrees awarded in STEM fields dropped from eighteen percent to fourteen percent. n42 Although the share of doctorate degrees in the STEM fields was relatively stable between 1985 and 2009, the share of those degrees going to domestic students dropped from seventy-four percent to fifty-four percent. n43 Overall, </w:t>
      </w:r>
      <w:r w:rsidRPr="0076457C">
        <w:rPr>
          <w:rStyle w:val="StyleUnderline"/>
        </w:rPr>
        <w:t>the number of full-time foreign graduate students in science, engineering, and health fields grew from 91,150 in 1990 to 148,923 in 2009</w:t>
      </w:r>
      <w:r>
        <w:t xml:space="preserve">. n44 </w:t>
      </w:r>
      <w:proofErr w:type="gramStart"/>
      <w:r>
        <w:t>In</w:t>
      </w:r>
      <w:proofErr w:type="gramEnd"/>
      <w:r>
        <w:t xml:space="preserve"> sum, </w:t>
      </w:r>
      <w:r w:rsidRPr="0076457C">
        <w:rPr>
          <w:rStyle w:val="StyleUnderline"/>
        </w:rPr>
        <w:t>there is an increase in the demand for STEM professionals, a decrease in the share of students pursuing STEM degrees, and of the students pursuing STEM degrees, a decrease in the share of domestic students pursuing such degrees. Policy changes must be made to address this growing issue</w:t>
      </w:r>
      <w:r>
        <w:t>.</w:t>
      </w:r>
    </w:p>
    <w:p w14:paraId="2C31CDEC" w14:textId="77777777" w:rsidR="009C036E" w:rsidRDefault="009C036E" w:rsidP="009C036E">
      <w:pPr>
        <w:pStyle w:val="Heading3"/>
      </w:pPr>
      <w:r>
        <w:t xml:space="preserve">Immigration Good - Agriculture </w:t>
      </w:r>
    </w:p>
    <w:p w14:paraId="0DB5AF87" w14:textId="77777777" w:rsidR="009C036E" w:rsidRPr="00873A0A" w:rsidRDefault="009C036E" w:rsidP="009C036E">
      <w:pPr>
        <w:pStyle w:val="Heading4"/>
      </w:pPr>
      <w:r>
        <w:t>Immigration key to ag - over 70% of crop workers</w:t>
      </w:r>
    </w:p>
    <w:p w14:paraId="0E1B8AE3" w14:textId="77777777" w:rsidR="009C036E" w:rsidRPr="009A0B28" w:rsidRDefault="009C036E" w:rsidP="009C036E">
      <w:pPr>
        <w:rPr>
          <w:rStyle w:val="Style13ptBold"/>
        </w:rPr>
      </w:pPr>
      <w:r w:rsidRPr="009A0B28">
        <w:rPr>
          <w:rStyle w:val="Style13ptBold"/>
        </w:rPr>
        <w:t>Broughton, Argot Communications writer and Marketing Communications Professional, 2016</w:t>
      </w:r>
    </w:p>
    <w:p w14:paraId="51ABECD2" w14:textId="77777777" w:rsidR="009C036E" w:rsidRDefault="009C036E" w:rsidP="009C036E">
      <w:r>
        <w:t>(Jenna, 12/11/16, INC, “</w:t>
      </w:r>
      <w:r w:rsidRPr="00873A0A">
        <w:t>The Role of Immigrants in Our Food System</w:t>
      </w:r>
      <w:r>
        <w:t xml:space="preserve">.” INC, </w:t>
      </w:r>
      <w:hyperlink r:id="rId14" w:history="1">
        <w:r w:rsidRPr="00FD0A8B">
          <w:rPr>
            <w:rStyle w:val="Hyperlink"/>
          </w:rPr>
          <w:t>https://www.inc.com/jenna-broughton/how-immigration-reform-could-impact-the-agriculture-industry.html</w:t>
        </w:r>
      </w:hyperlink>
      <w:r>
        <w:t xml:space="preserve">, Accessed 7/7/17, GDI - </w:t>
      </w:r>
      <w:proofErr w:type="spellStart"/>
      <w:r>
        <w:t>JMo</w:t>
      </w:r>
      <w:proofErr w:type="spellEnd"/>
      <w:r>
        <w:t>)</w:t>
      </w:r>
    </w:p>
    <w:p w14:paraId="4BA923A2" w14:textId="77777777" w:rsidR="009C036E" w:rsidRDefault="009C036E" w:rsidP="009C036E">
      <w:r w:rsidRPr="000606EE">
        <w:rPr>
          <w:rStyle w:val="StyleUnderline"/>
        </w:rPr>
        <w:t>Immigration</w:t>
      </w:r>
      <w:r>
        <w:t xml:space="preserve"> </w:t>
      </w:r>
      <w:r w:rsidRPr="000606EE">
        <w:rPr>
          <w:rStyle w:val="StyleUnderline"/>
        </w:rPr>
        <w:t xml:space="preserve">was the rallying cry of </w:t>
      </w:r>
      <w:r>
        <w:t xml:space="preserve">Donald </w:t>
      </w:r>
      <w:r w:rsidRPr="000606EE">
        <w:rPr>
          <w:rStyle w:val="StyleUnderline"/>
        </w:rPr>
        <w:t>Trump's campaign</w:t>
      </w:r>
      <w:r>
        <w:t xml:space="preserve"> that helped elevate him to the highest office. </w:t>
      </w:r>
      <w:r w:rsidRPr="000606EE">
        <w:rPr>
          <w:rStyle w:val="StyleUnderline"/>
        </w:rPr>
        <w:t xml:space="preserve">The common refrain was that immigrants are </w:t>
      </w:r>
      <w:r>
        <w:t>interlopers that are "</w:t>
      </w:r>
      <w:r w:rsidRPr="000606EE">
        <w:rPr>
          <w:rStyle w:val="StyleUnderline"/>
        </w:rPr>
        <w:t>taking our jobs</w:t>
      </w:r>
      <w:r>
        <w:t xml:space="preserve">" </w:t>
      </w:r>
      <w:r w:rsidRPr="000606EE">
        <w:rPr>
          <w:rStyle w:val="StyleUnderline"/>
        </w:rPr>
        <w:t>and</w:t>
      </w:r>
      <w:r>
        <w:t xml:space="preserve"> that </w:t>
      </w:r>
      <w:r w:rsidRPr="000606EE">
        <w:rPr>
          <w:rStyle w:val="StyleUnderline"/>
        </w:rPr>
        <w:t>they "compete directly against vulnerable American workers." But lost within his rabble-rousing speeches was the fact that immigrants are a fundamental part of the U.S. economy and for industries like agriculture they are a lifeline.</w:t>
      </w:r>
    </w:p>
    <w:p w14:paraId="32C8D48B" w14:textId="77777777" w:rsidR="009C036E" w:rsidRDefault="009C036E" w:rsidP="009C036E">
      <w:r>
        <w:t xml:space="preserve">Rural America went big for Trump. </w:t>
      </w:r>
      <w:r w:rsidRPr="000606EE">
        <w:rPr>
          <w:rStyle w:val="StyleUnderline"/>
        </w:rPr>
        <w:t>In areas where farming is a major industry, the President- elect won 62 percent of the votes</w:t>
      </w:r>
      <w:r>
        <w:t xml:space="preserve"> while Hillary Clinton received only 34 percent. </w:t>
      </w:r>
      <w:r w:rsidRPr="000606EE">
        <w:rPr>
          <w:rStyle w:val="StyleUnderline"/>
        </w:rPr>
        <w:t>But voters in those areas could stand to lose a lot if Trump imposes sweeping immigration reform. "Any draconian move to round up and deport people will have a devastating effect on agriculture</w:t>
      </w:r>
      <w:r>
        <w:t>," said Bob Martin, director of food system policy, Johns Hopkins Center for a Livable Future.</w:t>
      </w:r>
    </w:p>
    <w:p w14:paraId="5D8EB867" w14:textId="77777777" w:rsidR="009C036E" w:rsidRPr="008A4CA6" w:rsidRDefault="009C036E" w:rsidP="009C036E">
      <w:pPr>
        <w:rPr>
          <w:rStyle w:val="StyleUnderline"/>
        </w:rPr>
      </w:pPr>
      <w:r>
        <w:t xml:space="preserve">That's because </w:t>
      </w:r>
      <w:r w:rsidRPr="000606EE">
        <w:rPr>
          <w:rStyle w:val="StyleUnderline"/>
        </w:rPr>
        <w:t>71 percent of crop workers are foreign born and nearly half of farmhands are not legally authorized to work in the United States, according to the USDA.</w:t>
      </w:r>
      <w:r>
        <w:t xml:space="preserve"> ​</w:t>
      </w:r>
      <w:r w:rsidRPr="008A4CA6">
        <w:rPr>
          <w:rStyle w:val="StyleUnderline"/>
        </w:rPr>
        <w:t>Farm operators have come to rely on immigrants as natives have shied away from grueling agriculture work, even as pay for these jobs has increased.</w:t>
      </w:r>
    </w:p>
    <w:p w14:paraId="47453470" w14:textId="77777777" w:rsidR="009C036E" w:rsidRDefault="009C036E" w:rsidP="009C036E"/>
    <w:p w14:paraId="44F9918A" w14:textId="77777777" w:rsidR="009C036E" w:rsidRDefault="009C036E" w:rsidP="009C036E"/>
    <w:p w14:paraId="355147B4" w14:textId="77777777" w:rsidR="009C036E" w:rsidRDefault="009C036E" w:rsidP="009C036E"/>
    <w:p w14:paraId="0A38A5CD" w14:textId="77777777" w:rsidR="009C036E" w:rsidRDefault="009C036E" w:rsidP="009C036E">
      <w:pPr>
        <w:pStyle w:val="Heading4"/>
      </w:pPr>
      <w:r>
        <w:t xml:space="preserve">Immigration key to agriculture - immigrants don’t steal jobs saves billions </w:t>
      </w:r>
    </w:p>
    <w:p w14:paraId="3A3D620B" w14:textId="77777777" w:rsidR="009C036E" w:rsidRPr="009A0B28" w:rsidRDefault="009C036E" w:rsidP="009C036E">
      <w:pPr>
        <w:rPr>
          <w:rStyle w:val="Style13ptBold"/>
        </w:rPr>
      </w:pPr>
      <w:r w:rsidRPr="009A0B28">
        <w:rPr>
          <w:rStyle w:val="Style13ptBold"/>
        </w:rPr>
        <w:t>Broughton, Argot Communications writer and Marketing Communications Professional, 2016</w:t>
      </w:r>
    </w:p>
    <w:p w14:paraId="5FE71F27" w14:textId="77777777" w:rsidR="009C036E" w:rsidRPr="00B672DF" w:rsidRDefault="009C036E" w:rsidP="009C036E">
      <w:r>
        <w:t>(Jenna, 12/11/16, INC, “</w:t>
      </w:r>
      <w:r w:rsidRPr="00873A0A">
        <w:t>The Role of Immigrants in Our Food System</w:t>
      </w:r>
      <w:r>
        <w:t xml:space="preserve">.” INC, </w:t>
      </w:r>
      <w:hyperlink r:id="rId15" w:history="1">
        <w:r w:rsidRPr="00FD0A8B">
          <w:rPr>
            <w:rStyle w:val="Hyperlink"/>
          </w:rPr>
          <w:t>https://www.inc.com/jenna-broughton/how-immigration-reform-could-impact-the-agriculture-industry.html</w:t>
        </w:r>
      </w:hyperlink>
      <w:r>
        <w:t xml:space="preserve">, Accessed 7/7/17, GDI - </w:t>
      </w:r>
      <w:proofErr w:type="spellStart"/>
      <w:r>
        <w:t>JMo</w:t>
      </w:r>
      <w:proofErr w:type="spellEnd"/>
      <w:r>
        <w:t>)</w:t>
      </w:r>
    </w:p>
    <w:p w14:paraId="40A30F3B" w14:textId="77777777" w:rsidR="009C036E" w:rsidRDefault="009C036E" w:rsidP="009C036E">
      <w:r>
        <w:t xml:space="preserve">"It goes beyond matters of income and wages​, said Will Rodger, director of policy communications, American Farm Bureau. </w:t>
      </w:r>
      <w:r w:rsidRPr="008A4CA6">
        <w:rPr>
          <w:rStyle w:val="StyleUnderline"/>
        </w:rPr>
        <w:t>"It is typical for farmers and growers to pay $1-3 over minimum wage."​</w:t>
      </w:r>
      <w:r>
        <w:t xml:space="preserve"> A </w:t>
      </w:r>
      <w:r w:rsidRPr="008A4CA6">
        <w:rPr>
          <w:rStyle w:val="StyleUnderline"/>
        </w:rPr>
        <w:t>farm labor report ​ from the National Agricultural Statistics Service​ found that the current average wage for farm jobs is $12.75 per hour.</w:t>
      </w:r>
      <w:r>
        <w:t xml:space="preserve"> ​And​​ ​in some states like California and Arizona, pay is as high as $16-17.</w:t>
      </w:r>
    </w:p>
    <w:p w14:paraId="4A8C3222" w14:textId="77777777" w:rsidR="009C036E" w:rsidRDefault="009C036E" w:rsidP="009C036E">
      <w:r w:rsidRPr="008A4CA6">
        <w:rPr>
          <w:rStyle w:val="StyleUnderline"/>
        </w:rPr>
        <w:t>Even in times of economic hardship, Americans do not take farm jobs.</w:t>
      </w:r>
      <w:r>
        <w:t xml:space="preserve"> In </w:t>
      </w:r>
      <w:r w:rsidRPr="008A4CA6">
        <w:rPr>
          <w:rStyle w:val="StyleUnderline"/>
        </w:rPr>
        <w:t>2011 when ​unemployment was over 10 percent in North Carolina and almost 500,000 people were without jobs,</w:t>
      </w:r>
      <w:r>
        <w:t xml:space="preserve"> </w:t>
      </w:r>
      <w:r w:rsidRPr="008A4CA6">
        <w:rPr>
          <w:rStyle w:val="StyleUnderline"/>
        </w:rPr>
        <w:t>the North Carolina Growers Association still could not recruit native workers.</w:t>
      </w:r>
      <w:r>
        <w:t xml:space="preserve"> Of </w:t>
      </w:r>
      <w:r w:rsidRPr="00484BA8">
        <w:rPr>
          <w:rStyle w:val="StyleUnderline"/>
        </w:rPr>
        <w:t>the 6500 available jobs at the time, only 268 Americans applied and just seven of the 245 people who had been offered jobs completed the growing season</w:t>
      </w:r>
      <w:r>
        <w:t xml:space="preserve">, according to a report by the Partnership for a New American Economy​, a bipartisan pro-immigration reform </w:t>
      </w:r>
      <w:proofErr w:type="gramStart"/>
      <w:r>
        <w:t>group,​</w:t>
      </w:r>
      <w:proofErr w:type="gramEnd"/>
      <w:r>
        <w:t xml:space="preserve"> and the Center for Global Development.</w:t>
      </w:r>
    </w:p>
    <w:p w14:paraId="7F6C2B2C" w14:textId="77777777" w:rsidR="009C036E" w:rsidRPr="00B672DF" w:rsidRDefault="009C036E" w:rsidP="009C036E">
      <w:pPr>
        <w:rPr>
          <w:u w:val="single"/>
        </w:rPr>
      </w:pPr>
      <w:r>
        <w:t>​</w:t>
      </w:r>
      <w:r w:rsidRPr="00484BA8">
        <w:rPr>
          <w:rStyle w:val="StyleUnderline"/>
        </w:rPr>
        <w:t xml:space="preserve">A stable workforce is vital to the success of farms, </w:t>
      </w:r>
      <w:r>
        <w:t xml:space="preserve">and </w:t>
      </w:r>
      <w:r w:rsidRPr="00484BA8">
        <w:rPr>
          <w:rStyle w:val="StyleUnderline"/>
        </w:rPr>
        <w:t>Americans have failed to fill that gap as have the federal guest worker program called H-2A</w:t>
      </w:r>
      <w:r>
        <w:t xml:space="preserve">. The </w:t>
      </w:r>
      <w:r w:rsidRPr="00484BA8">
        <w:rPr>
          <w:rStyle w:val="StyleUnderline"/>
        </w:rPr>
        <w:t xml:space="preserve">process for bringing temporary foreign workers into the U.S. legally is ​complex, and due to administrative delays the help often doesn't come soon enough. </w:t>
      </w:r>
      <w:r>
        <w:t xml:space="preserve">The </w:t>
      </w:r>
      <w:r w:rsidRPr="00484BA8">
        <w:rPr>
          <w:rStyle w:val="StyleUnderline"/>
        </w:rPr>
        <w:t>National Council of Agricultural Employers found that 72 percent of growers reported that workers arrived after the date of need and were on average 22 days late.</w:t>
      </w:r>
    </w:p>
    <w:p w14:paraId="73C13B9B" w14:textId="77777777" w:rsidR="009C036E" w:rsidRPr="00B672DF" w:rsidRDefault="009C036E" w:rsidP="009C036E">
      <w:pPr>
        <w:rPr>
          <w:rStyle w:val="StyleUnderline"/>
        </w:rPr>
      </w:pPr>
      <w:r w:rsidRPr="00484BA8">
        <w:rPr>
          <w:rStyle w:val="StyleUnderline"/>
        </w:rPr>
        <w:t xml:space="preserve">"We have documented cases where farmers have lost entire crops, because they simply could not find the people to do the work," </w:t>
      </w:r>
      <w:r>
        <w:t xml:space="preserve">said Rodger. </w:t>
      </w:r>
      <w:r w:rsidRPr="00B672DF">
        <w:rPr>
          <w:rStyle w:val="StyleUnderline"/>
        </w:rPr>
        <w:t>The Partnership for a New American Economy estimates that labor shortages in agriculture cost the American economy about $3.1 billion a year.</w:t>
      </w:r>
    </w:p>
    <w:p w14:paraId="571896A1" w14:textId="77777777" w:rsidR="009C036E" w:rsidRDefault="009C036E" w:rsidP="009C036E"/>
    <w:p w14:paraId="655778ED" w14:textId="77777777" w:rsidR="009C036E" w:rsidRDefault="009C036E" w:rsidP="009C036E">
      <w:pPr>
        <w:pStyle w:val="Heading4"/>
      </w:pPr>
      <w:r>
        <w:t>Immigration key to ag - prevents shortages - and helps other industries</w:t>
      </w:r>
    </w:p>
    <w:p w14:paraId="67C6FF27" w14:textId="77777777" w:rsidR="009C036E" w:rsidRPr="009A0B28" w:rsidRDefault="009C036E" w:rsidP="009C036E">
      <w:pPr>
        <w:rPr>
          <w:rStyle w:val="Style13ptBold"/>
        </w:rPr>
      </w:pPr>
      <w:r w:rsidRPr="009A0B28">
        <w:rPr>
          <w:rStyle w:val="Style13ptBold"/>
        </w:rPr>
        <w:t>Broughton, Argot Communications writer and Marketing Communications Professional, 2016</w:t>
      </w:r>
    </w:p>
    <w:p w14:paraId="583759F3" w14:textId="77777777" w:rsidR="009C036E" w:rsidRPr="00E40CD8" w:rsidRDefault="009C036E" w:rsidP="009C036E">
      <w:r>
        <w:t>(Jenna, 12/11/16, INC, “</w:t>
      </w:r>
      <w:r w:rsidRPr="00873A0A">
        <w:t>The Role of Immigrants in Our Food System</w:t>
      </w:r>
      <w:r>
        <w:t xml:space="preserve">.” INC, </w:t>
      </w:r>
      <w:hyperlink r:id="rId16" w:history="1">
        <w:r w:rsidRPr="00FD0A8B">
          <w:rPr>
            <w:rStyle w:val="Hyperlink"/>
          </w:rPr>
          <w:t>https://www.inc.com/jenna-broughton/how-immigration-reform-could-impact-the-agriculture-industry.html</w:t>
        </w:r>
      </w:hyperlink>
      <w:r>
        <w:t xml:space="preserve">, Accessed 7/7/17, GDI - </w:t>
      </w:r>
      <w:proofErr w:type="spellStart"/>
      <w:r>
        <w:t>JMo</w:t>
      </w:r>
      <w:proofErr w:type="spellEnd"/>
      <w:r>
        <w:t>)</w:t>
      </w:r>
    </w:p>
    <w:p w14:paraId="5E82B6DD" w14:textId="77777777" w:rsidR="009C036E" w:rsidRDefault="009C036E" w:rsidP="009C036E">
      <w:r>
        <w:t>Face</w:t>
      </w:r>
      <w:r w:rsidRPr="000C5013">
        <w:rPr>
          <w:rStyle w:val="StyleUnderline"/>
        </w:rPr>
        <w:t>d with labor shortages, the U.S. food system​ ​would experience supply constraints that could result in higher prices and force the country to look beyond its own borders for​ more of​ its food supply. "We can import labor, or we can import our food," s</w:t>
      </w:r>
      <w:r>
        <w:t>aid Rodger.</w:t>
      </w:r>
    </w:p>
    <w:p w14:paraId="57AE123A" w14:textId="77777777" w:rsidR="009C036E" w:rsidRPr="000C5013" w:rsidRDefault="009C036E" w:rsidP="009C036E">
      <w:pPr>
        <w:rPr>
          <w:u w:val="single"/>
        </w:rPr>
      </w:pPr>
      <w:r>
        <w:t xml:space="preserve">And </w:t>
      </w:r>
      <w:r w:rsidRPr="000C5013">
        <w:rPr>
          <w:rStyle w:val="StyleUnderline"/>
        </w:rPr>
        <w:t>if America's ability to produce food was compromised, it could be devastating for the many industries ​that depend on agricultural production in this country. Economists estimate that every farm job creates three to four​ ​positions​ ​in the ​upstream and downstream economy. Americans working in farm service, input, processing and marketing could find their livelihoods at risk if Trump's immigration policies come to fruition.</w:t>
      </w:r>
    </w:p>
    <w:p w14:paraId="4BFE2205" w14:textId="77777777" w:rsidR="009C036E" w:rsidRPr="000C5013" w:rsidRDefault="009C036E" w:rsidP="009C036E">
      <w:pPr>
        <w:rPr>
          <w:rStyle w:val="StyleUnderline"/>
        </w:rPr>
      </w:pPr>
      <w:r>
        <w:t>Food</w:t>
      </w:r>
      <w:r w:rsidRPr="000C5013">
        <w:rPr>
          <w:rStyle w:val="StyleUnderline"/>
        </w:rPr>
        <w:t xml:space="preserve"> industry experts echoed ​similar concerns​. "​It would have a huge effect ​on​ how we are producing food​ and​ how much food we are </w:t>
      </w:r>
      <w:proofErr w:type="gramStart"/>
      <w:r w:rsidRPr="000C5013">
        <w:rPr>
          <w:rStyle w:val="StyleUnderline"/>
        </w:rPr>
        <w:t>producing,​</w:t>
      </w:r>
      <w:proofErr w:type="gramEnd"/>
      <w:r w:rsidRPr="000C5013">
        <w:rPr>
          <w:rStyle w:val="StyleUnderline"/>
        </w:rPr>
        <w:t>"​ ​s</w:t>
      </w:r>
      <w:r>
        <w:t xml:space="preserve">aid Tom </w:t>
      </w:r>
      <w:proofErr w:type="spellStart"/>
      <w:r>
        <w:t>Colicchio</w:t>
      </w:r>
      <w:proofErr w:type="spellEnd"/>
      <w:r>
        <w:t>​, Top Chef judge and co-founder of the advocacy group Food Policy Action. "</w:t>
      </w:r>
      <w:r w:rsidRPr="000C5013">
        <w:rPr>
          <w:rStyle w:val="StyleUnderline"/>
        </w:rPr>
        <w:t xml:space="preserve">It would lead to </w:t>
      </w:r>
      <w:proofErr w:type="gramStart"/>
      <w:r w:rsidRPr="000C5013">
        <w:rPr>
          <w:rStyle w:val="StyleUnderline"/>
        </w:rPr>
        <w:t>inflation,​</w:t>
      </w:r>
      <w:proofErr w:type="gramEnd"/>
      <w:r w:rsidRPr="000C5013">
        <w:rPr>
          <w:rStyle w:val="StyleUnderline"/>
        </w:rPr>
        <w:t xml:space="preserve"> price increases and in some cases shortages of food.​" ​</w:t>
      </w:r>
    </w:p>
    <w:p w14:paraId="1215819D" w14:textId="77777777" w:rsidR="00054C16" w:rsidRPr="00054C16" w:rsidRDefault="00054C16" w:rsidP="00054C16"/>
    <w:p w14:paraId="2D5A23CE" w14:textId="761C6F72" w:rsidR="005560E3" w:rsidRPr="005560E3" w:rsidRDefault="005560E3" w:rsidP="005560E3">
      <w:pPr>
        <w:pStyle w:val="Heading3"/>
      </w:pPr>
      <w:r>
        <w:t>Immigration Good: Economy</w:t>
      </w:r>
    </w:p>
    <w:p w14:paraId="7CBCBEBE" w14:textId="77777777" w:rsidR="00BA3F89" w:rsidRDefault="00F26E1B" w:rsidP="00F26E1B">
      <w:pPr>
        <w:pStyle w:val="Heading4"/>
      </w:pPr>
      <w:r>
        <w:t>Immigrants key to the economy - drive every sector</w:t>
      </w:r>
    </w:p>
    <w:p w14:paraId="6FEE7F86" w14:textId="77777777" w:rsidR="00BA3F89" w:rsidRPr="00F26E1B" w:rsidRDefault="00BA3F89" w:rsidP="00245EAC">
      <w:pPr>
        <w:rPr>
          <w:rStyle w:val="Style13ptBold"/>
        </w:rPr>
      </w:pPr>
      <w:r w:rsidRPr="00F26E1B">
        <w:rPr>
          <w:rStyle w:val="Style13ptBold"/>
        </w:rPr>
        <w:t>Tan, Technical Writer at Jet, 2017</w:t>
      </w:r>
    </w:p>
    <w:p w14:paraId="2B9F254D" w14:textId="77777777" w:rsidR="00104C33" w:rsidRDefault="00BA3F89" w:rsidP="00245EAC">
      <w:r>
        <w:t>(</w:t>
      </w:r>
      <w:proofErr w:type="spellStart"/>
      <w:r>
        <w:t>Avianne</w:t>
      </w:r>
      <w:proofErr w:type="spellEnd"/>
      <w:r>
        <w:t>, 2/16/17, ABC News, “</w:t>
      </w:r>
      <w:r w:rsidRPr="00104C33">
        <w:t>Without immigrants, the US economy would be a 'disaster,' experts say</w:t>
      </w:r>
      <w:r>
        <w:t xml:space="preserve">.” </w:t>
      </w:r>
      <w:hyperlink r:id="rId17" w:history="1">
        <w:r w:rsidR="007F10DE" w:rsidRPr="00A7640D">
          <w:rPr>
            <w:rStyle w:val="Hyperlink"/>
          </w:rPr>
          <w:t>http://abcnews.go.com/US/immigrants-us-economy-disaster-experts/story?id=45533028</w:t>
        </w:r>
      </w:hyperlink>
      <w:r w:rsidR="007F10DE">
        <w:t xml:space="preserve">, Accessed 7/5/17, GDI - </w:t>
      </w:r>
      <w:proofErr w:type="spellStart"/>
      <w:r w:rsidR="007F10DE">
        <w:t>JMo</w:t>
      </w:r>
      <w:proofErr w:type="spellEnd"/>
      <w:r w:rsidR="007F10DE">
        <w:t>)</w:t>
      </w:r>
    </w:p>
    <w:p w14:paraId="1366CAED" w14:textId="77777777" w:rsidR="00245EAC" w:rsidRPr="00104C33" w:rsidRDefault="00245EAC" w:rsidP="00245EAC">
      <w:pPr>
        <w:rPr>
          <w:u w:val="single"/>
        </w:rPr>
      </w:pPr>
      <w:r>
        <w:t>W</w:t>
      </w:r>
      <w:r w:rsidRPr="00337257">
        <w:rPr>
          <w:rStyle w:val="StyleUnderline"/>
        </w:rPr>
        <w:t>hile the economic impact of today's actions remains unclear, several economic experts told ABC News that the U.S. economy and workforce would be a "disaster" without immigrants.</w:t>
      </w:r>
    </w:p>
    <w:p w14:paraId="6983924E" w14:textId="77777777" w:rsidR="00245EAC" w:rsidRDefault="00245EAC" w:rsidP="00245EAC">
      <w:r w:rsidRPr="00337257">
        <w:rPr>
          <w:rStyle w:val="StyleUnderline"/>
        </w:rPr>
        <w:t>"If all immigrants were just to disappear from the U.S. workforce tomorrow, that would have a tremendous negative impact on the economy,"</w:t>
      </w:r>
      <w:r>
        <w:t xml:space="preserve"> said Daniel Costa, the director of immigration law and policy research at the Economic Policy Institute, an economic research think</w:t>
      </w:r>
      <w:r w:rsidR="00104C33">
        <w:t xml:space="preserve"> tank based in Washington, D.C.</w:t>
      </w:r>
    </w:p>
    <w:p w14:paraId="77909A9E" w14:textId="77777777" w:rsidR="00245EAC" w:rsidRPr="00104C33" w:rsidRDefault="00245EAC" w:rsidP="00245EAC">
      <w:pPr>
        <w:rPr>
          <w:u w:val="single"/>
        </w:rPr>
      </w:pPr>
      <w:r w:rsidRPr="007E5A23">
        <w:rPr>
          <w:rStyle w:val="StyleUnderline"/>
        </w:rPr>
        <w:t>"Immigrants are overrepresented in a lot of occupations in both low- and high-skilled jobs</w:t>
      </w:r>
      <w:r>
        <w:t>," he explained. "</w:t>
      </w:r>
      <w:r w:rsidRPr="007E5A23">
        <w:rPr>
          <w:rStyle w:val="StyleUnderline"/>
        </w:rPr>
        <w:t>You'd feel an impact and loss in many, many different occupations and industries, from construction and landscape to finance and IT."</w:t>
      </w:r>
    </w:p>
    <w:p w14:paraId="018888E7" w14:textId="77777777" w:rsidR="00245EAC" w:rsidRPr="007E5A23" w:rsidRDefault="00245EAC" w:rsidP="00245EAC">
      <w:pPr>
        <w:rPr>
          <w:rStyle w:val="StyleUnderline"/>
        </w:rPr>
      </w:pPr>
      <w:r>
        <w:t xml:space="preserve">Though </w:t>
      </w:r>
      <w:r w:rsidRPr="007E5A23">
        <w:rPr>
          <w:rStyle w:val="StyleUnderline"/>
        </w:rPr>
        <w:t>some U.S.-born workers could fill some of those jobs, large gaps in several sectors would remain and cause a decline in the economy, Costa said.</w:t>
      </w:r>
    </w:p>
    <w:p w14:paraId="6DF8AFCD" w14:textId="77777777" w:rsidR="00245EAC" w:rsidRDefault="00245EAC" w:rsidP="00245EAC">
      <w:r w:rsidRPr="007E5A23">
        <w:rPr>
          <w:rStyle w:val="StyleUnderline"/>
        </w:rPr>
        <w:t>Immigrants earned $1.3 trillion and contributed $105 billion in state and local taxes and nearly $224 billion in federal taxes in 2014</w:t>
      </w:r>
      <w:r>
        <w:t>, according to the Partnership for a New American Economy, based on an analysis of the U.S. Census Bureau's latest American Community Survey.</w:t>
      </w:r>
      <w:r w:rsidRPr="007E5A23">
        <w:rPr>
          <w:rStyle w:val="StyleUnderline"/>
        </w:rPr>
        <w:t xml:space="preserve"> The partnership is a group of 500 Republican, Democratic and independent mayors and business leaders who support immigration reforms that create jobs for Americans, according to its site.</w:t>
      </w:r>
    </w:p>
    <w:p w14:paraId="787D39EA" w14:textId="77777777" w:rsidR="00245EAC" w:rsidRDefault="00245EAC" w:rsidP="00245EAC">
      <w:r>
        <w:t xml:space="preserve">In </w:t>
      </w:r>
      <w:r w:rsidRPr="007E5A23">
        <w:rPr>
          <w:rStyle w:val="StyleUnderline"/>
        </w:rPr>
        <w:t>2014 immigrants had almost $927 billion in consumer spending power, an analysis of the survey showed</w:t>
      </w:r>
      <w:r w:rsidR="00104C33">
        <w:t>.</w:t>
      </w:r>
    </w:p>
    <w:p w14:paraId="7723C7B5" w14:textId="77777777" w:rsidR="00245EAC" w:rsidRDefault="00245EAC" w:rsidP="00245EAC">
      <w:r w:rsidRPr="007E5A23">
        <w:rPr>
          <w:rStyle w:val="StyleUnderline"/>
        </w:rPr>
        <w:t>"Immigrants are a very vital part of what makes the U.S. economy work</w:t>
      </w:r>
      <w:r>
        <w:t>," said Jeremy Robbins, the executive director of the Partnership for a New American Economy. "</w:t>
      </w:r>
      <w:r w:rsidRPr="007E5A23">
        <w:rPr>
          <w:rStyle w:val="StyleUnderline"/>
        </w:rPr>
        <w:t>They help drive every single sector and industry in this economy</w:t>
      </w:r>
      <w:r>
        <w:t>."</w:t>
      </w:r>
    </w:p>
    <w:p w14:paraId="32B154C7" w14:textId="77777777" w:rsidR="00245EAC" w:rsidRDefault="00245EAC" w:rsidP="00245EAC"/>
    <w:p w14:paraId="580E3108" w14:textId="77777777" w:rsidR="00245EAC" w:rsidRDefault="00245EAC" w:rsidP="00245EAC"/>
    <w:p w14:paraId="337BD879" w14:textId="77777777" w:rsidR="00046766" w:rsidRDefault="00046766" w:rsidP="00245EAC"/>
    <w:p w14:paraId="312C6842" w14:textId="77777777" w:rsidR="00046766" w:rsidRDefault="0020558C" w:rsidP="0020558C">
      <w:pPr>
        <w:pStyle w:val="Heading4"/>
      </w:pPr>
      <w:r>
        <w:t xml:space="preserve">Immigrants boost innovation and the economy </w:t>
      </w:r>
    </w:p>
    <w:p w14:paraId="0FA87EB3" w14:textId="77777777" w:rsidR="00046766" w:rsidRPr="00F26E1B" w:rsidRDefault="00046766" w:rsidP="00046766">
      <w:pPr>
        <w:rPr>
          <w:rStyle w:val="Style13ptBold"/>
        </w:rPr>
      </w:pPr>
      <w:r w:rsidRPr="00F26E1B">
        <w:rPr>
          <w:rStyle w:val="Style13ptBold"/>
        </w:rPr>
        <w:t>Tan, Technical Writer at Jet, 2017</w:t>
      </w:r>
    </w:p>
    <w:p w14:paraId="4E1160E2" w14:textId="77777777" w:rsidR="00046766" w:rsidRDefault="00046766" w:rsidP="00245EAC">
      <w:r>
        <w:t>(</w:t>
      </w:r>
      <w:proofErr w:type="spellStart"/>
      <w:r>
        <w:t>Avianne</w:t>
      </w:r>
      <w:proofErr w:type="spellEnd"/>
      <w:r>
        <w:t>, 2/16/17, ABC News, “</w:t>
      </w:r>
      <w:r w:rsidRPr="00104C33">
        <w:t>Without immigrants, the US economy would be a 'disaster,' experts say</w:t>
      </w:r>
      <w:r>
        <w:t xml:space="preserve">.” </w:t>
      </w:r>
      <w:hyperlink r:id="rId18" w:history="1">
        <w:r w:rsidRPr="00A7640D">
          <w:rPr>
            <w:rStyle w:val="Hyperlink"/>
          </w:rPr>
          <w:t>http://abcnews.go.com/US/immigrants-us-economy-disaster-experts/story?id=45533028</w:t>
        </w:r>
      </w:hyperlink>
      <w:r>
        <w:t xml:space="preserve">, Accessed 7/5/17, GDI - </w:t>
      </w:r>
      <w:proofErr w:type="spellStart"/>
      <w:r>
        <w:t>JMo</w:t>
      </w:r>
      <w:proofErr w:type="spellEnd"/>
      <w:r>
        <w:t>)</w:t>
      </w:r>
    </w:p>
    <w:p w14:paraId="0BBE9F5D" w14:textId="77777777" w:rsidR="00245EAC" w:rsidRDefault="00245EAC" w:rsidP="00245EAC">
      <w:r w:rsidRPr="00B9212C">
        <w:rPr>
          <w:rStyle w:val="StyleUnderline"/>
        </w:rPr>
        <w:t>"If you look at the great companies driving the U.S. as an innovation hub, you'll see that a lot of companies were started by immigrants or the child of immigrants, like Apple and Google,"</w:t>
      </w:r>
      <w:r>
        <w:t xml:space="preserve"> he said. Apple was co-founded by Steve Jobs, whose biological father was a Syrian refugee, and Google (now Alphabet) was co-founded by Serge</w:t>
      </w:r>
      <w:r w:rsidR="00046766">
        <w:t xml:space="preserve">y </w:t>
      </w:r>
      <w:proofErr w:type="spellStart"/>
      <w:r w:rsidR="00046766">
        <w:t>Brin</w:t>
      </w:r>
      <w:proofErr w:type="spellEnd"/>
      <w:r w:rsidR="00046766">
        <w:t>, who was born in Moscow.</w:t>
      </w:r>
    </w:p>
    <w:p w14:paraId="2AF45D6C" w14:textId="77777777" w:rsidR="008E6EA3" w:rsidRPr="006D29DD" w:rsidRDefault="00245EAC" w:rsidP="00245EAC">
      <w:pPr>
        <w:rPr>
          <w:rStyle w:val="StyleUnderline"/>
        </w:rPr>
      </w:pPr>
      <w:r w:rsidRPr="006D29DD">
        <w:rPr>
          <w:rStyle w:val="StyleUnderline"/>
        </w:rPr>
        <w:t>Though immigrants make up about 13 percent of the U.S. population, they contribute nearly 15 percent of the country's economic output</w:t>
      </w:r>
      <w:r>
        <w:t xml:space="preserve">, </w:t>
      </w:r>
      <w:r w:rsidRPr="006D29DD">
        <w:rPr>
          <w:rStyle w:val="StyleUnderline"/>
        </w:rPr>
        <w:t>according to a 2014 report from the Economic Policy Institute. The report contains the institute's latest data on immigration and the U.S. economy.</w:t>
      </w:r>
    </w:p>
    <w:p w14:paraId="7BB0B945" w14:textId="77777777" w:rsidR="00245EAC" w:rsidRPr="00046766" w:rsidRDefault="00245EAC" w:rsidP="00245EAC">
      <w:pPr>
        <w:rPr>
          <w:u w:val="single"/>
        </w:rPr>
      </w:pPr>
      <w:r w:rsidRPr="006D29DD">
        <w:rPr>
          <w:rStyle w:val="StyleUnderline"/>
        </w:rPr>
        <w:t>"Immigrants have an outsized role in U.S. economic output because they are disproportionately likely to be working and are concentrated among prime working ages," t</w:t>
      </w:r>
      <w:r>
        <w:t xml:space="preserve">he EPI report says. "Moreover, </w:t>
      </w:r>
      <w:r w:rsidRPr="006D29DD">
        <w:rPr>
          <w:rStyle w:val="StyleUnderline"/>
        </w:rPr>
        <w:t>many immigrants are business owners.</w:t>
      </w:r>
      <w:r>
        <w:t xml:space="preserve"> In fact, </w:t>
      </w:r>
      <w:r w:rsidRPr="006D29DD">
        <w:rPr>
          <w:rStyle w:val="StyleUnderline"/>
        </w:rPr>
        <w:t>the share of immigrant workers who own small businesses is slightly higher than the comparable share among U.S.-born workers."</w:t>
      </w:r>
    </w:p>
    <w:p w14:paraId="45C07F62" w14:textId="77777777" w:rsidR="00245EAC" w:rsidRDefault="00245EAC" w:rsidP="00245EAC">
      <w:r>
        <w:t xml:space="preserve">David </w:t>
      </w:r>
      <w:proofErr w:type="spellStart"/>
      <w:r w:rsidRPr="006D29DD">
        <w:rPr>
          <w:rStyle w:val="StyleUnderline"/>
        </w:rPr>
        <w:t>Kallick</w:t>
      </w:r>
      <w:proofErr w:type="spellEnd"/>
      <w:r w:rsidRPr="006D29DD">
        <w:rPr>
          <w:rStyle w:val="StyleUnderline"/>
        </w:rPr>
        <w:t>, the director of the Immigration Research Initiative at the Fiscal Policy Institute, said Americans should not be fearful that immigrants are stealing jobs from them</w:t>
      </w:r>
      <w:r w:rsidR="00046766">
        <w:t>.</w:t>
      </w:r>
    </w:p>
    <w:p w14:paraId="04E39B10" w14:textId="77777777" w:rsidR="00245EAC" w:rsidRPr="00046766" w:rsidRDefault="00245EAC" w:rsidP="00245EAC">
      <w:pPr>
        <w:rPr>
          <w:u w:val="single"/>
        </w:rPr>
      </w:pPr>
      <w:r w:rsidRPr="006D29DD">
        <w:rPr>
          <w:rStyle w:val="StyleUnderline"/>
        </w:rPr>
        <w:t>"It may seem surprising, but study after study has shown that immigration actually improves wages to U.S.-born workers and provides more job opportunities for U.S.-born workers,"</w:t>
      </w:r>
      <w:r>
        <w:t xml:space="preserve"> he told ABC News. "The fact is that </w:t>
      </w:r>
      <w:r w:rsidRPr="006D29DD">
        <w:rPr>
          <w:rStyle w:val="StyleUnderline"/>
        </w:rPr>
        <w:t>immigrants often push U.S.-born workers up in the labor market rather than out of it."</w:t>
      </w:r>
    </w:p>
    <w:p w14:paraId="2AC05ABA" w14:textId="77777777" w:rsidR="00245EAC" w:rsidRPr="006D29DD" w:rsidRDefault="00245EAC" w:rsidP="00245EAC">
      <w:pPr>
        <w:rPr>
          <w:rStyle w:val="StyleUnderline"/>
        </w:rPr>
      </w:pPr>
      <w:proofErr w:type="spellStart"/>
      <w:r>
        <w:t>Kallick</w:t>
      </w:r>
      <w:proofErr w:type="spellEnd"/>
      <w:r>
        <w:t xml:space="preserve"> added that studies he has done found that "</w:t>
      </w:r>
      <w:r w:rsidRPr="006D29DD">
        <w:rPr>
          <w:rStyle w:val="StyleUnderline"/>
        </w:rPr>
        <w:t>where there's economic growth, there's immigration, and where there's not much economic growth, there's not much immigration."</w:t>
      </w:r>
    </w:p>
    <w:p w14:paraId="306567F7" w14:textId="77777777" w:rsidR="00245EAC" w:rsidRDefault="00245EAC" w:rsidP="00245EAC"/>
    <w:p w14:paraId="3D5232C4" w14:textId="77777777" w:rsidR="00046766" w:rsidRDefault="00046766" w:rsidP="00245EAC"/>
    <w:p w14:paraId="15726059" w14:textId="77777777" w:rsidR="00046766" w:rsidRDefault="00046766" w:rsidP="00245EAC"/>
    <w:p w14:paraId="5FE6F352" w14:textId="77777777" w:rsidR="00046766" w:rsidRDefault="0020558C" w:rsidP="0020558C">
      <w:pPr>
        <w:pStyle w:val="Heading4"/>
      </w:pPr>
      <w:r>
        <w:t xml:space="preserve">Immigrants generate tax revenue </w:t>
      </w:r>
    </w:p>
    <w:p w14:paraId="3A118B73" w14:textId="77777777" w:rsidR="0020558C" w:rsidRPr="00F26E1B" w:rsidRDefault="0020558C" w:rsidP="0020558C">
      <w:pPr>
        <w:rPr>
          <w:rStyle w:val="Style13ptBold"/>
        </w:rPr>
      </w:pPr>
      <w:r w:rsidRPr="00F26E1B">
        <w:rPr>
          <w:rStyle w:val="Style13ptBold"/>
        </w:rPr>
        <w:t>Tan, Technical Writer at Jet, 2017</w:t>
      </w:r>
    </w:p>
    <w:p w14:paraId="4E1F7B84" w14:textId="77777777" w:rsidR="0020558C" w:rsidRPr="0020558C" w:rsidRDefault="0020558C" w:rsidP="0020558C">
      <w:r>
        <w:t>(</w:t>
      </w:r>
      <w:proofErr w:type="spellStart"/>
      <w:r>
        <w:t>Avianne</w:t>
      </w:r>
      <w:proofErr w:type="spellEnd"/>
      <w:r>
        <w:t>, 2/16/17, ABC News, “</w:t>
      </w:r>
      <w:r w:rsidRPr="00104C33">
        <w:t>Without immigrants, the US economy would be a 'disaster,' experts say</w:t>
      </w:r>
      <w:r>
        <w:t xml:space="preserve">.” </w:t>
      </w:r>
      <w:hyperlink r:id="rId19" w:history="1">
        <w:r w:rsidRPr="00A7640D">
          <w:rPr>
            <w:rStyle w:val="Hyperlink"/>
          </w:rPr>
          <w:t>http://abcnews.go.com/US/immigrants-us-economy-disaster-experts/story?id=45533028</w:t>
        </w:r>
      </w:hyperlink>
      <w:r>
        <w:t xml:space="preserve">, Accessed 7/5/17, GDI - </w:t>
      </w:r>
      <w:proofErr w:type="spellStart"/>
      <w:r>
        <w:t>JMo</w:t>
      </w:r>
      <w:proofErr w:type="spellEnd"/>
      <w:r>
        <w:t>)</w:t>
      </w:r>
    </w:p>
    <w:p w14:paraId="28D24E65" w14:textId="77777777" w:rsidR="00245EAC" w:rsidRPr="00046766" w:rsidRDefault="00245EAC" w:rsidP="00245EAC">
      <w:pPr>
        <w:rPr>
          <w:u w:val="single"/>
        </w:rPr>
      </w:pPr>
      <w:r w:rsidRPr="006D29DD">
        <w:rPr>
          <w:rStyle w:val="StyleUnderline"/>
        </w:rPr>
        <w:t>According</w:t>
      </w:r>
      <w:r>
        <w:t xml:space="preserve"> </w:t>
      </w:r>
      <w:r w:rsidRPr="006D29DD">
        <w:rPr>
          <w:rStyle w:val="StyleUnderline"/>
        </w:rPr>
        <w:t>to</w:t>
      </w:r>
      <w:r>
        <w:t xml:space="preserve"> Meg </w:t>
      </w:r>
      <w:proofErr w:type="spellStart"/>
      <w:r w:rsidRPr="006D29DD">
        <w:rPr>
          <w:rStyle w:val="StyleUnderline"/>
        </w:rPr>
        <w:t>Wiehe</w:t>
      </w:r>
      <w:proofErr w:type="spellEnd"/>
      <w:r w:rsidRPr="006D29DD">
        <w:rPr>
          <w:rStyle w:val="StyleUnderline"/>
        </w:rPr>
        <w:t>, the director of programs for the Institute on Taxation and Economic Policy, "Undocumented immigrants contributed more than $11.6 billion in state and local taxes each year. And if the estimated 11 million undocumented immigrants here were given a pathway to citizenship or legal residential status, those tax contributions could rise by nearly $2 billion."</w:t>
      </w:r>
    </w:p>
    <w:p w14:paraId="2716518F" w14:textId="77777777" w:rsidR="00245EAC" w:rsidRDefault="00245EAC" w:rsidP="00245EAC">
      <w:r>
        <w:t xml:space="preserve">Despite their status, </w:t>
      </w:r>
      <w:r w:rsidRPr="00046766">
        <w:rPr>
          <w:rStyle w:val="StyleUnderline"/>
        </w:rPr>
        <w:t xml:space="preserve">unauthorized immigrants still contribute "so much in taxes" because they, just like U.S. citizens, have to pay property taxes for their homes or apartments they own or rent, and they also often pay sales taxes for purchases they make, </w:t>
      </w:r>
      <w:proofErr w:type="spellStart"/>
      <w:r w:rsidRPr="00046766">
        <w:rPr>
          <w:rStyle w:val="StyleUnderline"/>
        </w:rPr>
        <w:t>Wiehe</w:t>
      </w:r>
      <w:proofErr w:type="spellEnd"/>
      <w:r w:rsidRPr="00046766">
        <w:rPr>
          <w:rStyle w:val="StyleUnderline"/>
        </w:rPr>
        <w:t xml:space="preserve"> explained</w:t>
      </w:r>
      <w:r>
        <w:t>.</w:t>
      </w:r>
    </w:p>
    <w:p w14:paraId="1E439EC3" w14:textId="77777777" w:rsidR="00046766" w:rsidRDefault="00046766" w:rsidP="00245EAC"/>
    <w:p w14:paraId="232E6114" w14:textId="77777777" w:rsidR="00D75002" w:rsidRDefault="00D75002" w:rsidP="00245EAC"/>
    <w:p w14:paraId="24482FED" w14:textId="77777777" w:rsidR="00820208" w:rsidRDefault="00820208" w:rsidP="00820208">
      <w:pPr>
        <w:pStyle w:val="Heading4"/>
      </w:pPr>
      <w:r>
        <w:t>Immigrants key to the economy - Labor Force Growth - Japan proves</w:t>
      </w:r>
    </w:p>
    <w:p w14:paraId="0063590B" w14:textId="77777777" w:rsidR="00820208" w:rsidRPr="006756BD" w:rsidRDefault="00820208" w:rsidP="00820208">
      <w:pPr>
        <w:rPr>
          <w:rStyle w:val="Style13ptBold"/>
        </w:rPr>
      </w:pPr>
      <w:r w:rsidRPr="006756BD">
        <w:rPr>
          <w:rStyle w:val="Style13ptBold"/>
        </w:rPr>
        <w:t>Anderson, National Foundation for American Policy executive director, 2016</w:t>
      </w:r>
    </w:p>
    <w:p w14:paraId="7E5B991D" w14:textId="77777777" w:rsidR="00820208" w:rsidRPr="006756BD" w:rsidRDefault="00820208" w:rsidP="00820208">
      <w:r>
        <w:t>(</w:t>
      </w:r>
      <w:r w:rsidRPr="006756BD">
        <w:t>Stuart</w:t>
      </w:r>
      <w:r>
        <w:t>, 10/2/16, Forbes, “</w:t>
      </w:r>
      <w:r w:rsidRPr="00CB6143">
        <w:t xml:space="preserve">3 Reasons Why Immigrants Are Key </w:t>
      </w:r>
      <w:proofErr w:type="gramStart"/>
      <w:r w:rsidRPr="00CB6143">
        <w:t>To</w:t>
      </w:r>
      <w:proofErr w:type="gramEnd"/>
      <w:r w:rsidRPr="00CB6143">
        <w:t xml:space="preserve"> Economic Growth</w:t>
      </w:r>
      <w:r>
        <w:t xml:space="preserve">.” </w:t>
      </w:r>
      <w:hyperlink r:id="rId20" w:anchor="3178349c7dab" w:history="1">
        <w:r w:rsidRPr="00FD0A8B">
          <w:rPr>
            <w:rStyle w:val="Hyperlink"/>
          </w:rPr>
          <w:t>https://www.forbes.com/sites/stuartanderson/2016/10/02/3-reasons-why-immigrants-key-to-economic-growth/#3178349c7dab</w:t>
        </w:r>
      </w:hyperlink>
      <w:r>
        <w:t xml:space="preserve">, Accessed 7/6/17, GDI - </w:t>
      </w:r>
      <w:proofErr w:type="spellStart"/>
      <w:r>
        <w:t>JMo</w:t>
      </w:r>
      <w:proofErr w:type="spellEnd"/>
      <w:r>
        <w:t>)</w:t>
      </w:r>
    </w:p>
    <w:p w14:paraId="1B0DEE7E" w14:textId="77777777" w:rsidR="00820208" w:rsidRDefault="00820208" w:rsidP="00820208">
      <w:r w:rsidRPr="00E23143">
        <w:rPr>
          <w:rStyle w:val="StyleUnderline"/>
        </w:rPr>
        <w:t>Immigrants are essential to economic growth in America</w:t>
      </w:r>
      <w:r>
        <w:t>. That is the conclusion of a recent report on The Economic and Fiscal Consequences of Immigration released by the National Academy of Sciences (NAS).</w:t>
      </w:r>
    </w:p>
    <w:p w14:paraId="00830A81" w14:textId="77777777" w:rsidR="00820208" w:rsidRPr="00E23143" w:rsidRDefault="00820208" w:rsidP="00820208">
      <w:pPr>
        <w:rPr>
          <w:u w:val="single"/>
        </w:rPr>
      </w:pPr>
      <w:r w:rsidRPr="00CB09AC">
        <w:rPr>
          <w:rStyle w:val="StyleUnderline"/>
        </w:rPr>
        <w:t>What are the three reasons why immigrants are important to economic growth? Labor force growth, entrepreneurship and human capital.</w:t>
      </w:r>
    </w:p>
    <w:p w14:paraId="3E36A937" w14:textId="77777777" w:rsidR="00820208" w:rsidRDefault="00820208" w:rsidP="00820208">
      <w:r>
        <w:t xml:space="preserve">Labor Force Growth: </w:t>
      </w:r>
      <w:r w:rsidRPr="00E23143">
        <w:rPr>
          <w:rStyle w:val="StyleUnderline"/>
        </w:rPr>
        <w:t>If those who oppose immigration were correct, then Japan, an immigrant-unfriendly country, should be an economic juggernaut. It is not. Japan is facing an economic and demographic crisis. “Japan has the world’s oldest population, as well as a low birth rate and little immigration, but its growth problems go far deeper</w:t>
      </w:r>
      <w:r>
        <w:t>,” noted a recent analysis by Bloomberg. “In the early 1990s, the country’s postwar growth boom collapsed – decades of deflation followed and Japan started to suffer a shortage of workers.”</w:t>
      </w:r>
    </w:p>
    <w:p w14:paraId="52067F38" w14:textId="77777777" w:rsidR="00820208" w:rsidRDefault="00820208" w:rsidP="00820208">
      <w:pPr>
        <w:rPr>
          <w:rStyle w:val="StyleUnderline"/>
        </w:rPr>
      </w:pPr>
      <w:r>
        <w:t xml:space="preserve">In contrast, </w:t>
      </w:r>
      <w:r w:rsidRPr="00E23143">
        <w:rPr>
          <w:rStyle w:val="StyleUnderline"/>
        </w:rPr>
        <w:t>the National Academy of Sciences concluded, “Immigration supplies workers, which increases GDP</w:t>
      </w:r>
      <w:r>
        <w:t xml:space="preserve"> [gross domestic product] </w:t>
      </w:r>
      <w:r w:rsidRPr="00E23143">
        <w:rPr>
          <w:rStyle w:val="StyleUnderline"/>
        </w:rPr>
        <w:t>and has helped the United States avoid the fate of stagnant economies created by purely demographic forces – in particular, an aging (and, in the case of Japan, a shrinking) workforce.”</w:t>
      </w:r>
    </w:p>
    <w:p w14:paraId="13730111" w14:textId="77777777" w:rsidR="009C036E" w:rsidRDefault="009C036E" w:rsidP="009C036E">
      <w:pPr>
        <w:pStyle w:val="Heading4"/>
      </w:pPr>
      <w:r w:rsidRPr="00A3735D">
        <w:t>Immigration adds billions to the economy each year</w:t>
      </w:r>
    </w:p>
    <w:p w14:paraId="3DFC9994" w14:textId="77777777" w:rsidR="009C036E" w:rsidRPr="00103AAC" w:rsidRDefault="009C036E" w:rsidP="009C036E">
      <w:pPr>
        <w:rPr>
          <w:rStyle w:val="Style13ptBold"/>
        </w:rPr>
      </w:pPr>
      <w:proofErr w:type="spellStart"/>
      <w:r w:rsidRPr="00103AAC">
        <w:rPr>
          <w:rStyle w:val="Style13ptBold"/>
        </w:rPr>
        <w:t>Amadeo</w:t>
      </w:r>
      <w:proofErr w:type="spellEnd"/>
      <w:r w:rsidRPr="00103AAC">
        <w:rPr>
          <w:rStyle w:val="Style13ptBold"/>
        </w:rPr>
        <w:t xml:space="preserve">, President of </w:t>
      </w:r>
      <w:proofErr w:type="spellStart"/>
      <w:r w:rsidRPr="00103AAC">
        <w:rPr>
          <w:rStyle w:val="Style13ptBold"/>
        </w:rPr>
        <w:t>WorldMoneyWatch</w:t>
      </w:r>
      <w:proofErr w:type="spellEnd"/>
      <w:r w:rsidRPr="00103AAC">
        <w:rPr>
          <w:rStyle w:val="Style13ptBold"/>
        </w:rPr>
        <w:t>, 2017</w:t>
      </w:r>
    </w:p>
    <w:p w14:paraId="1E9CA9A5" w14:textId="77777777" w:rsidR="009C036E" w:rsidRPr="00A3735D" w:rsidRDefault="009C036E" w:rsidP="009C036E">
      <w:r>
        <w:t>(Kimberly, 6/26/17, The Balance, “</w:t>
      </w:r>
      <w:r w:rsidRPr="00103AAC">
        <w:t>How Does Immigration Affect the Economy and You?</w:t>
      </w:r>
      <w:r>
        <w:t xml:space="preserve">” </w:t>
      </w:r>
      <w:hyperlink r:id="rId21" w:history="1">
        <w:r w:rsidRPr="00FD0A8B">
          <w:rPr>
            <w:rStyle w:val="Hyperlink"/>
          </w:rPr>
          <w:t>https://www.thebalance.com/how-immigration-impacts-the-economy-4125413</w:t>
        </w:r>
      </w:hyperlink>
      <w:r>
        <w:t xml:space="preserve">, Accessed 7/7/17, GDI - </w:t>
      </w:r>
      <w:proofErr w:type="spellStart"/>
      <w:r>
        <w:t>JMo</w:t>
      </w:r>
      <w:proofErr w:type="spellEnd"/>
      <w:r>
        <w:t>)</w:t>
      </w:r>
    </w:p>
    <w:p w14:paraId="7B24E179" w14:textId="77777777" w:rsidR="009C036E" w:rsidRDefault="009C036E" w:rsidP="009C036E">
      <w:r w:rsidRPr="00111FAB">
        <w:rPr>
          <w:rStyle w:val="StyleUnderline"/>
        </w:rPr>
        <w:t>The Center for American Progress estimated that mass deportation would reduce U.S. gross domestic product by 1.4 percent. This liberal research group estimates that farmers would have a hard time finding replacement workers.</w:t>
      </w:r>
      <w:r>
        <w:t xml:space="preserve"> Instead, </w:t>
      </w:r>
      <w:r w:rsidRPr="00111FAB">
        <w:rPr>
          <w:rStyle w:val="StyleUnderline"/>
        </w:rPr>
        <w:t>they would be forced to cut their production to fit the reduced labor supply.</w:t>
      </w:r>
    </w:p>
    <w:p w14:paraId="50EAEA8C" w14:textId="77777777" w:rsidR="009C036E" w:rsidRDefault="009C036E" w:rsidP="009C036E">
      <w:r>
        <w:t xml:space="preserve">The conservative </w:t>
      </w:r>
      <w:r w:rsidRPr="00111FAB">
        <w:rPr>
          <w:rStyle w:val="StyleUnderline"/>
        </w:rPr>
        <w:t>Cato Institute reported that it would cost $60 billion to deport the 750,000 people protected by D</w:t>
      </w:r>
      <w:r>
        <w:t xml:space="preserve">ACA. </w:t>
      </w:r>
      <w:r w:rsidRPr="00111FAB">
        <w:rPr>
          <w:rStyle w:val="StyleUnderline"/>
        </w:rPr>
        <w:t>They contribute $28 billion a year to the economy</w:t>
      </w:r>
      <w:r>
        <w:t>. (Source: "Trump Immigration Plans Bad for U.S. Economy and Workers," Business Insider, February 24, 2017.)</w:t>
      </w:r>
    </w:p>
    <w:p w14:paraId="5F34E5FB" w14:textId="77777777" w:rsidR="009C036E" w:rsidRDefault="009C036E" w:rsidP="009C036E">
      <w:r>
        <w:t>Imm</w:t>
      </w:r>
      <w:r w:rsidRPr="00111FAB">
        <w:rPr>
          <w:rStyle w:val="StyleUnderline"/>
        </w:rPr>
        <w:t>igration more than pays for itself. Immigrants add $1.6 trillion to the economy each year.</w:t>
      </w:r>
      <w:r>
        <w:t xml:space="preserve"> Of that, </w:t>
      </w:r>
      <w:r w:rsidRPr="00111FAB">
        <w:rPr>
          <w:rStyle w:val="StyleUnderline"/>
        </w:rPr>
        <w:t>$35 billion is a net benefit to the companies and communities where they live.</w:t>
      </w:r>
      <w:r>
        <w:t xml:space="preserve"> The rest (97.8 percent) of that growth returns to the immigrant workers as wages. They repatriate $25 billion back to family members in Mexico. They spend the rest in America. </w:t>
      </w:r>
    </w:p>
    <w:p w14:paraId="5E4B5D49" w14:textId="77777777" w:rsidR="00820208" w:rsidRDefault="00820208" w:rsidP="00820208">
      <w:pPr>
        <w:rPr>
          <w:rStyle w:val="StyleUnderline"/>
        </w:rPr>
      </w:pPr>
    </w:p>
    <w:p w14:paraId="0C46A079" w14:textId="77777777" w:rsidR="00820208" w:rsidRDefault="00820208" w:rsidP="00820208">
      <w:pPr>
        <w:rPr>
          <w:rStyle w:val="StyleUnderline"/>
        </w:rPr>
      </w:pPr>
    </w:p>
    <w:p w14:paraId="0C870B77" w14:textId="77777777" w:rsidR="00820208" w:rsidRPr="00D613F7" w:rsidRDefault="00820208" w:rsidP="00820208">
      <w:pPr>
        <w:pStyle w:val="Heading4"/>
      </w:pPr>
      <w:r w:rsidRPr="00D613F7">
        <w:t>Immigrants Key to the economy - entrepreneurship</w:t>
      </w:r>
    </w:p>
    <w:p w14:paraId="33CF8EFA" w14:textId="77777777" w:rsidR="00820208" w:rsidRPr="006756BD" w:rsidRDefault="00820208" w:rsidP="00820208">
      <w:pPr>
        <w:rPr>
          <w:rStyle w:val="Style13ptBold"/>
        </w:rPr>
      </w:pPr>
      <w:r w:rsidRPr="006756BD">
        <w:rPr>
          <w:rStyle w:val="Style13ptBold"/>
        </w:rPr>
        <w:t>Anderson, National Foundation for American Policy executive director, 2016</w:t>
      </w:r>
    </w:p>
    <w:p w14:paraId="3CACCFE2" w14:textId="77777777" w:rsidR="00820208" w:rsidRPr="00137BA5" w:rsidRDefault="00820208" w:rsidP="00820208">
      <w:r>
        <w:t>(</w:t>
      </w:r>
      <w:r w:rsidRPr="006756BD">
        <w:t>Stuart</w:t>
      </w:r>
      <w:r>
        <w:t>, 10/2/16, Forbes, “</w:t>
      </w:r>
      <w:r w:rsidRPr="00CB6143">
        <w:t xml:space="preserve">3 Reasons Why Immigrants Are Key </w:t>
      </w:r>
      <w:proofErr w:type="gramStart"/>
      <w:r w:rsidRPr="00CB6143">
        <w:t>To</w:t>
      </w:r>
      <w:proofErr w:type="gramEnd"/>
      <w:r w:rsidRPr="00CB6143">
        <w:t xml:space="preserve"> Economic Growth</w:t>
      </w:r>
      <w:r>
        <w:t xml:space="preserve">.” </w:t>
      </w:r>
      <w:hyperlink r:id="rId22" w:anchor="3178349c7dab" w:history="1">
        <w:r w:rsidRPr="00FD0A8B">
          <w:rPr>
            <w:rStyle w:val="Hyperlink"/>
          </w:rPr>
          <w:t>https://www.forbes.com/sites/stuartanderson/2016/10/02/3-reasons-why-immigrants-key-to-economic-growth/#3178349c7dab</w:t>
        </w:r>
      </w:hyperlink>
      <w:r>
        <w:t xml:space="preserve">, Accessed 7/6/17, GDI - </w:t>
      </w:r>
      <w:proofErr w:type="spellStart"/>
      <w:r>
        <w:t>JMo</w:t>
      </w:r>
      <w:proofErr w:type="spellEnd"/>
      <w:r>
        <w:t>)</w:t>
      </w:r>
    </w:p>
    <w:p w14:paraId="4CAFDA62" w14:textId="77777777" w:rsidR="00820208" w:rsidRPr="00137BA5" w:rsidRDefault="00820208" w:rsidP="00820208">
      <w:pPr>
        <w:rPr>
          <w:u w:val="single"/>
        </w:rPr>
      </w:pPr>
      <w:r>
        <w:t>Entrepreneurship</w:t>
      </w:r>
      <w:r w:rsidRPr="00CB6143">
        <w:rPr>
          <w:rStyle w:val="StyleUnderline"/>
        </w:rPr>
        <w:t>: “The contribution of immigrants to human and physical capital formation, entrepreneurship, and innovation are essential to long-run sustained economic growth,” according to the NAS report.</w:t>
      </w:r>
    </w:p>
    <w:p w14:paraId="1159ADCF" w14:textId="77777777" w:rsidR="00820208" w:rsidRDefault="00820208" w:rsidP="00820208">
      <w:r>
        <w:t>Des</w:t>
      </w:r>
      <w:r w:rsidRPr="00CB6143">
        <w:rPr>
          <w:rStyle w:val="StyleUnderline"/>
        </w:rPr>
        <w:t>pite this recognition of immigrant entrepreneurs, a shortcoming in the National Academy of Sciences report is that at the same time it stated that Americans gain from immigrant entrepreneurship and innovation, it left these out of its numerical calculations.</w:t>
      </w:r>
      <w:r>
        <w:t xml:space="preserve"> (Much time in the study is spent on the small distribution effects that are conceded to be short-term and focused, to the extent they exist, which itself is a subject of debate, on recent immigrants and natives that did not graduate from high school.)</w:t>
      </w:r>
    </w:p>
    <w:p w14:paraId="386D8743" w14:textId="77777777" w:rsidR="00820208" w:rsidRPr="00137BA5" w:rsidRDefault="00820208" w:rsidP="00820208">
      <w:pPr>
        <w:rPr>
          <w:u w:val="single"/>
        </w:rPr>
      </w:pPr>
      <w:r>
        <w:t>T</w:t>
      </w:r>
      <w:r w:rsidRPr="00D20B4A">
        <w:rPr>
          <w:rStyle w:val="StyleUnderline"/>
        </w:rPr>
        <w:t xml:space="preserve">o give an idea of how large the benefit of immigrant entrepreneurship likely is in America, </w:t>
      </w:r>
      <w:r>
        <w:t xml:space="preserve">note that </w:t>
      </w:r>
      <w:r w:rsidRPr="00D20B4A">
        <w:rPr>
          <w:rStyle w:val="StyleUnderline"/>
        </w:rPr>
        <w:t>a recent National Foundation for American Policy study of just 87 startup companies valued at $1 billion or more found 44 (more than half) had at least one immigrant founder.</w:t>
      </w:r>
      <w:r>
        <w:t xml:space="preserve"> Moreover, a</w:t>
      </w:r>
      <w:r w:rsidRPr="00D20B4A">
        <w:rPr>
          <w:rStyle w:val="StyleUnderline"/>
        </w:rPr>
        <w:t>t $168 billion, the collective value of just these 44 immigrant-founded companies was almost half the value of the stock markets of Russia and Mexico.</w:t>
      </w:r>
    </w:p>
    <w:p w14:paraId="5CEADD7F" w14:textId="77777777" w:rsidR="00820208" w:rsidRDefault="00820208" w:rsidP="00820208">
      <w:r>
        <w:t xml:space="preserve">Immigrant </w:t>
      </w:r>
      <w:proofErr w:type="spellStart"/>
      <w:r w:rsidRPr="00D20B4A">
        <w:rPr>
          <w:rStyle w:val="StyleUnderline"/>
        </w:rPr>
        <w:t>Noubar</w:t>
      </w:r>
      <w:proofErr w:type="spellEnd"/>
      <w:r w:rsidRPr="00D20B4A">
        <w:rPr>
          <w:rStyle w:val="StyleUnderline"/>
        </w:rPr>
        <w:t xml:space="preserve"> </w:t>
      </w:r>
      <w:proofErr w:type="spellStart"/>
      <w:r w:rsidRPr="00D20B4A">
        <w:rPr>
          <w:rStyle w:val="StyleUnderline"/>
        </w:rPr>
        <w:t>Afeyan</w:t>
      </w:r>
      <w:proofErr w:type="spellEnd"/>
      <w:r w:rsidRPr="00D20B4A">
        <w:rPr>
          <w:rStyle w:val="StyleUnderline"/>
        </w:rPr>
        <w:t>, CEO of Flagship Ventures, founded or cofounded 38 companies in the United States</w:t>
      </w:r>
      <w:r>
        <w:t xml:space="preserve"> and has over 100 patents. Indian-born immigrant </w:t>
      </w:r>
      <w:proofErr w:type="spellStart"/>
      <w:r>
        <w:t>Jy</w:t>
      </w:r>
      <w:r w:rsidRPr="00137BA5">
        <w:rPr>
          <w:rStyle w:val="StyleUnderline"/>
        </w:rPr>
        <w:t>oti</w:t>
      </w:r>
      <w:proofErr w:type="spellEnd"/>
      <w:r w:rsidRPr="00137BA5">
        <w:rPr>
          <w:rStyle w:val="StyleUnderline"/>
        </w:rPr>
        <w:t xml:space="preserve"> Bansal is the sole founder of </w:t>
      </w:r>
      <w:proofErr w:type="spellStart"/>
      <w:r w:rsidRPr="00137BA5">
        <w:rPr>
          <w:rStyle w:val="StyleUnderline"/>
        </w:rPr>
        <w:t>AppDynamics</w:t>
      </w:r>
      <w:proofErr w:type="spellEnd"/>
      <w:r w:rsidRPr="00137BA5">
        <w:rPr>
          <w:rStyle w:val="StyleUnderline"/>
        </w:rPr>
        <w:t>,</w:t>
      </w:r>
      <w:r>
        <w:t xml:space="preserve"> a company employing more than 900 people and valued at $1.9 billion. Yet the National Academy of Sciences calculations imply </w:t>
      </w:r>
      <w:proofErr w:type="spellStart"/>
      <w:r>
        <w:t>Noubar</w:t>
      </w:r>
      <w:proofErr w:type="spellEnd"/>
      <w:r>
        <w:t xml:space="preserve"> and </w:t>
      </w:r>
      <w:proofErr w:type="spellStart"/>
      <w:r>
        <w:t>Jyoti</w:t>
      </w:r>
      <w:proofErr w:type="spellEnd"/>
      <w:r>
        <w:t xml:space="preserve"> would only make an economic contribution to America to the extent they as workers increased the supply of labor. That makes little sense since it ignores the dynamic, job creation (and other) contributions </w:t>
      </w:r>
      <w:proofErr w:type="spellStart"/>
      <w:r>
        <w:t>Noubar</w:t>
      </w:r>
      <w:proofErr w:type="spellEnd"/>
      <w:r>
        <w:t xml:space="preserve"> </w:t>
      </w:r>
      <w:proofErr w:type="spellStart"/>
      <w:r>
        <w:t>Afeyan</w:t>
      </w:r>
      <w:proofErr w:type="spellEnd"/>
      <w:r>
        <w:t xml:space="preserve">, </w:t>
      </w:r>
      <w:proofErr w:type="spellStart"/>
      <w:r>
        <w:t>Jyoti</w:t>
      </w:r>
      <w:proofErr w:type="spellEnd"/>
      <w:r>
        <w:t xml:space="preserve"> Bansal and other immigrant entrepreneurs make to the U.S. economy.</w:t>
      </w:r>
    </w:p>
    <w:p w14:paraId="394027E8" w14:textId="77777777" w:rsidR="00820208" w:rsidRPr="00137BA5" w:rsidRDefault="00820208" w:rsidP="00820208">
      <w:pPr>
        <w:rPr>
          <w:rStyle w:val="StyleUnderline"/>
        </w:rPr>
      </w:pPr>
      <w:r>
        <w:t>To place this in a nationwide perspective: “</w:t>
      </w:r>
      <w:r w:rsidRPr="00137BA5">
        <w:rPr>
          <w:rStyle w:val="StyleUnderline"/>
        </w:rPr>
        <w:t>Immigrant business owners make significant contributions to business income, generating $67 billion of the $577 billion in U.S. business income, as estimated from 2000 U.S. Census data</w:t>
      </w:r>
      <w:r>
        <w:t>,” according to a report by the Small Business Administration. “</w:t>
      </w:r>
      <w:r w:rsidRPr="00137BA5">
        <w:rPr>
          <w:rStyle w:val="StyleUnderline"/>
        </w:rPr>
        <w:t>They generate nearly one-quarter of all business income in California – nearly $20 billion – and nearly one-fifth of business income in New York, Florida, and New Jersey.”</w:t>
      </w:r>
    </w:p>
    <w:p w14:paraId="6D47AFCB" w14:textId="77777777" w:rsidR="00820208" w:rsidRDefault="00820208" w:rsidP="00820208"/>
    <w:p w14:paraId="722FE7A5" w14:textId="77777777" w:rsidR="00820208" w:rsidRDefault="00820208" w:rsidP="00820208"/>
    <w:p w14:paraId="32D68A2C" w14:textId="77777777" w:rsidR="00820208" w:rsidRDefault="00820208" w:rsidP="00820208">
      <w:pPr>
        <w:pStyle w:val="Heading4"/>
      </w:pPr>
      <w:r>
        <w:t>Immigration key to the economy - human capital</w:t>
      </w:r>
    </w:p>
    <w:p w14:paraId="6B7F7CBE" w14:textId="77777777" w:rsidR="00820208" w:rsidRPr="006756BD" w:rsidRDefault="00820208" w:rsidP="00820208">
      <w:pPr>
        <w:rPr>
          <w:rStyle w:val="Style13ptBold"/>
        </w:rPr>
      </w:pPr>
      <w:r w:rsidRPr="006756BD">
        <w:rPr>
          <w:rStyle w:val="Style13ptBold"/>
        </w:rPr>
        <w:t>Anderson, National Foundation for American Policy executive director, 2016</w:t>
      </w:r>
    </w:p>
    <w:p w14:paraId="14E17F29" w14:textId="77777777" w:rsidR="00820208" w:rsidRPr="00D613F7" w:rsidRDefault="00820208" w:rsidP="00820208">
      <w:r>
        <w:t>(</w:t>
      </w:r>
      <w:r w:rsidRPr="006756BD">
        <w:t>Stuart</w:t>
      </w:r>
      <w:r>
        <w:t>, 10/2/16, Forbes, “</w:t>
      </w:r>
      <w:r w:rsidRPr="00CB6143">
        <w:t xml:space="preserve">3 Reasons Why Immigrants Are Key </w:t>
      </w:r>
      <w:proofErr w:type="gramStart"/>
      <w:r w:rsidRPr="00CB6143">
        <w:t>To</w:t>
      </w:r>
      <w:proofErr w:type="gramEnd"/>
      <w:r w:rsidRPr="00CB6143">
        <w:t xml:space="preserve"> Economic Growth</w:t>
      </w:r>
      <w:r>
        <w:t xml:space="preserve">.” </w:t>
      </w:r>
      <w:hyperlink r:id="rId23" w:anchor="3178349c7dab" w:history="1">
        <w:r w:rsidRPr="00FD0A8B">
          <w:rPr>
            <w:rStyle w:val="Hyperlink"/>
          </w:rPr>
          <w:t>https://www.forbes.com/sites/stuartanderson/2016/10/02/3-reasons-why-immigrants-key-to-economic-growth/#3178349c7dab</w:t>
        </w:r>
      </w:hyperlink>
      <w:r>
        <w:t xml:space="preserve">, Accessed 7/6/17, GDI - </w:t>
      </w:r>
      <w:proofErr w:type="spellStart"/>
      <w:r>
        <w:t>JMo</w:t>
      </w:r>
      <w:proofErr w:type="spellEnd"/>
      <w:r>
        <w:t>)</w:t>
      </w:r>
    </w:p>
    <w:p w14:paraId="29D7FE5E" w14:textId="77777777" w:rsidR="00820208" w:rsidRDefault="00820208" w:rsidP="00820208">
      <w:r>
        <w:t>Human Capital: A similar story can be seen with patents and human capital. “</w:t>
      </w:r>
      <w:r w:rsidRPr="00D613F7">
        <w:rPr>
          <w:rStyle w:val="StyleUnderline"/>
        </w:rPr>
        <w:t>Perhaps even more important than the contribution to labor supply is the infusion by high-skilled immigration of human capital that has boosted the nation’s capacity for innovation and technological change,”</w:t>
      </w:r>
      <w:r>
        <w:t xml:space="preserve"> reported the National Academy of Sciences. But again, no dollar figure is estimated for this benefit. </w:t>
      </w:r>
      <w:r w:rsidRPr="00D613F7">
        <w:rPr>
          <w:rStyle w:val="StyleUnderline"/>
        </w:rPr>
        <w:t xml:space="preserve">University of Colorado economist Keith </w:t>
      </w:r>
      <w:proofErr w:type="spellStart"/>
      <w:r w:rsidRPr="00D613F7">
        <w:rPr>
          <w:rStyle w:val="StyleUnderline"/>
        </w:rPr>
        <w:t>Maskus</w:t>
      </w:r>
      <w:proofErr w:type="spellEnd"/>
      <w:r w:rsidRPr="00D613F7">
        <w:rPr>
          <w:rStyle w:val="StyleUnderline"/>
        </w:rPr>
        <w:t xml:space="preserve"> found that for every 100 international students who earn science or engineering Ph.D.'s from American universities, the nation gains an impressive 62 future patent applications.</w:t>
      </w:r>
    </w:p>
    <w:p w14:paraId="5E463802" w14:textId="77777777" w:rsidR="00820208" w:rsidRDefault="00820208" w:rsidP="00820208">
      <w:pPr>
        <w:rPr>
          <w:rStyle w:val="StyleUnderline"/>
        </w:rPr>
      </w:pPr>
      <w:r>
        <w:t>The bottom line conclusion: “</w:t>
      </w:r>
      <w:r w:rsidRPr="00D613F7">
        <w:rPr>
          <w:rStyle w:val="StyleUnderline"/>
        </w:rPr>
        <w:t>Innovation carried out by immigrants also has the potential to increase the productivity of natives, very likely raising economic growth per capita,” according to the National Academy of Sciences</w:t>
      </w:r>
      <w:r>
        <w:t xml:space="preserve">. “In short, the </w:t>
      </w:r>
      <w:r w:rsidRPr="00D613F7">
        <w:rPr>
          <w:rStyle w:val="StyleUnderline"/>
        </w:rPr>
        <w:t>prospects for long run economic growth in the United States would be considerably dimmed without the contributions of high-skilled immigrants.”</w:t>
      </w:r>
    </w:p>
    <w:p w14:paraId="5C54279F" w14:textId="77777777" w:rsidR="00FA7584" w:rsidRDefault="00FA7584" w:rsidP="00820208">
      <w:pPr>
        <w:rPr>
          <w:rStyle w:val="StyleUnderline"/>
        </w:rPr>
      </w:pPr>
    </w:p>
    <w:p w14:paraId="2380F72C" w14:textId="77777777" w:rsidR="00FA7584" w:rsidRDefault="00FA7584" w:rsidP="00820208">
      <w:pPr>
        <w:rPr>
          <w:rStyle w:val="StyleUnderline"/>
        </w:rPr>
      </w:pPr>
    </w:p>
    <w:p w14:paraId="259728DB" w14:textId="3DD3F032" w:rsidR="00FA7584" w:rsidRPr="00E65DE7" w:rsidRDefault="00E65DE7" w:rsidP="00E65DE7">
      <w:pPr>
        <w:pStyle w:val="Heading3"/>
      </w:pPr>
      <w:r w:rsidRPr="00E65DE7">
        <w:t xml:space="preserve">Immigration Good: Housing </w:t>
      </w:r>
    </w:p>
    <w:p w14:paraId="06B28AEE" w14:textId="77777777" w:rsidR="00E65DE7" w:rsidRDefault="00E65DE7" w:rsidP="00E65DE7">
      <w:pPr>
        <w:pStyle w:val="Heading4"/>
      </w:pPr>
      <w:r>
        <w:t xml:space="preserve">Immigration leads to better housing markets </w:t>
      </w:r>
      <w:r w:rsidRPr="003938F1">
        <w:rPr>
          <w:highlight w:val="cyan"/>
        </w:rPr>
        <w:t>I think this can be used as solvency for housing alt cause to segregation</w:t>
      </w:r>
    </w:p>
    <w:p w14:paraId="0A887AFF" w14:textId="77777777" w:rsidR="00E65DE7" w:rsidRPr="006A2DF8" w:rsidRDefault="00E65DE7" w:rsidP="00E65DE7">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30E33465" w14:textId="77777777" w:rsidR="00E65DE7" w:rsidRDefault="00E65DE7" w:rsidP="00E65DE7">
      <w:r>
        <w:t>(</w:t>
      </w:r>
      <w:r w:rsidRPr="00252642">
        <w:t>Brandon and Sean</w:t>
      </w:r>
      <w:r>
        <w:t>, 4/23/14, Cato Institute, “</w:t>
      </w:r>
      <w:r w:rsidRPr="006A2DF8">
        <w:t>State-Based Visas</w:t>
      </w:r>
      <w:r>
        <w:t xml:space="preserve">.” </w:t>
      </w:r>
      <w:hyperlink r:id="rId24" w:history="1">
        <w:r w:rsidRPr="00FD0A8B">
          <w:rPr>
            <w:rStyle w:val="Hyperlink"/>
          </w:rPr>
          <w:t>https://object.cato.org/sites/cato.org/files/pubs/pdf/pa748_web_1.pdf</w:t>
        </w:r>
      </w:hyperlink>
      <w:r>
        <w:t xml:space="preserve">, Accessed 7/6/17, GDI - </w:t>
      </w:r>
      <w:proofErr w:type="spellStart"/>
      <w:r>
        <w:t>JMo</w:t>
      </w:r>
      <w:proofErr w:type="spellEnd"/>
      <w:r>
        <w:t>)</w:t>
      </w:r>
    </w:p>
    <w:p w14:paraId="175DE388" w14:textId="77777777" w:rsidR="00E65DE7" w:rsidRDefault="00E65DE7" w:rsidP="00E65DE7">
      <w:r>
        <w:t xml:space="preserve">Beyond wages, </w:t>
      </w:r>
      <w:r w:rsidRPr="00795019">
        <w:rPr>
          <w:rStyle w:val="StyleUnderline"/>
        </w:rPr>
        <w:t>immigrants can shore up faltering housing markets on the demand side</w:t>
      </w:r>
      <w:r>
        <w:t xml:space="preserve">. Jacob </w:t>
      </w:r>
      <w:proofErr w:type="spellStart"/>
      <w:r>
        <w:t>Vigdor</w:t>
      </w:r>
      <w:proofErr w:type="spellEnd"/>
      <w:r>
        <w:t xml:space="preserve">, a professor of public policy and economics at Duke University, finds that </w:t>
      </w:r>
      <w:r w:rsidRPr="00795019">
        <w:rPr>
          <w:rStyle w:val="StyleUnderline"/>
        </w:rPr>
        <w:t>immigrants substantially boost housing demand</w:t>
      </w:r>
      <w:r>
        <w:t xml:space="preserve">— </w:t>
      </w:r>
      <w:r w:rsidRPr="00664CF7">
        <w:rPr>
          <w:rStyle w:val="StyleUnderline"/>
        </w:rPr>
        <w:t>each immigrant in the United States adds, on average, 11.6 cents to the value of a home in their local county.</w:t>
      </w:r>
      <w:r>
        <w:t xml:space="preserve">6 </w:t>
      </w:r>
      <w:r w:rsidRPr="00664CF7">
        <w:rPr>
          <w:rStyle w:val="StyleUnderline"/>
        </w:rPr>
        <w:t>Immigration is especially beneficial for less desirable neighborhoods. Drawn by lower housing prices,</w:t>
      </w:r>
      <w:r>
        <w:t xml:space="preserve"> </w:t>
      </w:r>
      <w:r w:rsidRPr="00664CF7">
        <w:rPr>
          <w:rStyle w:val="StyleUnderline"/>
        </w:rPr>
        <w:t>the immigrants who arrive in such neighborhoods help to create a virtuous circle in which the vitality of the neighborhood improves and the area once again begins to attract middle and working class Americans</w:t>
      </w:r>
      <w:r>
        <w:t xml:space="preserve">. </w:t>
      </w:r>
      <w:r w:rsidRPr="00664CF7">
        <w:rPr>
          <w:rStyle w:val="StyleUnderline"/>
        </w:rPr>
        <w:t>Immigrants were particularly effective in staunching the decline of population in New York City over the past few decades</w:t>
      </w:r>
      <w:r>
        <w:t>.7 Immi</w:t>
      </w:r>
      <w:r w:rsidRPr="00664CF7">
        <w:rPr>
          <w:rStyle w:val="StyleUnderline"/>
        </w:rPr>
        <w:t>grants tend to avoid areas where the price of housing is higher and move to areas where housing supply is more elastic—bringing old housing back onto the market rather than driving up the price for existing housing.</w:t>
      </w:r>
      <w:r>
        <w:t>8</w:t>
      </w:r>
    </w:p>
    <w:p w14:paraId="220F3E40" w14:textId="77777777" w:rsidR="00E65DE7" w:rsidRPr="00E65DE7" w:rsidRDefault="00E65DE7" w:rsidP="00E65DE7"/>
    <w:p w14:paraId="3307132E" w14:textId="6493272B" w:rsidR="00FA7584" w:rsidRDefault="00E65DE7" w:rsidP="00E65DE7">
      <w:pPr>
        <w:pStyle w:val="Heading3"/>
      </w:pPr>
      <w:r w:rsidRPr="00E65DE7">
        <w:t>Immigration Good: STEM</w:t>
      </w:r>
    </w:p>
    <w:p w14:paraId="0360957E" w14:textId="77777777" w:rsidR="00E65DE7" w:rsidRDefault="00E65DE7" w:rsidP="00E65DE7">
      <w:pPr>
        <w:pStyle w:val="Heading4"/>
      </w:pPr>
      <w:r>
        <w:t xml:space="preserve">Immigration leads to innovation and tech development </w:t>
      </w:r>
    </w:p>
    <w:p w14:paraId="2B53A1DF" w14:textId="77777777" w:rsidR="00E65DE7" w:rsidRPr="006A2DF8" w:rsidRDefault="00E65DE7" w:rsidP="00E65DE7">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4275AA19" w14:textId="77777777" w:rsidR="00E65DE7" w:rsidRDefault="00E65DE7" w:rsidP="00E65DE7">
      <w:r>
        <w:t>(</w:t>
      </w:r>
      <w:r w:rsidRPr="00252642">
        <w:t>Brandon and Sean</w:t>
      </w:r>
      <w:r>
        <w:t>, 4/23/14, Cato Institute, “</w:t>
      </w:r>
      <w:r w:rsidRPr="006A2DF8">
        <w:t>State-Based Visas</w:t>
      </w:r>
      <w:r>
        <w:t xml:space="preserve">.” </w:t>
      </w:r>
      <w:hyperlink r:id="rId25" w:history="1">
        <w:r w:rsidRPr="00FD0A8B">
          <w:rPr>
            <w:rStyle w:val="Hyperlink"/>
          </w:rPr>
          <w:t>https://object.cato.org/sites/cato.org/files/pubs/pdf/pa748_web_1.pdf</w:t>
        </w:r>
      </w:hyperlink>
      <w:r>
        <w:t xml:space="preserve">, Accessed 7/6/17, GDI - </w:t>
      </w:r>
      <w:proofErr w:type="spellStart"/>
      <w:r>
        <w:t>JMo</w:t>
      </w:r>
      <w:proofErr w:type="spellEnd"/>
      <w:r>
        <w:t>)</w:t>
      </w:r>
    </w:p>
    <w:p w14:paraId="370B62DD" w14:textId="77777777" w:rsidR="00E65DE7" w:rsidRDefault="00E65DE7" w:rsidP="00E65DE7">
      <w:r w:rsidRPr="00225AAE">
        <w:rPr>
          <w:rStyle w:val="StyleUnderline"/>
        </w:rPr>
        <w:t>Immigrants tend to be especially entrepreneurial and innovative. They are 30 percent more likely to start a business than non-immigrants</w:t>
      </w:r>
      <w:r>
        <w:t xml:space="preserve">12 </w:t>
      </w:r>
      <w:r w:rsidRPr="00225AAE">
        <w:rPr>
          <w:rStyle w:val="StyleUnderline"/>
        </w:rPr>
        <w:t xml:space="preserve">and were founding members of 25 percent of venture-capital-backed companies </w:t>
      </w:r>
      <w:r>
        <w:t xml:space="preserve">that went public between 1990 and 2006.13 </w:t>
      </w:r>
      <w:r w:rsidRPr="00225AAE">
        <w:rPr>
          <w:rStyle w:val="StyleUnderline"/>
        </w:rPr>
        <w:t>Immigrants or children of immigrants founded 40 percent of the Fortune 500 companies</w:t>
      </w:r>
      <w:r>
        <w:t xml:space="preserve"> in the United States.14 On the innovation side, </w:t>
      </w:r>
      <w:r w:rsidRPr="00225AAE">
        <w:rPr>
          <w:rStyle w:val="StyleUnderline"/>
        </w:rPr>
        <w:t xml:space="preserve">immigrant college graduates are more likely to file a patent than similarly educated </w:t>
      </w:r>
      <w:proofErr w:type="spellStart"/>
      <w:r w:rsidRPr="00225AAE">
        <w:rPr>
          <w:rStyle w:val="StyleUnderline"/>
        </w:rPr>
        <w:t>nativeborn</w:t>
      </w:r>
      <w:proofErr w:type="spellEnd"/>
      <w:r w:rsidRPr="00225AAE">
        <w:rPr>
          <w:rStyle w:val="StyleUnderline"/>
        </w:rPr>
        <w:t xml:space="preserve"> Americans</w:t>
      </w:r>
      <w:r>
        <w:t xml:space="preserve">. A 1 percent increase in the share of immigrant college graduates increases patents per capita by about 15 percent, after accounting for the fact that the presence of high-skilled immigrants tends to increase innovation by the native born.15 In addition to </w:t>
      </w:r>
      <w:r w:rsidRPr="00D33207">
        <w:rPr>
          <w:rStyle w:val="StyleUnderline"/>
        </w:rPr>
        <w:t>starting new businesses and developing new technologies, immigrants help to facilitate trade and investment links with their home countries</w:t>
      </w:r>
      <w:r>
        <w:t>.16</w:t>
      </w:r>
    </w:p>
    <w:p w14:paraId="44D82DB0" w14:textId="77777777" w:rsidR="00054C16" w:rsidRDefault="00054C16" w:rsidP="00054C16">
      <w:pPr>
        <w:pStyle w:val="Heading4"/>
      </w:pPr>
      <w:r>
        <w:t>STEM visas key to revitalize US STEM education</w:t>
      </w:r>
    </w:p>
    <w:p w14:paraId="345D964D" w14:textId="77777777" w:rsidR="00054C16" w:rsidRPr="001F7057" w:rsidRDefault="00054C16" w:rsidP="00054C16">
      <w:pPr>
        <w:rPr>
          <w:rStyle w:val="Style13ptBold"/>
        </w:rPr>
      </w:pPr>
      <w:r>
        <w:rPr>
          <w:rStyle w:val="Style13ptBold"/>
        </w:rPr>
        <w:t>P</w:t>
      </w:r>
      <w:r w:rsidRPr="001F7057">
        <w:rPr>
          <w:rStyle w:val="Style13ptBold"/>
        </w:rPr>
        <w:t xml:space="preserve">apa Indiana State Senate Chief of Staff and Chief Legal Counsel AND Whelan, Bingham </w:t>
      </w:r>
      <w:proofErr w:type="spellStart"/>
      <w:r w:rsidRPr="001F7057">
        <w:rPr>
          <w:rStyle w:val="Style13ptBold"/>
        </w:rPr>
        <w:t>Greenebaum</w:t>
      </w:r>
      <w:proofErr w:type="spellEnd"/>
      <w:r w:rsidRPr="001F7057">
        <w:rPr>
          <w:rStyle w:val="Style13ptBold"/>
        </w:rPr>
        <w:t xml:space="preserve"> Doll LLP attorney and former law clerk to Chief Justice of the Indiana Supreme Court</w:t>
      </w:r>
      <w:r>
        <w:rPr>
          <w:rStyle w:val="Style13ptBold"/>
        </w:rPr>
        <w:t>, 2015</w:t>
      </w:r>
    </w:p>
    <w:p w14:paraId="055BD35B" w14:textId="77777777" w:rsidR="00054C16" w:rsidRPr="00C0059D" w:rsidRDefault="00054C16" w:rsidP="00054C16">
      <w:r>
        <w:t>(</w:t>
      </w:r>
      <w:r w:rsidRPr="00E41109">
        <w:t xml:space="preserve">Jeff </w:t>
      </w:r>
      <w:r>
        <w:t xml:space="preserve">and Jessica, 2015, </w:t>
      </w:r>
      <w:r w:rsidRPr="004320C8">
        <w:t>Indiana International &amp; Comparative Law Review</w:t>
      </w:r>
      <w:r>
        <w:t>. “</w:t>
      </w:r>
      <w:r w:rsidRPr="004320C8">
        <w:t>SYMPOSIUM: MOVING TO OPPORTUNITY: EXAMINING THE RISKS AND REWARDS OF ECONOMIC MIGRATION: REGAINING THE ECONOMIC EDGE: POLICY PROPOSALS FOR HIGH-SKILL WORKER AND STUDENT AUTHORIZATIONS</w:t>
      </w:r>
      <w:r>
        <w:t xml:space="preserve">.” LexisNexis, Accessed 7/6/17, GDI - </w:t>
      </w:r>
      <w:proofErr w:type="spellStart"/>
      <w:r>
        <w:t>JMo</w:t>
      </w:r>
      <w:proofErr w:type="spellEnd"/>
      <w:r>
        <w:t>)</w:t>
      </w:r>
    </w:p>
    <w:p w14:paraId="2EC7F332" w14:textId="77777777" w:rsidR="00054C16" w:rsidRDefault="00054C16" w:rsidP="00054C16">
      <w:r>
        <w:t xml:space="preserve">Creative </w:t>
      </w:r>
      <w:r w:rsidRPr="00FE2FA3">
        <w:rPr>
          <w:rStyle w:val="StyleUnderline"/>
        </w:rPr>
        <w:t>solutions are necessary to address</w:t>
      </w:r>
      <w:r>
        <w:t xml:space="preserve"> future </w:t>
      </w:r>
      <w:r w:rsidRPr="00FE2FA3">
        <w:rPr>
          <w:rStyle w:val="StyleUnderline"/>
        </w:rPr>
        <w:t>shortages in the STEM fields</w:t>
      </w:r>
      <w:r>
        <w:t xml:space="preserve">. </w:t>
      </w:r>
      <w:r w:rsidRPr="00FE2FA3">
        <w:rPr>
          <w:rStyle w:val="StyleUnderline"/>
        </w:rPr>
        <w:t>One potential solution gaining traction in recent years has been the proposal to create a separate "STEM visa,"</w:t>
      </w:r>
      <w:r>
        <w:t xml:space="preserve"> or </w:t>
      </w:r>
      <w:r w:rsidRPr="00FE2FA3">
        <w:rPr>
          <w:rStyle w:val="StyleUnderline"/>
        </w:rPr>
        <w:t>an expedited path to legal permanent resident status for those in STEM fields</w:t>
      </w:r>
      <w:r>
        <w:t>. While the STEM visa idea has gained interest in Congress, efforts to pass the initiative have been unsuccessful as of yet. n47</w:t>
      </w:r>
    </w:p>
    <w:p w14:paraId="47C9944A" w14:textId="77777777" w:rsidR="00054C16" w:rsidRDefault="00054C16" w:rsidP="00054C16">
      <w:r>
        <w:t xml:space="preserve">Another possibility, </w:t>
      </w:r>
      <w:r w:rsidRPr="00FE2FA3">
        <w:rPr>
          <w:rStyle w:val="StyleUnderline"/>
        </w:rPr>
        <w:t>which may address several of the issues discussed above, is a new visa category for STEM graduates that would provide an expedited path to legal permanent resident status contingent upon a certain number of years of service teaching K-12 math, science, or technology.</w:t>
      </w:r>
      <w:r>
        <w:t xml:space="preserve"> </w:t>
      </w:r>
      <w:r w:rsidRPr="00C0059D">
        <w:rPr>
          <w:rStyle w:val="StyleUnderline"/>
        </w:rPr>
        <w:t>Such a program</w:t>
      </w:r>
      <w:r>
        <w:t xml:space="preserve">, modeled off of the Teach for America program, in which recent college graduates dedicate at least two years to teaching in low-income communities, n48 </w:t>
      </w:r>
      <w:r w:rsidRPr="00C0059D">
        <w:rPr>
          <w:rStyle w:val="StyleUnderline"/>
        </w:rPr>
        <w:t>would have the benefit of retaining foreign STEM graduates in the United States, integrating them into the local community and providing highly trained math, science, and technology teachers in our K-12 institutions</w:t>
      </w:r>
      <w:r>
        <w:t xml:space="preserve">. </w:t>
      </w:r>
      <w:r w:rsidRPr="00C0059D">
        <w:rPr>
          <w:rStyle w:val="StyleUnderline"/>
        </w:rPr>
        <w:t>These professionals would not count toward H-1B quotas,</w:t>
      </w:r>
      <w:r>
        <w:t xml:space="preserve"> </w:t>
      </w:r>
      <w:r w:rsidRPr="00C0059D">
        <w:rPr>
          <w:rStyle w:val="StyleUnderline"/>
        </w:rPr>
        <w:t>which are already stretched thin, but</w:t>
      </w:r>
      <w:r>
        <w:t xml:space="preserve"> rather </w:t>
      </w:r>
      <w:r w:rsidRPr="00C0059D">
        <w:rPr>
          <w:rStyle w:val="StyleUnderline"/>
        </w:rPr>
        <w:t>would be considered in a class of their own</w:t>
      </w:r>
      <w:r>
        <w:t>. Upon completion of their teaching commitment, these professionals would be given a grace period within which to locate full-time employ in the STEM fields, or could continue on in the teaching profession.</w:t>
      </w:r>
    </w:p>
    <w:p w14:paraId="11DB1C4B" w14:textId="77777777" w:rsidR="009C036E" w:rsidRDefault="009C036E" w:rsidP="009C036E">
      <w:pPr>
        <w:pStyle w:val="Heading4"/>
      </w:pPr>
      <w:r>
        <w:t xml:space="preserve">Immigration solves Stem </w:t>
      </w:r>
    </w:p>
    <w:p w14:paraId="1DD91349" w14:textId="77777777" w:rsidR="009C036E" w:rsidRPr="004A7B24" w:rsidRDefault="009C036E" w:rsidP="009C036E">
      <w:pPr>
        <w:rPr>
          <w:rStyle w:val="Style13ptBold"/>
        </w:rPr>
      </w:pPr>
      <w:r w:rsidRPr="004A7B24">
        <w:rPr>
          <w:rStyle w:val="Style13ptBold"/>
        </w:rPr>
        <w:t xml:space="preserve">Murray, </w:t>
      </w:r>
      <w:proofErr w:type="spellStart"/>
      <w:r w:rsidRPr="004A7B24">
        <w:rPr>
          <w:rStyle w:val="Style13ptBold"/>
        </w:rPr>
        <w:t>FordMurray</w:t>
      </w:r>
      <w:proofErr w:type="spellEnd"/>
      <w:r w:rsidRPr="004A7B24">
        <w:rPr>
          <w:rStyle w:val="Style13ptBold"/>
        </w:rPr>
        <w:t xml:space="preserve"> business immigration attorney and cofounder, 2017</w:t>
      </w:r>
    </w:p>
    <w:p w14:paraId="2BC5872D" w14:textId="77777777" w:rsidR="009C036E" w:rsidRPr="0042509F" w:rsidRDefault="009C036E" w:rsidP="009C036E">
      <w:r>
        <w:t>(Michael, 2/9/17, Forbes, “</w:t>
      </w:r>
      <w:r w:rsidRPr="0042509F">
        <w:t>To Address STEM Shortage, U.S. Employers Need Talented Immigrants</w:t>
      </w:r>
      <w:r>
        <w:t xml:space="preserve">.” </w:t>
      </w:r>
      <w:hyperlink r:id="rId26" w:anchor="e1aedef5c342" w:history="1">
        <w:r w:rsidRPr="00FD0A8B">
          <w:rPr>
            <w:rStyle w:val="Hyperlink"/>
          </w:rPr>
          <w:t>https://www.forbes.com/sites/realspin/2017/02/09/to-address-stem-shortage-u-s-employers-need-talented-immigrants/#e1aedef5c342</w:t>
        </w:r>
      </w:hyperlink>
      <w:r>
        <w:t xml:space="preserve">, Accessed 7/7/17, GDI - </w:t>
      </w:r>
      <w:proofErr w:type="spellStart"/>
      <w:r>
        <w:t>JMo</w:t>
      </w:r>
      <w:proofErr w:type="spellEnd"/>
      <w:r>
        <w:t>)</w:t>
      </w:r>
    </w:p>
    <w:p w14:paraId="53DF90E7" w14:textId="77777777" w:rsidR="009C036E" w:rsidRDefault="009C036E" w:rsidP="009C036E">
      <w:r w:rsidRPr="00D172BD">
        <w:rPr>
          <w:rStyle w:val="StyleUnderline"/>
        </w:rPr>
        <w:t>In today’s Twitter-feed culture, the immigration debate often misses the fact that most immigrants in the U.S. are here legally.</w:t>
      </w:r>
      <w:r w:rsidRPr="0012189B">
        <w:t xml:space="preserve"> </w:t>
      </w:r>
      <w:r w:rsidRPr="00D172BD">
        <w:rPr>
          <w:rStyle w:val="StyleUnderline"/>
        </w:rPr>
        <w:t>Whether by petition from close family members, via political asylum or by sponsorship through a U.S. employer, new legal immigrants arrive in America every day and are the vast majority of the foreign-born within our borders.</w:t>
      </w:r>
      <w:r w:rsidRPr="0012189B">
        <w:t xml:space="preserve"> Our work visa programs are as outmoded as the rest of our immigration system and desperately need new thinking. The</w:t>
      </w:r>
      <w:r w:rsidRPr="00D172BD">
        <w:rPr>
          <w:rStyle w:val="StyleUnderline"/>
        </w:rPr>
        <w:t>re is a false notion that any job that goes to a foreign national is taken away from a U.S. citizen.</w:t>
      </w:r>
      <w:r w:rsidRPr="0012189B">
        <w:t xml:space="preserve"> This is dangerously wrong.</w:t>
      </w:r>
    </w:p>
    <w:p w14:paraId="42C6D9AA" w14:textId="77777777" w:rsidR="009C036E" w:rsidRDefault="009C036E" w:rsidP="009C036E">
      <w:r>
        <w:t xml:space="preserve">As an immigration attorney, I </w:t>
      </w:r>
      <w:r w:rsidRPr="00D172BD">
        <w:rPr>
          <w:rStyle w:val="StyleUnderline"/>
        </w:rPr>
        <w:t>can tell you that the hospitals, universities and technology businesses that I work with across the nation hire foreign workers because they are in desperate need of the skills and training these professionals have. Without these talented immigrants, a patient might not have access to crucial surgery short of traveling a long distance, a critical software project wouldn’t be completed, or a prototype airplane would simply never be designed and manufactured.</w:t>
      </w:r>
    </w:p>
    <w:p w14:paraId="6199303D" w14:textId="77777777" w:rsidR="009C036E" w:rsidRDefault="009C036E" w:rsidP="009C036E">
      <w:r>
        <w:t>Th</w:t>
      </w:r>
      <w:r w:rsidRPr="00D172BD">
        <w:rPr>
          <w:rStyle w:val="StyleUnderline"/>
        </w:rPr>
        <w:t>ere is a huge shortage of available talent in t</w:t>
      </w:r>
      <w:r>
        <w:t xml:space="preserve">he science, technology and engineering fields (commonly referred to as </w:t>
      </w:r>
      <w:r w:rsidRPr="00D172BD">
        <w:rPr>
          <w:rStyle w:val="StyleUnderline"/>
        </w:rPr>
        <w:t>STEM</w:t>
      </w:r>
      <w:r>
        <w:t>) not just in the United States, but around the world. 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w:t>
      </w:r>
    </w:p>
    <w:p w14:paraId="4CDC7A10" w14:textId="77777777" w:rsidR="009C036E" w:rsidRDefault="009C036E" w:rsidP="009C036E">
      <w:r>
        <w:t>A</w:t>
      </w:r>
      <w:r w:rsidRPr="00411930">
        <w:rPr>
          <w:rStyle w:val="StyleUnderline"/>
        </w:rPr>
        <w:t xml:space="preserve"> college graduate in one of the STEM fields writes his or her own ticket to success. </w:t>
      </w:r>
      <w:r>
        <w:t xml:space="preserve">However, our </w:t>
      </w:r>
      <w:r w:rsidRPr="006A3E18">
        <w:rPr>
          <w:rStyle w:val="StyleUnderline"/>
        </w:rPr>
        <w:t xml:space="preserve">universities cannot graduate enough U.S. citizens to meet the demand. The United States is competing globally for talented individuals in the STEM fields, yet our immigration system severely limits the ability of U.S. employers to hire skilled foreign workers. </w:t>
      </w:r>
      <w:r>
        <w:t xml:space="preserve">The </w:t>
      </w:r>
      <w:r w:rsidRPr="006A3E18">
        <w:rPr>
          <w:rStyle w:val="StyleUnderline"/>
        </w:rPr>
        <w:t>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w:t>
      </w:r>
      <w:r>
        <w:t>. Only about a third of these requests were granted.</w:t>
      </w:r>
    </w:p>
    <w:p w14:paraId="414392DA" w14:textId="77777777" w:rsidR="009C036E" w:rsidRPr="00C63A50" w:rsidRDefault="009C036E" w:rsidP="009C036E">
      <w:pPr>
        <w:rPr>
          <w:rStyle w:val="StyleUnderline"/>
        </w:rPr>
      </w:pPr>
      <w:r w:rsidRPr="006A3E18">
        <w:rPr>
          <w:rStyle w:val="StyleUnderline"/>
        </w:rPr>
        <w:t xml:space="preserve">America needs talented, highly skilled U.S. workers and foreign workers to provide technical expertise, innovation and creative energy to U.S. companies rather than to our competitors abroad. Instead of thinking of these skilled foreign workers as an anchor on U.S. jobs, they should be thought of as the high-octane fuel that we could use to rapidly grow our economy. </w:t>
      </w:r>
      <w:r>
        <w:t xml:space="preserve">On the contrary, we have created a complex system that denies U.S. companies </w:t>
      </w:r>
      <w:r w:rsidRPr="00C63A50">
        <w:rPr>
          <w:rStyle w:val="StyleUnderline"/>
        </w:rPr>
        <w:t>the workers they need to succeed and discourages talented STEM professionals from even trying to come to the United States.</w:t>
      </w:r>
    </w:p>
    <w:p w14:paraId="58658345" w14:textId="77777777" w:rsidR="009C036E" w:rsidRDefault="009C036E" w:rsidP="009C036E">
      <w:pPr>
        <w:pStyle w:val="Heading4"/>
      </w:pPr>
      <w:r>
        <w:t xml:space="preserve">Immigration solves stem - no job displacement </w:t>
      </w:r>
    </w:p>
    <w:p w14:paraId="4969D23F" w14:textId="77777777" w:rsidR="009C036E" w:rsidRPr="004A7B24" w:rsidRDefault="009C036E" w:rsidP="009C036E">
      <w:pPr>
        <w:rPr>
          <w:rStyle w:val="Style13ptBold"/>
        </w:rPr>
      </w:pPr>
      <w:r w:rsidRPr="004A7B24">
        <w:rPr>
          <w:rStyle w:val="Style13ptBold"/>
        </w:rPr>
        <w:t xml:space="preserve">Murray, </w:t>
      </w:r>
      <w:proofErr w:type="spellStart"/>
      <w:r w:rsidRPr="004A7B24">
        <w:rPr>
          <w:rStyle w:val="Style13ptBold"/>
        </w:rPr>
        <w:t>FordMurray</w:t>
      </w:r>
      <w:proofErr w:type="spellEnd"/>
      <w:r w:rsidRPr="004A7B24">
        <w:rPr>
          <w:rStyle w:val="Style13ptBold"/>
        </w:rPr>
        <w:t xml:space="preserve"> business immigration attorney and cofounder, 2017</w:t>
      </w:r>
    </w:p>
    <w:p w14:paraId="7BB38F1A" w14:textId="77777777" w:rsidR="009C036E" w:rsidRPr="00DE30E6" w:rsidRDefault="009C036E" w:rsidP="009C036E">
      <w:r>
        <w:t>(Michael, 2/9/17, Forbes, “</w:t>
      </w:r>
      <w:r w:rsidRPr="0042509F">
        <w:t>To Address STEM Shortage, U.S. Employers Need Talented Immigrants</w:t>
      </w:r>
      <w:r>
        <w:t xml:space="preserve">.” </w:t>
      </w:r>
      <w:hyperlink r:id="rId27" w:anchor="e1aedef5c342" w:history="1">
        <w:r w:rsidRPr="00FD0A8B">
          <w:rPr>
            <w:rStyle w:val="Hyperlink"/>
          </w:rPr>
          <w:t>https://www.forbes.com/sites/realspin/2017/02/09/to-address-stem-shortage-u-s-employers-need-talented-immigrants/#e1aedef5c342</w:t>
        </w:r>
      </w:hyperlink>
      <w:r>
        <w:t xml:space="preserve">, Accessed 7/7/17, GDI - </w:t>
      </w:r>
      <w:proofErr w:type="spellStart"/>
      <w:r>
        <w:t>JMo</w:t>
      </w:r>
      <w:proofErr w:type="spellEnd"/>
      <w:r>
        <w:t>)</w:t>
      </w:r>
    </w:p>
    <w:p w14:paraId="3285DEF1" w14:textId="77777777" w:rsidR="009C036E" w:rsidRPr="00710A30" w:rsidRDefault="009C036E" w:rsidP="009C036E">
      <w:pPr>
        <w:rPr>
          <w:rStyle w:val="StyleUnderline"/>
        </w:rPr>
      </w:pPr>
      <w:r>
        <w:t xml:space="preserve">The way I put this in perspective is to ask: </w:t>
      </w:r>
      <w:r w:rsidRPr="00710A30">
        <w:rPr>
          <w:rStyle w:val="StyleUnderline"/>
        </w:rPr>
        <w:t>Which software programs won’t be finished? Which planes won’t be built? Which patients will receive subpar medical care? And how many jobs were not created when companies were held back because of this huge black hole in our STEM sector persists? Google, eBay, Yahoo and countless other technology companies were started by immigrants. Bill Gates</w:t>
      </w:r>
      <w:r>
        <w:t xml:space="preserve"> himself </w:t>
      </w:r>
      <w:r w:rsidRPr="00710A30">
        <w:rPr>
          <w:rStyle w:val="StyleUnderline"/>
        </w:rPr>
        <w:t>asked Congress to lift the cap on H-1B visas during congressional testimony</w:t>
      </w:r>
      <w:r>
        <w:t>. Ask the CEO of any STEM company, and you will get the same answer: The cap needs to be lifted.</w:t>
      </w:r>
    </w:p>
    <w:p w14:paraId="54C69F30" w14:textId="77777777" w:rsidR="009C036E" w:rsidRDefault="009C036E" w:rsidP="009C036E">
      <w:r w:rsidRPr="00710A30">
        <w:rPr>
          <w:rStyle w:val="StyleUnderline"/>
        </w:rPr>
        <w:t xml:space="preserve">There are robust protections for U.S. workers in the current H-1B visa regulations. The wages paid to foreign workers may not be lower than those actually paid to U.S. workers in the same position, and a U.S. worker may not be displaced by an H-1B visa holder. </w:t>
      </w:r>
      <w:r w:rsidRPr="0012189B">
        <w:t xml:space="preserve">Although there has been media coverage of instances where U.S. workers were forced to train their foreign replacements, </w:t>
      </w:r>
      <w:r w:rsidRPr="00710A30">
        <w:rPr>
          <w:rStyle w:val="StyleUnderline"/>
        </w:rPr>
        <w:t>the current rules clearly prohibit that type of activity and impose stiff fines for violators</w:t>
      </w:r>
      <w:r w:rsidRPr="0012189B">
        <w:t>. However, increa</w:t>
      </w:r>
      <w:r w:rsidRPr="00710A30">
        <w:rPr>
          <w:rStyle w:val="StyleUnderline"/>
        </w:rPr>
        <w:t>sed policing of bad actors is welcome and should result in the limited number of H-1B visas going to those companies that truly need them.</w:t>
      </w:r>
      <w:r w:rsidRPr="0012189B">
        <w:t xml:space="preserve"> </w:t>
      </w:r>
      <w:r w:rsidRPr="00710A30">
        <w:rPr>
          <w:rStyle w:val="StyleUnderline"/>
        </w:rPr>
        <w:t>It is worth noting that the typical government filing fee for private-sector employers to use the H-1B program is $2,460 per foreign employee</w:t>
      </w:r>
      <w:r w:rsidRPr="0012189B">
        <w:t>. These hefty fees are earmarked to fund scholarships for U.S. STEM students, to provide technical training to U.S. workers, and to administer the H-1B visa program.</w:t>
      </w:r>
    </w:p>
    <w:p w14:paraId="62D5D3E5" w14:textId="77777777" w:rsidR="009C036E" w:rsidRPr="00DE30E6" w:rsidRDefault="009C036E" w:rsidP="009C036E">
      <w:pPr>
        <w:rPr>
          <w:rStyle w:val="StyleUnderline"/>
        </w:rPr>
      </w:pPr>
      <w:r w:rsidRPr="0012189B">
        <w:t>With</w:t>
      </w:r>
      <w:r w:rsidRPr="00DE30E6">
        <w:rPr>
          <w:rStyle w:val="StyleUnderline"/>
        </w:rPr>
        <w:t xml:space="preserve"> the American public now focused on the issue of immigration, the new administration is presented with a unique opportunity to reform our system and to increase America’s competitive advantage on the world stage by leveraging the talents of highly skilled foreign workers. Substantive immigration reform that brings more STEM professionals to the United States would benefit us all.</w:t>
      </w:r>
    </w:p>
    <w:p w14:paraId="7C527BB4" w14:textId="77777777" w:rsidR="00E65DE7" w:rsidRPr="00E65DE7" w:rsidRDefault="00E65DE7" w:rsidP="00E65DE7"/>
    <w:p w14:paraId="31779956" w14:textId="544258F9" w:rsidR="00FA7584" w:rsidRDefault="00FA7584" w:rsidP="00FA7584">
      <w:pPr>
        <w:pStyle w:val="Heading3"/>
      </w:pPr>
      <w:r w:rsidRPr="00FA7584">
        <w:t>Immigration Good: Wages</w:t>
      </w:r>
    </w:p>
    <w:p w14:paraId="38EC8F81" w14:textId="77777777" w:rsidR="00AC4440" w:rsidRDefault="00AC4440" w:rsidP="00AC4440">
      <w:pPr>
        <w:pStyle w:val="Heading4"/>
      </w:pPr>
      <w:r w:rsidRPr="001F6A70">
        <w:t>Immigration increases wages</w:t>
      </w:r>
    </w:p>
    <w:p w14:paraId="664A21A0" w14:textId="77777777" w:rsidR="00AC4440" w:rsidRPr="006A2DF8" w:rsidRDefault="00AC4440" w:rsidP="00AC4440">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44F8E831" w14:textId="77777777" w:rsidR="00AC4440" w:rsidRPr="001F6A70" w:rsidRDefault="00AC4440" w:rsidP="00AC4440">
      <w:r>
        <w:t>(</w:t>
      </w:r>
      <w:r w:rsidRPr="00252642">
        <w:t>Brandon and Sean</w:t>
      </w:r>
      <w:r>
        <w:t>, 4/23/14, Cato Institute, “</w:t>
      </w:r>
      <w:r w:rsidRPr="006A2DF8">
        <w:t>State-Based Visas</w:t>
      </w:r>
      <w:r>
        <w:t xml:space="preserve">.” </w:t>
      </w:r>
      <w:hyperlink r:id="rId28" w:history="1">
        <w:r w:rsidRPr="00FD0A8B">
          <w:rPr>
            <w:rStyle w:val="Hyperlink"/>
          </w:rPr>
          <w:t>https://object.cato.org/sites/cato.org/files/pubs/pdf/pa748_web_1.pdf</w:t>
        </w:r>
      </w:hyperlink>
      <w:r>
        <w:t xml:space="preserve">, Accessed 7/6/17, GDI - </w:t>
      </w:r>
      <w:proofErr w:type="spellStart"/>
      <w:r>
        <w:t>JMo</w:t>
      </w:r>
      <w:proofErr w:type="spellEnd"/>
      <w:r>
        <w:t>)</w:t>
      </w:r>
    </w:p>
    <w:p w14:paraId="1BF07D50" w14:textId="77777777" w:rsidR="00AC4440" w:rsidRDefault="00AC4440" w:rsidP="00AC4440">
      <w:r w:rsidRPr="002C2652">
        <w:rPr>
          <w:rStyle w:val="StyleUnderline"/>
        </w:rPr>
        <w:t>American nominal and real wages are also affected by immigration</w:t>
      </w:r>
      <w:r>
        <w:t>. A worker’s nominal wage is the dollar amount of his paycheck, while the real wage is the actual quantity of goods and services that his paycheck can buy. I</w:t>
      </w:r>
      <w:r w:rsidRPr="002C2652">
        <w:rPr>
          <w:rStyle w:val="StyleUnderline"/>
        </w:rPr>
        <w:t>mmigration has modest positive effects on the nominal wages of most American workers because immigrants do not generally compete with many Americans for the same jobs.</w:t>
      </w:r>
      <w:r>
        <w:t xml:space="preserve"> Rather, </w:t>
      </w:r>
      <w:r w:rsidRPr="002C2652">
        <w:rPr>
          <w:rStyle w:val="StyleUnderline"/>
        </w:rPr>
        <w:t>immigrants tend to complement the work of natives and thereby increase their wages</w:t>
      </w:r>
      <w:r>
        <w:t xml:space="preserve">.1 </w:t>
      </w:r>
      <w:r w:rsidRPr="002C2652">
        <w:rPr>
          <w:rStyle w:val="StyleUnderline"/>
        </w:rPr>
        <w:t>Americans of varying skill levels are impacted differently</w:t>
      </w:r>
      <w:r>
        <w:t xml:space="preserve">. In the short run, </w:t>
      </w:r>
      <w:r w:rsidRPr="002C2652">
        <w:rPr>
          <w:rStyle w:val="StyleUnderline"/>
        </w:rPr>
        <w:t xml:space="preserve">there are positive effects on wages for U.S.-born workers with at least a high-school degree but small negative nominal wage effects on those without a </w:t>
      </w:r>
      <w:proofErr w:type="spellStart"/>
      <w:r w:rsidRPr="002C2652">
        <w:rPr>
          <w:rStyle w:val="StyleUnderline"/>
        </w:rPr>
        <w:t>highschool</w:t>
      </w:r>
      <w:proofErr w:type="spellEnd"/>
      <w:r w:rsidRPr="002C2652">
        <w:rPr>
          <w:rStyle w:val="StyleUnderline"/>
        </w:rPr>
        <w:t xml:space="preserve"> degree.</w:t>
      </w:r>
      <w:r>
        <w:t xml:space="preserve">2 However, in the long run </w:t>
      </w:r>
      <w:r w:rsidRPr="002C2652">
        <w:rPr>
          <w:rStyle w:val="StyleUnderline"/>
        </w:rPr>
        <w:t>there is a modest positive wage effect on all workers as the rest of the economy adjusts to the presence of the immigrants</w:t>
      </w:r>
      <w:r>
        <w:t xml:space="preserve">, likely </w:t>
      </w:r>
      <w:r w:rsidRPr="002C2652">
        <w:rPr>
          <w:rStyle w:val="StyleUnderline"/>
        </w:rPr>
        <w:t>outweighing the short-run negative impact</w:t>
      </w:r>
      <w:r>
        <w:t xml:space="preserve"> on the wages of U.S.-born workers who have not completed high school.3 The wages of U.S.-born </w:t>
      </w:r>
      <w:proofErr w:type="spellStart"/>
      <w:r>
        <w:t>highschool</w:t>
      </w:r>
      <w:proofErr w:type="spellEnd"/>
      <w:r>
        <w:t xml:space="preserve"> dropouts relative to those of U.S.-born high-school graduates have remained nearly</w:t>
      </w:r>
      <w:r w:rsidRPr="001C5D43">
        <w:t xml:space="preserve"> </w:t>
      </w:r>
      <w:r>
        <w:t>constant since 1980, despite pressures from immigrant inflows that increase the relative supply of low-skilled labor.4</w:t>
      </w:r>
    </w:p>
    <w:p w14:paraId="740433E9" w14:textId="77777777" w:rsidR="00AC4440" w:rsidRDefault="00AC4440" w:rsidP="00AC4440">
      <w:r w:rsidRPr="001F6A70">
        <w:rPr>
          <w:rStyle w:val="StyleUnderline"/>
        </w:rPr>
        <w:t xml:space="preserve">Real wages generally increase as a result of immigration because it lowers the costs of certain goods and services by expanding supply. </w:t>
      </w:r>
      <w:r>
        <w:t xml:space="preserve">For example, </w:t>
      </w:r>
      <w:r w:rsidRPr="001F6A70">
        <w:rPr>
          <w:rStyle w:val="StyleUnderline"/>
        </w:rPr>
        <w:t>firms that provide services such as child care, gardening, housekeeping, and home health care make relatively intensive use of immigrant workers. In the absence of immigration, the prices of such services would be higher for natives</w:t>
      </w:r>
      <w:r>
        <w:t>.5</w:t>
      </w:r>
    </w:p>
    <w:p w14:paraId="105C3568" w14:textId="77777777" w:rsidR="00FA7584" w:rsidRPr="00FA7584" w:rsidRDefault="00FA7584" w:rsidP="00FA7584"/>
    <w:p w14:paraId="76E1BA47" w14:textId="77777777" w:rsidR="00033632" w:rsidRDefault="00033632" w:rsidP="00033632">
      <w:pPr>
        <w:pStyle w:val="Heading4"/>
      </w:pPr>
      <w:r>
        <w:t>Immigration good for economy - doesn’t hurt US workers - studies prove</w:t>
      </w:r>
    </w:p>
    <w:p w14:paraId="4CB41C5F" w14:textId="77777777" w:rsidR="00033632" w:rsidRPr="00755ADA" w:rsidRDefault="00033632" w:rsidP="00033632">
      <w:pPr>
        <w:rPr>
          <w:rStyle w:val="Style13ptBold"/>
        </w:rPr>
      </w:pPr>
      <w:proofErr w:type="spellStart"/>
      <w:r w:rsidRPr="00755ADA">
        <w:rPr>
          <w:rStyle w:val="Style13ptBold"/>
        </w:rPr>
        <w:t>Talton</w:t>
      </w:r>
      <w:proofErr w:type="spellEnd"/>
      <w:r w:rsidRPr="00755ADA">
        <w:rPr>
          <w:rStyle w:val="Style13ptBold"/>
        </w:rPr>
        <w:t>, Seattle Times Economics columnist, 2016</w:t>
      </w:r>
    </w:p>
    <w:p w14:paraId="34B1359D" w14:textId="77777777" w:rsidR="00033632" w:rsidRPr="006D0235" w:rsidRDefault="00033632" w:rsidP="00033632">
      <w:r>
        <w:t>(Jon, 9/27/16, The Seattle Times, “</w:t>
      </w:r>
      <w:r w:rsidRPr="00E643E6">
        <w:t>Does immigration hurt the economy? A new study says no.</w:t>
      </w:r>
      <w:r>
        <w:t xml:space="preserve">” </w:t>
      </w:r>
      <w:hyperlink r:id="rId29" w:history="1">
        <w:r w:rsidRPr="00FD0A8B">
          <w:rPr>
            <w:rStyle w:val="Hyperlink"/>
          </w:rPr>
          <w:t>http://www.seattletimes.com/business/economy/does-immigration-hurt-the-economy-a-new-study-says-no/</w:t>
        </w:r>
      </w:hyperlink>
      <w:r>
        <w:t xml:space="preserve">, Accessed 7/6/17, GDI - </w:t>
      </w:r>
      <w:proofErr w:type="spellStart"/>
      <w:r>
        <w:t>JMo</w:t>
      </w:r>
      <w:proofErr w:type="spellEnd"/>
      <w:r>
        <w:t>)</w:t>
      </w:r>
    </w:p>
    <w:p w14:paraId="0D629E5B" w14:textId="77777777" w:rsidR="00033632" w:rsidRDefault="00033632" w:rsidP="00033632">
      <w:r w:rsidRPr="00AB1541">
        <w:rPr>
          <w:rStyle w:val="StyleUnderline"/>
        </w:rPr>
        <w:t>One key to</w:t>
      </w:r>
      <w:r>
        <w:t xml:space="preserve"> Republican Donald </w:t>
      </w:r>
      <w:r w:rsidRPr="00AB1541">
        <w:rPr>
          <w:rStyle w:val="StyleUnderline"/>
        </w:rPr>
        <w:t xml:space="preserve">Trump’s appeal </w:t>
      </w:r>
      <w:r>
        <w:t xml:space="preserve">to voters is </w:t>
      </w:r>
      <w:r w:rsidRPr="00AB1541">
        <w:rPr>
          <w:rStyle w:val="StyleUnderline"/>
        </w:rPr>
        <w:t>a negative view of immigration</w:t>
      </w:r>
      <w:r>
        <w:t>, not merely his incendiary remarks about Mexico sending criminals north, but that immigrants “compete directly against vulnerable American workers.”</w:t>
      </w:r>
    </w:p>
    <w:p w14:paraId="1B61C621" w14:textId="77777777" w:rsidR="00033632" w:rsidRDefault="00033632" w:rsidP="00033632">
      <w:r>
        <w:t>Y</w:t>
      </w:r>
      <w:r w:rsidRPr="00AB1541">
        <w:rPr>
          <w:rStyle w:val="StyleUnderline"/>
        </w:rPr>
        <w:t>et a landmark report released last week disputes this, saying that immigrants have little effect on employment levels or wages while bringing many positives to the economy.</w:t>
      </w:r>
    </w:p>
    <w:p w14:paraId="10FA94E4" w14:textId="77777777" w:rsidR="00033632" w:rsidRDefault="00033632" w:rsidP="00033632">
      <w:r>
        <w:t xml:space="preserve">I don’t claim to have read all 496 pages of “The Economic and Fiscal Consequences of Immigration,” by the National Academies of Sciences, Engineering, and Medicine. But </w:t>
      </w:r>
      <w:r w:rsidRPr="00AB1541">
        <w:rPr>
          <w:rStyle w:val="StyleUnderline"/>
        </w:rPr>
        <w:t>the work of its 14 leading scholars offers the deepest dive yet into this contentious topic. T</w:t>
      </w:r>
      <w:r>
        <w:t>hey studied 20 years of trends. Here are some of the headline findings:</w:t>
      </w:r>
    </w:p>
    <w:p w14:paraId="782EAB71" w14:textId="77777777" w:rsidR="00033632" w:rsidRDefault="00033632" w:rsidP="00033632">
      <w:r>
        <w:t xml:space="preserve">• </w:t>
      </w:r>
      <w:r w:rsidRPr="00AB1541">
        <w:rPr>
          <w:rStyle w:val="StyleUnderline"/>
        </w:rPr>
        <w:t>The effects of immigration on native-born workers are “very small” when examined over a decade or more.</w:t>
      </w:r>
    </w:p>
    <w:p w14:paraId="31740C3B" w14:textId="77777777" w:rsidR="00033632" w:rsidRPr="00AB1541" w:rsidRDefault="00033632" w:rsidP="00033632">
      <w:pPr>
        <w:rPr>
          <w:rStyle w:val="StyleUnderline"/>
        </w:rPr>
      </w:pPr>
      <w:r w:rsidRPr="00AB1541">
        <w:t xml:space="preserve">• </w:t>
      </w:r>
      <w:r w:rsidRPr="00AB1541">
        <w:rPr>
          <w:rStyle w:val="StyleUnderline"/>
        </w:rPr>
        <w:t>The workers most likely to be affected are native-born workers who haven’t completed high school and recent immigrants.</w:t>
      </w:r>
    </w:p>
    <w:p w14:paraId="4C0608C7" w14:textId="77777777" w:rsidR="00033632" w:rsidRPr="00AB1541" w:rsidRDefault="00033632" w:rsidP="00033632">
      <w:r w:rsidRPr="00AB1541">
        <w:t xml:space="preserve">• </w:t>
      </w:r>
      <w:r w:rsidRPr="00AB1541">
        <w:rPr>
          <w:rStyle w:val="StyleUnderline"/>
        </w:rPr>
        <w:t>Little evidence emerged that immigration “significantly” affects native-born American workers as far as overall employment levels</w:t>
      </w:r>
      <w:r>
        <w:t>.</w:t>
      </w:r>
    </w:p>
    <w:p w14:paraId="1E8B8FDD" w14:textId="77777777" w:rsidR="00033632" w:rsidRPr="00AB1541" w:rsidRDefault="00033632" w:rsidP="00033632">
      <w:r w:rsidRPr="00AB1541">
        <w:t xml:space="preserve">• Some </w:t>
      </w:r>
      <w:r w:rsidRPr="00AB1541">
        <w:rPr>
          <w:rStyle w:val="StyleUnderline"/>
        </w:rPr>
        <w:t>evidence shows that immigrants cut the employment rate of prior immigrants</w:t>
      </w:r>
      <w:r w:rsidRPr="00AB1541">
        <w:t>. It also indicates that it reduces the number of hours worked by native-born teenagers.</w:t>
      </w:r>
    </w:p>
    <w:p w14:paraId="6B1AD565" w14:textId="77777777" w:rsidR="00033632" w:rsidRPr="00AB1541" w:rsidRDefault="00033632" w:rsidP="00033632">
      <w:r w:rsidRPr="00AB1541">
        <w:t xml:space="preserve">• </w:t>
      </w:r>
      <w:r w:rsidRPr="00AB1541">
        <w:rPr>
          <w:rStyle w:val="StyleUnderline"/>
        </w:rPr>
        <w:t>First-generation immigrants may be costly to local and state governments in terms of education and health care. But the second generation turns into net-positive taxpayers.</w:t>
      </w:r>
    </w:p>
    <w:p w14:paraId="7F7961CC" w14:textId="77777777" w:rsidR="00033632" w:rsidRPr="00AB1541" w:rsidRDefault="00033632" w:rsidP="00033632">
      <w:r w:rsidRPr="00AB1541">
        <w:t>• “</w:t>
      </w:r>
      <w:r w:rsidRPr="00AB1541">
        <w:rPr>
          <w:rStyle w:val="StyleUnderline"/>
        </w:rPr>
        <w:t>Immigration has an overall positive impact on long-run economic growth in the U.S.”</w:t>
      </w:r>
    </w:p>
    <w:p w14:paraId="454F059F" w14:textId="77777777" w:rsidR="00D75002" w:rsidRDefault="00D75002" w:rsidP="00245EAC"/>
    <w:p w14:paraId="039777F0" w14:textId="1667AB78" w:rsidR="00D75002" w:rsidRDefault="00AE5CFD" w:rsidP="00AE5CFD">
      <w:pPr>
        <w:pStyle w:val="Heading3"/>
      </w:pPr>
      <w:r>
        <w:t xml:space="preserve">A2 Immigrants Bad: Economy </w:t>
      </w:r>
    </w:p>
    <w:p w14:paraId="4547C095" w14:textId="77777777" w:rsidR="00D75002" w:rsidRDefault="00D75002" w:rsidP="00245EAC"/>
    <w:p w14:paraId="4C6D18D9" w14:textId="77777777" w:rsidR="0096467D" w:rsidRDefault="0096467D" w:rsidP="0096467D">
      <w:pPr>
        <w:pStyle w:val="Heading4"/>
      </w:pPr>
      <w:r>
        <w:t xml:space="preserve">No evidence or threshold of immigrant unproductivity hurting the economy - empirics prove immigrants help the economy </w:t>
      </w:r>
    </w:p>
    <w:p w14:paraId="105F0D9C" w14:textId="77777777" w:rsidR="0096467D" w:rsidRPr="003A048D" w:rsidRDefault="0096467D" w:rsidP="0096467D">
      <w:pPr>
        <w:rPr>
          <w:rStyle w:val="Style13ptBold"/>
        </w:rPr>
      </w:pPr>
      <w:r w:rsidRPr="003A048D">
        <w:rPr>
          <w:rStyle w:val="Style13ptBold"/>
        </w:rPr>
        <w:t>Porter, New York Times economic scene columnist, 2017</w:t>
      </w:r>
    </w:p>
    <w:p w14:paraId="2999C5CE" w14:textId="77777777" w:rsidR="0096467D" w:rsidRPr="00033632" w:rsidRDefault="0096467D" w:rsidP="0096467D">
      <w:r>
        <w:t>(Eduardo, 2/14/17 The New York Times, “</w:t>
      </w:r>
      <w:r w:rsidRPr="00F14327">
        <w:t>Can Immigration Hurt the Economy? An Old Prejudice Returns</w:t>
      </w:r>
      <w:r>
        <w:t xml:space="preserve">.” </w:t>
      </w:r>
      <w:hyperlink r:id="rId30" w:history="1">
        <w:r w:rsidRPr="00FD0A8B">
          <w:rPr>
            <w:rStyle w:val="Hyperlink"/>
          </w:rPr>
          <w:t>https://www.nytimes.com/2017/02/14/business/economy/immigration-productivity-economists.html</w:t>
        </w:r>
      </w:hyperlink>
      <w:r>
        <w:t xml:space="preserve">, Accessed 7/6/17, GDI - </w:t>
      </w:r>
      <w:proofErr w:type="spellStart"/>
      <w:r>
        <w:t>JMo</w:t>
      </w:r>
      <w:proofErr w:type="spellEnd"/>
      <w:r>
        <w:t>)</w:t>
      </w:r>
    </w:p>
    <w:p w14:paraId="0B464927" w14:textId="77777777" w:rsidR="0096467D" w:rsidRPr="00473856" w:rsidRDefault="0096467D" w:rsidP="0096467D">
      <w:pPr>
        <w:rPr>
          <w:u w:val="single"/>
        </w:rPr>
      </w:pPr>
      <w:r w:rsidRPr="004F219D">
        <w:rPr>
          <w:rStyle w:val="StyleUnderline"/>
        </w:rPr>
        <w:t>Critically, those asserting that immigrants bring a contagious decline in productivity have yet to provide any evidence that this has happened, only conjecture</w:t>
      </w:r>
      <w:r>
        <w:t xml:space="preserve">. </w:t>
      </w:r>
      <w:r w:rsidRPr="004F219D">
        <w:rPr>
          <w:rStyle w:val="StyleUnderline"/>
        </w:rPr>
        <w:t>Is there a threshold where further immigration starts doing real damage? How close is the United States to it?</w:t>
      </w:r>
      <w:r>
        <w:t xml:space="preserve"> </w:t>
      </w:r>
      <w:r w:rsidRPr="004F219D">
        <w:rPr>
          <w:rStyle w:val="StyleUnderline"/>
        </w:rPr>
        <w:t>What is the mechanism whereby productivity in the United States might be reduced by immigrants’ weaker attributes?</w:t>
      </w:r>
    </w:p>
    <w:p w14:paraId="2271246D" w14:textId="77777777" w:rsidR="0096467D" w:rsidRDefault="0096467D" w:rsidP="0096467D">
      <w:r>
        <w:t>I</w:t>
      </w:r>
      <w:r w:rsidRPr="00473856">
        <w:rPr>
          <w:rStyle w:val="StyleUnderline"/>
        </w:rPr>
        <w:t>f productivity growth comes from better technology or production capabilities, how could immigrants sap it? If immigrants’ culture affects American productivity — say, by reducing investment or undermining belief in private property — how big would immigration have to be to yield that effec</w:t>
      </w:r>
      <w:r>
        <w:t>t?</w:t>
      </w:r>
    </w:p>
    <w:p w14:paraId="698F3978" w14:textId="77777777" w:rsidR="0096467D" w:rsidRDefault="0096467D" w:rsidP="0096467D">
      <w:r w:rsidRPr="00473856">
        <w:rPr>
          <w:rStyle w:val="StyleUnderline"/>
        </w:rPr>
        <w:t>It doesn’t seem the United States is anywhere near the threshold.</w:t>
      </w:r>
      <w:r>
        <w:t xml:space="preserve"> So far, empi</w:t>
      </w:r>
      <w:r w:rsidRPr="00473856">
        <w:rPr>
          <w:rStyle w:val="StyleUnderline"/>
        </w:rPr>
        <w:t>rical evidence suggests that countries with a larger variety of immigrants are richer, more productive and more innovative. Regions that receive more immigrants grow faster.</w:t>
      </w:r>
      <w:r>
        <w:t xml:space="preserve"> And </w:t>
      </w:r>
      <w:r w:rsidRPr="00473856">
        <w:rPr>
          <w:rStyle w:val="StyleUnderline"/>
        </w:rPr>
        <w:t>immigration may actually improve the institutions of the countries immigrants go t</w:t>
      </w:r>
      <w:r>
        <w:t>o.</w:t>
      </w:r>
    </w:p>
    <w:p w14:paraId="369CA290" w14:textId="77777777" w:rsidR="0096467D" w:rsidRDefault="0096467D" w:rsidP="0096467D">
      <w:r>
        <w:t xml:space="preserve">In a rebuttal of Mr. Collier’s and Mr. </w:t>
      </w:r>
      <w:proofErr w:type="spellStart"/>
      <w:r>
        <w:t>Borjas’s</w:t>
      </w:r>
      <w:proofErr w:type="spellEnd"/>
      <w:r>
        <w:t xml:space="preserve"> proposition, Michael A. Clemens of the Center for Global Development and </w:t>
      </w:r>
      <w:proofErr w:type="spellStart"/>
      <w:r>
        <w:t>Lant</w:t>
      </w:r>
      <w:proofErr w:type="spellEnd"/>
      <w:r>
        <w:t xml:space="preserve"> Pritchett from the Kennedy School at Harvard note that there is no meaningful relationship between the share of immigrants from poor countries and productivity growth in the rich countries they immigrated to.</w:t>
      </w:r>
    </w:p>
    <w:p w14:paraId="32152C5B" w14:textId="77777777" w:rsidR="0096467D" w:rsidRPr="00473856" w:rsidRDefault="0096467D" w:rsidP="0096467D">
      <w:pPr>
        <w:rPr>
          <w:rStyle w:val="StyleUnderline"/>
        </w:rPr>
      </w:pPr>
      <w:r w:rsidRPr="00473856">
        <w:rPr>
          <w:rStyle w:val="StyleUnderline"/>
        </w:rPr>
        <w:t>Even if unfettered immigration from, say, Mexico, were at some point to transmit low productivity to the United States, today the evidence suggests that restrictions on immigration are too tight, not too weak.</w:t>
      </w:r>
    </w:p>
    <w:p w14:paraId="6CB3FEE6" w14:textId="77777777" w:rsidR="00D4336B" w:rsidRDefault="00D4336B" w:rsidP="00D4336B"/>
    <w:p w14:paraId="5046B78A" w14:textId="77777777" w:rsidR="007375BA" w:rsidRDefault="00667E24" w:rsidP="00667E24">
      <w:pPr>
        <w:pStyle w:val="Heading4"/>
      </w:pPr>
      <w:r>
        <w:t>Immigrants blamed for economic troubles - no evidence</w:t>
      </w:r>
    </w:p>
    <w:p w14:paraId="43FBF7E2" w14:textId="77777777" w:rsidR="005C42E5" w:rsidRPr="00BA3B26" w:rsidRDefault="005C42E5" w:rsidP="00667E24">
      <w:pPr>
        <w:rPr>
          <w:rStyle w:val="Style13ptBold"/>
        </w:rPr>
      </w:pPr>
      <w:r w:rsidRPr="00BA3B26">
        <w:rPr>
          <w:rStyle w:val="Style13ptBold"/>
        </w:rPr>
        <w:t>Shih, Rensselaer Polytechnic Institute Assistant Professor of Economics, 2017</w:t>
      </w:r>
    </w:p>
    <w:p w14:paraId="34616F45" w14:textId="77777777" w:rsidR="005C42E5" w:rsidRPr="00667E24" w:rsidRDefault="00016C97" w:rsidP="00667E24">
      <w:r>
        <w:t>(</w:t>
      </w:r>
      <w:r w:rsidRPr="005C42E5">
        <w:t>Kevin</w:t>
      </w:r>
      <w:r>
        <w:t>, 2/26/17</w:t>
      </w:r>
      <w:r w:rsidR="00BA3B26">
        <w:t xml:space="preserve">, </w:t>
      </w:r>
      <w:r>
        <w:t>The Business Insider, “</w:t>
      </w:r>
      <w:r w:rsidRPr="005C42E5">
        <w:t>Trump's wrong — Immigrants promote economic growth</w:t>
      </w:r>
      <w:r>
        <w:t xml:space="preserve">.” </w:t>
      </w:r>
      <w:hyperlink r:id="rId31" w:history="1">
        <w:r w:rsidR="00BA3B26" w:rsidRPr="00A7640D">
          <w:rPr>
            <w:rStyle w:val="Hyperlink"/>
          </w:rPr>
          <w:t>http://www.businessinsider.com/trumps-wrong-immigrants-promote-economic-growth-2017-2</w:t>
        </w:r>
      </w:hyperlink>
      <w:r w:rsidR="00BA3B26">
        <w:t xml:space="preserve">, Accessed 7/5/17, GDI - </w:t>
      </w:r>
      <w:proofErr w:type="spellStart"/>
      <w:r w:rsidR="00BA3B26">
        <w:t>JMo</w:t>
      </w:r>
      <w:proofErr w:type="spellEnd"/>
      <w:r w:rsidR="00BA3B26">
        <w:t>)</w:t>
      </w:r>
    </w:p>
    <w:p w14:paraId="18F67F90" w14:textId="77777777" w:rsidR="007375BA" w:rsidRDefault="007375BA" w:rsidP="007375BA">
      <w:r w:rsidRPr="00D00F53">
        <w:rPr>
          <w:rStyle w:val="StyleUnderline"/>
        </w:rPr>
        <w:t xml:space="preserve">Immigrants have </w:t>
      </w:r>
      <w:r>
        <w:t xml:space="preserve">long </w:t>
      </w:r>
      <w:r w:rsidRPr="00D00F53">
        <w:rPr>
          <w:rStyle w:val="StyleUnderline"/>
        </w:rPr>
        <w:t>been a scapegoat when economies are sputtering, jobs are being lost or security is a concern</w:t>
      </w:r>
      <w:r w:rsidR="00667E24">
        <w:t>.</w:t>
      </w:r>
    </w:p>
    <w:p w14:paraId="43887474" w14:textId="77777777" w:rsidR="007375BA" w:rsidRDefault="007375BA" w:rsidP="007375BA">
      <w:r>
        <w:t xml:space="preserve">President Donald </w:t>
      </w:r>
      <w:r w:rsidRPr="00D00F53">
        <w:rPr>
          <w:rStyle w:val="StyleUnderline"/>
        </w:rPr>
        <w:t xml:space="preserve">Trump’s planned wall along the Mexican border, </w:t>
      </w:r>
      <w:r>
        <w:t xml:space="preserve">for example, </w:t>
      </w:r>
      <w:r w:rsidRPr="00D00F53">
        <w:rPr>
          <w:rStyle w:val="StyleUnderline"/>
        </w:rPr>
        <w:t>is premised on the notion that immigrants are pouring across the border (they’re not), taking Americans’ jobs (they haven’t) and committing a disproportionate share of crimes (they don’t).</w:t>
      </w:r>
    </w:p>
    <w:p w14:paraId="64E8685F" w14:textId="77777777" w:rsidR="007375BA" w:rsidRPr="00667E24" w:rsidRDefault="007375BA" w:rsidP="007375BA">
      <w:pPr>
        <w:rPr>
          <w:u w:val="single"/>
        </w:rPr>
      </w:pPr>
      <w:r w:rsidRPr="00D00F53">
        <w:rPr>
          <w:rStyle w:val="StyleUnderline"/>
        </w:rPr>
        <w:t>The presumed threats of immigration were also front and center in Trump’s recently announced plan to deport millions of people who were in the U.S. illegally.</w:t>
      </w:r>
    </w:p>
    <w:p w14:paraId="42F8E35F" w14:textId="77777777" w:rsidR="007375BA" w:rsidRPr="00667E24" w:rsidRDefault="007375BA" w:rsidP="007375BA">
      <w:pPr>
        <w:rPr>
          <w:u w:val="single"/>
        </w:rPr>
      </w:pPr>
      <w:r w:rsidRPr="00D00F53">
        <w:rPr>
          <w:rStyle w:val="StyleUnderline"/>
        </w:rPr>
        <w:t>We saw something similar when U.K. voters opted for a “Brexit” from the European Union last year, when many British politicians cast immigrants as a threat to the physical, social and economic welfare of natives.</w:t>
      </w:r>
    </w:p>
    <w:p w14:paraId="61378BB3" w14:textId="77777777" w:rsidR="007375BA" w:rsidRPr="00667E24" w:rsidRDefault="007375BA" w:rsidP="007375BA">
      <w:pPr>
        <w:rPr>
          <w:u w:val="single"/>
        </w:rPr>
      </w:pPr>
      <w:r>
        <w:t xml:space="preserve">While it has become a popular notion in the West that immigrants jeopardize the job prospects of natives, over </w:t>
      </w:r>
      <w:r w:rsidRPr="00963949">
        <w:rPr>
          <w:rStyle w:val="StyleUnderline"/>
        </w:rPr>
        <w:t>30 years of economic research (including my own) give strong reason to believe otherwise.</w:t>
      </w:r>
    </w:p>
    <w:p w14:paraId="2AF74A37" w14:textId="77777777" w:rsidR="007375BA" w:rsidRDefault="007375BA" w:rsidP="007375BA">
      <w:r>
        <w:t xml:space="preserve">And in fact, the opposite may be more likely: </w:t>
      </w:r>
      <w:r w:rsidRPr="00963949">
        <w:rPr>
          <w:rStyle w:val="StyleUnderline"/>
        </w:rPr>
        <w:t>There’s evidence immigrants actually promote economic growth</w:t>
      </w:r>
      <w:r>
        <w:t>.</w:t>
      </w:r>
    </w:p>
    <w:p w14:paraId="6BE6E0F1" w14:textId="77777777" w:rsidR="00BA3B26" w:rsidRDefault="00BA3B26" w:rsidP="007375BA"/>
    <w:p w14:paraId="135069E6" w14:textId="77777777" w:rsidR="00BA3B26" w:rsidRDefault="00BA3B26" w:rsidP="007375BA"/>
    <w:p w14:paraId="0EFB6936" w14:textId="0735D5CD" w:rsidR="007375BA" w:rsidRDefault="00291D93" w:rsidP="00291D93">
      <w:pPr>
        <w:pStyle w:val="Heading4"/>
      </w:pPr>
      <w:r>
        <w:t>Immigrants Don’t steal Jobs</w:t>
      </w:r>
    </w:p>
    <w:p w14:paraId="4F5E8C3C" w14:textId="77777777" w:rsidR="00291D93" w:rsidRPr="00BA3B26" w:rsidRDefault="00291D93" w:rsidP="00291D93">
      <w:pPr>
        <w:rPr>
          <w:rStyle w:val="Style13ptBold"/>
        </w:rPr>
      </w:pPr>
      <w:r w:rsidRPr="00BA3B26">
        <w:rPr>
          <w:rStyle w:val="Style13ptBold"/>
        </w:rPr>
        <w:t>Shih, Rensselaer Polytechnic Institute Assistant Professor of Economics, 2017</w:t>
      </w:r>
    </w:p>
    <w:p w14:paraId="0960530B" w14:textId="4456B1B6" w:rsidR="00291D93" w:rsidRPr="00291D93" w:rsidRDefault="00291D93" w:rsidP="00291D93">
      <w:r>
        <w:t>(</w:t>
      </w:r>
      <w:r w:rsidRPr="005C42E5">
        <w:t>Kevin</w:t>
      </w:r>
      <w:r>
        <w:t>, 2/26/17, The Business Insider, “</w:t>
      </w:r>
      <w:r w:rsidRPr="005C42E5">
        <w:t>Trump's wrong — Immigrants promote economic growth</w:t>
      </w:r>
      <w:r>
        <w:t xml:space="preserve">.” </w:t>
      </w:r>
      <w:hyperlink r:id="rId32" w:history="1">
        <w:r w:rsidRPr="00A7640D">
          <w:rPr>
            <w:rStyle w:val="Hyperlink"/>
          </w:rPr>
          <w:t>http://www.businessinsider.com/trumps-wrong-immigrants-promote-economic-growth-2017-2</w:t>
        </w:r>
      </w:hyperlink>
      <w:r>
        <w:t xml:space="preserve">, Accessed 7/5/17, GDI - </w:t>
      </w:r>
      <w:proofErr w:type="spellStart"/>
      <w:r>
        <w:t>JMo</w:t>
      </w:r>
      <w:proofErr w:type="spellEnd"/>
      <w:r>
        <w:t>)</w:t>
      </w:r>
    </w:p>
    <w:p w14:paraId="5DFFE920" w14:textId="77777777" w:rsidR="007375BA" w:rsidRDefault="007375BA" w:rsidP="007375BA">
      <w:r>
        <w:t>Why we blame immigrants for our troubles</w:t>
      </w:r>
    </w:p>
    <w:p w14:paraId="225D4FE3" w14:textId="7133209E" w:rsidR="006D2D03" w:rsidRPr="00291D93" w:rsidRDefault="006D2D03" w:rsidP="006D2D03">
      <w:pPr>
        <w:rPr>
          <w:u w:val="single"/>
        </w:rPr>
      </w:pPr>
      <w:r w:rsidRPr="00D80493">
        <w:rPr>
          <w:rStyle w:val="StyleUnderline"/>
        </w:rPr>
        <w:t>Extensive reviews of research on the topic</w:t>
      </w:r>
      <w:r>
        <w:t xml:space="preserve"> (like this one) </w:t>
      </w:r>
      <w:r w:rsidRPr="00D80493">
        <w:rPr>
          <w:rStyle w:val="StyleUnderline"/>
        </w:rPr>
        <w:t>show that most studies of how immigration affects native wages and employment found very little effect.</w:t>
      </w:r>
    </w:p>
    <w:p w14:paraId="3E72BCFA" w14:textId="6E23DF1C" w:rsidR="006D2D03" w:rsidRDefault="006D2D03" w:rsidP="006D2D03">
      <w:r>
        <w:t xml:space="preserve">Although </w:t>
      </w:r>
      <w:r w:rsidRPr="00291D93">
        <w:rPr>
          <w:rStyle w:val="StyleUnderline"/>
        </w:rPr>
        <w:t>economists have yet to arrive at a complete consensus, decades of studies generally do not support the notion that immigration harms the economy</w:t>
      </w:r>
      <w:r>
        <w:t xml:space="preserve">, </w:t>
      </w:r>
      <w:r w:rsidRPr="00291D93">
        <w:rPr>
          <w:rStyle w:val="StyleUnderline"/>
        </w:rPr>
        <w:t>market wages or native employment</w:t>
      </w:r>
      <w:r>
        <w:t>. So why do so many believe it when research suggests otherwise?</w:t>
      </w:r>
    </w:p>
    <w:p w14:paraId="72D8EBF7" w14:textId="25955D2A" w:rsidR="006D2D03" w:rsidRPr="00291D93" w:rsidRDefault="006D2D03" w:rsidP="006D2D03">
      <w:pPr>
        <w:rPr>
          <w:u w:val="single"/>
        </w:rPr>
      </w:pPr>
      <w:r>
        <w:t xml:space="preserve">A central issue is that </w:t>
      </w:r>
      <w:r w:rsidRPr="00291D93">
        <w:rPr>
          <w:rStyle w:val="StyleUnderline"/>
        </w:rPr>
        <w:t>it is easy to think that the labor market is a zero-sum game and the number of jobs available is fixed. If everyone were competing over a finite number of jobs, more immigrants would mean fewer opportunities for natives, and vice versa, right?</w:t>
      </w:r>
      <w:r>
        <w:t xml:space="preserve"> The reality, however, is much more complex, as I will show. Further, </w:t>
      </w:r>
      <w:r w:rsidRPr="00291D93">
        <w:rPr>
          <w:rStyle w:val="StyleUnderline"/>
        </w:rPr>
        <w:t>it is simply false to think of the number of jobs as fixed in the first place. Employment has been generally rising since 2010, which means more jobs for everyone.</w:t>
      </w:r>
    </w:p>
    <w:p w14:paraId="06E14950" w14:textId="77777777" w:rsidR="006D2D03" w:rsidRDefault="006D2D03" w:rsidP="006D2D03">
      <w:r>
        <w:t>A</w:t>
      </w:r>
      <w:r w:rsidRPr="00291D93">
        <w:rPr>
          <w:rStyle w:val="StyleUnderline"/>
        </w:rPr>
        <w:t xml:space="preserve"> new migrant interested in the same job as you may diminish your odds a little, but a single immigrant with a good idea might end up creating hundreds or thousands of jobs that wouldn’t have existed had he or she not crossed an ocean or border (</w:t>
      </w:r>
      <w:r>
        <w:t xml:space="preserve">the impact of son-of-a-migrant Steve Jobs or South African tech entrepreneur </w:t>
      </w:r>
      <w:r w:rsidRPr="00291D93">
        <w:rPr>
          <w:rStyle w:val="StyleUnderline"/>
        </w:rPr>
        <w:t>Elon Musk comes to mind</w:t>
      </w:r>
      <w:r>
        <w:t>).</w:t>
      </w:r>
    </w:p>
    <w:p w14:paraId="779C27A7" w14:textId="77777777" w:rsidR="002A3677" w:rsidRDefault="002A3677" w:rsidP="002A3677"/>
    <w:p w14:paraId="0451F880" w14:textId="2C2F0BAC" w:rsidR="00033632" w:rsidRDefault="00033632" w:rsidP="00033632">
      <w:pPr>
        <w:pStyle w:val="Heading3"/>
      </w:pPr>
      <w:r>
        <w:t xml:space="preserve">A2 Immigrants Bad: Economy - Racism </w:t>
      </w:r>
    </w:p>
    <w:p w14:paraId="6A9D61EB" w14:textId="77777777" w:rsidR="00A72A21" w:rsidRDefault="00A72A21" w:rsidP="00A72A21">
      <w:pPr>
        <w:pStyle w:val="Heading4"/>
      </w:pPr>
      <w:r>
        <w:t>Immigrants bad logic rests on a racist foundation of the inferior mind</w:t>
      </w:r>
    </w:p>
    <w:p w14:paraId="32C266DD" w14:textId="77777777" w:rsidR="00A72A21" w:rsidRPr="003A048D" w:rsidRDefault="00A72A21" w:rsidP="00A72A21">
      <w:pPr>
        <w:rPr>
          <w:rStyle w:val="Style13ptBold"/>
        </w:rPr>
      </w:pPr>
      <w:r w:rsidRPr="003A048D">
        <w:rPr>
          <w:rStyle w:val="Style13ptBold"/>
        </w:rPr>
        <w:t>Porter, New York Times economic scene columnist, 2017</w:t>
      </w:r>
    </w:p>
    <w:p w14:paraId="66F0F4BD" w14:textId="77777777" w:rsidR="00A72A21" w:rsidRPr="00F14327" w:rsidRDefault="00A72A21" w:rsidP="00A72A21">
      <w:r>
        <w:t>(Eduardo, 2/14/17 The New York Times, “</w:t>
      </w:r>
      <w:r w:rsidRPr="00F14327">
        <w:t>Can Immigration Hurt the Economy? An Old Prejudice Returns</w:t>
      </w:r>
      <w:r>
        <w:t xml:space="preserve">.” </w:t>
      </w:r>
      <w:hyperlink r:id="rId33" w:history="1">
        <w:r w:rsidRPr="00FD0A8B">
          <w:rPr>
            <w:rStyle w:val="Hyperlink"/>
          </w:rPr>
          <w:t>https://www.nytimes.com/2017/02/14/business/economy/immigration-productivity-economists.html</w:t>
        </w:r>
      </w:hyperlink>
      <w:r>
        <w:t xml:space="preserve">, Accessed 7/6/17, GDI - </w:t>
      </w:r>
      <w:proofErr w:type="spellStart"/>
      <w:r>
        <w:t>JMo</w:t>
      </w:r>
      <w:proofErr w:type="spellEnd"/>
      <w:r>
        <w:t>)</w:t>
      </w:r>
    </w:p>
    <w:p w14:paraId="44E9E94D" w14:textId="77777777" w:rsidR="00A72A21" w:rsidRPr="0096246B" w:rsidRDefault="00A72A21" w:rsidP="00A72A21">
      <w:pPr>
        <w:rPr>
          <w:u w:val="single"/>
        </w:rPr>
      </w:pPr>
      <w:r w:rsidRPr="00111E62">
        <w:t>“</w:t>
      </w:r>
      <w:r w:rsidRPr="003F2B94">
        <w:rPr>
          <w:rStyle w:val="StyleUnderline"/>
        </w:rPr>
        <w:t xml:space="preserve">Physically, the bodies of recent immigrants are sounder than those of the average American stock,” </w:t>
      </w:r>
      <w:r w:rsidRPr="00111E62">
        <w:t xml:space="preserve">Harry H. </w:t>
      </w:r>
      <w:r w:rsidRPr="003F2B94">
        <w:rPr>
          <w:rStyle w:val="StyleUnderline"/>
        </w:rPr>
        <w:t>Laughlin, appointed “expert eugenics agent” to the House Committee on Immigration and Naturalization,</w:t>
      </w:r>
      <w:r w:rsidRPr="00111E62">
        <w:t xml:space="preserve"> noted in 1922 testimony. “</w:t>
      </w:r>
      <w:r w:rsidRPr="003F2B94">
        <w:rPr>
          <w:rStyle w:val="StyleUnderline"/>
        </w:rPr>
        <w:t>But with this sound body we have recently admitted inferior mental and social qualities of a constitutional nature which neither education nor better environment can be expected to raise above, or even to approximate, the average of the American descended from older immigrants.”</w:t>
      </w:r>
    </w:p>
    <w:p w14:paraId="5CA8055D" w14:textId="77777777" w:rsidR="00A72A21" w:rsidRPr="0096246B" w:rsidRDefault="00A72A21" w:rsidP="00A72A21">
      <w:pPr>
        <w:rPr>
          <w:u w:val="single"/>
        </w:rPr>
      </w:pPr>
      <w:r w:rsidRPr="00111E62">
        <w:t xml:space="preserve">The quota system was overhauled in 1965, </w:t>
      </w:r>
      <w:r w:rsidRPr="0096246B">
        <w:rPr>
          <w:rStyle w:val="StyleUnderline"/>
        </w:rPr>
        <w:t xml:space="preserve">and immigration law today is more evenhanded. Still, the suspicion of immigrants as threats to society remains close to the surface. By claiming that people from Muslim nations threaten national security, that Mexicans are drug dealers and rapists, that immigrants take the jobs of Americans or burden taxpayers by reliance on welfare, </w:t>
      </w:r>
      <w:r w:rsidRPr="00111E62">
        <w:t xml:space="preserve">President Trump </w:t>
      </w:r>
      <w:r w:rsidRPr="0096246B">
        <w:rPr>
          <w:rStyle w:val="StyleUnderline"/>
        </w:rPr>
        <w:t>has drawn it back to the center of political debate.</w:t>
      </w:r>
    </w:p>
    <w:p w14:paraId="34E2AB2F" w14:textId="77777777" w:rsidR="00A72A21" w:rsidRDefault="00A72A21" w:rsidP="00A72A21">
      <w:r w:rsidRPr="00111E62">
        <w:t>Thi</w:t>
      </w:r>
      <w:r w:rsidRPr="0096246B">
        <w:rPr>
          <w:rStyle w:val="StyleUnderline"/>
        </w:rPr>
        <w:t>s time, suspicion is being buttressed by some economists with a proposition not too dissimilar to Laughlin’s: that immigrants could sap America’s vitality by bringing inferior cultural traits from their dysfunctional home countries to erode American social norms.</w:t>
      </w:r>
    </w:p>
    <w:p w14:paraId="76CE0136" w14:textId="77777777" w:rsidR="00A72A21" w:rsidRPr="0096246B" w:rsidRDefault="00A72A21" w:rsidP="00A72A21">
      <w:pPr>
        <w:rPr>
          <w:u w:val="single"/>
        </w:rPr>
      </w:pPr>
      <w:r w:rsidRPr="0096246B">
        <w:rPr>
          <w:rStyle w:val="StyleUnderline"/>
        </w:rPr>
        <w:t>It’s an unsettling assertion. It</w:t>
      </w:r>
      <w:r>
        <w:t xml:space="preserve"> </w:t>
      </w:r>
      <w:r w:rsidRPr="0096246B">
        <w:rPr>
          <w:rStyle w:val="StyleUnderline"/>
        </w:rPr>
        <w:t>is laid out with striking candor by Paul Collier</w:t>
      </w:r>
      <w:r>
        <w:t>, the noted British development economist from Oxford, in his 2013 book “Exodus: How Migration Is Changing Our World” (Oxford University Press). “</w:t>
      </w:r>
      <w:r w:rsidRPr="0096246B">
        <w:rPr>
          <w:rStyle w:val="StyleUnderline"/>
        </w:rPr>
        <w:t>Migrants bring their culture with them,” he wrote. Countries that receive them run the risk “that the social model will become blended in such a way that damagingly dilutes its functionality.”</w:t>
      </w:r>
    </w:p>
    <w:p w14:paraId="58117E56" w14:textId="77777777" w:rsidR="00A72A21" w:rsidRDefault="00A72A21" w:rsidP="00A72A21">
      <w:pPr>
        <w:rPr>
          <w:rStyle w:val="StyleUnderline"/>
        </w:rPr>
      </w:pPr>
      <w:r>
        <w:t xml:space="preserve">This </w:t>
      </w:r>
      <w:r w:rsidRPr="0096246B">
        <w:rPr>
          <w:rStyle w:val="StyleUnderline"/>
        </w:rPr>
        <w:t>idea has gained more currency in Europe — which until the recent influx from North Africa and the Middle East had experienced comparatively little immigration from poorer nations. But it is getting a hearing in the United States, too, giving shape to an argument that immigration, by bringing inferior norms and culture from abroad, may be eroding American productivity.</w:t>
      </w:r>
    </w:p>
    <w:p w14:paraId="5C642592" w14:textId="77777777" w:rsidR="008B5447" w:rsidRDefault="008B5447" w:rsidP="00A72A21">
      <w:pPr>
        <w:rPr>
          <w:rStyle w:val="StyleUnderline"/>
        </w:rPr>
      </w:pPr>
    </w:p>
    <w:p w14:paraId="090239AB" w14:textId="706C5FBA" w:rsidR="008B5447" w:rsidRPr="008B5447" w:rsidRDefault="008B5447" w:rsidP="008B5447">
      <w:pPr>
        <w:pStyle w:val="Heading3"/>
      </w:pPr>
      <w:r w:rsidRPr="008B5447">
        <w:t xml:space="preserve">A2 Immigration Bad: Social Services </w:t>
      </w:r>
    </w:p>
    <w:p w14:paraId="5FD58EB5" w14:textId="77777777" w:rsidR="00061697" w:rsidRDefault="00061697" w:rsidP="00061697">
      <w:pPr>
        <w:pStyle w:val="Heading4"/>
      </w:pPr>
      <w:r>
        <w:t>Immigrants generate tax revenue that exceed federal costs</w:t>
      </w:r>
    </w:p>
    <w:p w14:paraId="1ED09E48" w14:textId="77777777" w:rsidR="00061697" w:rsidRPr="006A2DF8" w:rsidRDefault="00061697" w:rsidP="00061697">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4454F28B" w14:textId="77777777" w:rsidR="00061697" w:rsidRPr="00304F97" w:rsidRDefault="00061697" w:rsidP="00061697">
      <w:r>
        <w:t>(</w:t>
      </w:r>
      <w:r w:rsidRPr="00252642">
        <w:t>Brandon and Sean</w:t>
      </w:r>
      <w:r>
        <w:t>, 4/23/14, Cato Institute, “</w:t>
      </w:r>
      <w:r w:rsidRPr="006A2DF8">
        <w:t>State-Based Visas</w:t>
      </w:r>
      <w:r>
        <w:t xml:space="preserve">.” </w:t>
      </w:r>
      <w:hyperlink r:id="rId34" w:history="1">
        <w:r w:rsidRPr="00FD0A8B">
          <w:rPr>
            <w:rStyle w:val="Hyperlink"/>
          </w:rPr>
          <w:t>https://object.cato.org/sites/cato.org/files/pubs/pdf/pa748_web_1.pdf</w:t>
        </w:r>
      </w:hyperlink>
      <w:r>
        <w:t xml:space="preserve">, Accessed 7/6/17, GDI - </w:t>
      </w:r>
      <w:proofErr w:type="spellStart"/>
      <w:r>
        <w:t>JMo</w:t>
      </w:r>
      <w:proofErr w:type="spellEnd"/>
      <w:r>
        <w:t>)</w:t>
      </w:r>
    </w:p>
    <w:p w14:paraId="09E995CB" w14:textId="77777777" w:rsidR="00061697" w:rsidRDefault="00061697" w:rsidP="00061697">
      <w:r w:rsidRPr="004D415E">
        <w:rPr>
          <w:rStyle w:val="StyleUnderline"/>
        </w:rPr>
        <w:t>Immigration also affects government finances</w:t>
      </w:r>
      <w:r>
        <w:t xml:space="preserve">. </w:t>
      </w:r>
      <w:r w:rsidRPr="005E1687">
        <w:rPr>
          <w:rStyle w:val="StyleUnderline"/>
        </w:rPr>
        <w:t>Taxes paid by immigrants and their children generally exceed the costs of the public services that they use on the federal level</w:t>
      </w:r>
      <w:r>
        <w:t xml:space="preserve">. </w:t>
      </w:r>
      <w:r w:rsidRPr="005E1687">
        <w:rPr>
          <w:rStyle w:val="StyleUnderline"/>
        </w:rPr>
        <w:t>High-skilled immigrants are particularly beneficial for the federal treasury.</w:t>
      </w:r>
      <w:r>
        <w:t xml:space="preserve"> </w:t>
      </w:r>
      <w:r w:rsidRPr="005E1687">
        <w:rPr>
          <w:rStyle w:val="StyleUnderline"/>
        </w:rPr>
        <w:t>Relaxing green card and H-1B constraints would produce net positive effects on the federal budget running into the tens of billions of dollars over a 10- year period.1</w:t>
      </w:r>
      <w:r>
        <w:t xml:space="preserve">7 Even </w:t>
      </w:r>
      <w:r w:rsidRPr="005E1687">
        <w:rPr>
          <w:rStyle w:val="StyleUnderline"/>
        </w:rPr>
        <w:t>lower-skilled immigrants generally have a positive impact on the federal budget, often consuming fewer government services than their educationally similar U.S.-born counterparts and having higher labor-force participation rates</w:t>
      </w:r>
      <w:r>
        <w:t>.18 Although immigrants produce a fiscal surplus at the federal level, the U.S.-born citizen children of immigrants are a fiscal cost at the local level due primarily to school costs.19</w:t>
      </w:r>
    </w:p>
    <w:p w14:paraId="553BE24C" w14:textId="77777777" w:rsidR="005E51FF" w:rsidRDefault="005E51FF" w:rsidP="005E51FF">
      <w:pPr>
        <w:pStyle w:val="Heading3"/>
      </w:pPr>
      <w:r>
        <w:t>A2 Immigration Bad - Crime</w:t>
      </w:r>
    </w:p>
    <w:p w14:paraId="756566CE" w14:textId="77777777" w:rsidR="005E51FF" w:rsidRDefault="005E51FF" w:rsidP="005E51FF">
      <w:pPr>
        <w:pStyle w:val="Heading4"/>
      </w:pPr>
      <w:r>
        <w:t xml:space="preserve">Immigrants not more likely to be criminals - statistics </w:t>
      </w:r>
    </w:p>
    <w:p w14:paraId="4E25EDF0" w14:textId="77777777" w:rsidR="005E51FF" w:rsidRPr="00103AAC" w:rsidRDefault="005E51FF" w:rsidP="005E51FF">
      <w:pPr>
        <w:rPr>
          <w:rStyle w:val="Style13ptBold"/>
        </w:rPr>
      </w:pPr>
      <w:proofErr w:type="spellStart"/>
      <w:r w:rsidRPr="00103AAC">
        <w:rPr>
          <w:rStyle w:val="Style13ptBold"/>
        </w:rPr>
        <w:t>Amadeo</w:t>
      </w:r>
      <w:proofErr w:type="spellEnd"/>
      <w:r w:rsidRPr="00103AAC">
        <w:rPr>
          <w:rStyle w:val="Style13ptBold"/>
        </w:rPr>
        <w:t xml:space="preserve">, President of </w:t>
      </w:r>
      <w:proofErr w:type="spellStart"/>
      <w:r w:rsidRPr="00103AAC">
        <w:rPr>
          <w:rStyle w:val="Style13ptBold"/>
        </w:rPr>
        <w:t>WorldMoneyWatch</w:t>
      </w:r>
      <w:proofErr w:type="spellEnd"/>
      <w:r w:rsidRPr="00103AAC">
        <w:rPr>
          <w:rStyle w:val="Style13ptBold"/>
        </w:rPr>
        <w:t>, 2017</w:t>
      </w:r>
    </w:p>
    <w:p w14:paraId="2025E8D4" w14:textId="77777777" w:rsidR="005E51FF" w:rsidRDefault="005E51FF" w:rsidP="005E51FF">
      <w:r>
        <w:t>(Kimberly, 6/26/17, The Balance, “</w:t>
      </w:r>
      <w:r w:rsidRPr="00103AAC">
        <w:t>How Does Immigration Affect the Economy and You?</w:t>
      </w:r>
      <w:r>
        <w:t xml:space="preserve">” </w:t>
      </w:r>
      <w:hyperlink r:id="rId35" w:history="1">
        <w:r w:rsidRPr="00FD0A8B">
          <w:rPr>
            <w:rStyle w:val="Hyperlink"/>
          </w:rPr>
          <w:t>https://www.thebalance.com/how-immigration-impacts-the-economy-4125413</w:t>
        </w:r>
      </w:hyperlink>
      <w:r>
        <w:t xml:space="preserve">, Accessed 7/7/17, GDI - </w:t>
      </w:r>
      <w:proofErr w:type="spellStart"/>
      <w:r>
        <w:t>JMo</w:t>
      </w:r>
      <w:proofErr w:type="spellEnd"/>
      <w:r>
        <w:t>)</w:t>
      </w:r>
    </w:p>
    <w:p w14:paraId="6961E248" w14:textId="77777777" w:rsidR="005E51FF" w:rsidRDefault="005E51FF" w:rsidP="005E51FF">
      <w:r w:rsidRPr="00926A3C">
        <w:t>Immigration has major effects. It hurts those in low-skilled jobs. Many of those jobs go to immigrants who accept lower pay. But what hurts workers, also helps consumers. I</w:t>
      </w:r>
      <w:r w:rsidRPr="00F76FE4">
        <w:rPr>
          <w:rStyle w:val="StyleUnderline"/>
        </w:rPr>
        <w:t>mmigrants lower the price of goods and services for everyone. And that's because they provide low-cost labor that allows companies to reduce prices of consumer goods</w:t>
      </w:r>
      <w:r>
        <w:t>.</w:t>
      </w:r>
    </w:p>
    <w:p w14:paraId="6B32D91E" w14:textId="77777777" w:rsidR="005E51FF" w:rsidRDefault="005E51FF" w:rsidP="005E51FF">
      <w:r>
        <w:t xml:space="preserve">Contrary to other claims, </w:t>
      </w:r>
      <w:r w:rsidRPr="00F76FE4">
        <w:rPr>
          <w:rStyle w:val="StyleUnderline"/>
        </w:rPr>
        <w:t>immigrants are not more likely to commit crimes than the native-born population</w:t>
      </w:r>
      <w:r>
        <w:t xml:space="preserve">. </w:t>
      </w:r>
      <w:r w:rsidRPr="00F76FE4">
        <w:rPr>
          <w:rStyle w:val="StyleUnderline"/>
        </w:rPr>
        <w:t>They only make up 5 percent of the nation's prison inmates, but comprise 7 percent of the total population</w:t>
      </w:r>
      <w:r>
        <w:t xml:space="preserve">. </w:t>
      </w:r>
      <w:r w:rsidRPr="00F76FE4">
        <w:rPr>
          <w:rStyle w:val="StyleUnderline"/>
        </w:rPr>
        <w:t>There are 1.9 million immigrants convicted of a crime. Less than</w:t>
      </w:r>
      <w:r>
        <w:t xml:space="preserve"> half (820,000) </w:t>
      </w:r>
      <w:r w:rsidRPr="00F76FE4">
        <w:rPr>
          <w:rStyle w:val="StyleUnderline"/>
        </w:rPr>
        <w:t>are in the country illegally</w:t>
      </w:r>
      <w:r>
        <w:t xml:space="preserve">. </w:t>
      </w:r>
      <w:r w:rsidRPr="00F76FE4">
        <w:rPr>
          <w:rStyle w:val="StyleUnderline"/>
        </w:rPr>
        <w:t>Of those, 300,000 have felony convictions</w:t>
      </w:r>
      <w:r>
        <w:t>. (Source: "Contrary to Trump's Claims, Immigrants Are Less Likely to Commit Crimes," The New York Times, January 26, 2017.)</w:t>
      </w:r>
    </w:p>
    <w:p w14:paraId="18C0427F" w14:textId="77777777" w:rsidR="005E51FF" w:rsidRDefault="005E51FF" w:rsidP="005E51FF">
      <w:pPr>
        <w:pStyle w:val="Heading3"/>
      </w:pPr>
      <w:r>
        <w:t>A2 Immigration Crackdown Good</w:t>
      </w:r>
    </w:p>
    <w:p w14:paraId="22C3B983" w14:textId="77777777" w:rsidR="005E51FF" w:rsidRDefault="005E51FF" w:rsidP="005E51FF">
      <w:pPr>
        <w:pStyle w:val="Heading4"/>
      </w:pPr>
      <w:r>
        <w:t xml:space="preserve">Turn - immigration crackdown decreases consumer spending </w:t>
      </w:r>
    </w:p>
    <w:p w14:paraId="49B092FB" w14:textId="77777777" w:rsidR="005E51FF" w:rsidRPr="002B0AE0" w:rsidRDefault="005E51FF" w:rsidP="005E51FF">
      <w:pPr>
        <w:rPr>
          <w:rStyle w:val="Style13ptBold"/>
        </w:rPr>
      </w:pPr>
      <w:r w:rsidRPr="002B0AE0">
        <w:rPr>
          <w:rStyle w:val="Style13ptBold"/>
        </w:rPr>
        <w:t>Davidson, USA TODAY economics reporter, 2017</w:t>
      </w:r>
    </w:p>
    <w:p w14:paraId="16039076" w14:textId="77777777" w:rsidR="005E51FF" w:rsidRPr="00004F92" w:rsidRDefault="005E51FF" w:rsidP="005E51FF">
      <w:r>
        <w:t>(Paul, 5/31/17, USA Today, “</w:t>
      </w:r>
      <w:r w:rsidRPr="00004F92">
        <w:t>Fed's Kaplan: Immigration crackdown hurting economy</w:t>
      </w:r>
      <w:r>
        <w:t xml:space="preserve">.” </w:t>
      </w:r>
      <w:hyperlink r:id="rId36" w:history="1">
        <w:r w:rsidRPr="00FD0A8B">
          <w:rPr>
            <w:rStyle w:val="Hyperlink"/>
          </w:rPr>
          <w:t>https://www.usatoday.com/story/money/2017/05/31/feds-kaplan-immigration-crackdown-hurting-economy/102345852/</w:t>
        </w:r>
      </w:hyperlink>
      <w:r>
        <w:t xml:space="preserve">, Accessed 7/7/17, GDI - </w:t>
      </w:r>
      <w:proofErr w:type="spellStart"/>
      <w:r>
        <w:t>JMo</w:t>
      </w:r>
      <w:proofErr w:type="spellEnd"/>
      <w:r>
        <w:t>)</w:t>
      </w:r>
    </w:p>
    <w:p w14:paraId="21C9BA36" w14:textId="77777777" w:rsidR="005E51FF" w:rsidRDefault="005E51FF" w:rsidP="005E51FF">
      <w:r>
        <w:t xml:space="preserve">President </w:t>
      </w:r>
      <w:r w:rsidRPr="00AF1CC6">
        <w:rPr>
          <w:rStyle w:val="StyleUnderline"/>
        </w:rPr>
        <w:t>Trump’s immigration crackdown is already crimping economic growth</w:t>
      </w:r>
      <w:r>
        <w:t xml:space="preserve"> </w:t>
      </w:r>
      <w:r w:rsidRPr="00AF1CC6">
        <w:rPr>
          <w:rStyle w:val="StyleUnderline"/>
        </w:rPr>
        <w:t>as undocumented workers fearful of deportation stay home and reduce their spending, the president of the Federal Reserve Bank of Dallas said Wednesday</w:t>
      </w:r>
      <w:r>
        <w:t>.</w:t>
      </w:r>
    </w:p>
    <w:p w14:paraId="52F97E0F" w14:textId="77777777" w:rsidR="005E51FF" w:rsidRDefault="005E51FF" w:rsidP="005E51FF">
      <w:r w:rsidRPr="00AF1CC6">
        <w:rPr>
          <w:rStyle w:val="StyleUnderline"/>
        </w:rPr>
        <w:t>Millions of immigrants “are not going out and shopping, they are staying home, they are afraid if they go out they may not come home,”</w:t>
      </w:r>
      <w:r>
        <w:t xml:space="preserve"> Dallas Fed chief Robert Kaplan said at the Council on Foreign Relations in Washington.</w:t>
      </w:r>
    </w:p>
    <w:p w14:paraId="4865FA7D" w14:textId="77777777" w:rsidR="005E51FF" w:rsidRPr="00004F92" w:rsidRDefault="005E51FF" w:rsidP="005E51FF">
      <w:pPr>
        <w:rPr>
          <w:u w:val="single"/>
        </w:rPr>
      </w:pPr>
      <w:r w:rsidRPr="00AF1CC6">
        <w:rPr>
          <w:rStyle w:val="StyleUnderline"/>
        </w:rPr>
        <w:t>“On the margin — and it’s too soon for the data to pick it up but you hear it anecdotally</w:t>
      </w:r>
      <w:r>
        <w:t xml:space="preserve"> — I believe we </w:t>
      </w:r>
      <w:r w:rsidRPr="00AF1CC6">
        <w:rPr>
          <w:rStyle w:val="StyleUnderline"/>
        </w:rPr>
        <w:t>are going to see it, I believe those people are more likely to save than to spend,”</w:t>
      </w:r>
      <w:r>
        <w:t xml:space="preserve"> Kaplan added. “An</w:t>
      </w:r>
      <w:r w:rsidRPr="00AF1CC6">
        <w:rPr>
          <w:rStyle w:val="StyleUnderline"/>
        </w:rPr>
        <w:t>d those two effects have some muting effect on consumer spending and therefore GDP growth.”</w:t>
      </w:r>
    </w:p>
    <w:p w14:paraId="0B475C9D" w14:textId="77777777" w:rsidR="005E51FF" w:rsidRDefault="005E51FF" w:rsidP="005E51FF">
      <w:r>
        <w:t xml:space="preserve">He noted that </w:t>
      </w:r>
      <w:r w:rsidRPr="00AF1CC6">
        <w:rPr>
          <w:rStyle w:val="StyleUnderline"/>
        </w:rPr>
        <w:t>consumer spending makes up about 70% of the economy</w:t>
      </w:r>
      <w:r>
        <w:t xml:space="preserve">, and that </w:t>
      </w:r>
      <w:r w:rsidRPr="00AF1CC6">
        <w:rPr>
          <w:rStyle w:val="StyleUnderline"/>
        </w:rPr>
        <w:t>low and middle-income Americans in particular, including immigrants, typically are more likely to spend than save their income.</w:t>
      </w:r>
    </w:p>
    <w:p w14:paraId="356B109D" w14:textId="77777777" w:rsidR="008B5447" w:rsidRPr="008B5447" w:rsidRDefault="008B5447" w:rsidP="008B5447"/>
    <w:p w14:paraId="345BDA2D" w14:textId="77777777" w:rsidR="00A72A21" w:rsidRDefault="00A72A21" w:rsidP="00A72A21">
      <w:pPr>
        <w:pStyle w:val="Heading3"/>
      </w:pPr>
      <w:r>
        <w:t xml:space="preserve">Sanctuary Cities Good: Resistance </w:t>
      </w:r>
    </w:p>
    <w:p w14:paraId="42CDC6AA" w14:textId="77777777" w:rsidR="00A72A21" w:rsidRDefault="00A72A21" w:rsidP="00A72A21">
      <w:pPr>
        <w:pStyle w:val="Heading4"/>
      </w:pPr>
      <w:r>
        <w:t>Sanctuary cities can resist Trump</w:t>
      </w:r>
    </w:p>
    <w:p w14:paraId="6B4B4B2F" w14:textId="77777777" w:rsidR="00A72A21" w:rsidRPr="00DA4FD3" w:rsidRDefault="00A72A21" w:rsidP="00A72A21">
      <w:pPr>
        <w:rPr>
          <w:rStyle w:val="Style13ptBold"/>
        </w:rPr>
      </w:pPr>
      <w:proofErr w:type="spellStart"/>
      <w:r w:rsidRPr="00DA4FD3">
        <w:rPr>
          <w:rStyle w:val="Style13ptBold"/>
        </w:rPr>
        <w:t>Kotlowitz</w:t>
      </w:r>
      <w:proofErr w:type="spellEnd"/>
      <w:r w:rsidRPr="00DA4FD3">
        <w:rPr>
          <w:rStyle w:val="Style13ptBold"/>
        </w:rPr>
        <w:t>, American journalist and author, 2016</w:t>
      </w:r>
    </w:p>
    <w:p w14:paraId="42904BB3" w14:textId="77777777" w:rsidR="00A72A21" w:rsidRPr="007A6407" w:rsidRDefault="00A72A21" w:rsidP="00A72A21">
      <w:r>
        <w:t>(Alex, 11/23/16, The New Yorker, “</w:t>
      </w:r>
      <w:r w:rsidRPr="007A06DC">
        <w:t>The Limits of Sanctuary Cities</w:t>
      </w:r>
      <w:r>
        <w:t xml:space="preserve">, </w:t>
      </w:r>
      <w:hyperlink r:id="rId37" w:history="1">
        <w:r w:rsidRPr="00FD0A8B">
          <w:rPr>
            <w:rStyle w:val="Hyperlink"/>
          </w:rPr>
          <w:t>http://www.newyorker.com/news/news-desk/the-limits-of-sanctuary-cities</w:t>
        </w:r>
      </w:hyperlink>
      <w:r>
        <w:t xml:space="preserve">, Accessed 7/6/17, GDI - </w:t>
      </w:r>
      <w:proofErr w:type="spellStart"/>
      <w:r>
        <w:t>JMo</w:t>
      </w:r>
      <w:proofErr w:type="spellEnd"/>
      <w:r>
        <w:t>)</w:t>
      </w:r>
    </w:p>
    <w:p w14:paraId="34B4F529" w14:textId="77777777" w:rsidR="00A72A21" w:rsidRPr="007A6407" w:rsidRDefault="00A72A21" w:rsidP="00A72A21">
      <w:pPr>
        <w:rPr>
          <w:rStyle w:val="StyleUnderline"/>
        </w:rPr>
      </w:pPr>
      <w:r>
        <w:t xml:space="preserve">During his campaign, Trump </w:t>
      </w:r>
      <w:r w:rsidRPr="00007C79">
        <w:rPr>
          <w:rStyle w:val="StyleUnderline"/>
        </w:rPr>
        <w:t>asserted that on his first day in office he would cut federal funds to sanctuary cities. It’s a powerful threat.</w:t>
      </w:r>
      <w:r>
        <w:t xml:space="preserve"> On CNN’s “State of the Union” last Sunday, Reince Priebus confirmed that re</w:t>
      </w:r>
      <w:r w:rsidRPr="00EE67EC">
        <w:rPr>
          <w:rStyle w:val="StyleUnderline"/>
        </w:rPr>
        <w:t xml:space="preserve">moving “the criminal elements” and “people that are not good people” is still very high on Trump’s early agenda. But none of the sanctuary communities seem to have backed down since the election. If anything, some have become more defiant. </w:t>
      </w:r>
      <w:r>
        <w:t xml:space="preserve">Last week, </w:t>
      </w:r>
      <w:r w:rsidRPr="00EE67EC">
        <w:rPr>
          <w:rStyle w:val="StyleUnderline"/>
        </w:rPr>
        <w:t>Los Angeles’s police chief, Charlie Beck, told the Los Angeles Times, “We are not going to engage in law enforcement activities solely based on somebody’s immigration status. We are not going to work in conjunction with Homeland Security on deportation efforts. That is not our job, nor will I make it our job.”</w:t>
      </w:r>
    </w:p>
    <w:p w14:paraId="1D2DE549" w14:textId="77777777" w:rsidR="00A72A21" w:rsidRDefault="00A72A21" w:rsidP="00A72A21">
      <w:r w:rsidRPr="007A6407">
        <w:rPr>
          <w:rStyle w:val="StyleUnderline"/>
        </w:rPr>
        <w:t xml:space="preserve">Trump has not been clear about how he intends to round up undocumented immigrants with criminal records </w:t>
      </w:r>
      <w:r>
        <w:t xml:space="preserve">(nor has he indicated what kind of criminal record would warrant deportation), </w:t>
      </w:r>
      <w:r w:rsidRPr="007A6407">
        <w:rPr>
          <w:rStyle w:val="StyleUnderline"/>
        </w:rPr>
        <w:t xml:space="preserve">but the sanctuary cities will undoubtedly complicate those efforts. Without the </w:t>
      </w:r>
      <w:proofErr w:type="spellStart"/>
      <w:r w:rsidRPr="007A6407">
        <w:rPr>
          <w:rStyle w:val="StyleUnderline"/>
        </w:rPr>
        <w:t>coöperation</w:t>
      </w:r>
      <w:proofErr w:type="spellEnd"/>
      <w:r w:rsidRPr="007A6407">
        <w:rPr>
          <w:rStyle w:val="StyleUnderline"/>
        </w:rPr>
        <w:t xml:space="preserve"> of local law enforcement, finding immigrants would be a difficult task. </w:t>
      </w:r>
      <w:proofErr w:type="spellStart"/>
      <w:r>
        <w:t>Lasch</w:t>
      </w:r>
      <w:proofErr w:type="spellEnd"/>
      <w:r>
        <w:t>, the law professor, suggests that, “</w:t>
      </w:r>
      <w:r w:rsidRPr="007A6407">
        <w:rPr>
          <w:rStyle w:val="StyleUnderline"/>
        </w:rPr>
        <w:t>short of creating a huge deportation force, President Trump won’t have any hope of making good on his promise of deporting two to three million people” without the help of local police.</w:t>
      </w:r>
      <w:r>
        <w:t xml:space="preserve"> Currently, there are only fifty-eight hundred I.C.E. agents nationwide.</w:t>
      </w:r>
    </w:p>
    <w:p w14:paraId="44C2AFB0" w14:textId="4988CCB1" w:rsidR="002A3677" w:rsidRDefault="00C91CCC" w:rsidP="00C91CCC">
      <w:pPr>
        <w:pStyle w:val="Heading3"/>
      </w:pPr>
      <w:r>
        <w:t>Solvency: SBV Generic</w:t>
      </w:r>
    </w:p>
    <w:p w14:paraId="29B67E5D" w14:textId="77777777" w:rsidR="00C91CCC" w:rsidRPr="009341A8" w:rsidRDefault="00C91CCC" w:rsidP="00C91CCC">
      <w:pPr>
        <w:pStyle w:val="Heading4"/>
      </w:pPr>
      <w:r w:rsidRPr="009341A8">
        <w:t>State Based Visas -allow state immigration choice key LL of benefits</w:t>
      </w:r>
    </w:p>
    <w:p w14:paraId="591A80A3" w14:textId="77777777" w:rsidR="00C91CCC" w:rsidRPr="006A2DF8" w:rsidRDefault="00C91CCC" w:rsidP="00C91CCC">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68C5D8A9" w14:textId="77777777" w:rsidR="00C91CCC" w:rsidRPr="009341A8" w:rsidRDefault="00C91CCC" w:rsidP="00C91CCC">
      <w:r>
        <w:t>(</w:t>
      </w:r>
      <w:r w:rsidRPr="00252642">
        <w:t>Brandon and Sean</w:t>
      </w:r>
      <w:r>
        <w:t>, 4/23/14, Cato Institute, “</w:t>
      </w:r>
      <w:r w:rsidRPr="006A2DF8">
        <w:t>State-Based Visas</w:t>
      </w:r>
      <w:r>
        <w:t xml:space="preserve">.” </w:t>
      </w:r>
      <w:hyperlink r:id="rId38" w:history="1">
        <w:r w:rsidRPr="00FD0A8B">
          <w:rPr>
            <w:rStyle w:val="Hyperlink"/>
          </w:rPr>
          <w:t>https://object.cato.org/sites/cato.org/files/pubs/pdf/pa748_web_1.pdf</w:t>
        </w:r>
      </w:hyperlink>
      <w:r>
        <w:t xml:space="preserve">, Accessed 7/6/17, GDI - </w:t>
      </w:r>
      <w:proofErr w:type="spellStart"/>
      <w:r>
        <w:t>JMo</w:t>
      </w:r>
      <w:proofErr w:type="spellEnd"/>
      <w:r>
        <w:t>)</w:t>
      </w:r>
    </w:p>
    <w:p w14:paraId="0915B75F" w14:textId="77777777" w:rsidR="00C91CCC" w:rsidRPr="005E77B4" w:rsidRDefault="00C91CCC" w:rsidP="00C91CCC">
      <w:pPr>
        <w:rPr>
          <w:rStyle w:val="StyleUnderline"/>
          <w:u w:val="none"/>
        </w:rPr>
      </w:pPr>
      <w:r w:rsidRPr="005E77B4">
        <w:rPr>
          <w:rStyle w:val="StyleUnderline"/>
          <w:u w:val="none"/>
        </w:rPr>
        <w:t xml:space="preserve">A more </w:t>
      </w:r>
      <w:r w:rsidRPr="00853ADB">
        <w:rPr>
          <w:rStyle w:val="StyleUnderline"/>
        </w:rPr>
        <w:t>state-based approach to immigration policy is consistent with American traditions of federalism and regional experimentation with economic policy</w:t>
      </w:r>
      <w:r w:rsidRPr="005E77B4">
        <w:rPr>
          <w:rStyle w:val="StyleUnderline"/>
          <w:u w:val="none"/>
        </w:rPr>
        <w:t xml:space="preserve">. </w:t>
      </w:r>
      <w:r w:rsidRPr="00853ADB">
        <w:rPr>
          <w:rStyle w:val="StyleUnderline"/>
        </w:rPr>
        <w:t xml:space="preserve">State and local governments are better positioned than Washington when it comes to understanding local economic demands and the local capacity for additional immigrants. </w:t>
      </w:r>
      <w:r w:rsidRPr="005E77B4">
        <w:rPr>
          <w:rStyle w:val="StyleUnderline"/>
          <w:u w:val="none"/>
        </w:rPr>
        <w:t>They should</w:t>
      </w:r>
      <w:r>
        <w:rPr>
          <w:rStyle w:val="StyleUnderline"/>
          <w:u w:val="none"/>
        </w:rPr>
        <w:t xml:space="preserve"> </w:t>
      </w:r>
      <w:r w:rsidRPr="005E77B4">
        <w:rPr>
          <w:rStyle w:val="StyleUnderline"/>
          <w:u w:val="none"/>
        </w:rPr>
        <w:t>have a larger role in recruiting the foreign entrants</w:t>
      </w:r>
      <w:r>
        <w:rPr>
          <w:rStyle w:val="StyleUnderline"/>
          <w:u w:val="none"/>
        </w:rPr>
        <w:t xml:space="preserve"> </w:t>
      </w:r>
      <w:r w:rsidRPr="005E77B4">
        <w:rPr>
          <w:rStyle w:val="StyleUnderline"/>
          <w:u w:val="none"/>
        </w:rPr>
        <w:t>who live and work within their borders.</w:t>
      </w:r>
    </w:p>
    <w:p w14:paraId="2128612D" w14:textId="77777777" w:rsidR="00C91CCC" w:rsidRPr="005E77B4" w:rsidRDefault="00C91CCC" w:rsidP="00C91CCC">
      <w:pPr>
        <w:rPr>
          <w:rStyle w:val="StyleUnderline"/>
          <w:u w:val="none"/>
        </w:rPr>
      </w:pPr>
      <w:r w:rsidRPr="00853ADB">
        <w:rPr>
          <w:rStyle w:val="StyleUnderline"/>
        </w:rPr>
        <w:t>Unlike existing employment-based visas that tie foreign workers to one firm, state-based visa holders would be free to work for any employer they’d like within the state</w:t>
      </w:r>
      <w:r w:rsidRPr="005E77B4">
        <w:rPr>
          <w:rStyle w:val="StyleUnderline"/>
          <w:u w:val="none"/>
        </w:rPr>
        <w:t>—leading to</w:t>
      </w:r>
      <w:r>
        <w:rPr>
          <w:rStyle w:val="StyleUnderline"/>
          <w:u w:val="none"/>
        </w:rPr>
        <w:t xml:space="preserve"> </w:t>
      </w:r>
      <w:r w:rsidRPr="005E77B4">
        <w:rPr>
          <w:rStyle w:val="StyleUnderline"/>
          <w:u w:val="none"/>
        </w:rPr>
        <w:t>thicker, more equitable, and more efficient local</w:t>
      </w:r>
      <w:r>
        <w:rPr>
          <w:rStyle w:val="StyleUnderline"/>
          <w:u w:val="none"/>
        </w:rPr>
        <w:t xml:space="preserve"> </w:t>
      </w:r>
      <w:r w:rsidRPr="005E77B4">
        <w:rPr>
          <w:rStyle w:val="StyleUnderline"/>
          <w:u w:val="none"/>
        </w:rPr>
        <w:t xml:space="preserve">labor markets. Other </w:t>
      </w:r>
      <w:r w:rsidRPr="00853ADB">
        <w:rPr>
          <w:rStyle w:val="StyleUnderline"/>
        </w:rPr>
        <w:t>conditions could also be attached to the state-based visas by the states, such as bars to the usage of state public benefits or rules regarding full-time employment.</w:t>
      </w:r>
    </w:p>
    <w:p w14:paraId="2524AE87" w14:textId="77777777" w:rsidR="00C91CCC" w:rsidRPr="00853ADB" w:rsidRDefault="00C91CCC" w:rsidP="00C91CCC">
      <w:pPr>
        <w:rPr>
          <w:rStyle w:val="StyleUnderline"/>
        </w:rPr>
      </w:pPr>
      <w:r w:rsidRPr="005E77B4">
        <w:rPr>
          <w:rStyle w:val="StyleUnderline"/>
          <w:u w:val="none"/>
        </w:rPr>
        <w:t xml:space="preserve">A </w:t>
      </w:r>
      <w:r w:rsidRPr="00853ADB">
        <w:rPr>
          <w:rStyle w:val="StyleUnderline"/>
        </w:rPr>
        <w:t xml:space="preserve">state-based visa </w:t>
      </w:r>
      <w:r w:rsidRPr="005E77B4">
        <w:rPr>
          <w:rStyle w:val="StyleUnderline"/>
          <w:u w:val="none"/>
        </w:rPr>
        <w:t xml:space="preserve">program </w:t>
      </w:r>
      <w:r w:rsidRPr="00853ADB">
        <w:rPr>
          <w:rStyle w:val="StyleUnderline"/>
        </w:rPr>
        <w:t>would</w:t>
      </w:r>
      <w:r w:rsidRPr="005E77B4">
        <w:rPr>
          <w:rStyle w:val="StyleUnderline"/>
          <w:u w:val="none"/>
        </w:rPr>
        <w:t xml:space="preserve"> largely</w:t>
      </w:r>
      <w:r>
        <w:rPr>
          <w:rStyle w:val="StyleUnderline"/>
          <w:u w:val="none"/>
        </w:rPr>
        <w:t xml:space="preserve"> </w:t>
      </w:r>
      <w:r w:rsidRPr="00853ADB">
        <w:rPr>
          <w:rStyle w:val="StyleUnderline"/>
        </w:rPr>
        <w:t>direct immigration</w:t>
      </w:r>
      <w:r w:rsidRPr="005E77B4">
        <w:rPr>
          <w:rStyle w:val="StyleUnderline"/>
          <w:u w:val="none"/>
        </w:rPr>
        <w:t xml:space="preserve"> </w:t>
      </w:r>
      <w:r w:rsidRPr="00853ADB">
        <w:rPr>
          <w:rStyle w:val="StyleUnderline"/>
        </w:rPr>
        <w:t>to the states that want it without forcing many additional immigrants on the states that do not</w:t>
      </w:r>
      <w:r w:rsidRPr="005E77B4">
        <w:rPr>
          <w:rStyle w:val="StyleUnderline"/>
          <w:u w:val="none"/>
        </w:rPr>
        <w:t>. Immigrant movement</w:t>
      </w:r>
      <w:r>
        <w:rPr>
          <w:rStyle w:val="StyleUnderline"/>
          <w:u w:val="none"/>
        </w:rPr>
        <w:t xml:space="preserve"> </w:t>
      </w:r>
      <w:r w:rsidRPr="005E77B4">
        <w:rPr>
          <w:rStyle w:val="StyleUnderline"/>
          <w:u w:val="none"/>
        </w:rPr>
        <w:t>from states that sponsor these visas to</w:t>
      </w:r>
      <w:r>
        <w:rPr>
          <w:rStyle w:val="StyleUnderline"/>
          <w:u w:val="none"/>
        </w:rPr>
        <w:t xml:space="preserve"> </w:t>
      </w:r>
      <w:r w:rsidRPr="005E77B4">
        <w:rPr>
          <w:rStyle w:val="StyleUnderline"/>
          <w:u w:val="none"/>
        </w:rPr>
        <w:t>other states is inevitable but, given the experience</w:t>
      </w:r>
      <w:r>
        <w:rPr>
          <w:rStyle w:val="StyleUnderline"/>
          <w:u w:val="none"/>
        </w:rPr>
        <w:t xml:space="preserve"> </w:t>
      </w:r>
      <w:r w:rsidRPr="005E77B4">
        <w:rPr>
          <w:rStyle w:val="StyleUnderline"/>
          <w:u w:val="none"/>
        </w:rPr>
        <w:t>of Canada and Australia, it would likely</w:t>
      </w:r>
      <w:r>
        <w:rPr>
          <w:rStyle w:val="StyleUnderline"/>
          <w:u w:val="none"/>
        </w:rPr>
        <w:t xml:space="preserve"> </w:t>
      </w:r>
      <w:r w:rsidRPr="005E77B4">
        <w:rPr>
          <w:rStyle w:val="StyleUnderline"/>
          <w:u w:val="none"/>
        </w:rPr>
        <w:t xml:space="preserve">be a relatively small number. </w:t>
      </w:r>
      <w:r w:rsidRPr="00853ADB">
        <w:rPr>
          <w:rStyle w:val="StyleUnderline"/>
        </w:rPr>
        <w:t>The program would be particularly attractive to regions that are struggling with population decline.</w:t>
      </w:r>
      <w:r w:rsidRPr="005E77B4">
        <w:rPr>
          <w:rStyle w:val="StyleUnderline"/>
          <w:u w:val="none"/>
        </w:rPr>
        <w:t xml:space="preserve"> In such</w:t>
      </w:r>
      <w:r>
        <w:rPr>
          <w:rStyle w:val="StyleUnderline"/>
          <w:u w:val="none"/>
        </w:rPr>
        <w:t xml:space="preserve"> </w:t>
      </w:r>
      <w:r w:rsidRPr="005E77B4">
        <w:rPr>
          <w:rStyle w:val="StyleUnderline"/>
          <w:u w:val="none"/>
        </w:rPr>
        <w:t xml:space="preserve">areas, </w:t>
      </w:r>
      <w:r w:rsidRPr="00853ADB">
        <w:rPr>
          <w:rStyle w:val="StyleUnderline"/>
        </w:rPr>
        <w:t>immigration can revitalize neighborhoods, stabilize housing markets, expand the local tax base, deepen the local pool of human capital, attract and encourage new businesses, and generate job growth.</w:t>
      </w:r>
    </w:p>
    <w:p w14:paraId="0B4826D8" w14:textId="77777777" w:rsidR="00C91CCC" w:rsidRDefault="00C91CCC" w:rsidP="00C91CCC">
      <w:pPr>
        <w:rPr>
          <w:rStyle w:val="StyleUnderline"/>
        </w:rPr>
      </w:pPr>
      <w:r w:rsidRPr="00177000">
        <w:rPr>
          <w:rStyle w:val="StyleUnderline"/>
        </w:rPr>
        <w:t>States are</w:t>
      </w:r>
      <w:r w:rsidRPr="005E77B4">
        <w:rPr>
          <w:rStyle w:val="StyleUnderline"/>
          <w:u w:val="none"/>
        </w:rPr>
        <w:t xml:space="preserve"> also i</w:t>
      </w:r>
      <w:r w:rsidRPr="00177000">
        <w:rPr>
          <w:rStyle w:val="StyleUnderline"/>
        </w:rPr>
        <w:t>n a better position to understand any potentially adverse impacts from immigration and adjust their sponsorship or other public policies accordingly, be it nominal wage impacts on vulnerable groups such as native high-school dropouts or budgetary impacts on state and local authorities. By allowing states to tailor immigration policy to local needs, region-based visas would help to shift a state’s median voter toward supporting a more open immigration policy.</w:t>
      </w:r>
    </w:p>
    <w:p w14:paraId="595C41CD" w14:textId="39073F13" w:rsidR="00061697" w:rsidRDefault="00061697" w:rsidP="00AC4440">
      <w:pPr>
        <w:pStyle w:val="Heading3"/>
      </w:pPr>
      <w:r>
        <w:t xml:space="preserve">SBV Solvency: Agriculture </w:t>
      </w:r>
    </w:p>
    <w:p w14:paraId="660B9D62" w14:textId="77777777" w:rsidR="00061697" w:rsidRDefault="00061697" w:rsidP="00061697">
      <w:pPr>
        <w:pStyle w:val="Heading4"/>
      </w:pPr>
      <w:r>
        <w:t xml:space="preserve">CP solves ag - allows for cross state migrant worker sharing </w:t>
      </w:r>
    </w:p>
    <w:p w14:paraId="66A19E81" w14:textId="77777777" w:rsidR="00061697" w:rsidRPr="006A2DF8" w:rsidRDefault="00061697" w:rsidP="00061697">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614A95E6" w14:textId="77777777" w:rsidR="00061697" w:rsidRPr="007C4B3F" w:rsidRDefault="00061697" w:rsidP="00061697">
      <w:r>
        <w:t>(</w:t>
      </w:r>
      <w:r w:rsidRPr="00252642">
        <w:t>Brandon and Sean</w:t>
      </w:r>
      <w:r>
        <w:t>, 4/23/14, Cato Institute, “</w:t>
      </w:r>
      <w:r w:rsidRPr="006A2DF8">
        <w:t>State-Based Visas</w:t>
      </w:r>
      <w:r>
        <w:t xml:space="preserve">.” </w:t>
      </w:r>
      <w:hyperlink r:id="rId39" w:history="1">
        <w:r w:rsidRPr="00FD0A8B">
          <w:rPr>
            <w:rStyle w:val="Hyperlink"/>
          </w:rPr>
          <w:t>https://object.cato.org/sites/cato.org/files/pubs/pdf/pa748_web_1.pdf</w:t>
        </w:r>
      </w:hyperlink>
      <w:r>
        <w:t xml:space="preserve">, Accessed 7/6/17, GDI - </w:t>
      </w:r>
      <w:proofErr w:type="spellStart"/>
      <w:r>
        <w:t>JMo</w:t>
      </w:r>
      <w:proofErr w:type="spellEnd"/>
      <w:r>
        <w:t>)</w:t>
      </w:r>
    </w:p>
    <w:p w14:paraId="05658CFF" w14:textId="77777777" w:rsidR="00061697" w:rsidRDefault="00061697" w:rsidP="00061697">
      <w:r>
        <w:t xml:space="preserve">In the United States, </w:t>
      </w:r>
      <w:r w:rsidRPr="00604D11">
        <w:rPr>
          <w:rStyle w:val="StyleUnderline"/>
        </w:rPr>
        <w:t>agricultural workers are highly mobile due to the migratory and seasonal nature of their labor, so they are most likely to illegally leave the states they are permitted to work in for work opportunities elsewhere. States could solve this issue by entering into voluntary agreements with each other to share agricultural guest workers by allowing them to move back and forth</w:t>
      </w:r>
      <w:r>
        <w:t xml:space="preserve">. For instance, </w:t>
      </w:r>
      <w:r w:rsidRPr="00604D11">
        <w:rPr>
          <w:rStyle w:val="StyleUnderline"/>
        </w:rPr>
        <w:t>California farmers could be allowed to hire an individual guest worker for the spring and summer while Washington farmers would be able to hire the same worker in the fall</w:t>
      </w:r>
      <w:r>
        <w:t xml:space="preserve"> </w:t>
      </w:r>
      <w:r w:rsidRPr="00604D11">
        <w:rPr>
          <w:rStyle w:val="StyleUnderline"/>
        </w:rPr>
        <w:t>to help with</w:t>
      </w:r>
      <w:r>
        <w:t xml:space="preserve"> the harvesting of </w:t>
      </w:r>
      <w:r w:rsidRPr="00604D11">
        <w:rPr>
          <w:rStyle w:val="StyleUnderline"/>
        </w:rPr>
        <w:t>different crops.</w:t>
      </w:r>
      <w:r>
        <w:t xml:space="preserve"> In addition to state agreements to manage guest workers, it is important that </w:t>
      </w:r>
      <w:r w:rsidRPr="001F3E4E">
        <w:rPr>
          <w:rStyle w:val="StyleUnderline"/>
        </w:rPr>
        <w:t>a state-level guest-worker visa for agricultural workers operate similarly to an earlier agricultural visa:</w:t>
      </w:r>
      <w:r>
        <w:t xml:space="preserve"> the so-called Bracero program. </w:t>
      </w:r>
      <w:r w:rsidRPr="001F3E4E">
        <w:rPr>
          <w:rStyle w:val="StyleUnderline"/>
        </w:rPr>
        <w:t xml:space="preserve">Under Bracero, about five million Mexican farm workers legally entered the United States </w:t>
      </w:r>
      <w:r>
        <w:t xml:space="preserve">for work from 1942 to 1964 </w:t>
      </w:r>
      <w:r w:rsidRPr="001F3E4E">
        <w:rPr>
          <w:rStyle w:val="StyleUnderline"/>
        </w:rPr>
        <w:t>and returned home in a process called circular migration</w:t>
      </w:r>
      <w:r>
        <w:t>.21 One deficiency of Bracero was the legal difficulty of a migrant changing employers, which should be corrected. After Bracero was ended in 1964, the resulting unauthorized immigrants that still worked in agriculture continued to circularly migrate: from 1965 to 1985, there was an estimated 26.7 million entries of unauthorized Mexican migrants into the United States and 21.8 million departures to Mexico.22 Circ</w:t>
      </w:r>
      <w:r w:rsidRPr="001F3E4E">
        <w:rPr>
          <w:rStyle w:val="StyleUnderline"/>
        </w:rPr>
        <w:t xml:space="preserve">ular migration ended when increased border security </w:t>
      </w:r>
      <w:r>
        <w:t>after 1986 raised the cost of moving back and forth, incentivizing permanent settlement in the United States.23</w:t>
      </w:r>
    </w:p>
    <w:p w14:paraId="43554365" w14:textId="77777777" w:rsidR="00061697" w:rsidRPr="00061697" w:rsidRDefault="00061697" w:rsidP="00061697"/>
    <w:p w14:paraId="230B5FAA" w14:textId="6D7BF66A" w:rsidR="00AC4440" w:rsidRPr="00AC4440" w:rsidRDefault="00AC4440" w:rsidP="00AC4440">
      <w:pPr>
        <w:pStyle w:val="Heading3"/>
      </w:pPr>
      <w:r w:rsidRPr="00AC4440">
        <w:t xml:space="preserve">SBV Solvency: Economy </w:t>
      </w:r>
    </w:p>
    <w:p w14:paraId="47A92C54" w14:textId="77777777" w:rsidR="00AC4440" w:rsidRDefault="00AC4440" w:rsidP="00AC4440">
      <w:pPr>
        <w:pStyle w:val="Heading4"/>
      </w:pPr>
      <w:r>
        <w:t>State based visas funnel immigrants to the US - key to growth and state economic needs</w:t>
      </w:r>
    </w:p>
    <w:p w14:paraId="40167B0A" w14:textId="77777777" w:rsidR="00AC4440" w:rsidRPr="006A2DF8" w:rsidRDefault="00AC4440" w:rsidP="00AC4440">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397B1762" w14:textId="77777777" w:rsidR="00AC4440" w:rsidRDefault="00AC4440" w:rsidP="00AC4440">
      <w:r>
        <w:t>(</w:t>
      </w:r>
      <w:r w:rsidRPr="00252642">
        <w:t>Brandon and Sean</w:t>
      </w:r>
      <w:r>
        <w:t>, 4/23/14, Cato Institute, “</w:t>
      </w:r>
      <w:r w:rsidRPr="006A2DF8">
        <w:t>State-Based Visas</w:t>
      </w:r>
      <w:r>
        <w:t xml:space="preserve">.” </w:t>
      </w:r>
      <w:hyperlink r:id="rId40" w:history="1">
        <w:r w:rsidRPr="00FD0A8B">
          <w:rPr>
            <w:rStyle w:val="Hyperlink"/>
          </w:rPr>
          <w:t>https://object.cato.org/sites/cato.org/files/pubs/pdf/pa748_web_1.pdf</w:t>
        </w:r>
      </w:hyperlink>
      <w:r>
        <w:t xml:space="preserve">, Accessed 7/6/17, GDI - </w:t>
      </w:r>
      <w:proofErr w:type="spellStart"/>
      <w:r>
        <w:t>JMo</w:t>
      </w:r>
      <w:proofErr w:type="spellEnd"/>
      <w:r>
        <w:t>)</w:t>
      </w:r>
    </w:p>
    <w:p w14:paraId="423CE1E5" w14:textId="77777777" w:rsidR="00AC4440" w:rsidRDefault="00AC4440" w:rsidP="00AC4440">
      <w:r>
        <w:t>THE ECONOMIC BENEFITS OF STATE-BASED IMMIGRATION</w:t>
      </w:r>
    </w:p>
    <w:p w14:paraId="34B2D91F" w14:textId="77777777" w:rsidR="00AC4440" w:rsidRDefault="00AC4440" w:rsidP="00AC4440">
      <w:pPr>
        <w:rPr>
          <w:rStyle w:val="StyleUnderline"/>
        </w:rPr>
      </w:pPr>
      <w:r w:rsidRPr="00664E2A">
        <w:rPr>
          <w:rStyle w:val="StyleUnderline"/>
        </w:rPr>
        <w:t>There are millions of hard working</w:t>
      </w:r>
      <w:r>
        <w:t xml:space="preserve"> and talented </w:t>
      </w:r>
      <w:r w:rsidRPr="00664E2A">
        <w:rPr>
          <w:rStyle w:val="StyleUnderline"/>
        </w:rPr>
        <w:t>people throughout the world</w:t>
      </w:r>
      <w:r>
        <w:t xml:space="preserve"> </w:t>
      </w:r>
      <w:r w:rsidRPr="00664E2A">
        <w:rPr>
          <w:rStyle w:val="StyleUnderline"/>
        </w:rPr>
        <w:t>who would</w:t>
      </w:r>
      <w:r>
        <w:t xml:space="preserve"> gladly </w:t>
      </w:r>
      <w:r w:rsidRPr="00664E2A">
        <w:rPr>
          <w:rStyle w:val="StyleUnderline"/>
        </w:rPr>
        <w:t>move to the United States</w:t>
      </w:r>
      <w:r>
        <w:t xml:space="preserve"> if given the chance. There are also </w:t>
      </w:r>
      <w:r w:rsidRPr="00664E2A">
        <w:rPr>
          <w:rStyle w:val="StyleUnderline"/>
        </w:rPr>
        <w:t>many states within the United States that would be happy to welcome them but are currently prevented from doing so because of federal immigration restrictions</w:t>
      </w:r>
      <w:r>
        <w:t xml:space="preserve">. </w:t>
      </w:r>
      <w:r w:rsidRPr="00664E2A">
        <w:rPr>
          <w:rStyle w:val="StyleUnderline"/>
        </w:rPr>
        <w:t xml:space="preserve">A federalist approach </w:t>
      </w:r>
      <w:r>
        <w:t xml:space="preserve">to immigration policy </w:t>
      </w:r>
      <w:r w:rsidRPr="00664E2A">
        <w:rPr>
          <w:rStyle w:val="StyleUnderline"/>
        </w:rPr>
        <w:t xml:space="preserve">would give states a greater say </w:t>
      </w:r>
      <w:r>
        <w:t>in the numbers and types of foreign workers that they allow in. St</w:t>
      </w:r>
      <w:r w:rsidRPr="00664E2A">
        <w:rPr>
          <w:rStyle w:val="StyleUnderline"/>
        </w:rPr>
        <w:t>ate-based visas would allow those states that want immigration to recruit the foreign workers that best meet their local economic needs.</w:t>
      </w:r>
      <w:r>
        <w:t xml:space="preserve"> </w:t>
      </w:r>
      <w:r w:rsidRPr="0021504F">
        <w:rPr>
          <w:rStyle w:val="StyleUnderline"/>
        </w:rPr>
        <w:t xml:space="preserve">If a state does not want additional immigrants, it would simply choose not to issue any </w:t>
      </w:r>
      <w:proofErr w:type="spellStart"/>
      <w:r w:rsidRPr="0021504F">
        <w:rPr>
          <w:rStyle w:val="StyleUnderline"/>
        </w:rPr>
        <w:t>statebased</w:t>
      </w:r>
      <w:proofErr w:type="spellEnd"/>
      <w:r w:rsidRPr="0021504F">
        <w:rPr>
          <w:rStyle w:val="StyleUnderline"/>
        </w:rPr>
        <w:t xml:space="preserve"> visas. If the migrants who enter on a state-based visa eventually earn lawful permanent residency</w:t>
      </w:r>
      <w:r>
        <w:t xml:space="preserve"> (LPR) </w:t>
      </w:r>
      <w:r w:rsidRPr="0021504F">
        <w:rPr>
          <w:rStyle w:val="StyleUnderline"/>
        </w:rPr>
        <w:t>status then they would be able to move to other states,</w:t>
      </w:r>
      <w:r>
        <w:t xml:space="preserve"> but </w:t>
      </w:r>
      <w:r w:rsidRPr="0021504F">
        <w:rPr>
          <w:rStyle w:val="StyleUnderline"/>
        </w:rPr>
        <w:t>not all workers would choose LPR status</w:t>
      </w:r>
      <w:r>
        <w:t xml:space="preserve"> and </w:t>
      </w:r>
      <w:r w:rsidRPr="0021504F">
        <w:rPr>
          <w:rStyle w:val="StyleUnderline"/>
        </w:rPr>
        <w:t>they would</w:t>
      </w:r>
      <w:r>
        <w:t xml:space="preserve"> likely </w:t>
      </w:r>
      <w:r w:rsidRPr="0021504F">
        <w:rPr>
          <w:rStyle w:val="StyleUnderline"/>
        </w:rPr>
        <w:t>move to areas with economic growth</w:t>
      </w:r>
      <w:r>
        <w:t xml:space="preserve">, which are also likely to be areas that support </w:t>
      </w:r>
      <w:proofErr w:type="spellStart"/>
      <w:r>
        <w:t>statelevel</w:t>
      </w:r>
      <w:proofErr w:type="spellEnd"/>
      <w:r>
        <w:t xml:space="preserve"> guest-worker visas. In short, stat</w:t>
      </w:r>
      <w:r w:rsidRPr="0021504F">
        <w:rPr>
          <w:rStyle w:val="StyleUnderline"/>
        </w:rPr>
        <w:t>e-based visas would be good for the United States because they would funnel additional immigrants to parts of the country where they will generate the largest benefits.</w:t>
      </w:r>
    </w:p>
    <w:p w14:paraId="0661B57B" w14:textId="77777777" w:rsidR="00AC4440" w:rsidRPr="00AC4440" w:rsidRDefault="00AC4440" w:rsidP="00AC4440"/>
    <w:p w14:paraId="798AC929" w14:textId="58D652E9" w:rsidR="00FA7584" w:rsidRDefault="00FA7584" w:rsidP="00061697">
      <w:pPr>
        <w:rPr>
          <w:rStyle w:val="StyleUnderline"/>
        </w:rPr>
      </w:pPr>
    </w:p>
    <w:p w14:paraId="073F7D4C" w14:textId="1BD7890E" w:rsidR="00C91CCC" w:rsidRDefault="00FA7584" w:rsidP="00FA7584">
      <w:pPr>
        <w:pStyle w:val="Heading3"/>
      </w:pPr>
      <w:r>
        <w:t>SBV Solvency: Federalism</w:t>
      </w:r>
    </w:p>
    <w:p w14:paraId="3F1AD975" w14:textId="77777777" w:rsidR="00990157" w:rsidRDefault="00990157" w:rsidP="00990157">
      <w:pPr>
        <w:pStyle w:val="Heading4"/>
      </w:pPr>
      <w:r>
        <w:t>State based visas increase state immigration control and solve interstate issues</w:t>
      </w:r>
    </w:p>
    <w:p w14:paraId="041544D6" w14:textId="77777777" w:rsidR="00990157" w:rsidRPr="006A2DF8" w:rsidRDefault="00990157" w:rsidP="00990157">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3EFE655D" w14:textId="77777777" w:rsidR="00990157" w:rsidRPr="007C4B3F" w:rsidRDefault="00990157" w:rsidP="00990157">
      <w:r>
        <w:t>(</w:t>
      </w:r>
      <w:r w:rsidRPr="00252642">
        <w:t>Brandon and Sean</w:t>
      </w:r>
      <w:r>
        <w:t>, 4/23/14, Cato Institute, “</w:t>
      </w:r>
      <w:r w:rsidRPr="006A2DF8">
        <w:t>State-Based Visas</w:t>
      </w:r>
      <w:r>
        <w:t xml:space="preserve">.” </w:t>
      </w:r>
      <w:hyperlink r:id="rId41" w:history="1">
        <w:r w:rsidRPr="00FD0A8B">
          <w:rPr>
            <w:rStyle w:val="Hyperlink"/>
          </w:rPr>
          <w:t>https://object.cato.org/sites/cato.org/files/pubs/pdf/pa748_web_1.pdf</w:t>
        </w:r>
      </w:hyperlink>
      <w:r>
        <w:t xml:space="preserve">, Accessed 7/6/17, GDI - </w:t>
      </w:r>
      <w:proofErr w:type="spellStart"/>
      <w:r>
        <w:t>JMo</w:t>
      </w:r>
      <w:proofErr w:type="spellEnd"/>
      <w:r>
        <w:t>)</w:t>
      </w:r>
    </w:p>
    <w:p w14:paraId="40836D4A" w14:textId="77777777" w:rsidR="00990157" w:rsidRPr="001C241B" w:rsidRDefault="00990157" w:rsidP="00990157">
      <w:pPr>
        <w:rPr>
          <w:rStyle w:val="StyleUnderline"/>
        </w:rPr>
      </w:pPr>
      <w:r w:rsidRPr="001C241B">
        <w:rPr>
          <w:rStyle w:val="StyleUnderline"/>
        </w:rPr>
        <w:t>The federal government dictates immigration policy in the United States but state and local governments occasionally pursue immigration-enforcement policies that affect the flow of immigrants to their jurisdictions</w:t>
      </w:r>
      <w:r>
        <w:t xml:space="preserve">. </w:t>
      </w:r>
      <w:r w:rsidRPr="001C241B">
        <w:rPr>
          <w:rStyle w:val="StyleUnderline"/>
        </w:rPr>
        <w:t>These</w:t>
      </w:r>
      <w:r>
        <w:t xml:space="preserve"> policies often </w:t>
      </w:r>
      <w:r w:rsidRPr="001C241B">
        <w:rPr>
          <w:rStyle w:val="StyleUnderline"/>
        </w:rPr>
        <w:t>create conflict</w:t>
      </w:r>
      <w:r>
        <w:t xml:space="preserve"> </w:t>
      </w:r>
      <w:r w:rsidRPr="001C241B">
        <w:rPr>
          <w:rStyle w:val="StyleUnderline"/>
        </w:rPr>
        <w:t>between the</w:t>
      </w:r>
      <w:r>
        <w:t xml:space="preserve"> objectives of the </w:t>
      </w:r>
      <w:r w:rsidRPr="001C241B">
        <w:rPr>
          <w:rStyle w:val="StyleUnderline"/>
        </w:rPr>
        <w:t>federal</w:t>
      </w:r>
      <w:r>
        <w:t xml:space="preserve"> </w:t>
      </w:r>
      <w:r w:rsidRPr="001C241B">
        <w:rPr>
          <w:rStyle w:val="StyleUnderline"/>
        </w:rPr>
        <w:t>immigration policy and</w:t>
      </w:r>
      <w:r>
        <w:t xml:space="preserve"> the objectives of the </w:t>
      </w:r>
      <w:r w:rsidRPr="001C241B">
        <w:rPr>
          <w:rStyle w:val="StyleUnderline"/>
        </w:rPr>
        <w:t>state and local governments</w:t>
      </w:r>
      <w:r>
        <w:t xml:space="preserve">.26 A </w:t>
      </w:r>
      <w:r w:rsidRPr="001C241B">
        <w:rPr>
          <w:rStyle w:val="StyleUnderline"/>
        </w:rPr>
        <w:t>state-based visa program would allow states to choose to offer lawful immigration opportunities instead of the enforcement-only policies that some of them currently pursue.</w:t>
      </w:r>
    </w:p>
    <w:p w14:paraId="0D0474D2" w14:textId="77777777" w:rsidR="00990157" w:rsidRDefault="00990157" w:rsidP="00990157">
      <w:r>
        <w:t xml:space="preserve">For example, in 2010 the state of Arizona passed Senate Bill 1070 (SB 1070) in an effort to stop the flow of unauthorized immigrants into the state and force the ones settled there to leave.27 Among other things, the law required immigrants to carry immigration </w:t>
      </w:r>
      <w:proofErr w:type="spellStart"/>
      <w:r>
        <w:t>docu</w:t>
      </w:r>
      <w:proofErr w:type="spellEnd"/>
      <w:r>
        <w:t>-</w:t>
      </w:r>
      <w:r w:rsidRPr="00FB2F78">
        <w:t xml:space="preserve"> </w:t>
      </w:r>
      <w:proofErr w:type="spellStart"/>
      <w:r>
        <w:t>ments</w:t>
      </w:r>
      <w:proofErr w:type="spellEnd"/>
      <w:r>
        <w:t xml:space="preserve"> and made it illegal for an immigrant to apply for work without federal authorization.28 The federal government challenged SB 1070 in court, and the Supreme Court found that much of the bill was discriminatory and preempted by federal law.29</w:t>
      </w:r>
    </w:p>
    <w:p w14:paraId="7F0253F5" w14:textId="77777777" w:rsidR="00990157" w:rsidRPr="006951BB" w:rsidRDefault="00990157" w:rsidP="00990157">
      <w:pPr>
        <w:rPr>
          <w:rStyle w:val="StyleUnderline"/>
        </w:rPr>
      </w:pPr>
      <w:r>
        <w:t xml:space="preserve">Arizona was determined to deter unauthorized immigrants but other localities want to attract them. Cities such as Baltimore, Los Angeles, New York, and Dayton are passing laws designed to make it easier for immigrants to live and work in their jurisdictions. </w:t>
      </w:r>
      <w:r w:rsidRPr="006951BB">
        <w:rPr>
          <w:rStyle w:val="StyleUnderline"/>
        </w:rPr>
        <w:t>The local pro-immigration strategies often reflect desires to spur population and economic growt</w:t>
      </w:r>
      <w:r>
        <w:t>h.30 Pro-</w:t>
      </w:r>
      <w:r w:rsidRPr="006951BB">
        <w:rPr>
          <w:rStyle w:val="StyleUnderline"/>
        </w:rPr>
        <w:t>immigration measures include prohibiting police and local services from asking about an individual’s immigration status, issuing state identification cards, and limiting cooperation with federal immigration enforcement to that required by law</w:t>
      </w:r>
      <w:r>
        <w:t xml:space="preserve">.31 </w:t>
      </w:r>
      <w:r w:rsidRPr="006951BB">
        <w:rPr>
          <w:rStyle w:val="StyleUnderline"/>
        </w:rPr>
        <w:t>States should be able to go even further by creating legal immigration opportunities.</w:t>
      </w:r>
    </w:p>
    <w:p w14:paraId="175BDCA3" w14:textId="77777777" w:rsidR="00990157" w:rsidRPr="004305AE" w:rsidRDefault="00990157" w:rsidP="00990157">
      <w:r>
        <w:t>F</w:t>
      </w:r>
      <w:r w:rsidRPr="001C241B">
        <w:rPr>
          <w:rStyle w:val="StyleUnderline"/>
        </w:rPr>
        <w:t>ederal immigration reform pits median voters in pro-immigration states against median voters in anti-immigration states.</w:t>
      </w:r>
      <w:r>
        <w:t xml:space="preserve"> </w:t>
      </w:r>
      <w:r w:rsidRPr="001C241B">
        <w:rPr>
          <w:rStyle w:val="StyleUnderline"/>
        </w:rPr>
        <w:t xml:space="preserve">Some voters feel vulnerable to the additional inflows of immigrants favored by pro-immigration states, and pro-immigration states feel that their economic development prospects are hamstrung by the restrictions favored by </w:t>
      </w:r>
      <w:proofErr w:type="spellStart"/>
      <w:r w:rsidRPr="001C241B">
        <w:rPr>
          <w:rStyle w:val="StyleUnderline"/>
        </w:rPr>
        <w:t>antiimmigration</w:t>
      </w:r>
      <w:proofErr w:type="spellEnd"/>
      <w:r w:rsidRPr="001C241B">
        <w:rPr>
          <w:rStyle w:val="StyleUnderline"/>
        </w:rPr>
        <w:t xml:space="preserve"> states</w:t>
      </w:r>
      <w:r>
        <w:t xml:space="preserve">. </w:t>
      </w:r>
      <w:r w:rsidRPr="004305AE">
        <w:rPr>
          <w:rStyle w:val="StyleUnderline"/>
        </w:rPr>
        <w:t>A state-based visa provides an opportunity to mitigate these differences on the state level as each state pursues its own policies</w:t>
      </w:r>
      <w:r>
        <w:t xml:space="preserve">, </w:t>
      </w:r>
      <w:r w:rsidRPr="004305AE">
        <w:t>even though there will be some unavoidable immigrant movement between states.</w:t>
      </w:r>
    </w:p>
    <w:p w14:paraId="3A2C0BCB" w14:textId="77777777" w:rsidR="00990157" w:rsidRDefault="00990157" w:rsidP="00990157">
      <w:pPr>
        <w:rPr>
          <w:rStyle w:val="StyleUnderline"/>
        </w:rPr>
      </w:pPr>
      <w:r>
        <w:t xml:space="preserve">By creating a state-based visa program, </w:t>
      </w:r>
      <w:r w:rsidRPr="004305AE">
        <w:rPr>
          <w:rStyle w:val="StyleUnderline"/>
        </w:rPr>
        <w:t>the United States would not be stepping into the unknown with an untested approach to immigration policy. Similar policies have worked well elsewhere.</w:t>
      </w:r>
    </w:p>
    <w:p w14:paraId="2D4805FF" w14:textId="498B3A29" w:rsidR="00990157" w:rsidRDefault="00990157" w:rsidP="00990157">
      <w:pPr>
        <w:pStyle w:val="Heading3"/>
      </w:pPr>
      <w:r>
        <w:t>SBV Solvency: States Key</w:t>
      </w:r>
    </w:p>
    <w:p w14:paraId="23C07748" w14:textId="77777777" w:rsidR="001B3D5C" w:rsidRDefault="001B3D5C" w:rsidP="001B3D5C">
      <w:pPr>
        <w:pStyle w:val="Heading4"/>
      </w:pPr>
      <w:r>
        <w:t xml:space="preserve">Fed can’t solve - states better understand cost and benefits </w:t>
      </w:r>
    </w:p>
    <w:p w14:paraId="29ACD51B" w14:textId="77777777" w:rsidR="001B3D5C" w:rsidRPr="006A2DF8" w:rsidRDefault="001B3D5C" w:rsidP="001B3D5C">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66783F61" w14:textId="77777777" w:rsidR="001B3D5C" w:rsidRPr="00604D11" w:rsidRDefault="001B3D5C" w:rsidP="001B3D5C">
      <w:r>
        <w:t>(</w:t>
      </w:r>
      <w:r w:rsidRPr="00252642">
        <w:t>Brandon and Sean</w:t>
      </w:r>
      <w:r>
        <w:t>, 4/23/14, Cato Institute, “</w:t>
      </w:r>
      <w:r w:rsidRPr="006A2DF8">
        <w:t>State-Based Visas</w:t>
      </w:r>
      <w:r>
        <w:t xml:space="preserve">.” </w:t>
      </w:r>
      <w:hyperlink r:id="rId42" w:history="1">
        <w:r w:rsidRPr="00FD0A8B">
          <w:rPr>
            <w:rStyle w:val="Hyperlink"/>
          </w:rPr>
          <w:t>https://object.cato.org/sites/cato.org/files/pubs/pdf/pa748_web_1.pdf</w:t>
        </w:r>
      </w:hyperlink>
      <w:r>
        <w:t xml:space="preserve">, Accessed 7/6/17, GDI - </w:t>
      </w:r>
      <w:proofErr w:type="spellStart"/>
      <w:r>
        <w:t>JMo</w:t>
      </w:r>
      <w:proofErr w:type="spellEnd"/>
      <w:r>
        <w:t>)</w:t>
      </w:r>
    </w:p>
    <w:p w14:paraId="2E244C86" w14:textId="77777777" w:rsidR="001B3D5C" w:rsidRDefault="001B3D5C" w:rsidP="001B3D5C">
      <w:r>
        <w:t>A</w:t>
      </w:r>
      <w:r w:rsidRPr="00304F97">
        <w:rPr>
          <w:rStyle w:val="StyleUnderline"/>
        </w:rPr>
        <w:t xml:space="preserve"> federalist approach to immigration is preferable to one entirely dominated by the federal government because states can better understand the fiscal costs and benefits of additional immigrants. Because state and local governments incur much of the short-term fiscal costs of immigration, it is important that they have a say in directing the optimal flow</w:t>
      </w:r>
      <w:r>
        <w:t>.20 A</w:t>
      </w:r>
      <w:r w:rsidRPr="002B5476">
        <w:rPr>
          <w:rStyle w:val="StyleUnderline"/>
        </w:rPr>
        <w:t xml:space="preserve"> state-based visa program will allow states to harness additional economic gains from immigration without relying upon the federal government to change immigration policy for the entire nation. </w:t>
      </w:r>
      <w:r>
        <w:t xml:space="preserve">While not all immigrants who enter on state-based visas would stay in the state they initially settled in, evidence from Australia and Canada suggests that out movement would be minor. </w:t>
      </w:r>
    </w:p>
    <w:p w14:paraId="419873D1" w14:textId="77777777" w:rsidR="001B3D5C" w:rsidRDefault="001B3D5C" w:rsidP="001B3D5C">
      <w:pPr>
        <w:rPr>
          <w:rStyle w:val="StyleUnderline"/>
        </w:rPr>
      </w:pPr>
    </w:p>
    <w:p w14:paraId="109FE92D" w14:textId="77777777" w:rsidR="001B3D5C" w:rsidRPr="00392675" w:rsidRDefault="001B3D5C" w:rsidP="001B3D5C">
      <w:pPr>
        <w:pStyle w:val="Heading4"/>
      </w:pPr>
      <w:r w:rsidRPr="00392675">
        <w:t>State Based Visas enforceable - local implementation key - federal monitoring fails</w:t>
      </w:r>
    </w:p>
    <w:p w14:paraId="61C12B6D" w14:textId="77777777" w:rsidR="001B3D5C" w:rsidRPr="006A2DF8" w:rsidRDefault="001B3D5C" w:rsidP="001B3D5C">
      <w:pPr>
        <w:rPr>
          <w:rStyle w:val="Style13ptBold"/>
        </w:rPr>
      </w:pPr>
      <w:r w:rsidRPr="006A2DF8">
        <w:rPr>
          <w:rStyle w:val="Style13ptBold"/>
        </w:rPr>
        <w:t>Fuller, New York University research scholar and deputy director of the Urbanization Project, AND Rust, Temple University’s Beasley School of Law graduate, 2014</w:t>
      </w:r>
    </w:p>
    <w:p w14:paraId="4AABEAC2" w14:textId="77777777" w:rsidR="001B3D5C" w:rsidRPr="0073432F" w:rsidRDefault="001B3D5C" w:rsidP="001B3D5C">
      <w:pPr>
        <w:rPr>
          <w:rStyle w:val="StyleUnderline"/>
          <w:u w:val="none"/>
        </w:rPr>
      </w:pPr>
      <w:r>
        <w:t>(</w:t>
      </w:r>
      <w:r w:rsidRPr="00252642">
        <w:t>Brandon and Sean</w:t>
      </w:r>
      <w:r>
        <w:t>, 4/23/14, Cato Institute, “</w:t>
      </w:r>
      <w:r w:rsidRPr="006A2DF8">
        <w:t>State-Based Visas</w:t>
      </w:r>
      <w:r>
        <w:t xml:space="preserve">.” </w:t>
      </w:r>
      <w:hyperlink r:id="rId43" w:history="1">
        <w:r w:rsidRPr="00FD0A8B">
          <w:rPr>
            <w:rStyle w:val="Hyperlink"/>
          </w:rPr>
          <w:t>https://object.cato.org/sites/cato.org/files/pubs/pdf/pa748_web_1.pdf</w:t>
        </w:r>
      </w:hyperlink>
      <w:r>
        <w:t xml:space="preserve">, Accessed 7/6/17, GDI - </w:t>
      </w:r>
      <w:proofErr w:type="spellStart"/>
      <w:r>
        <w:t>JMo</w:t>
      </w:r>
      <w:proofErr w:type="spellEnd"/>
      <w:r>
        <w:t>)</w:t>
      </w:r>
    </w:p>
    <w:p w14:paraId="4059FF79" w14:textId="77777777" w:rsidR="001B3D5C" w:rsidRPr="00FA2126" w:rsidRDefault="001B3D5C" w:rsidP="001B3D5C">
      <w:pPr>
        <w:rPr>
          <w:rStyle w:val="StyleUnderline"/>
          <w:u w:val="none"/>
        </w:rPr>
      </w:pPr>
      <w:r w:rsidRPr="001852E1">
        <w:rPr>
          <w:rStyle w:val="StyleUnderline"/>
        </w:rPr>
        <w:t>State-based visas are largely self-enforcing.</w:t>
      </w:r>
      <w:r>
        <w:rPr>
          <w:rStyle w:val="StyleUnderline"/>
          <w:u w:val="none"/>
        </w:rPr>
        <w:t xml:space="preserve"> </w:t>
      </w:r>
      <w:r w:rsidRPr="00444A68">
        <w:rPr>
          <w:rStyle w:val="StyleUnderline"/>
        </w:rPr>
        <w:t>The possibility of a path to permanent residency will likely keep violations of the state-based visa conditions to a minimum</w:t>
      </w:r>
      <w:r w:rsidRPr="00FA2126">
        <w:rPr>
          <w:rStyle w:val="StyleUnderline"/>
          <w:u w:val="none"/>
        </w:rPr>
        <w:t xml:space="preserve">. </w:t>
      </w:r>
      <w:r w:rsidRPr="00444A68">
        <w:rPr>
          <w:rStyle w:val="StyleUnderline"/>
        </w:rPr>
        <w:t>Violations are also likely to be low because states will have the opportunity to prescreen the candidates</w:t>
      </w:r>
      <w:r w:rsidRPr="00FA2126">
        <w:rPr>
          <w:rStyle w:val="StyleUnderline"/>
          <w:u w:val="none"/>
        </w:rPr>
        <w:t>,</w:t>
      </w:r>
      <w:r>
        <w:rPr>
          <w:rStyle w:val="StyleUnderline"/>
          <w:u w:val="none"/>
        </w:rPr>
        <w:t xml:space="preserve"> </w:t>
      </w:r>
      <w:r w:rsidRPr="00FA2126">
        <w:rPr>
          <w:rStyle w:val="StyleUnderline"/>
          <w:u w:val="none"/>
        </w:rPr>
        <w:t>selecting those who are most likely to stay put.</w:t>
      </w:r>
      <w:r>
        <w:rPr>
          <w:rStyle w:val="StyleUnderline"/>
          <w:u w:val="none"/>
        </w:rPr>
        <w:t xml:space="preserve"> </w:t>
      </w:r>
      <w:r w:rsidRPr="00444A68">
        <w:rPr>
          <w:rStyle w:val="StyleUnderline"/>
        </w:rPr>
        <w:t>The high retention rates in the Canadian and Australian programs are reassuring on this point.</w:t>
      </w:r>
      <w:r w:rsidRPr="00FA2126">
        <w:rPr>
          <w:rStyle w:val="StyleUnderline"/>
          <w:u w:val="none"/>
        </w:rPr>
        <w:t xml:space="preserve"> The Canadian Provincial Nominee Program</w:t>
      </w:r>
      <w:r>
        <w:rPr>
          <w:rStyle w:val="StyleUnderline"/>
          <w:u w:val="none"/>
        </w:rPr>
        <w:t xml:space="preserve"> </w:t>
      </w:r>
      <w:r w:rsidRPr="00FA2126">
        <w:rPr>
          <w:rStyle w:val="StyleUnderline"/>
          <w:u w:val="none"/>
        </w:rPr>
        <w:t>is one in which a nominee’s commitment</w:t>
      </w:r>
      <w:r>
        <w:rPr>
          <w:rStyle w:val="StyleUnderline"/>
          <w:u w:val="none"/>
        </w:rPr>
        <w:t xml:space="preserve"> </w:t>
      </w:r>
      <w:r w:rsidRPr="00FA2126">
        <w:rPr>
          <w:rStyle w:val="StyleUnderline"/>
          <w:u w:val="none"/>
        </w:rPr>
        <w:t>to stay in the nominating province is strictly</w:t>
      </w:r>
      <w:r>
        <w:rPr>
          <w:rStyle w:val="StyleUnderline"/>
          <w:u w:val="none"/>
        </w:rPr>
        <w:t xml:space="preserve"> </w:t>
      </w:r>
      <w:r w:rsidRPr="00FA2126">
        <w:rPr>
          <w:rStyle w:val="StyleUnderline"/>
          <w:u w:val="none"/>
        </w:rPr>
        <w:t>voluntary. Because the state-based program</w:t>
      </w:r>
      <w:r>
        <w:rPr>
          <w:rStyle w:val="StyleUnderline"/>
          <w:u w:val="none"/>
        </w:rPr>
        <w:t xml:space="preserve"> </w:t>
      </w:r>
      <w:r w:rsidRPr="00FA2126">
        <w:rPr>
          <w:rStyle w:val="StyleUnderline"/>
          <w:u w:val="none"/>
        </w:rPr>
        <w:t>in the United States would combine screening</w:t>
      </w:r>
      <w:r>
        <w:rPr>
          <w:rStyle w:val="StyleUnderline"/>
          <w:u w:val="none"/>
        </w:rPr>
        <w:t xml:space="preserve"> </w:t>
      </w:r>
      <w:r w:rsidRPr="00FA2126">
        <w:rPr>
          <w:rStyle w:val="StyleUnderline"/>
          <w:u w:val="none"/>
        </w:rPr>
        <w:t>and recruitment with legal conditions on</w:t>
      </w:r>
      <w:r>
        <w:rPr>
          <w:rStyle w:val="StyleUnderline"/>
          <w:u w:val="none"/>
        </w:rPr>
        <w:t xml:space="preserve"> </w:t>
      </w:r>
      <w:r w:rsidRPr="00FA2126">
        <w:rPr>
          <w:rStyle w:val="StyleUnderline"/>
          <w:u w:val="none"/>
        </w:rPr>
        <w:t>residency, the retention rates would likely be</w:t>
      </w:r>
      <w:r>
        <w:rPr>
          <w:rStyle w:val="StyleUnderline"/>
          <w:u w:val="none"/>
        </w:rPr>
        <w:t xml:space="preserve"> </w:t>
      </w:r>
      <w:r w:rsidRPr="00FA2126">
        <w:rPr>
          <w:rStyle w:val="StyleUnderline"/>
          <w:u w:val="none"/>
        </w:rPr>
        <w:t>even higher.</w:t>
      </w:r>
    </w:p>
    <w:p w14:paraId="57AAAD7B" w14:textId="77777777" w:rsidR="001B3D5C" w:rsidRDefault="001B3D5C" w:rsidP="001B3D5C">
      <w:pPr>
        <w:rPr>
          <w:rStyle w:val="StyleUnderline"/>
        </w:rPr>
      </w:pPr>
      <w:r w:rsidRPr="00444A68">
        <w:rPr>
          <w:rStyle w:val="StyleUnderline"/>
        </w:rPr>
        <w:t>The state-based visa structure would also allow states to confirm that visa holders are satisfying the conditions of their stay</w:t>
      </w:r>
      <w:r w:rsidRPr="00FA2126">
        <w:rPr>
          <w:rStyle w:val="StyleUnderline"/>
          <w:u w:val="none"/>
        </w:rPr>
        <w:t>. For example,</w:t>
      </w:r>
      <w:r>
        <w:rPr>
          <w:rStyle w:val="StyleUnderline"/>
          <w:u w:val="none"/>
        </w:rPr>
        <w:t xml:space="preserve"> </w:t>
      </w:r>
      <w:r w:rsidRPr="00FA2126">
        <w:rPr>
          <w:rStyle w:val="StyleUnderline"/>
          <w:u w:val="none"/>
        </w:rPr>
        <w:t>i</w:t>
      </w:r>
      <w:r w:rsidRPr="00444A68">
        <w:rPr>
          <w:rStyle w:val="StyleUnderline"/>
        </w:rPr>
        <w:t>f the visa holder changes jobs, he or she would most likely have to notify the appropriate state agency of the name and location of the new employer</w:t>
      </w:r>
      <w:r w:rsidRPr="00FA2126">
        <w:rPr>
          <w:rStyle w:val="StyleUnderline"/>
          <w:u w:val="none"/>
        </w:rPr>
        <w:t>. The new employer</w:t>
      </w:r>
      <w:r>
        <w:rPr>
          <w:rStyle w:val="StyleUnderline"/>
          <w:u w:val="none"/>
        </w:rPr>
        <w:t xml:space="preserve"> </w:t>
      </w:r>
      <w:r w:rsidRPr="00FA2126">
        <w:rPr>
          <w:rStyle w:val="StyleUnderline"/>
          <w:u w:val="none"/>
        </w:rPr>
        <w:t>would then be required to file papers with the</w:t>
      </w:r>
      <w:r>
        <w:rPr>
          <w:rStyle w:val="StyleUnderline"/>
          <w:u w:val="none"/>
        </w:rPr>
        <w:t xml:space="preserve"> </w:t>
      </w:r>
      <w:r w:rsidRPr="00FA2126">
        <w:rPr>
          <w:rStyle w:val="StyleUnderline"/>
          <w:u w:val="none"/>
        </w:rPr>
        <w:t>state, allowing the government to compile</w:t>
      </w:r>
      <w:r>
        <w:rPr>
          <w:rStyle w:val="StyleUnderline"/>
          <w:u w:val="none"/>
        </w:rPr>
        <w:t xml:space="preserve"> </w:t>
      </w:r>
      <w:r w:rsidRPr="00FA2126">
        <w:rPr>
          <w:rStyle w:val="StyleUnderline"/>
          <w:u w:val="none"/>
        </w:rPr>
        <w:t>evidence of compliance with the conditions</w:t>
      </w:r>
      <w:r>
        <w:rPr>
          <w:rStyle w:val="StyleUnderline"/>
          <w:u w:val="none"/>
        </w:rPr>
        <w:t xml:space="preserve"> </w:t>
      </w:r>
      <w:r w:rsidRPr="00FA2126">
        <w:rPr>
          <w:rStyle w:val="StyleUnderline"/>
          <w:u w:val="none"/>
        </w:rPr>
        <w:t>of the visa. En</w:t>
      </w:r>
      <w:r w:rsidRPr="0073432F">
        <w:rPr>
          <w:rStyle w:val="StyleUnderline"/>
        </w:rPr>
        <w:t xml:space="preserve">forcement on the local level is likely to be more effective, especially of a legal work program, than monitoring on the federal level. </w:t>
      </w:r>
      <w:r w:rsidRPr="00FA2126">
        <w:rPr>
          <w:rStyle w:val="StyleUnderline"/>
          <w:u w:val="none"/>
        </w:rPr>
        <w:t>Th</w:t>
      </w:r>
      <w:r w:rsidRPr="0073432F">
        <w:rPr>
          <w:rStyle w:val="StyleUnderline"/>
        </w:rPr>
        <w:t>e likelihood that a state-based visa holder would move outside of the region for a higher wage is quite low because authorized immigrants realize a wage premium relative to unauthorized immigrants of around 6 to 25 percent—assuming that leaving the state would be unlawful.6</w:t>
      </w:r>
      <w:r w:rsidRPr="00FA2126">
        <w:rPr>
          <w:rStyle w:val="StyleUnderline"/>
          <w:u w:val="none"/>
        </w:rPr>
        <w:t xml:space="preserve">6 Thus, </w:t>
      </w:r>
      <w:r w:rsidRPr="0073432F">
        <w:rPr>
          <w:rStyle w:val="StyleUnderline"/>
        </w:rPr>
        <w:t>violations of the terms of the visa would likely come at the cost of a substantial decrease in wages.</w:t>
      </w:r>
    </w:p>
    <w:p w14:paraId="46CD3586" w14:textId="6A2CBD71" w:rsidR="00990157" w:rsidRDefault="00497C74" w:rsidP="00497C74">
      <w:pPr>
        <w:pStyle w:val="Heading3"/>
      </w:pPr>
      <w:r>
        <w:t>A2 Links to Politics</w:t>
      </w:r>
    </w:p>
    <w:p w14:paraId="516C84FF" w14:textId="77777777" w:rsidR="00497C74" w:rsidRDefault="00497C74" w:rsidP="00497C74">
      <w:pPr>
        <w:pStyle w:val="Heading4"/>
        <w:rPr>
          <w:rStyle w:val="StyleUnderline"/>
        </w:rPr>
      </w:pPr>
      <w:r>
        <w:t xml:space="preserve">STEM immigration policy not tied to </w:t>
      </w:r>
      <w:r w:rsidRPr="00DE6C5D">
        <w:t>comprehensive immigration reform and border security</w:t>
      </w:r>
    </w:p>
    <w:p w14:paraId="4B370886" w14:textId="77777777" w:rsidR="00497C74" w:rsidRPr="001F7057" w:rsidRDefault="00497C74" w:rsidP="00497C74">
      <w:pPr>
        <w:rPr>
          <w:rStyle w:val="Style13ptBold"/>
        </w:rPr>
      </w:pPr>
      <w:r>
        <w:rPr>
          <w:rStyle w:val="Style13ptBold"/>
        </w:rPr>
        <w:t>P</w:t>
      </w:r>
      <w:r w:rsidRPr="001F7057">
        <w:rPr>
          <w:rStyle w:val="Style13ptBold"/>
        </w:rPr>
        <w:t xml:space="preserve">apa Indiana State Senate Chief of Staff and Chief Legal Counsel AND Whelan, Bingham </w:t>
      </w:r>
      <w:proofErr w:type="spellStart"/>
      <w:r w:rsidRPr="001F7057">
        <w:rPr>
          <w:rStyle w:val="Style13ptBold"/>
        </w:rPr>
        <w:t>Greenebaum</w:t>
      </w:r>
      <w:proofErr w:type="spellEnd"/>
      <w:r w:rsidRPr="001F7057">
        <w:rPr>
          <w:rStyle w:val="Style13ptBold"/>
        </w:rPr>
        <w:t xml:space="preserve"> Doll LLP attorney and former law clerk to Chief Justice of the Indiana Supreme Court</w:t>
      </w:r>
      <w:r>
        <w:rPr>
          <w:rStyle w:val="Style13ptBold"/>
        </w:rPr>
        <w:t>, 2015</w:t>
      </w:r>
    </w:p>
    <w:p w14:paraId="194EC703" w14:textId="77777777" w:rsidR="00497C74" w:rsidRDefault="00497C74" w:rsidP="00497C74">
      <w:r>
        <w:t>(</w:t>
      </w:r>
      <w:r w:rsidRPr="00E41109">
        <w:t xml:space="preserve">Jeff </w:t>
      </w:r>
      <w:r>
        <w:t xml:space="preserve">and Jessica, 2015, </w:t>
      </w:r>
      <w:r w:rsidRPr="004320C8">
        <w:t>Indiana International &amp; Comparative Law Review</w:t>
      </w:r>
      <w:r>
        <w:t>. “</w:t>
      </w:r>
      <w:r w:rsidRPr="004320C8">
        <w:t>SYMPOSIUM: MOVING TO OPPORTUNITY: EXAMINING THE RISKS AND REWARDS OF ECONOMIC MIGRATION: REGAINING THE ECONOMIC EDGE: POLICY PROPOSALS FOR HIGH-SKILL WORKER AND STUDENT AUTHORIZATIONS</w:t>
      </w:r>
      <w:r>
        <w:t xml:space="preserve">.” LexisNexis, Accessed 7/6/17, GDI - </w:t>
      </w:r>
      <w:proofErr w:type="spellStart"/>
      <w:r>
        <w:t>JMo</w:t>
      </w:r>
      <w:proofErr w:type="spellEnd"/>
      <w:r>
        <w:t>)</w:t>
      </w:r>
    </w:p>
    <w:p w14:paraId="7E3578C1" w14:textId="77777777" w:rsidR="00497C74" w:rsidRDefault="00497C74" w:rsidP="00497C74">
      <w:pPr>
        <w:rPr>
          <w:rStyle w:val="StyleUnderline"/>
        </w:rPr>
      </w:pPr>
      <w:r>
        <w:t xml:space="preserve">However, </w:t>
      </w:r>
      <w:r w:rsidRPr="00D357EB">
        <w:rPr>
          <w:rStyle w:val="StyleUnderline"/>
        </w:rPr>
        <w:t>when considering the current U.S. crisis in STEM scholarship,</w:t>
      </w:r>
      <w:r>
        <w:t xml:space="preserve"> </w:t>
      </w:r>
      <w:r w:rsidRPr="00D357EB">
        <w:rPr>
          <w:rStyle w:val="StyleUnderline"/>
        </w:rPr>
        <w:t>the vastly improved economic competitiveness of the rest of the world, and simple bureaucratic prohibitions that exist accidently, or as remnants of old systems, there are several modest changes that can be made to improve U.S. economic competitiveness and efficiency</w:t>
      </w:r>
      <w:r>
        <w:t xml:space="preserve">. We have suggested several of these ideas for further discussion. There are many other similar ideas, but </w:t>
      </w:r>
      <w:r w:rsidRPr="00D357EB">
        <w:rPr>
          <w:rStyle w:val="StyleUnderline"/>
        </w:rPr>
        <w:t>these steps could be taken as practical solutions within the currently authorized immigration system without being caught up in the massive undertaking or political aspects of recent debate regarding comprehensive immigration reform and border security.</w:t>
      </w:r>
    </w:p>
    <w:p w14:paraId="38FD582E" w14:textId="77777777" w:rsidR="00497C74" w:rsidRPr="00497C74" w:rsidRDefault="00497C74" w:rsidP="00497C74"/>
    <w:p w14:paraId="51773985" w14:textId="6346C756" w:rsidR="00291D93" w:rsidRDefault="005560E3" w:rsidP="005560E3">
      <w:pPr>
        <w:pStyle w:val="Heading2"/>
      </w:pPr>
      <w:proofErr w:type="spellStart"/>
      <w:r>
        <w:t>Aff</w:t>
      </w:r>
      <w:proofErr w:type="spellEnd"/>
    </w:p>
    <w:p w14:paraId="574E1406" w14:textId="6962FC13" w:rsidR="002A3677" w:rsidRPr="002A3677" w:rsidRDefault="002A3677" w:rsidP="002A3677">
      <w:pPr>
        <w:pStyle w:val="Heading3"/>
      </w:pPr>
      <w:r>
        <w:t xml:space="preserve">No Solvency: Limits </w:t>
      </w:r>
    </w:p>
    <w:p w14:paraId="0BD7F33B" w14:textId="77777777" w:rsidR="002A3677" w:rsidRDefault="002A3677" w:rsidP="002A3677">
      <w:pPr>
        <w:pStyle w:val="Heading4"/>
      </w:pPr>
      <w:r>
        <w:t>No solvency - Sanctuary cities have limits raids prove</w:t>
      </w:r>
    </w:p>
    <w:p w14:paraId="769AE77C" w14:textId="77777777" w:rsidR="002A3677" w:rsidRPr="00DA4FD3" w:rsidRDefault="002A3677" w:rsidP="002A3677">
      <w:pPr>
        <w:rPr>
          <w:rStyle w:val="Style13ptBold"/>
        </w:rPr>
      </w:pPr>
      <w:proofErr w:type="spellStart"/>
      <w:r w:rsidRPr="00DA4FD3">
        <w:rPr>
          <w:rStyle w:val="Style13ptBold"/>
        </w:rPr>
        <w:t>Kotlowitz</w:t>
      </w:r>
      <w:proofErr w:type="spellEnd"/>
      <w:r w:rsidRPr="00DA4FD3">
        <w:rPr>
          <w:rStyle w:val="Style13ptBold"/>
        </w:rPr>
        <w:t>, American journalist and author, 2016</w:t>
      </w:r>
    </w:p>
    <w:p w14:paraId="2FAF8412" w14:textId="77777777" w:rsidR="002A3677" w:rsidRPr="007A6407" w:rsidRDefault="002A3677" w:rsidP="002A3677">
      <w:r>
        <w:t>(Alex, 11/23/16, The New Yorker, “</w:t>
      </w:r>
      <w:r w:rsidRPr="007A06DC">
        <w:t>The Limits of Sanctuary Cities</w:t>
      </w:r>
      <w:r>
        <w:t xml:space="preserve">, </w:t>
      </w:r>
      <w:hyperlink r:id="rId44" w:history="1">
        <w:r w:rsidRPr="00FD0A8B">
          <w:rPr>
            <w:rStyle w:val="Hyperlink"/>
          </w:rPr>
          <w:t>http://www.newyorker.com/news/news-desk/the-limits-of-sanctuary-cities</w:t>
        </w:r>
      </w:hyperlink>
      <w:r>
        <w:t xml:space="preserve">, Accessed 7/6/17, GDI - </w:t>
      </w:r>
      <w:proofErr w:type="spellStart"/>
      <w:r>
        <w:t>JMo</w:t>
      </w:r>
      <w:proofErr w:type="spellEnd"/>
      <w:r>
        <w:t>)</w:t>
      </w:r>
    </w:p>
    <w:p w14:paraId="7B6A8279" w14:textId="77777777" w:rsidR="002A3677" w:rsidRPr="005560E3" w:rsidRDefault="002A3677" w:rsidP="002A3677"/>
    <w:p w14:paraId="401C574A" w14:textId="77777777" w:rsidR="002A3677" w:rsidRDefault="002A3677" w:rsidP="002A3677">
      <w:r>
        <w:t xml:space="preserve">Nonetheless, </w:t>
      </w:r>
      <w:r w:rsidRPr="00776A22">
        <w:rPr>
          <w:rStyle w:val="StyleUnderline"/>
        </w:rPr>
        <w:t>there is only so much protection that sanctuary cities can offer.</w:t>
      </w:r>
      <w:r>
        <w:t xml:space="preserve"> </w:t>
      </w:r>
      <w:r w:rsidRPr="00776A22">
        <w:rPr>
          <w:rStyle w:val="StyleUnderline"/>
        </w:rPr>
        <w:t xml:space="preserve">There’s nothing to keep federal agents from, </w:t>
      </w:r>
      <w:r>
        <w:t xml:space="preserve">say, </w:t>
      </w:r>
      <w:r w:rsidRPr="00776A22">
        <w:rPr>
          <w:rStyle w:val="StyleUnderline"/>
        </w:rPr>
        <w:t>conducting a raid at a factory or an individual residence within a sanctuary city.</w:t>
      </w:r>
    </w:p>
    <w:p w14:paraId="1A4D8B20" w14:textId="77777777" w:rsidR="002A3677" w:rsidRPr="00776A22" w:rsidRDefault="002A3677" w:rsidP="002A3677">
      <w:pPr>
        <w:rPr>
          <w:rStyle w:val="StyleUnderline"/>
        </w:rPr>
      </w:pPr>
      <w:r>
        <w:t>John Fife, of Southside Presbyterian, is retired now, and I reached him by phone at his home, in Tucson. He told me that o</w:t>
      </w:r>
      <w:r w:rsidRPr="00776A22">
        <w:rPr>
          <w:rStyle w:val="StyleUnderline"/>
        </w:rPr>
        <w:t>ver these past couple of weeks he has fielded dozens of phone calls from churches, universities, and cities about the movement of the nineteen-eighties, with callers wanting to know how the sanctuaries worked and how hard it was to actively defy the federal government.</w:t>
      </w:r>
    </w:p>
    <w:p w14:paraId="2BDF0AEA" w14:textId="77777777" w:rsidR="002A3677" w:rsidRDefault="002A3677" w:rsidP="002A3677">
      <w:r>
        <w:t>In recounting those years, Fife explained, “</w:t>
      </w:r>
      <w:r w:rsidRPr="00776A22">
        <w:rPr>
          <w:rStyle w:val="StyleUnderline"/>
        </w:rPr>
        <w:t>We had no middle ground between collaboration and resistance.”</w:t>
      </w:r>
      <w:r>
        <w:t xml:space="preserve"> Fife </w:t>
      </w:r>
      <w:r w:rsidRPr="005560E3">
        <w:rPr>
          <w:rStyle w:val="StyleUnderline"/>
        </w:rPr>
        <w:t>openly challenged authorities, draping the church in a banner addressing the government: “Immigration: Do not profane the sanctuary of God.”</w:t>
      </w:r>
    </w:p>
    <w:p w14:paraId="26B28701" w14:textId="77777777" w:rsidR="002A3677" w:rsidRDefault="002A3677" w:rsidP="002A3677">
      <w:r>
        <w:t xml:space="preserve">The </w:t>
      </w:r>
      <w:r w:rsidRPr="005560E3">
        <w:rPr>
          <w:rStyle w:val="StyleUnderline"/>
        </w:rPr>
        <w:t>Reagan Administration, wanting to avoid a public confrontation, never sent federal law enforcement into sanctuary churches</w:t>
      </w:r>
      <w:r>
        <w:t>. But, i</w:t>
      </w:r>
      <w:r w:rsidRPr="005560E3">
        <w:rPr>
          <w:rStyle w:val="StyleUnderline"/>
        </w:rPr>
        <w:t>n 1985, the Department of Justice did bring criminal-conspiracy charges against sixteen Arizona sanctuary activists, including Fife. Eight were found guilty, t</w:t>
      </w:r>
      <w:r>
        <w:t>hough no one served prison time. By 1992, with the peace accords in Central America, the sanctuary movement had run its course. Roughly half a million Central Americans won legal status.</w:t>
      </w:r>
    </w:p>
    <w:p w14:paraId="29F1FC98" w14:textId="77777777" w:rsidR="002A3677" w:rsidRPr="005560E3" w:rsidRDefault="002A3677" w:rsidP="002A3677">
      <w:pPr>
        <w:rPr>
          <w:rStyle w:val="StyleUnderline"/>
        </w:rPr>
      </w:pPr>
      <w:r w:rsidRPr="005560E3">
        <w:rPr>
          <w:rStyle w:val="StyleUnderline"/>
        </w:rPr>
        <w:t>“Folks are asking, ‘How can we prepare if we need to protect these families?</w:t>
      </w:r>
      <w:proofErr w:type="gramStart"/>
      <w:r w:rsidRPr="005560E3">
        <w:rPr>
          <w:rStyle w:val="StyleUnderline"/>
        </w:rPr>
        <w:t>’ ”</w:t>
      </w:r>
      <w:proofErr w:type="gramEnd"/>
      <w:r w:rsidRPr="005560E3">
        <w:rPr>
          <w:rStyle w:val="StyleUnderline"/>
        </w:rPr>
        <w:t xml:space="preserve"> Fife told me. “I tell them what we did. How necessary that will be today, we’ll have to wait and see.”</w:t>
      </w:r>
    </w:p>
    <w:p w14:paraId="437414C8" w14:textId="7EDD64A2" w:rsidR="002A3677" w:rsidRDefault="00064DA7" w:rsidP="00064DA7">
      <w:pPr>
        <w:pStyle w:val="Heading3"/>
      </w:pPr>
      <w:r>
        <w:t xml:space="preserve">Immigration Decreasing </w:t>
      </w:r>
    </w:p>
    <w:p w14:paraId="0E6A9D61" w14:textId="77777777" w:rsidR="00064DA7" w:rsidRDefault="00064DA7" w:rsidP="00064DA7">
      <w:pPr>
        <w:pStyle w:val="Heading4"/>
      </w:pPr>
      <w:r>
        <w:t xml:space="preserve">Illegal immigration slowing - more leaving - less coming </w:t>
      </w:r>
    </w:p>
    <w:p w14:paraId="2B2455E6" w14:textId="77777777" w:rsidR="00064DA7" w:rsidRDefault="00064DA7" w:rsidP="00064DA7">
      <w:proofErr w:type="spellStart"/>
      <w:r w:rsidRPr="00220559">
        <w:rPr>
          <w:rStyle w:val="Style13ptBold"/>
        </w:rPr>
        <w:t>Nowrasteh</w:t>
      </w:r>
      <w:proofErr w:type="spellEnd"/>
      <w:r w:rsidRPr="00220559">
        <w:rPr>
          <w:rStyle w:val="Style13ptBold"/>
        </w:rPr>
        <w:t>, Cato Institute Center for Global Liberty and Prosperity policy analyst, 2015</w:t>
      </w:r>
    </w:p>
    <w:p w14:paraId="2C003338" w14:textId="77777777" w:rsidR="00064DA7" w:rsidRPr="0016321E" w:rsidRDefault="00064DA7" w:rsidP="00064DA7">
      <w:r>
        <w:t>(Alex, 8/7/15, The Hill, “</w:t>
      </w:r>
      <w:r w:rsidRPr="00220559">
        <w:t>3 ideas to improve legal immigration</w:t>
      </w:r>
      <w:r>
        <w:t xml:space="preserve">.” </w:t>
      </w:r>
      <w:hyperlink r:id="rId45" w:history="1">
        <w:r w:rsidRPr="00FD0A8B">
          <w:rPr>
            <w:rStyle w:val="Hyperlink"/>
          </w:rPr>
          <w:t>http://thehill.com/blogs/pundits-blog/immigration/250493-3-ideas-to-improve-legal-immigration</w:t>
        </w:r>
      </w:hyperlink>
      <w:r>
        <w:t xml:space="preserve">, Accessed 7/6/17, GDI - </w:t>
      </w:r>
      <w:proofErr w:type="spellStart"/>
      <w:r>
        <w:t>JMo</w:t>
      </w:r>
      <w:proofErr w:type="spellEnd"/>
      <w:r>
        <w:t>)</w:t>
      </w:r>
    </w:p>
    <w:p w14:paraId="1EB9BCF1" w14:textId="77777777" w:rsidR="00064DA7" w:rsidRDefault="00064DA7" w:rsidP="00064DA7">
      <w:r w:rsidRPr="0016321E">
        <w:rPr>
          <w:rStyle w:val="StyleUnderline"/>
        </w:rPr>
        <w:t xml:space="preserve">The Republican </w:t>
      </w:r>
      <w:r>
        <w:t xml:space="preserve">presidential </w:t>
      </w:r>
      <w:r w:rsidRPr="0016321E">
        <w:rPr>
          <w:rStyle w:val="StyleUnderline"/>
        </w:rPr>
        <w:t>debates</w:t>
      </w:r>
      <w:r>
        <w:t xml:space="preserve"> this week </w:t>
      </w:r>
      <w:r w:rsidRPr="0016321E">
        <w:rPr>
          <w:rStyle w:val="StyleUnderline"/>
        </w:rPr>
        <w:t>marked the first serious start to the election cycle</w:t>
      </w:r>
      <w:r>
        <w:t xml:space="preserve">. </w:t>
      </w:r>
      <w:r w:rsidRPr="0016321E">
        <w:rPr>
          <w:rStyle w:val="StyleUnderline"/>
        </w:rPr>
        <w:t>Immigration dominated the first debate with each candidate scrambling to condemn illegal immigration more than the other.</w:t>
      </w:r>
      <w:r>
        <w:t xml:space="preserve"> </w:t>
      </w:r>
      <w:r w:rsidRPr="0016321E">
        <w:rPr>
          <w:rStyle w:val="StyleUnderline"/>
        </w:rPr>
        <w:t>The bland bromides of support for "securing the border" and more immigration enforcement are out of date in 2015</w:t>
      </w:r>
      <w:r>
        <w:t>. The changing facts of immigration and our dynamic economy require an update.</w:t>
      </w:r>
    </w:p>
    <w:p w14:paraId="56923BF9" w14:textId="77777777" w:rsidR="00064DA7" w:rsidRDefault="00064DA7" w:rsidP="00064DA7">
      <w:pPr>
        <w:rPr>
          <w:rStyle w:val="StyleUnderline"/>
        </w:rPr>
      </w:pPr>
      <w:r>
        <w:t xml:space="preserve">You wouldn't know it from the rhetoric, but </w:t>
      </w:r>
      <w:r w:rsidRPr="0016321E">
        <w:rPr>
          <w:rStyle w:val="StyleUnderline"/>
        </w:rPr>
        <w:t>the illegal immigrant population has stopped growing. The numbers have been between 11 and 11.5 million since the Great Recession, because many are leaving and fewer are coming.</w:t>
      </w:r>
      <w:r>
        <w:t xml:space="preserve"> </w:t>
      </w:r>
      <w:r w:rsidRPr="0016321E">
        <w:rPr>
          <w:rStyle w:val="StyleUnderline"/>
        </w:rPr>
        <w:t>In 2013, the number of illegal immigrants apprehended on the border and returned was 306,000 — about the same as in 1970. In 2006, that number stood at 1 million.</w:t>
      </w:r>
    </w:p>
    <w:p w14:paraId="6AA2B3EC" w14:textId="11BF6C18" w:rsidR="00064DA7" w:rsidRPr="00064DA7" w:rsidRDefault="003F71D0" w:rsidP="003F71D0">
      <w:pPr>
        <w:pStyle w:val="Heading3"/>
      </w:pPr>
      <w:r>
        <w:t>Immigration Bad: Economy</w:t>
      </w:r>
    </w:p>
    <w:p w14:paraId="12D8A972" w14:textId="77777777" w:rsidR="00E27DB3" w:rsidRDefault="00E27DB3" w:rsidP="00E27DB3">
      <w:pPr>
        <w:pStyle w:val="Heading4"/>
      </w:pPr>
      <w:r>
        <w:t xml:space="preserve">Immigration Bad - hurts economy steal jobs and use up social services </w:t>
      </w:r>
    </w:p>
    <w:p w14:paraId="1CE93E14" w14:textId="77777777" w:rsidR="00E27DB3" w:rsidRPr="00B24FC5" w:rsidRDefault="00E27DB3" w:rsidP="00E27DB3">
      <w:pPr>
        <w:rPr>
          <w:rStyle w:val="Style13ptBold"/>
        </w:rPr>
      </w:pPr>
      <w:r w:rsidRPr="00B24FC5">
        <w:rPr>
          <w:rStyle w:val="Style13ptBold"/>
        </w:rPr>
        <w:t>Malanga, Manhattan Institute George M. Yeager Fellow and City Journal senior editor, 2006</w:t>
      </w:r>
    </w:p>
    <w:p w14:paraId="3AFF3991" w14:textId="77777777" w:rsidR="00E27DB3" w:rsidRPr="007F4D21" w:rsidRDefault="00E27DB3" w:rsidP="00E27DB3">
      <w:r>
        <w:t>(Steven, Summer 2006, The City journal, “</w:t>
      </w:r>
      <w:r w:rsidRPr="007F4D21">
        <w:t>How Unskilled Immigrants Hurt Our Economy</w:t>
      </w:r>
      <w:r>
        <w:t xml:space="preserve">.” </w:t>
      </w:r>
      <w:hyperlink r:id="rId46" w:history="1">
        <w:r w:rsidRPr="00FD0A8B">
          <w:rPr>
            <w:rStyle w:val="Hyperlink"/>
          </w:rPr>
          <w:t>https://www.city-journal.org/html/how-unskilled-immigrants-hurt-our-economy-12946.html</w:t>
        </w:r>
      </w:hyperlink>
      <w:r>
        <w:t xml:space="preserve">, Sumer 2006 addition, Accessed 7/6/17, GDI - </w:t>
      </w:r>
      <w:proofErr w:type="spellStart"/>
      <w:r>
        <w:t>JMo</w:t>
      </w:r>
      <w:proofErr w:type="spellEnd"/>
      <w:r>
        <w:t>)</w:t>
      </w:r>
    </w:p>
    <w:p w14:paraId="6C504145" w14:textId="77777777" w:rsidR="00E27DB3" w:rsidRPr="005B4589" w:rsidRDefault="00E27DB3" w:rsidP="00E27DB3">
      <w:pPr>
        <w:rPr>
          <w:rStyle w:val="StyleUnderline"/>
        </w:rPr>
      </w:pPr>
      <w:r>
        <w:t xml:space="preserve">Velasquez’s story illustrates some of the fault lines in the nation’s current, highly charged, debate on immigration. </w:t>
      </w:r>
      <w:r w:rsidRPr="005B4589">
        <w:rPr>
          <w:rStyle w:val="StyleUnderline"/>
        </w:rPr>
        <w:t>Since the mid-1960s, America has welcomed nearly 30 million legal immigrants and received perhaps another 15 million illegals, numbers unprecedented in our history.</w:t>
      </w:r>
      <w:r>
        <w:t xml:space="preserve"> These immig</w:t>
      </w:r>
      <w:r w:rsidRPr="005B4589">
        <w:rPr>
          <w:rStyle w:val="StyleUnderline"/>
        </w:rPr>
        <w:t>rants have picked our fruit, cleaned our homes, cut our grass, worked in our factories, and washed our cars. But they have also crowded into our hospital emergency rooms, schools, and government-subsidized aid programs, sparking a fierce debate about their contributions to our society and the costs they impose on it.</w:t>
      </w:r>
    </w:p>
    <w:p w14:paraId="5DE4ECD9" w14:textId="77777777" w:rsidR="00E27DB3" w:rsidRPr="005B4589" w:rsidRDefault="00E27DB3" w:rsidP="00E27DB3">
      <w:pPr>
        <w:rPr>
          <w:rStyle w:val="StyleUnderline"/>
        </w:rPr>
      </w:pPr>
      <w:r w:rsidRPr="005B4589">
        <w:rPr>
          <w:rStyle w:val="StyleUnderline"/>
        </w:rPr>
        <w:t>Advocates of open immigration argue that welcoming</w:t>
      </w:r>
      <w:r>
        <w:t xml:space="preserve"> the </w:t>
      </w:r>
      <w:proofErr w:type="spellStart"/>
      <w:r>
        <w:t>Librado</w:t>
      </w:r>
      <w:proofErr w:type="spellEnd"/>
      <w:r>
        <w:t xml:space="preserve"> </w:t>
      </w:r>
      <w:proofErr w:type="spellStart"/>
      <w:r>
        <w:t>Velasquezes</w:t>
      </w:r>
      <w:proofErr w:type="spellEnd"/>
      <w:r>
        <w:t xml:space="preserve"> of the world </w:t>
      </w:r>
      <w:r w:rsidRPr="005B4589">
        <w:rPr>
          <w:rStyle w:val="StyleUnderline"/>
        </w:rPr>
        <w:t>is essential for our American economy</w:t>
      </w:r>
      <w:r>
        <w:t xml:space="preserve">: </w:t>
      </w:r>
      <w:r w:rsidRPr="005B4589">
        <w:rPr>
          <w:rStyle w:val="StyleUnderline"/>
        </w:rPr>
        <w:t>our businesses need workers l</w:t>
      </w:r>
      <w:r>
        <w:t xml:space="preserve">ike him, because we have a shortage of people willing to do low-wage work. Moreover, the </w:t>
      </w:r>
      <w:r w:rsidRPr="005B4589">
        <w:rPr>
          <w:rStyle w:val="StyleUnderline"/>
        </w:rPr>
        <w:t>free movement of labor in a global economy pays off for the United States, because immigrants bring skills and capital that expand our economy and offset immigration’s costs. Like tax cuts, supporters argue, immigration pays for itself.</w:t>
      </w:r>
    </w:p>
    <w:p w14:paraId="325F398B" w14:textId="77777777" w:rsidR="00E27DB3" w:rsidRDefault="00E27DB3" w:rsidP="00E27DB3">
      <w:pPr>
        <w:rPr>
          <w:rStyle w:val="StyleUnderline"/>
        </w:rPr>
      </w:pPr>
      <w:r>
        <w:t xml:space="preserve">But </w:t>
      </w:r>
      <w:r w:rsidRPr="005B4589">
        <w:rPr>
          <w:rStyle w:val="StyleUnderline"/>
        </w:rPr>
        <w:t xml:space="preserve">the tale of </w:t>
      </w:r>
      <w:proofErr w:type="spellStart"/>
      <w:r w:rsidRPr="005B4589">
        <w:rPr>
          <w:rStyle w:val="StyleUnderline"/>
        </w:rPr>
        <w:t>Librado</w:t>
      </w:r>
      <w:proofErr w:type="spellEnd"/>
      <w:r w:rsidRPr="005B4589">
        <w:rPr>
          <w:rStyle w:val="StyleUnderline"/>
        </w:rPr>
        <w:t xml:space="preserve"> Velasquez helps show why supporters are wrong about today’s immigration</w:t>
      </w:r>
      <w:r>
        <w:t xml:space="preserve">, </w:t>
      </w:r>
      <w:r w:rsidRPr="009E650E">
        <w:rPr>
          <w:rStyle w:val="StyleUnderline"/>
        </w:rPr>
        <w:t>as many Americans sense and so much research has demonstrated. America does not have a vast labor shortage that requires waves of low-wage immigrants to alleviate; in</w:t>
      </w:r>
      <w:r>
        <w:t xml:space="preserve"> fact, un</w:t>
      </w:r>
      <w:r w:rsidRPr="009E650E">
        <w:rPr>
          <w:rStyle w:val="StyleUnderline"/>
        </w:rPr>
        <w:t xml:space="preserve">employment among unskilled workers is high—about 30 percent. </w:t>
      </w:r>
      <w:r>
        <w:t xml:space="preserve">Moreover, </w:t>
      </w:r>
      <w:r w:rsidRPr="009E650E">
        <w:rPr>
          <w:rStyle w:val="StyleUnderline"/>
        </w:rPr>
        <w:t>many of the unskilled, uneducated workers now journeying here labor, like</w:t>
      </w:r>
      <w:r>
        <w:t xml:space="preserve"> </w:t>
      </w:r>
      <w:r w:rsidRPr="009E650E">
        <w:rPr>
          <w:rStyle w:val="StyleUnderline"/>
        </w:rPr>
        <w:t>Velasquez, in shrinking industries, where they force out native workers</w:t>
      </w:r>
      <w:r>
        <w:t xml:space="preserve">, </w:t>
      </w:r>
      <w:r w:rsidRPr="009E650E">
        <w:rPr>
          <w:rStyle w:val="StyleUnderline"/>
        </w:rPr>
        <w:t>and many others work in industries where the availability of cheap workers has led businesses to suspend investment in new technologies that would make them less labor-intensive.</w:t>
      </w:r>
    </w:p>
    <w:p w14:paraId="0A2F54E1" w14:textId="77777777" w:rsidR="00E27DB3" w:rsidRDefault="00E27DB3" w:rsidP="00E27DB3">
      <w:pPr>
        <w:rPr>
          <w:rStyle w:val="StyleUnderline"/>
        </w:rPr>
      </w:pPr>
    </w:p>
    <w:p w14:paraId="54D7E4DF" w14:textId="77777777" w:rsidR="00E27DB3" w:rsidRDefault="00E27DB3" w:rsidP="00E27DB3">
      <w:pPr>
        <w:rPr>
          <w:rStyle w:val="StyleUnderline"/>
        </w:rPr>
      </w:pPr>
    </w:p>
    <w:p w14:paraId="7974347F" w14:textId="77777777" w:rsidR="00E27DB3" w:rsidRDefault="00E27DB3" w:rsidP="00E27DB3">
      <w:pPr>
        <w:pStyle w:val="Heading4"/>
      </w:pPr>
      <w:r w:rsidRPr="00400822">
        <w:t>Immigration Bad - don’t help the economy - spend social welfare</w:t>
      </w:r>
    </w:p>
    <w:p w14:paraId="7A0EE525" w14:textId="77777777" w:rsidR="00E27DB3" w:rsidRPr="00B24FC5" w:rsidRDefault="00E27DB3" w:rsidP="00E27DB3">
      <w:pPr>
        <w:rPr>
          <w:rStyle w:val="Style13ptBold"/>
        </w:rPr>
      </w:pPr>
      <w:r w:rsidRPr="00B24FC5">
        <w:rPr>
          <w:rStyle w:val="Style13ptBold"/>
        </w:rPr>
        <w:t>Malanga, Manhattan Institute George M. Yeager Fellow and City Journal senior editor, 2006</w:t>
      </w:r>
    </w:p>
    <w:p w14:paraId="2879A3C5" w14:textId="77777777" w:rsidR="00E27DB3" w:rsidRPr="00400822" w:rsidRDefault="00E27DB3" w:rsidP="00E27DB3">
      <w:r>
        <w:t>(Steven, Summer 2006, The City journal, “</w:t>
      </w:r>
      <w:r w:rsidRPr="007F4D21">
        <w:t>How Unskilled Immigrants Hurt Our Economy</w:t>
      </w:r>
      <w:r>
        <w:t xml:space="preserve">.” </w:t>
      </w:r>
      <w:hyperlink r:id="rId47" w:history="1">
        <w:r w:rsidRPr="00FD0A8B">
          <w:rPr>
            <w:rStyle w:val="Hyperlink"/>
          </w:rPr>
          <w:t>https://www.city-journal.org/html/how-unskilled-immigrants-hurt-our-economy-12946.html</w:t>
        </w:r>
      </w:hyperlink>
      <w:r>
        <w:t xml:space="preserve">, Sumer 2006 addition, Accessed 7/6/17, GDI - </w:t>
      </w:r>
      <w:proofErr w:type="spellStart"/>
      <w:r>
        <w:t>JMo</w:t>
      </w:r>
      <w:proofErr w:type="spellEnd"/>
      <w:r>
        <w:t>)</w:t>
      </w:r>
    </w:p>
    <w:p w14:paraId="5D8C829F" w14:textId="77777777" w:rsidR="00E27DB3" w:rsidRDefault="00E27DB3" w:rsidP="00E27DB3">
      <w:pPr>
        <w:rPr>
          <w:rStyle w:val="StyleUnderline"/>
        </w:rPr>
      </w:pPr>
      <w:r>
        <w:t xml:space="preserve">Yet </w:t>
      </w:r>
      <w:r w:rsidRPr="00B24FC5">
        <w:rPr>
          <w:rStyle w:val="StyleUnderline"/>
        </w:rPr>
        <w:t>while these workers add little to our economy, they come at great cost, because they are not economic abstractions but human beings, with their own culture and ideas—often at odds with our own.</w:t>
      </w:r>
      <w:r>
        <w:t xml:space="preserve"> </w:t>
      </w:r>
      <w:r w:rsidRPr="00B24FC5">
        <w:rPr>
          <w:rStyle w:val="StyleUnderline"/>
        </w:rPr>
        <w:t>Increasing numbers of them arrive with little education and none of the skills necessary to succeed in a modern economy</w:t>
      </w:r>
      <w:r>
        <w:t xml:space="preserve">. </w:t>
      </w:r>
      <w:r w:rsidRPr="00B24FC5">
        <w:rPr>
          <w:rStyle w:val="StyleUnderline"/>
        </w:rPr>
        <w:t>Many may wind up stuck on our lowest economic rungs, where they will rely on something that immigrants of other generations didn’t have: a vast U.S. welfare and social-services apparatus that has enormously amplified the cost of immigration</w:t>
      </w:r>
      <w:r>
        <w:t xml:space="preserve">. </w:t>
      </w:r>
      <w:r w:rsidRPr="00B24FC5">
        <w:rPr>
          <w:rStyle w:val="StyleUnderline"/>
        </w:rPr>
        <w:t>Just as welfare reform and other policies are helping to shrink America’s underclass by weaning people off such social programs, we are importing a</w:t>
      </w:r>
      <w:r>
        <w:t xml:space="preserve"> new, </w:t>
      </w:r>
      <w:r w:rsidRPr="00B24FC5">
        <w:rPr>
          <w:rStyle w:val="StyleUnderline"/>
        </w:rPr>
        <w:t>foreign-born underclass. As famed free-market economist</w:t>
      </w:r>
      <w:r>
        <w:t xml:space="preserve"> Milton </w:t>
      </w:r>
      <w:r w:rsidRPr="00B24FC5">
        <w:rPr>
          <w:rStyle w:val="StyleUnderline"/>
        </w:rPr>
        <w:t>Friedman puts it: “It’s just obvious that you can’t have free immigration and a welfare state.”</w:t>
      </w:r>
    </w:p>
    <w:p w14:paraId="727C0798" w14:textId="77777777" w:rsidR="00E27DB3" w:rsidRDefault="00E27DB3" w:rsidP="00E27DB3">
      <w:pPr>
        <w:rPr>
          <w:rStyle w:val="StyleUnderline"/>
        </w:rPr>
      </w:pPr>
    </w:p>
    <w:p w14:paraId="7203837B" w14:textId="02C67E4B" w:rsidR="002A3677" w:rsidRDefault="00DE6C5D" w:rsidP="00DE6C5D">
      <w:pPr>
        <w:pStyle w:val="Heading3"/>
      </w:pPr>
      <w:r>
        <w:t xml:space="preserve">Immigration Bad: Tech competitiveness </w:t>
      </w:r>
    </w:p>
    <w:p w14:paraId="16DACB73" w14:textId="77777777" w:rsidR="00DE6C5D" w:rsidRDefault="00DE6C5D" w:rsidP="00DE6C5D">
      <w:pPr>
        <w:pStyle w:val="Heading4"/>
      </w:pPr>
      <w:r>
        <w:t xml:space="preserve">Foreign students filling STEM sector - train to compete with the US </w:t>
      </w:r>
    </w:p>
    <w:p w14:paraId="62BBAE7A" w14:textId="77777777" w:rsidR="00DE6C5D" w:rsidRPr="001F7057" w:rsidRDefault="00DE6C5D" w:rsidP="00DE6C5D">
      <w:pPr>
        <w:rPr>
          <w:rStyle w:val="Style13ptBold"/>
        </w:rPr>
      </w:pPr>
      <w:r w:rsidRPr="001F7057">
        <w:rPr>
          <w:rStyle w:val="Style13ptBold"/>
        </w:rPr>
        <w:t xml:space="preserve">Papa Indiana State Senate Chief of Staff and Chief Legal Counsel AND Whelan, Bingham </w:t>
      </w:r>
      <w:proofErr w:type="spellStart"/>
      <w:r w:rsidRPr="001F7057">
        <w:rPr>
          <w:rStyle w:val="Style13ptBold"/>
        </w:rPr>
        <w:t>Greenebaum</w:t>
      </w:r>
      <w:proofErr w:type="spellEnd"/>
      <w:r w:rsidRPr="001F7057">
        <w:rPr>
          <w:rStyle w:val="Style13ptBold"/>
        </w:rPr>
        <w:t xml:space="preserve"> Doll LLP attorney and former law clerk to Chief Justice of the Indiana Supreme Court</w:t>
      </w:r>
      <w:r>
        <w:rPr>
          <w:rStyle w:val="Style13ptBold"/>
        </w:rPr>
        <w:t>, 2015</w:t>
      </w:r>
    </w:p>
    <w:p w14:paraId="552164E5" w14:textId="77777777" w:rsidR="00DE6C5D" w:rsidRDefault="00DE6C5D" w:rsidP="00DE6C5D">
      <w:r>
        <w:t>(</w:t>
      </w:r>
      <w:r w:rsidRPr="00E41109">
        <w:t xml:space="preserve">Jeff </w:t>
      </w:r>
      <w:r>
        <w:t xml:space="preserve">and Jessica, 2015, </w:t>
      </w:r>
      <w:r w:rsidRPr="004320C8">
        <w:t>Indiana International &amp; Comparative Law Review</w:t>
      </w:r>
      <w:r>
        <w:t>. “</w:t>
      </w:r>
      <w:r w:rsidRPr="004320C8">
        <w:t>SYMPOSIUM: MOVING TO OPPORTUNITY: EXAMINING THE RISKS AND REWARDS OF ECONOMIC MIGRATION: REGAINING THE ECONOMIC EDGE: POLICY PROPOSALS FOR HIGH-SKILL WORKER AND STUDENT AUTHORIZATIONS</w:t>
      </w:r>
      <w:r>
        <w:t xml:space="preserve">.” LexisNexis, Accessed 7/6/17, GDI - </w:t>
      </w:r>
      <w:proofErr w:type="spellStart"/>
      <w:r>
        <w:t>JMo</w:t>
      </w:r>
      <w:proofErr w:type="spellEnd"/>
      <w:r>
        <w:t>)</w:t>
      </w:r>
    </w:p>
    <w:p w14:paraId="7D289894" w14:textId="77777777" w:rsidR="00DE6C5D" w:rsidRDefault="00DE6C5D" w:rsidP="00DE6C5D">
      <w:r w:rsidRPr="00927622">
        <w:rPr>
          <w:rStyle w:val="StyleUnderline"/>
        </w:rPr>
        <w:t>The unrivaled dominance of the United States' economic power and institutions of higher education, coupled with its need to compete for hearts and minds in third-world countries during the Cold War, led to the development of a U.S. immigration system which focused more on family unification, refugee protection, protection of U.S. labor markets, and diversity than on the need to compete economically with other nations</w:t>
      </w:r>
      <w:r>
        <w:t>. This framework can be seen in both the rules surrounding foreign students attending U.S. universities and in rules regarding permanent residence and short term visas for highly skilled foreign workers.</w:t>
      </w:r>
    </w:p>
    <w:p w14:paraId="19725B7B" w14:textId="77777777" w:rsidR="00DE6C5D" w:rsidRDefault="00DE6C5D" w:rsidP="00DE6C5D">
      <w:pPr>
        <w:rPr>
          <w:rStyle w:val="StyleUnderline"/>
        </w:rPr>
      </w:pPr>
      <w:r w:rsidRPr="00B63319">
        <w:rPr>
          <w:rStyle w:val="StyleUnderline"/>
        </w:rPr>
        <w:t>A recent report by the National Foundation for American Policy found that foreign students comprise</w:t>
      </w:r>
      <w:r>
        <w:t xml:space="preserve"> "</w:t>
      </w:r>
      <w:r w:rsidRPr="00B63319">
        <w:rPr>
          <w:rStyle w:val="StyleUnderline"/>
        </w:rPr>
        <w:t>70 percent of the full-time graduate students</w:t>
      </w:r>
      <w:r>
        <w:t xml:space="preserve"> (masters and PhDs) </w:t>
      </w:r>
      <w:r w:rsidRPr="00B63319">
        <w:rPr>
          <w:rStyle w:val="StyleUnderline"/>
        </w:rPr>
        <w:t>in electrical engineering, 63 percent in computer science, 60 percent in industrial engineering, and more than 50 percent in economics, chemical engineering, materials</w:t>
      </w:r>
      <w:r>
        <w:t xml:space="preserve"> </w:t>
      </w:r>
      <w:r w:rsidRPr="00B63319">
        <w:rPr>
          <w:rStyle w:val="StyleUnderline"/>
        </w:rPr>
        <w:t>engineering and mechanical engineering."</w:t>
      </w:r>
      <w:r>
        <w:t xml:space="preserve"> n1 </w:t>
      </w:r>
      <w:r w:rsidRPr="00B63319">
        <w:rPr>
          <w:rStyle w:val="StyleUnderline"/>
        </w:rPr>
        <w:t>Given this alarming statistic that the majority of critical science, technology, engineering, and mathematics (STEM) graduate students are foreign visitors, h</w:t>
      </w:r>
      <w:r>
        <w:t xml:space="preserve">ow will the critical occupations requiring these skills in the United States be filled? More specifically, </w:t>
      </w:r>
      <w:r w:rsidRPr="00B63319">
        <w:rPr>
          <w:rStyle w:val="StyleUnderline"/>
        </w:rPr>
        <w:t>setting aside for purposes of this paper the larger issue of the need to grow U.S. student interest in STEM fields, how can the short-term STEM needs of the United States be met? Beyond this domestic concern, is the current balance of education simply working to train foreign students to compete with the United States after they return home?</w:t>
      </w:r>
    </w:p>
    <w:p w14:paraId="423F70E5" w14:textId="77777777" w:rsidR="00DE6C5D" w:rsidRDefault="00DE6C5D" w:rsidP="00DE6C5D"/>
    <w:p w14:paraId="0AF7952A" w14:textId="77777777" w:rsidR="009C036E" w:rsidRDefault="009C036E" w:rsidP="009C036E">
      <w:pPr>
        <w:pStyle w:val="Heading3"/>
      </w:pPr>
      <w:r>
        <w:t>Immigration Bad - Wages</w:t>
      </w:r>
    </w:p>
    <w:p w14:paraId="572213AB" w14:textId="77777777" w:rsidR="009C036E" w:rsidRDefault="009C036E" w:rsidP="009C036E">
      <w:pPr>
        <w:pStyle w:val="Heading4"/>
      </w:pPr>
      <w:r>
        <w:t>Immigration bad - lowers wages in low skill jobs</w:t>
      </w:r>
    </w:p>
    <w:p w14:paraId="515975CA" w14:textId="77777777" w:rsidR="009C036E" w:rsidRPr="00103AAC" w:rsidRDefault="009C036E" w:rsidP="009C036E">
      <w:pPr>
        <w:rPr>
          <w:rStyle w:val="Style13ptBold"/>
        </w:rPr>
      </w:pPr>
      <w:proofErr w:type="spellStart"/>
      <w:r w:rsidRPr="00103AAC">
        <w:rPr>
          <w:rStyle w:val="Style13ptBold"/>
        </w:rPr>
        <w:t>Amadeo</w:t>
      </w:r>
      <w:proofErr w:type="spellEnd"/>
      <w:r w:rsidRPr="00103AAC">
        <w:rPr>
          <w:rStyle w:val="Style13ptBold"/>
        </w:rPr>
        <w:t xml:space="preserve">, President of </w:t>
      </w:r>
      <w:proofErr w:type="spellStart"/>
      <w:r w:rsidRPr="00103AAC">
        <w:rPr>
          <w:rStyle w:val="Style13ptBold"/>
        </w:rPr>
        <w:t>WorldMoneyWatch</w:t>
      </w:r>
      <w:proofErr w:type="spellEnd"/>
      <w:r w:rsidRPr="00103AAC">
        <w:rPr>
          <w:rStyle w:val="Style13ptBold"/>
        </w:rPr>
        <w:t>, 2017</w:t>
      </w:r>
    </w:p>
    <w:p w14:paraId="7008AB15" w14:textId="77777777" w:rsidR="009C036E" w:rsidRDefault="009C036E" w:rsidP="009C036E">
      <w:r>
        <w:t>(Kimberly, 6/26/17, The Balance, “</w:t>
      </w:r>
      <w:r w:rsidRPr="00103AAC">
        <w:t>How Does Immigration Affect the Economy and You?</w:t>
      </w:r>
      <w:r>
        <w:t xml:space="preserve">” </w:t>
      </w:r>
      <w:hyperlink r:id="rId48" w:history="1">
        <w:r w:rsidRPr="00FD0A8B">
          <w:rPr>
            <w:rStyle w:val="Hyperlink"/>
          </w:rPr>
          <w:t>https://www.thebalance.com/how-immigration-impacts-the-economy-4125413</w:t>
        </w:r>
      </w:hyperlink>
      <w:r>
        <w:t xml:space="preserve">, Accessed 7/7/17, GDI - </w:t>
      </w:r>
      <w:proofErr w:type="spellStart"/>
      <w:r>
        <w:t>JMo</w:t>
      </w:r>
      <w:proofErr w:type="spellEnd"/>
      <w:r>
        <w:t>)</w:t>
      </w:r>
    </w:p>
    <w:p w14:paraId="179849A1" w14:textId="77777777" w:rsidR="009C036E" w:rsidRPr="00FB1E88" w:rsidRDefault="009C036E" w:rsidP="009C036E">
      <w:pPr>
        <w:rPr>
          <w:rStyle w:val="StyleUnderline"/>
        </w:rPr>
      </w:pPr>
      <w:r>
        <w:t>N</w:t>
      </w:r>
      <w:r w:rsidRPr="00111FAB">
        <w:rPr>
          <w:rStyle w:val="StyleUnderline"/>
        </w:rPr>
        <w:t>ative-born workers who compete directly with the immigrants for jobs are hurt the worst. T</w:t>
      </w:r>
      <w:r>
        <w:t xml:space="preserve">hose are the young, less-educated, and minority workers. </w:t>
      </w:r>
      <w:r w:rsidRPr="00FB1E88">
        <w:rPr>
          <w:rStyle w:val="StyleUnderline"/>
        </w:rPr>
        <w:t>Their unemployment rate is higher than for older, colleg</w:t>
      </w:r>
      <w:r>
        <w:rPr>
          <w:rStyle w:val="StyleUnderline"/>
        </w:rPr>
        <w:t xml:space="preserve">e-educated, and white workers. </w:t>
      </w:r>
    </w:p>
    <w:p w14:paraId="484D68D9" w14:textId="77777777" w:rsidR="009C036E" w:rsidRDefault="009C036E" w:rsidP="009C036E">
      <w:r w:rsidRPr="00FB1E88">
        <w:rPr>
          <w:rStyle w:val="StyleUnderline"/>
        </w:rPr>
        <w:t>Illegal immigration lowers wages by 3 to 8 percent for low-skilled occupations</w:t>
      </w:r>
      <w:r>
        <w:t xml:space="preserve">. </w:t>
      </w:r>
      <w:r w:rsidRPr="00FB1E88">
        <w:rPr>
          <w:rStyle w:val="StyleUnderline"/>
        </w:rPr>
        <w:t>That averages out to $25 a week for native-born workers without high school diplomas.</w:t>
      </w:r>
      <w:r>
        <w:t xml:space="preserve"> President </w:t>
      </w:r>
      <w:r w:rsidRPr="00FB1E88">
        <w:rPr>
          <w:rStyle w:val="StyleUnderline"/>
        </w:rPr>
        <w:t xml:space="preserve">Trump promised during his campaign to require companies to offer all jobs to Americans first. </w:t>
      </w:r>
      <w:r>
        <w:t>(Source: "Immigration Debate," University of Michigan.)</w:t>
      </w:r>
    </w:p>
    <w:p w14:paraId="5CBC31FC" w14:textId="77777777" w:rsidR="009C036E" w:rsidRDefault="009C036E" w:rsidP="009C036E">
      <w:r w:rsidRPr="00FB1E88">
        <w:rPr>
          <w:rStyle w:val="StyleUnderline"/>
        </w:rPr>
        <w:t>Between 2000 and 2013, the number of native-born workers fell by 1.3 million. Studies show that they left the workforce</w:t>
      </w:r>
      <w:r>
        <w:t>. Many older workers retired or went on disability. Younger workers went back to school. (Source: "Immigrant Workers Enhance and Expand the U.S. Economy," Immigration Impact, June 29, 2016.)</w:t>
      </w:r>
    </w:p>
    <w:p w14:paraId="3AD672A1" w14:textId="77777777" w:rsidR="009C036E" w:rsidRPr="00011D7A" w:rsidRDefault="009C036E" w:rsidP="009C036E">
      <w:pPr>
        <w:rPr>
          <w:rStyle w:val="StyleUnderline"/>
          <w:u w:val="none"/>
        </w:rPr>
      </w:pPr>
      <w:r>
        <w:t xml:space="preserve">During that same </w:t>
      </w:r>
      <w:r w:rsidRPr="00FB1E88">
        <w:rPr>
          <w:rStyle w:val="StyleUnderline"/>
        </w:rPr>
        <w:t>period, the number of working immigrants rose by 5.3 million. That's out of 16 million immigrants who arrived in America</w:t>
      </w:r>
      <w:r>
        <w:t xml:space="preserve">. </w:t>
      </w:r>
    </w:p>
    <w:p w14:paraId="4FF85B69" w14:textId="77777777" w:rsidR="009C036E" w:rsidRDefault="009C036E" w:rsidP="009C036E">
      <w:r w:rsidRPr="00FB1E88">
        <w:rPr>
          <w:rStyle w:val="StyleUnderline"/>
        </w:rPr>
        <w:t>Immigrants cost the U.S. government between $11.4 billion and $20.2 billion each year. That means they use that much more in services than they pay in taxes.</w:t>
      </w:r>
      <w:r>
        <w:t xml:space="preserve"> On the other hand, they cost the government less than native-born Americans with similar education and work histories. (Source: “The Use of Public Assistance Benefits by Citizens and Non-</w:t>
      </w:r>
      <w:proofErr w:type="gramStart"/>
      <w:r>
        <w:t>citizen</w:t>
      </w:r>
      <w:proofErr w:type="gramEnd"/>
      <w:r>
        <w:t xml:space="preserve"> Immigrants in the United States,” Cato Working Paper No. 13, February 2013.)</w:t>
      </w:r>
    </w:p>
    <w:p w14:paraId="69F693B1" w14:textId="77777777" w:rsidR="009C036E" w:rsidRDefault="009C036E" w:rsidP="009C036E">
      <w:pPr>
        <w:pStyle w:val="Heading3"/>
      </w:pPr>
      <w:r>
        <w:t>Sanctuary Cities Bad - Generic</w:t>
      </w:r>
    </w:p>
    <w:p w14:paraId="338CCEA2" w14:textId="77777777" w:rsidR="009C036E" w:rsidRDefault="009C036E" w:rsidP="009C036E">
      <w:pPr>
        <w:pStyle w:val="Heading4"/>
      </w:pPr>
      <w:r>
        <w:t>Sanctuary Cities Bad - waste tax payer money - don’t follow federal law and are dangerous</w:t>
      </w:r>
    </w:p>
    <w:p w14:paraId="3BDFF4D1" w14:textId="77777777" w:rsidR="009C036E" w:rsidRPr="0038157A" w:rsidRDefault="009C036E" w:rsidP="009C036E">
      <w:pPr>
        <w:rPr>
          <w:rStyle w:val="Style13ptBold"/>
        </w:rPr>
      </w:pPr>
      <w:r w:rsidRPr="0038157A">
        <w:rPr>
          <w:rStyle w:val="Style13ptBold"/>
        </w:rPr>
        <w:t>Congressional Documents and Publications, 2016</w:t>
      </w:r>
    </w:p>
    <w:p w14:paraId="19BFD935" w14:textId="77777777" w:rsidR="009C036E" w:rsidRDefault="009C036E" w:rsidP="009C036E">
      <w:r>
        <w:t xml:space="preserve">(11/16/16, </w:t>
      </w:r>
      <w:r w:rsidRPr="001813E1">
        <w:t>Federal Information &amp; News Dispatch</w:t>
      </w:r>
      <w:r>
        <w:t>, “</w:t>
      </w:r>
      <w:r w:rsidRPr="001813E1">
        <w:t xml:space="preserve">Buchanan: End Federal Funding </w:t>
      </w:r>
      <w:proofErr w:type="gramStart"/>
      <w:r w:rsidRPr="001813E1">
        <w:t>For</w:t>
      </w:r>
      <w:proofErr w:type="gramEnd"/>
      <w:r w:rsidRPr="001813E1">
        <w:t xml:space="preserve"> Sanctuary Cities</w:t>
      </w:r>
      <w:r>
        <w:t xml:space="preserve">.” ProQuest, Accessed 7/7/17, GDI - </w:t>
      </w:r>
      <w:proofErr w:type="spellStart"/>
      <w:r>
        <w:t>JMo</w:t>
      </w:r>
      <w:proofErr w:type="spellEnd"/>
      <w:r>
        <w:t>)</w:t>
      </w:r>
    </w:p>
    <w:p w14:paraId="6FFC9394" w14:textId="77777777" w:rsidR="009C036E" w:rsidRPr="001813E1" w:rsidRDefault="009C036E" w:rsidP="009C036E">
      <w:pPr>
        <w:rPr>
          <w:u w:val="single"/>
        </w:rPr>
      </w:pPr>
      <w:r>
        <w:t>WASHINGTON -- Resp</w:t>
      </w:r>
      <w:r w:rsidRPr="00BB3FFB">
        <w:rPr>
          <w:rStyle w:val="StyleUnderline"/>
        </w:rPr>
        <w:t xml:space="preserve">onding to new reports that major American cities, including New York, Chicago and Los Angeles, will continue providing "sanctuary" to illegal immigrants, </w:t>
      </w:r>
      <w:r>
        <w:t xml:space="preserve">Congressman </w:t>
      </w:r>
      <w:r w:rsidRPr="00BB3FFB">
        <w:rPr>
          <w:rStyle w:val="StyleUnderline"/>
        </w:rPr>
        <w:t>Vern Buchanan today urged swift congressional action to end such policies.</w:t>
      </w:r>
    </w:p>
    <w:p w14:paraId="47B67FFD" w14:textId="77777777" w:rsidR="009C036E" w:rsidRDefault="009C036E" w:rsidP="009C036E">
      <w:r>
        <w:t>"</w:t>
      </w:r>
      <w:r w:rsidRPr="00BB3FFB">
        <w:rPr>
          <w:rStyle w:val="StyleUnderline"/>
        </w:rPr>
        <w:t>Public safety must be our top concern,"</w:t>
      </w:r>
      <w:r>
        <w:t xml:space="preserve"> Buchanan said in ca</w:t>
      </w:r>
      <w:r w:rsidRPr="00BB3FFB">
        <w:rPr>
          <w:rStyle w:val="StyleUnderline"/>
        </w:rPr>
        <w:t>lling for passage of two important bills - Kate's Law and the Stop Dangerous Sanctuary Cities Act, which would cut federal funding to any city that refuses to enforce immigration laws</w:t>
      </w:r>
      <w:r>
        <w:t xml:space="preserve">. Kate's Law would toughen penalties against anyone who re-enters the country after being deported. Kate </w:t>
      </w:r>
      <w:proofErr w:type="spellStart"/>
      <w:r>
        <w:t>Steinle</w:t>
      </w:r>
      <w:proofErr w:type="spellEnd"/>
      <w:r>
        <w:t xml:space="preserve"> was murdered by an illegal immigrant who had been deported five times and was convicted of seven felonies.</w:t>
      </w:r>
    </w:p>
    <w:p w14:paraId="3F58E40D" w14:textId="77777777" w:rsidR="009C036E" w:rsidRPr="001813E1" w:rsidRDefault="009C036E" w:rsidP="009C036E">
      <w:pPr>
        <w:rPr>
          <w:u w:val="single"/>
        </w:rPr>
      </w:pPr>
      <w:r>
        <w:t xml:space="preserve">Both bills should be brought up and passed immediately by Congress, Buchanan said, noting that President-elect </w:t>
      </w:r>
      <w:r w:rsidRPr="00BB3FFB">
        <w:rPr>
          <w:rStyle w:val="StyleUnderline"/>
        </w:rPr>
        <w:t>Trump has expressed support for stripping federal funds from sanctuary cities.</w:t>
      </w:r>
    </w:p>
    <w:p w14:paraId="5031AA14" w14:textId="77777777" w:rsidR="009C036E" w:rsidRPr="001813E1" w:rsidRDefault="009C036E" w:rsidP="009C036E">
      <w:pPr>
        <w:rPr>
          <w:u w:val="single"/>
        </w:rPr>
      </w:pPr>
      <w:r w:rsidRPr="00BB3FFB">
        <w:rPr>
          <w:rStyle w:val="StyleUnderline"/>
        </w:rPr>
        <w:t>"Taxpayers should not be supporting cities that ignore federal law,"</w:t>
      </w:r>
      <w:r>
        <w:t xml:space="preserve"> Buchanan said. "</w:t>
      </w:r>
      <w:r w:rsidRPr="00BB3FFB">
        <w:rPr>
          <w:rStyle w:val="StyleUnderline"/>
        </w:rPr>
        <w:t>While we are a nation of immigrants, we are also a nation of laws. Our number one priority should be targeting criminals that are here illegally."</w:t>
      </w:r>
    </w:p>
    <w:p w14:paraId="1C569590" w14:textId="77777777" w:rsidR="009C036E" w:rsidRPr="001813E1" w:rsidRDefault="009C036E" w:rsidP="009C036E">
      <w:pPr>
        <w:rPr>
          <w:u w:val="single"/>
        </w:rPr>
      </w:pPr>
      <w:r>
        <w:t xml:space="preserve">Within the last week, </w:t>
      </w:r>
      <w:r w:rsidRPr="00BB3FFB">
        <w:rPr>
          <w:rStyle w:val="StyleUnderline"/>
        </w:rPr>
        <w:t>mayors and leaders in Washington, Chicago, New York, Los Angeles, Seattle, Philadelphia, San Francisco, and Minneapolis have all pledged to retain their city's sanctuary status in public defiance of federal immigration law.</w:t>
      </w:r>
    </w:p>
    <w:p w14:paraId="40B4760D" w14:textId="77777777" w:rsidR="009C036E" w:rsidRDefault="009C036E" w:rsidP="009C036E">
      <w:r>
        <w:t>"</w:t>
      </w:r>
      <w:r w:rsidRPr="00BB3FFB">
        <w:rPr>
          <w:rStyle w:val="StyleUnderline"/>
        </w:rPr>
        <w:t>Congress must act to protect Americans from criminals and make every state and city across the country enforce the laws on the books,"</w:t>
      </w:r>
      <w:r>
        <w:t xml:space="preserve"> Buchanan said.</w:t>
      </w:r>
    </w:p>
    <w:p w14:paraId="6621A829" w14:textId="77777777" w:rsidR="009C036E" w:rsidRPr="00BB3FFB" w:rsidRDefault="009C036E" w:rsidP="009C036E">
      <w:pPr>
        <w:rPr>
          <w:rStyle w:val="StyleUnderline"/>
        </w:rPr>
      </w:pPr>
      <w:r>
        <w:t xml:space="preserve">The term "sanctuary city" </w:t>
      </w:r>
      <w:r w:rsidRPr="00BB3FFB">
        <w:rPr>
          <w:rStyle w:val="StyleUnderline"/>
        </w:rPr>
        <w:t>refers to a municipality that provides safe harbor to illegal immigrants, which dangerously undermines our nation's law enforcement efforts.</w:t>
      </w:r>
    </w:p>
    <w:p w14:paraId="53E81EEF" w14:textId="77777777" w:rsidR="009C036E" w:rsidRPr="00DE6C5D" w:rsidRDefault="009C036E" w:rsidP="00DE6C5D"/>
    <w:p w14:paraId="3EF701BC" w14:textId="77777777" w:rsidR="00E90CC5" w:rsidRPr="00926A3C" w:rsidRDefault="00E90CC5" w:rsidP="00E90CC5"/>
    <w:p w14:paraId="3193F8C4" w14:textId="77777777" w:rsidR="00E90CC5" w:rsidRPr="00497A43" w:rsidRDefault="00E90CC5" w:rsidP="00E90CC5"/>
    <w:p w14:paraId="040E5AAD" w14:textId="77777777" w:rsidR="00E90CC5" w:rsidRDefault="00E90CC5" w:rsidP="00245EAC"/>
    <w:p w14:paraId="70E6E8B4" w14:textId="77777777" w:rsidR="00B63319" w:rsidRPr="00E76B06" w:rsidRDefault="00B63319" w:rsidP="00E76B06"/>
    <w:p w14:paraId="657A2D49" w14:textId="77777777" w:rsidR="00B63319" w:rsidRDefault="00B63319" w:rsidP="00E76B06"/>
    <w:p w14:paraId="5AA6DBD7" w14:textId="77777777" w:rsidR="002B0E25" w:rsidRDefault="002B0E25" w:rsidP="00E76B06">
      <w:pPr>
        <w:rPr>
          <w:rStyle w:val="StyleUnderline"/>
        </w:rPr>
      </w:pPr>
    </w:p>
    <w:p w14:paraId="4E4CB267" w14:textId="77777777" w:rsidR="002B0E25" w:rsidRDefault="002B0E25" w:rsidP="00E76B06">
      <w:pPr>
        <w:rPr>
          <w:rStyle w:val="StyleUnderline"/>
        </w:rPr>
      </w:pPr>
    </w:p>
    <w:p w14:paraId="6091A7A3" w14:textId="77777777" w:rsidR="0076457C" w:rsidRDefault="0076457C" w:rsidP="0099570A"/>
    <w:p w14:paraId="4ED8FD4B" w14:textId="77777777" w:rsidR="0076457C" w:rsidRDefault="0076457C" w:rsidP="0099570A"/>
    <w:p w14:paraId="757A015B" w14:textId="77777777" w:rsidR="0076457C" w:rsidRDefault="0076457C" w:rsidP="0099570A"/>
    <w:p w14:paraId="665F30D1" w14:textId="77777777" w:rsidR="00C0059D" w:rsidRDefault="00C0059D" w:rsidP="0099570A"/>
    <w:p w14:paraId="6CE0BE14" w14:textId="77777777" w:rsidR="00C0059D" w:rsidRDefault="00C0059D" w:rsidP="0099570A"/>
    <w:p w14:paraId="04856509" w14:textId="77777777" w:rsidR="00C0059D" w:rsidRDefault="00C0059D" w:rsidP="0099570A"/>
    <w:p w14:paraId="2DB01BDF" w14:textId="77777777" w:rsidR="0099570A" w:rsidRDefault="0099570A" w:rsidP="0099570A"/>
    <w:p w14:paraId="68BD6E83" w14:textId="77777777" w:rsidR="00D357EB" w:rsidRDefault="00D357EB" w:rsidP="007F27F5"/>
    <w:p w14:paraId="464594B8" w14:textId="77777777" w:rsidR="00D357EB" w:rsidRDefault="00D357EB" w:rsidP="007F27F5"/>
    <w:p w14:paraId="199ACF63" w14:textId="77777777" w:rsidR="00D357EB" w:rsidRDefault="00D357EB" w:rsidP="007F27F5">
      <w:pPr>
        <w:rPr>
          <w:rStyle w:val="StyleUnderline"/>
        </w:rPr>
      </w:pPr>
    </w:p>
    <w:p w14:paraId="6312D52A" w14:textId="77777777" w:rsidR="00D357EB" w:rsidRDefault="00D357EB" w:rsidP="007F27F5">
      <w:pPr>
        <w:rPr>
          <w:rStyle w:val="StyleUnderline"/>
        </w:rPr>
      </w:pPr>
    </w:p>
    <w:p w14:paraId="1BCAB99E" w14:textId="77777777" w:rsidR="00E76B06" w:rsidRDefault="00E76B06" w:rsidP="00F7555C"/>
    <w:p w14:paraId="4B3F9C78" w14:textId="77777777" w:rsidR="00E76B06" w:rsidRDefault="00E76B06" w:rsidP="00F7555C"/>
    <w:p w14:paraId="626278AA" w14:textId="77777777" w:rsidR="00E76B06" w:rsidRDefault="00E76B06" w:rsidP="00F7555C">
      <w:pPr>
        <w:rPr>
          <w:rStyle w:val="StyleUnderline"/>
        </w:rPr>
      </w:pPr>
    </w:p>
    <w:p w14:paraId="0D60CA4D" w14:textId="7F45A7DB" w:rsidR="005E77B4" w:rsidRPr="005E77B4" w:rsidRDefault="005E77B4" w:rsidP="005E77B4">
      <w:pPr>
        <w:rPr>
          <w:rStyle w:val="StyleUnderline"/>
          <w:u w:val="none"/>
        </w:rPr>
      </w:pPr>
    </w:p>
    <w:sectPr w:rsidR="005E77B4" w:rsidRPr="005E77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1247899140384"/>
    <w:docVar w:name="VerbatimMac" w:val="True"/>
    <w:docVar w:name="VerbatimVersion" w:val="5.0"/>
  </w:docVars>
  <w:rsids>
    <w:rsidRoot w:val="00B56036"/>
    <w:rsid w:val="0000184F"/>
    <w:rsid w:val="000029E3"/>
    <w:rsid w:val="000029E8"/>
    <w:rsid w:val="00004225"/>
    <w:rsid w:val="000066CA"/>
    <w:rsid w:val="00007264"/>
    <w:rsid w:val="000076A9"/>
    <w:rsid w:val="00007C79"/>
    <w:rsid w:val="00010435"/>
    <w:rsid w:val="00014FAD"/>
    <w:rsid w:val="00015D2A"/>
    <w:rsid w:val="00016C97"/>
    <w:rsid w:val="0002490B"/>
    <w:rsid w:val="00026465"/>
    <w:rsid w:val="00030204"/>
    <w:rsid w:val="000312A0"/>
    <w:rsid w:val="00033632"/>
    <w:rsid w:val="0003396C"/>
    <w:rsid w:val="00035337"/>
    <w:rsid w:val="00046766"/>
    <w:rsid w:val="00051977"/>
    <w:rsid w:val="00052FB1"/>
    <w:rsid w:val="00054276"/>
    <w:rsid w:val="000547B1"/>
    <w:rsid w:val="00054C16"/>
    <w:rsid w:val="0006091E"/>
    <w:rsid w:val="00061697"/>
    <w:rsid w:val="000638C1"/>
    <w:rsid w:val="00064DA7"/>
    <w:rsid w:val="00065FEE"/>
    <w:rsid w:val="00066E3C"/>
    <w:rsid w:val="00072718"/>
    <w:rsid w:val="0007381E"/>
    <w:rsid w:val="00076094"/>
    <w:rsid w:val="0008785F"/>
    <w:rsid w:val="00090CBE"/>
    <w:rsid w:val="00094DEC"/>
    <w:rsid w:val="00097BF0"/>
    <w:rsid w:val="000A2D8A"/>
    <w:rsid w:val="000A40E2"/>
    <w:rsid w:val="000D26A6"/>
    <w:rsid w:val="000D2B90"/>
    <w:rsid w:val="000D6ED8"/>
    <w:rsid w:val="000D717B"/>
    <w:rsid w:val="000E19C2"/>
    <w:rsid w:val="00100B28"/>
    <w:rsid w:val="00102436"/>
    <w:rsid w:val="00104C33"/>
    <w:rsid w:val="00111E62"/>
    <w:rsid w:val="00117316"/>
    <w:rsid w:val="001209B4"/>
    <w:rsid w:val="00127743"/>
    <w:rsid w:val="001308F4"/>
    <w:rsid w:val="00137BA5"/>
    <w:rsid w:val="001546AD"/>
    <w:rsid w:val="0016321E"/>
    <w:rsid w:val="00173FB5"/>
    <w:rsid w:val="001761FC"/>
    <w:rsid w:val="00177000"/>
    <w:rsid w:val="00182655"/>
    <w:rsid w:val="001840F2"/>
    <w:rsid w:val="00185134"/>
    <w:rsid w:val="001852E1"/>
    <w:rsid w:val="001856C6"/>
    <w:rsid w:val="00191B5F"/>
    <w:rsid w:val="00192487"/>
    <w:rsid w:val="00193416"/>
    <w:rsid w:val="00195073"/>
    <w:rsid w:val="0019668D"/>
    <w:rsid w:val="001A1D2B"/>
    <w:rsid w:val="001A25FD"/>
    <w:rsid w:val="001A5371"/>
    <w:rsid w:val="001A72C7"/>
    <w:rsid w:val="001B3D5C"/>
    <w:rsid w:val="001B73E3"/>
    <w:rsid w:val="001C241B"/>
    <w:rsid w:val="001C316D"/>
    <w:rsid w:val="001C5D43"/>
    <w:rsid w:val="001D1A0D"/>
    <w:rsid w:val="001D36BF"/>
    <w:rsid w:val="001D4C28"/>
    <w:rsid w:val="001E0B1F"/>
    <w:rsid w:val="001E0C0F"/>
    <w:rsid w:val="001E1E0B"/>
    <w:rsid w:val="001F1173"/>
    <w:rsid w:val="001F1843"/>
    <w:rsid w:val="001F3E4E"/>
    <w:rsid w:val="001F6A70"/>
    <w:rsid w:val="001F7057"/>
    <w:rsid w:val="001F7AA7"/>
    <w:rsid w:val="002005A8"/>
    <w:rsid w:val="00203DD8"/>
    <w:rsid w:val="00204E1D"/>
    <w:rsid w:val="0020558C"/>
    <w:rsid w:val="002059BD"/>
    <w:rsid w:val="00207FD8"/>
    <w:rsid w:val="00210FAF"/>
    <w:rsid w:val="00213B1E"/>
    <w:rsid w:val="0021504F"/>
    <w:rsid w:val="00215284"/>
    <w:rsid w:val="002168F2"/>
    <w:rsid w:val="00220559"/>
    <w:rsid w:val="00224B28"/>
    <w:rsid w:val="0022589F"/>
    <w:rsid w:val="00225AAE"/>
    <w:rsid w:val="002343FE"/>
    <w:rsid w:val="00235F7B"/>
    <w:rsid w:val="00240867"/>
    <w:rsid w:val="00245EAC"/>
    <w:rsid w:val="002502CF"/>
    <w:rsid w:val="00252642"/>
    <w:rsid w:val="00267EBB"/>
    <w:rsid w:val="0027023B"/>
    <w:rsid w:val="00272F3F"/>
    <w:rsid w:val="00274EDB"/>
    <w:rsid w:val="0027729E"/>
    <w:rsid w:val="002843B2"/>
    <w:rsid w:val="00284ED6"/>
    <w:rsid w:val="00290C5A"/>
    <w:rsid w:val="00290C92"/>
    <w:rsid w:val="00291D93"/>
    <w:rsid w:val="0029647A"/>
    <w:rsid w:val="00296504"/>
    <w:rsid w:val="002A3677"/>
    <w:rsid w:val="002B0E25"/>
    <w:rsid w:val="002B5476"/>
    <w:rsid w:val="002B5511"/>
    <w:rsid w:val="002B7ACF"/>
    <w:rsid w:val="002C2652"/>
    <w:rsid w:val="002E0643"/>
    <w:rsid w:val="002E392E"/>
    <w:rsid w:val="002E6BBC"/>
    <w:rsid w:val="002F1BA9"/>
    <w:rsid w:val="002F578B"/>
    <w:rsid w:val="002F6E74"/>
    <w:rsid w:val="00304F97"/>
    <w:rsid w:val="003106B3"/>
    <w:rsid w:val="0031385D"/>
    <w:rsid w:val="003171AB"/>
    <w:rsid w:val="003223B2"/>
    <w:rsid w:val="00322A67"/>
    <w:rsid w:val="00330E13"/>
    <w:rsid w:val="00335A23"/>
    <w:rsid w:val="00337257"/>
    <w:rsid w:val="00340707"/>
    <w:rsid w:val="00341C61"/>
    <w:rsid w:val="00351841"/>
    <w:rsid w:val="0035698F"/>
    <w:rsid w:val="003624A6"/>
    <w:rsid w:val="00364ADF"/>
    <w:rsid w:val="00365C8D"/>
    <w:rsid w:val="003670D9"/>
    <w:rsid w:val="00370B41"/>
    <w:rsid w:val="00371B27"/>
    <w:rsid w:val="003726C3"/>
    <w:rsid w:val="00374469"/>
    <w:rsid w:val="00375D2E"/>
    <w:rsid w:val="003821A9"/>
    <w:rsid w:val="00383071"/>
    <w:rsid w:val="00383B19"/>
    <w:rsid w:val="00384CBC"/>
    <w:rsid w:val="00392675"/>
    <w:rsid w:val="003932CA"/>
    <w:rsid w:val="003933F9"/>
    <w:rsid w:val="003938F1"/>
    <w:rsid w:val="00395864"/>
    <w:rsid w:val="00396557"/>
    <w:rsid w:val="00397316"/>
    <w:rsid w:val="003A048D"/>
    <w:rsid w:val="003A248F"/>
    <w:rsid w:val="003A4D9C"/>
    <w:rsid w:val="003A6931"/>
    <w:rsid w:val="003B1668"/>
    <w:rsid w:val="003C5F4C"/>
    <w:rsid w:val="003D5EA8"/>
    <w:rsid w:val="003D7B28"/>
    <w:rsid w:val="003E305E"/>
    <w:rsid w:val="003E34DB"/>
    <w:rsid w:val="003E5302"/>
    <w:rsid w:val="003E5BF1"/>
    <w:rsid w:val="003F2452"/>
    <w:rsid w:val="003F2B94"/>
    <w:rsid w:val="003F41EA"/>
    <w:rsid w:val="003F68A8"/>
    <w:rsid w:val="003F71D0"/>
    <w:rsid w:val="003F7DF0"/>
    <w:rsid w:val="00400822"/>
    <w:rsid w:val="004039AF"/>
    <w:rsid w:val="004066EC"/>
    <w:rsid w:val="00407AFF"/>
    <w:rsid w:val="0041155D"/>
    <w:rsid w:val="004170BF"/>
    <w:rsid w:val="004258F4"/>
    <w:rsid w:val="004270E3"/>
    <w:rsid w:val="004305AE"/>
    <w:rsid w:val="004320C8"/>
    <w:rsid w:val="004348DC"/>
    <w:rsid w:val="00434921"/>
    <w:rsid w:val="00442018"/>
    <w:rsid w:val="00444A68"/>
    <w:rsid w:val="00446567"/>
    <w:rsid w:val="00447B10"/>
    <w:rsid w:val="0045290D"/>
    <w:rsid w:val="00452EE4"/>
    <w:rsid w:val="00452F0B"/>
    <w:rsid w:val="004536D6"/>
    <w:rsid w:val="00457224"/>
    <w:rsid w:val="00470799"/>
    <w:rsid w:val="00473856"/>
    <w:rsid w:val="0047482C"/>
    <w:rsid w:val="00475436"/>
    <w:rsid w:val="00475DC8"/>
    <w:rsid w:val="0047709F"/>
    <w:rsid w:val="00477798"/>
    <w:rsid w:val="0048047E"/>
    <w:rsid w:val="0048056A"/>
    <w:rsid w:val="00482AF9"/>
    <w:rsid w:val="00496BB2"/>
    <w:rsid w:val="00497C74"/>
    <w:rsid w:val="004B37B4"/>
    <w:rsid w:val="004B72B4"/>
    <w:rsid w:val="004C0075"/>
    <w:rsid w:val="004C0314"/>
    <w:rsid w:val="004C0D3D"/>
    <w:rsid w:val="004C213E"/>
    <w:rsid w:val="004C376C"/>
    <w:rsid w:val="004C657F"/>
    <w:rsid w:val="004C7595"/>
    <w:rsid w:val="004D17D8"/>
    <w:rsid w:val="004D415E"/>
    <w:rsid w:val="004D52D8"/>
    <w:rsid w:val="004D78EA"/>
    <w:rsid w:val="004E355B"/>
    <w:rsid w:val="004F219D"/>
    <w:rsid w:val="00501E47"/>
    <w:rsid w:val="005028E5"/>
    <w:rsid w:val="00503735"/>
    <w:rsid w:val="00516A88"/>
    <w:rsid w:val="00520F92"/>
    <w:rsid w:val="00522065"/>
    <w:rsid w:val="005224F2"/>
    <w:rsid w:val="005233AF"/>
    <w:rsid w:val="00533F1C"/>
    <w:rsid w:val="00536D8B"/>
    <w:rsid w:val="005379C3"/>
    <w:rsid w:val="00541017"/>
    <w:rsid w:val="00543865"/>
    <w:rsid w:val="005519C2"/>
    <w:rsid w:val="005523E0"/>
    <w:rsid w:val="0055320F"/>
    <w:rsid w:val="005548DA"/>
    <w:rsid w:val="005560E3"/>
    <w:rsid w:val="0055699B"/>
    <w:rsid w:val="0056020A"/>
    <w:rsid w:val="00563D3D"/>
    <w:rsid w:val="005659AA"/>
    <w:rsid w:val="0056606B"/>
    <w:rsid w:val="005676E8"/>
    <w:rsid w:val="00570855"/>
    <w:rsid w:val="00577C12"/>
    <w:rsid w:val="00580BFC"/>
    <w:rsid w:val="00581048"/>
    <w:rsid w:val="00581203"/>
    <w:rsid w:val="0058349C"/>
    <w:rsid w:val="00585FBE"/>
    <w:rsid w:val="005870E8"/>
    <w:rsid w:val="005877FE"/>
    <w:rsid w:val="0058789C"/>
    <w:rsid w:val="00591AE3"/>
    <w:rsid w:val="005A4D4E"/>
    <w:rsid w:val="005A7237"/>
    <w:rsid w:val="005B21FA"/>
    <w:rsid w:val="005B3244"/>
    <w:rsid w:val="005B4589"/>
    <w:rsid w:val="005B6EE8"/>
    <w:rsid w:val="005B7731"/>
    <w:rsid w:val="005C42E5"/>
    <w:rsid w:val="005C4515"/>
    <w:rsid w:val="005C54AB"/>
    <w:rsid w:val="005C5602"/>
    <w:rsid w:val="005C74A6"/>
    <w:rsid w:val="005D3B4D"/>
    <w:rsid w:val="005D3CD5"/>
    <w:rsid w:val="005D615C"/>
    <w:rsid w:val="005E1687"/>
    <w:rsid w:val="005E1860"/>
    <w:rsid w:val="005E51FF"/>
    <w:rsid w:val="005E77B4"/>
    <w:rsid w:val="005F063B"/>
    <w:rsid w:val="005F192D"/>
    <w:rsid w:val="005F24C8"/>
    <w:rsid w:val="005F26AF"/>
    <w:rsid w:val="005F756A"/>
    <w:rsid w:val="00604D11"/>
    <w:rsid w:val="006052BC"/>
    <w:rsid w:val="00607D6C"/>
    <w:rsid w:val="0061383D"/>
    <w:rsid w:val="00614D69"/>
    <w:rsid w:val="00617030"/>
    <w:rsid w:val="00621301"/>
    <w:rsid w:val="0062173F"/>
    <w:rsid w:val="006235FB"/>
    <w:rsid w:val="00626A15"/>
    <w:rsid w:val="00630753"/>
    <w:rsid w:val="006379E9"/>
    <w:rsid w:val="006438CB"/>
    <w:rsid w:val="006529B9"/>
    <w:rsid w:val="00654695"/>
    <w:rsid w:val="0065500A"/>
    <w:rsid w:val="00655217"/>
    <w:rsid w:val="0065727C"/>
    <w:rsid w:val="006620A5"/>
    <w:rsid w:val="00664CF7"/>
    <w:rsid w:val="00664E2A"/>
    <w:rsid w:val="00667E24"/>
    <w:rsid w:val="00674A78"/>
    <w:rsid w:val="006756BD"/>
    <w:rsid w:val="006951BB"/>
    <w:rsid w:val="00696A16"/>
    <w:rsid w:val="006A2423"/>
    <w:rsid w:val="006A2DF8"/>
    <w:rsid w:val="006A4840"/>
    <w:rsid w:val="006A52A0"/>
    <w:rsid w:val="006A7E1D"/>
    <w:rsid w:val="006C3A56"/>
    <w:rsid w:val="006D0235"/>
    <w:rsid w:val="006D13F4"/>
    <w:rsid w:val="006D29DD"/>
    <w:rsid w:val="006D2D03"/>
    <w:rsid w:val="006D4DF8"/>
    <w:rsid w:val="006D6AED"/>
    <w:rsid w:val="006E1875"/>
    <w:rsid w:val="006E6D0B"/>
    <w:rsid w:val="006F126E"/>
    <w:rsid w:val="006F32C9"/>
    <w:rsid w:val="006F3834"/>
    <w:rsid w:val="006F5693"/>
    <w:rsid w:val="006F5D4C"/>
    <w:rsid w:val="00701A73"/>
    <w:rsid w:val="00717B01"/>
    <w:rsid w:val="007227D9"/>
    <w:rsid w:val="0072491F"/>
    <w:rsid w:val="00725598"/>
    <w:rsid w:val="007305CD"/>
    <w:rsid w:val="0073432F"/>
    <w:rsid w:val="007374A1"/>
    <w:rsid w:val="007375BA"/>
    <w:rsid w:val="00740F44"/>
    <w:rsid w:val="00752712"/>
    <w:rsid w:val="00753A84"/>
    <w:rsid w:val="007542A2"/>
    <w:rsid w:val="00755ADA"/>
    <w:rsid w:val="007611F5"/>
    <w:rsid w:val="0076134C"/>
    <w:rsid w:val="007619E4"/>
    <w:rsid w:val="00761E75"/>
    <w:rsid w:val="0076457C"/>
    <w:rsid w:val="0076495E"/>
    <w:rsid w:val="00765FC8"/>
    <w:rsid w:val="00766C67"/>
    <w:rsid w:val="007705FF"/>
    <w:rsid w:val="00775694"/>
    <w:rsid w:val="00776A22"/>
    <w:rsid w:val="00793F46"/>
    <w:rsid w:val="00795019"/>
    <w:rsid w:val="007A0070"/>
    <w:rsid w:val="007A06DC"/>
    <w:rsid w:val="007A1325"/>
    <w:rsid w:val="007A1A18"/>
    <w:rsid w:val="007A3BAF"/>
    <w:rsid w:val="007A6407"/>
    <w:rsid w:val="007A78E8"/>
    <w:rsid w:val="007B53D8"/>
    <w:rsid w:val="007C22C5"/>
    <w:rsid w:val="007C4B3F"/>
    <w:rsid w:val="007C57E1"/>
    <w:rsid w:val="007C5811"/>
    <w:rsid w:val="007D2DF5"/>
    <w:rsid w:val="007D451A"/>
    <w:rsid w:val="007D5270"/>
    <w:rsid w:val="007D5E3E"/>
    <w:rsid w:val="007D7596"/>
    <w:rsid w:val="007E2237"/>
    <w:rsid w:val="007E242C"/>
    <w:rsid w:val="007E5A23"/>
    <w:rsid w:val="007E6631"/>
    <w:rsid w:val="007F10DE"/>
    <w:rsid w:val="007F1C72"/>
    <w:rsid w:val="007F27F5"/>
    <w:rsid w:val="007F4D21"/>
    <w:rsid w:val="00803A12"/>
    <w:rsid w:val="00805417"/>
    <w:rsid w:val="00820208"/>
    <w:rsid w:val="008266F9"/>
    <w:rsid w:val="008267E2"/>
    <w:rsid w:val="00826A9B"/>
    <w:rsid w:val="00834842"/>
    <w:rsid w:val="00840E7B"/>
    <w:rsid w:val="008536AF"/>
    <w:rsid w:val="00853ADB"/>
    <w:rsid w:val="00853D40"/>
    <w:rsid w:val="008564FC"/>
    <w:rsid w:val="00864E76"/>
    <w:rsid w:val="00871BDF"/>
    <w:rsid w:val="00872581"/>
    <w:rsid w:val="0087459D"/>
    <w:rsid w:val="0087680F"/>
    <w:rsid w:val="00876D81"/>
    <w:rsid w:val="00881D86"/>
    <w:rsid w:val="00882B1E"/>
    <w:rsid w:val="00883306"/>
    <w:rsid w:val="008904F9"/>
    <w:rsid w:val="00890E4C"/>
    <w:rsid w:val="00890E74"/>
    <w:rsid w:val="00892798"/>
    <w:rsid w:val="0089418F"/>
    <w:rsid w:val="00897C29"/>
    <w:rsid w:val="008A1A9C"/>
    <w:rsid w:val="008A4633"/>
    <w:rsid w:val="008B032E"/>
    <w:rsid w:val="008B5447"/>
    <w:rsid w:val="008B63A4"/>
    <w:rsid w:val="008C0FA2"/>
    <w:rsid w:val="008C2342"/>
    <w:rsid w:val="008C75D2"/>
    <w:rsid w:val="008C77B6"/>
    <w:rsid w:val="008D1B91"/>
    <w:rsid w:val="008D2EF6"/>
    <w:rsid w:val="008D724A"/>
    <w:rsid w:val="008E134E"/>
    <w:rsid w:val="008E3A78"/>
    <w:rsid w:val="008E537E"/>
    <w:rsid w:val="008E6EA3"/>
    <w:rsid w:val="008E7A3E"/>
    <w:rsid w:val="008F41FD"/>
    <w:rsid w:val="008F4479"/>
    <w:rsid w:val="008F4BA0"/>
    <w:rsid w:val="00901726"/>
    <w:rsid w:val="009051E3"/>
    <w:rsid w:val="00910F6E"/>
    <w:rsid w:val="009137A6"/>
    <w:rsid w:val="00920E6A"/>
    <w:rsid w:val="009224E8"/>
    <w:rsid w:val="00927622"/>
    <w:rsid w:val="00931816"/>
    <w:rsid w:val="00932C71"/>
    <w:rsid w:val="009341A8"/>
    <w:rsid w:val="009509D5"/>
    <w:rsid w:val="009538F5"/>
    <w:rsid w:val="00957187"/>
    <w:rsid w:val="00960255"/>
    <w:rsid w:val="009603E1"/>
    <w:rsid w:val="00961C9D"/>
    <w:rsid w:val="0096246B"/>
    <w:rsid w:val="00963065"/>
    <w:rsid w:val="00963949"/>
    <w:rsid w:val="0096467D"/>
    <w:rsid w:val="0097151F"/>
    <w:rsid w:val="00973777"/>
    <w:rsid w:val="00976E78"/>
    <w:rsid w:val="009775C0"/>
    <w:rsid w:val="00981F23"/>
    <w:rsid w:val="00983500"/>
    <w:rsid w:val="00990157"/>
    <w:rsid w:val="009901B1"/>
    <w:rsid w:val="00990634"/>
    <w:rsid w:val="00991733"/>
    <w:rsid w:val="00992078"/>
    <w:rsid w:val="00992BE3"/>
    <w:rsid w:val="0099570A"/>
    <w:rsid w:val="009A1467"/>
    <w:rsid w:val="009A6464"/>
    <w:rsid w:val="009B69F5"/>
    <w:rsid w:val="009C036E"/>
    <w:rsid w:val="009C0CB2"/>
    <w:rsid w:val="009C5FF7"/>
    <w:rsid w:val="009C6292"/>
    <w:rsid w:val="009D15DB"/>
    <w:rsid w:val="009D3133"/>
    <w:rsid w:val="009D3944"/>
    <w:rsid w:val="009E160D"/>
    <w:rsid w:val="009E650E"/>
    <w:rsid w:val="009F1CBB"/>
    <w:rsid w:val="009F3305"/>
    <w:rsid w:val="009F6FB2"/>
    <w:rsid w:val="009F77DF"/>
    <w:rsid w:val="00A03CA5"/>
    <w:rsid w:val="00A071C0"/>
    <w:rsid w:val="00A10791"/>
    <w:rsid w:val="00A15B9F"/>
    <w:rsid w:val="00A21172"/>
    <w:rsid w:val="00A22670"/>
    <w:rsid w:val="00A24B35"/>
    <w:rsid w:val="00A26E53"/>
    <w:rsid w:val="00A271BA"/>
    <w:rsid w:val="00A27F86"/>
    <w:rsid w:val="00A37AA1"/>
    <w:rsid w:val="00A37F8D"/>
    <w:rsid w:val="00A431C6"/>
    <w:rsid w:val="00A54315"/>
    <w:rsid w:val="00A560E8"/>
    <w:rsid w:val="00A60FBC"/>
    <w:rsid w:val="00A62782"/>
    <w:rsid w:val="00A65C0B"/>
    <w:rsid w:val="00A70766"/>
    <w:rsid w:val="00A72A21"/>
    <w:rsid w:val="00A776BA"/>
    <w:rsid w:val="00A81FD2"/>
    <w:rsid w:val="00A82AAF"/>
    <w:rsid w:val="00A82D8B"/>
    <w:rsid w:val="00A8441A"/>
    <w:rsid w:val="00A8674A"/>
    <w:rsid w:val="00A96E24"/>
    <w:rsid w:val="00AA444B"/>
    <w:rsid w:val="00AA6F6E"/>
    <w:rsid w:val="00AB122B"/>
    <w:rsid w:val="00AB1541"/>
    <w:rsid w:val="00AB21B0"/>
    <w:rsid w:val="00AB48D3"/>
    <w:rsid w:val="00AC4440"/>
    <w:rsid w:val="00AD09AA"/>
    <w:rsid w:val="00AE0243"/>
    <w:rsid w:val="00AE0C99"/>
    <w:rsid w:val="00AE1BAD"/>
    <w:rsid w:val="00AE2124"/>
    <w:rsid w:val="00AE24BC"/>
    <w:rsid w:val="00AE3E3F"/>
    <w:rsid w:val="00AE5CFD"/>
    <w:rsid w:val="00AF2516"/>
    <w:rsid w:val="00AF350B"/>
    <w:rsid w:val="00AF4526"/>
    <w:rsid w:val="00AF4760"/>
    <w:rsid w:val="00AF55D4"/>
    <w:rsid w:val="00B0505F"/>
    <w:rsid w:val="00B05C2D"/>
    <w:rsid w:val="00B10424"/>
    <w:rsid w:val="00B12933"/>
    <w:rsid w:val="00B12B88"/>
    <w:rsid w:val="00B137E0"/>
    <w:rsid w:val="00B13BC8"/>
    <w:rsid w:val="00B24662"/>
    <w:rsid w:val="00B24FC5"/>
    <w:rsid w:val="00B32BBF"/>
    <w:rsid w:val="00B33861"/>
    <w:rsid w:val="00B3569C"/>
    <w:rsid w:val="00B3619E"/>
    <w:rsid w:val="00B36357"/>
    <w:rsid w:val="00B43676"/>
    <w:rsid w:val="00B5602D"/>
    <w:rsid w:val="00B56036"/>
    <w:rsid w:val="00B60125"/>
    <w:rsid w:val="00B63319"/>
    <w:rsid w:val="00B6656B"/>
    <w:rsid w:val="00B71625"/>
    <w:rsid w:val="00B75C54"/>
    <w:rsid w:val="00B8710E"/>
    <w:rsid w:val="00B9212C"/>
    <w:rsid w:val="00B92A93"/>
    <w:rsid w:val="00BA17A8"/>
    <w:rsid w:val="00BA3B26"/>
    <w:rsid w:val="00BA3C33"/>
    <w:rsid w:val="00BA3F89"/>
    <w:rsid w:val="00BB0878"/>
    <w:rsid w:val="00BB1879"/>
    <w:rsid w:val="00BC0ABE"/>
    <w:rsid w:val="00BC30DB"/>
    <w:rsid w:val="00BC64FF"/>
    <w:rsid w:val="00BC7C37"/>
    <w:rsid w:val="00BD2244"/>
    <w:rsid w:val="00BD75A1"/>
    <w:rsid w:val="00BE6472"/>
    <w:rsid w:val="00BF29B8"/>
    <w:rsid w:val="00BF46EA"/>
    <w:rsid w:val="00C0059D"/>
    <w:rsid w:val="00C07769"/>
    <w:rsid w:val="00C07D05"/>
    <w:rsid w:val="00C10856"/>
    <w:rsid w:val="00C203FA"/>
    <w:rsid w:val="00C21E78"/>
    <w:rsid w:val="00C244F5"/>
    <w:rsid w:val="00C26ADB"/>
    <w:rsid w:val="00C2785A"/>
    <w:rsid w:val="00C3164F"/>
    <w:rsid w:val="00C31B5E"/>
    <w:rsid w:val="00C342F6"/>
    <w:rsid w:val="00C34D3E"/>
    <w:rsid w:val="00C35B37"/>
    <w:rsid w:val="00C3747A"/>
    <w:rsid w:val="00C37F29"/>
    <w:rsid w:val="00C53D4E"/>
    <w:rsid w:val="00C56DCC"/>
    <w:rsid w:val="00C57075"/>
    <w:rsid w:val="00C72AFE"/>
    <w:rsid w:val="00C81619"/>
    <w:rsid w:val="00C91CCC"/>
    <w:rsid w:val="00CA013C"/>
    <w:rsid w:val="00CA6D6D"/>
    <w:rsid w:val="00CB09AC"/>
    <w:rsid w:val="00CB6143"/>
    <w:rsid w:val="00CC7A4E"/>
    <w:rsid w:val="00CD1359"/>
    <w:rsid w:val="00CD4C83"/>
    <w:rsid w:val="00CF729A"/>
    <w:rsid w:val="00D00F53"/>
    <w:rsid w:val="00D01EDC"/>
    <w:rsid w:val="00D03A16"/>
    <w:rsid w:val="00D078AA"/>
    <w:rsid w:val="00D10058"/>
    <w:rsid w:val="00D102A5"/>
    <w:rsid w:val="00D11978"/>
    <w:rsid w:val="00D15E30"/>
    <w:rsid w:val="00D16129"/>
    <w:rsid w:val="00D20B4A"/>
    <w:rsid w:val="00D25DBD"/>
    <w:rsid w:val="00D26929"/>
    <w:rsid w:val="00D30CBD"/>
    <w:rsid w:val="00D30D9E"/>
    <w:rsid w:val="00D33207"/>
    <w:rsid w:val="00D33908"/>
    <w:rsid w:val="00D354F2"/>
    <w:rsid w:val="00D357EB"/>
    <w:rsid w:val="00D36C30"/>
    <w:rsid w:val="00D372D9"/>
    <w:rsid w:val="00D37C90"/>
    <w:rsid w:val="00D4336B"/>
    <w:rsid w:val="00D43A8C"/>
    <w:rsid w:val="00D53072"/>
    <w:rsid w:val="00D57A96"/>
    <w:rsid w:val="00D613F7"/>
    <w:rsid w:val="00D61A4E"/>
    <w:rsid w:val="00D61BAB"/>
    <w:rsid w:val="00D61FC2"/>
    <w:rsid w:val="00D634EA"/>
    <w:rsid w:val="00D713A1"/>
    <w:rsid w:val="00D75002"/>
    <w:rsid w:val="00D76A51"/>
    <w:rsid w:val="00D77956"/>
    <w:rsid w:val="00D80493"/>
    <w:rsid w:val="00D80F0C"/>
    <w:rsid w:val="00D92077"/>
    <w:rsid w:val="00D951E2"/>
    <w:rsid w:val="00D9565A"/>
    <w:rsid w:val="00DA3E02"/>
    <w:rsid w:val="00DA4FD3"/>
    <w:rsid w:val="00DB2337"/>
    <w:rsid w:val="00DB5F87"/>
    <w:rsid w:val="00DB699B"/>
    <w:rsid w:val="00DC0376"/>
    <w:rsid w:val="00DC099B"/>
    <w:rsid w:val="00DC2BE5"/>
    <w:rsid w:val="00DD4CD4"/>
    <w:rsid w:val="00DD65A2"/>
    <w:rsid w:val="00DD6770"/>
    <w:rsid w:val="00DE0749"/>
    <w:rsid w:val="00DE1CE2"/>
    <w:rsid w:val="00DE6C5D"/>
    <w:rsid w:val="00DF1210"/>
    <w:rsid w:val="00DF31E9"/>
    <w:rsid w:val="00DF400D"/>
    <w:rsid w:val="00DF5C23"/>
    <w:rsid w:val="00E01DAD"/>
    <w:rsid w:val="00E021DC"/>
    <w:rsid w:val="00E03F91"/>
    <w:rsid w:val="00E064EF"/>
    <w:rsid w:val="00E064F2"/>
    <w:rsid w:val="00E0717B"/>
    <w:rsid w:val="00E1122D"/>
    <w:rsid w:val="00E15598"/>
    <w:rsid w:val="00E20D65"/>
    <w:rsid w:val="00E23143"/>
    <w:rsid w:val="00E27DB3"/>
    <w:rsid w:val="00E353A2"/>
    <w:rsid w:val="00E36881"/>
    <w:rsid w:val="00E37A9A"/>
    <w:rsid w:val="00E41109"/>
    <w:rsid w:val="00E42E4C"/>
    <w:rsid w:val="00E47013"/>
    <w:rsid w:val="00E541F9"/>
    <w:rsid w:val="00E57B79"/>
    <w:rsid w:val="00E63419"/>
    <w:rsid w:val="00E643E6"/>
    <w:rsid w:val="00E64496"/>
    <w:rsid w:val="00E64B38"/>
    <w:rsid w:val="00E65DE7"/>
    <w:rsid w:val="00E70D3E"/>
    <w:rsid w:val="00E72115"/>
    <w:rsid w:val="00E76B06"/>
    <w:rsid w:val="00E80507"/>
    <w:rsid w:val="00E8322E"/>
    <w:rsid w:val="00E903E0"/>
    <w:rsid w:val="00E90CC5"/>
    <w:rsid w:val="00EA1115"/>
    <w:rsid w:val="00EA20C2"/>
    <w:rsid w:val="00EA39EB"/>
    <w:rsid w:val="00EA58CE"/>
    <w:rsid w:val="00EB33FF"/>
    <w:rsid w:val="00EB3D1A"/>
    <w:rsid w:val="00EC2759"/>
    <w:rsid w:val="00EC7106"/>
    <w:rsid w:val="00ED0120"/>
    <w:rsid w:val="00ED3BBA"/>
    <w:rsid w:val="00ED4E12"/>
    <w:rsid w:val="00EE051B"/>
    <w:rsid w:val="00EE54B4"/>
    <w:rsid w:val="00EE67EC"/>
    <w:rsid w:val="00EF1AD8"/>
    <w:rsid w:val="00EF2B5C"/>
    <w:rsid w:val="00EF7794"/>
    <w:rsid w:val="00F002AD"/>
    <w:rsid w:val="00F02046"/>
    <w:rsid w:val="00F053D8"/>
    <w:rsid w:val="00F07888"/>
    <w:rsid w:val="00F1313D"/>
    <w:rsid w:val="00F14327"/>
    <w:rsid w:val="00F201E7"/>
    <w:rsid w:val="00F204E0"/>
    <w:rsid w:val="00F20B16"/>
    <w:rsid w:val="00F21C79"/>
    <w:rsid w:val="00F238C9"/>
    <w:rsid w:val="00F23CA5"/>
    <w:rsid w:val="00F26E1B"/>
    <w:rsid w:val="00F277AA"/>
    <w:rsid w:val="00F31955"/>
    <w:rsid w:val="00F34C06"/>
    <w:rsid w:val="00F43EA3"/>
    <w:rsid w:val="00F50C55"/>
    <w:rsid w:val="00F57FFB"/>
    <w:rsid w:val="00F601E6"/>
    <w:rsid w:val="00F70087"/>
    <w:rsid w:val="00F73954"/>
    <w:rsid w:val="00F7555C"/>
    <w:rsid w:val="00F94060"/>
    <w:rsid w:val="00FA2126"/>
    <w:rsid w:val="00FA56F6"/>
    <w:rsid w:val="00FA7584"/>
    <w:rsid w:val="00FB1F47"/>
    <w:rsid w:val="00FB2F78"/>
    <w:rsid w:val="00FB329D"/>
    <w:rsid w:val="00FB4915"/>
    <w:rsid w:val="00FC27E3"/>
    <w:rsid w:val="00FC74C7"/>
    <w:rsid w:val="00FD451D"/>
    <w:rsid w:val="00FD5B22"/>
    <w:rsid w:val="00FE1B01"/>
    <w:rsid w:val="00FE2FA3"/>
    <w:rsid w:val="00FF3575"/>
    <w:rsid w:val="00FF42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D41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D3CD5"/>
    <w:rPr>
      <w:rFonts w:ascii="Times New Roman" w:eastAsiaTheme="minorHAnsi" w:hAnsi="Times New Roman" w:cs="Times New Roman"/>
      <w:sz w:val="20"/>
      <w:szCs w:val="22"/>
    </w:rPr>
  </w:style>
  <w:style w:type="paragraph" w:styleId="Heading1">
    <w:name w:val="heading 1"/>
    <w:aliases w:val="Pocket"/>
    <w:basedOn w:val="Normal"/>
    <w:next w:val="Normal"/>
    <w:link w:val="Heading1Char"/>
    <w:qFormat/>
    <w:rsid w:val="005D3CD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3CD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3CD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D3CD5"/>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D3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CD5"/>
  </w:style>
  <w:style w:type="character" w:customStyle="1" w:styleId="Heading1Char">
    <w:name w:val="Heading 1 Char"/>
    <w:aliases w:val="Pocket Char"/>
    <w:basedOn w:val="DefaultParagraphFont"/>
    <w:link w:val="Heading1"/>
    <w:rsid w:val="005D3CD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D3CD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D3CD5"/>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5D3CD5"/>
    <w:rPr>
      <w:rFonts w:ascii="Times New Roman" w:eastAsiaTheme="majorEastAsia" w:hAnsi="Times New Roman" w:cstheme="majorBidi"/>
      <w:b/>
      <w:iCs/>
      <w:szCs w:val="22"/>
    </w:rPr>
  </w:style>
  <w:style w:type="character" w:customStyle="1" w:styleId="Style13ptBold">
    <w:name w:val="Style 13 pt Bold"/>
    <w:aliases w:val="Cite"/>
    <w:basedOn w:val="DefaultParagraphFont"/>
    <w:uiPriority w:val="5"/>
    <w:qFormat/>
    <w:rsid w:val="005D3CD5"/>
    <w:rPr>
      <w:b/>
      <w:bCs/>
      <w:sz w:val="20"/>
      <w:u w:val="none"/>
    </w:rPr>
  </w:style>
  <w:style w:type="character" w:customStyle="1" w:styleId="StyleUnderline">
    <w:name w:val="Style Underline"/>
    <w:aliases w:val="Underline"/>
    <w:basedOn w:val="DefaultParagraphFont"/>
    <w:uiPriority w:val="6"/>
    <w:qFormat/>
    <w:rsid w:val="005D3CD5"/>
    <w:rPr>
      <w:b w:val="0"/>
      <w:sz w:val="20"/>
      <w:u w:val="single"/>
    </w:rPr>
  </w:style>
  <w:style w:type="character" w:styleId="Emphasis">
    <w:name w:val="Emphasis"/>
    <w:basedOn w:val="DefaultParagraphFont"/>
    <w:uiPriority w:val="7"/>
    <w:qFormat/>
    <w:rsid w:val="005D3CD5"/>
    <w:rPr>
      <w:rFonts w:ascii="Times New Roman" w:hAnsi="Times New Roman" w:cs="Times New Roman"/>
      <w:b/>
      <w:i w:val="0"/>
      <w:iCs/>
      <w:sz w:val="20"/>
      <w:u w:val="single"/>
      <w:bdr w:val="none" w:sz="0" w:space="0" w:color="auto"/>
    </w:rPr>
  </w:style>
  <w:style w:type="character" w:styleId="FollowedHyperlink">
    <w:name w:val="FollowedHyperlink"/>
    <w:basedOn w:val="DefaultParagraphFont"/>
    <w:uiPriority w:val="99"/>
    <w:semiHidden/>
    <w:unhideWhenUsed/>
    <w:rsid w:val="005D3CD5"/>
    <w:rPr>
      <w:color w:val="auto"/>
      <w:u w:val="none"/>
    </w:rPr>
  </w:style>
  <w:style w:type="character" w:styleId="Hyperlink">
    <w:name w:val="Hyperlink"/>
    <w:basedOn w:val="DefaultParagraphFont"/>
    <w:uiPriority w:val="99"/>
    <w:unhideWhenUsed/>
    <w:rsid w:val="005D3CD5"/>
    <w:rPr>
      <w:color w:val="auto"/>
      <w:u w:val="none"/>
    </w:rPr>
  </w:style>
  <w:style w:type="paragraph" w:styleId="DocumentMap">
    <w:name w:val="Document Map"/>
    <w:basedOn w:val="Normal"/>
    <w:link w:val="DocumentMapChar"/>
    <w:uiPriority w:val="99"/>
    <w:semiHidden/>
    <w:unhideWhenUsed/>
    <w:rsid w:val="009C036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036E"/>
    <w:rPr>
      <w:rFonts w:ascii="Lucida Grande" w:hAnsi="Lucida Grande" w:cs="Lucida Grande"/>
    </w:rPr>
  </w:style>
  <w:style w:type="character" w:styleId="CommentReference">
    <w:name w:val="annotation reference"/>
    <w:basedOn w:val="DefaultParagraphFont"/>
    <w:uiPriority w:val="99"/>
    <w:semiHidden/>
    <w:unhideWhenUsed/>
    <w:rsid w:val="008E134E"/>
    <w:rPr>
      <w:sz w:val="16"/>
      <w:szCs w:val="16"/>
    </w:rPr>
  </w:style>
  <w:style w:type="paragraph" w:styleId="CommentText">
    <w:name w:val="annotation text"/>
    <w:basedOn w:val="Normal"/>
    <w:link w:val="CommentTextChar"/>
    <w:uiPriority w:val="99"/>
    <w:semiHidden/>
    <w:unhideWhenUsed/>
    <w:rsid w:val="008E134E"/>
    <w:rPr>
      <w:szCs w:val="20"/>
    </w:rPr>
  </w:style>
  <w:style w:type="character" w:customStyle="1" w:styleId="CommentTextChar">
    <w:name w:val="Comment Text Char"/>
    <w:basedOn w:val="DefaultParagraphFont"/>
    <w:link w:val="CommentText"/>
    <w:uiPriority w:val="99"/>
    <w:semiHidden/>
    <w:rsid w:val="008E134E"/>
    <w:rPr>
      <w:rFonts w:ascii="Times New Roman" w:eastAsiaTheme="minorHAns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134E"/>
    <w:rPr>
      <w:b/>
      <w:bCs/>
    </w:rPr>
  </w:style>
  <w:style w:type="character" w:customStyle="1" w:styleId="CommentSubjectChar">
    <w:name w:val="Comment Subject Char"/>
    <w:basedOn w:val="CommentTextChar"/>
    <w:link w:val="CommentSubject"/>
    <w:uiPriority w:val="99"/>
    <w:semiHidden/>
    <w:rsid w:val="008E134E"/>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8E13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34E"/>
    <w:rPr>
      <w:rFonts w:ascii="Segoe UI" w:eastAsiaTheme="minorHAns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920711">
      <w:bodyDiv w:val="1"/>
      <w:marLeft w:val="0"/>
      <w:marRight w:val="0"/>
      <w:marTop w:val="0"/>
      <w:marBottom w:val="0"/>
      <w:divBdr>
        <w:top w:val="none" w:sz="0" w:space="0" w:color="auto"/>
        <w:left w:val="none" w:sz="0" w:space="0" w:color="auto"/>
        <w:bottom w:val="none" w:sz="0" w:space="0" w:color="auto"/>
        <w:right w:val="none" w:sz="0" w:space="0" w:color="auto"/>
      </w:divBdr>
    </w:div>
    <w:div w:id="2112434261">
      <w:bodyDiv w:val="1"/>
      <w:marLeft w:val="0"/>
      <w:marRight w:val="0"/>
      <w:marTop w:val="0"/>
      <w:marBottom w:val="0"/>
      <w:divBdr>
        <w:top w:val="none" w:sz="0" w:space="0" w:color="auto"/>
        <w:left w:val="none" w:sz="0" w:space="0" w:color="auto"/>
        <w:bottom w:val="none" w:sz="0" w:space="0" w:color="auto"/>
        <w:right w:val="none" w:sz="0" w:space="0" w:color="auto"/>
      </w:divBdr>
      <w:divsChild>
        <w:div w:id="75903289">
          <w:marLeft w:val="0"/>
          <w:marRight w:val="0"/>
          <w:marTop w:val="30"/>
          <w:marBottom w:val="0"/>
          <w:divBdr>
            <w:top w:val="none" w:sz="0" w:space="0" w:color="auto"/>
            <w:left w:val="none" w:sz="0" w:space="0" w:color="auto"/>
            <w:bottom w:val="none" w:sz="0" w:space="0" w:color="auto"/>
            <w:right w:val="none" w:sz="0" w:space="0" w:color="auto"/>
          </w:divBdr>
        </w:div>
        <w:div w:id="1525552443">
          <w:marLeft w:val="0"/>
          <w:marRight w:val="0"/>
          <w:marTop w:val="210"/>
          <w:marBottom w:val="0"/>
          <w:divBdr>
            <w:top w:val="none" w:sz="0" w:space="0" w:color="auto"/>
            <w:left w:val="none" w:sz="0" w:space="0" w:color="auto"/>
            <w:bottom w:val="none" w:sz="0" w:space="0" w:color="auto"/>
            <w:right w:val="none" w:sz="0" w:space="0" w:color="auto"/>
          </w:divBdr>
          <w:divsChild>
            <w:div w:id="1550411245">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bcnews.com/politics/immigration/house-immigration-crackdown-n778141" TargetMode="External"/><Relationship Id="rId18" Type="http://schemas.openxmlformats.org/officeDocument/2006/relationships/hyperlink" Target="http://abcnews.go.com/US/immigrants-us-economy-disaster-experts/story?id=45533028" TargetMode="External"/><Relationship Id="rId26" Type="http://schemas.openxmlformats.org/officeDocument/2006/relationships/hyperlink" Target="https://www.forbes.com/sites/realspin/2017/02/09/to-address-stem-shortage-u-s-employers-need-talented-immigrants/" TargetMode="External"/><Relationship Id="rId39" Type="http://schemas.openxmlformats.org/officeDocument/2006/relationships/hyperlink" Target="https://object.cato.org/sites/cato.org/files/pubs/pdf/pa748_web_1.pdf" TargetMode="External"/><Relationship Id="rId21" Type="http://schemas.openxmlformats.org/officeDocument/2006/relationships/hyperlink" Target="https://www.thebalance.com/how-immigration-impacts-the-economy-4125413" TargetMode="External"/><Relationship Id="rId34" Type="http://schemas.openxmlformats.org/officeDocument/2006/relationships/hyperlink" Target="https://object.cato.org/sites/cato.org/files/pubs/pdf/pa748_web_1.pdf" TargetMode="External"/><Relationship Id="rId42" Type="http://schemas.openxmlformats.org/officeDocument/2006/relationships/hyperlink" Target="https://object.cato.org/sites/cato.org/files/pubs/pdf/pa748_web_1.pdf" TargetMode="External"/><Relationship Id="rId47" Type="http://schemas.openxmlformats.org/officeDocument/2006/relationships/hyperlink" Target="https://www.city-journal.org/html/how-unskilled-immigrants-hurt-our-economy-12946.html"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nc.com/jenna-broughton/how-immigration-reform-could-impact-the-agriculture-industry.html" TargetMode="External"/><Relationship Id="rId29" Type="http://schemas.openxmlformats.org/officeDocument/2006/relationships/hyperlink" Target="http://www.seattletimes.com/business/economy/does-immigration-hurt-the-economy-a-new-study-says-no/" TargetMode="External"/><Relationship Id="rId11" Type="http://schemas.openxmlformats.org/officeDocument/2006/relationships/hyperlink" Target="http://www.nbcnews.com/politics/immigration/house-immigration-crackdown-n778141" TargetMode="External"/><Relationship Id="rId24" Type="http://schemas.openxmlformats.org/officeDocument/2006/relationships/hyperlink" Target="https://object.cato.org/sites/cato.org/files/pubs/pdf/pa748_web_1.pdf" TargetMode="External"/><Relationship Id="rId32" Type="http://schemas.openxmlformats.org/officeDocument/2006/relationships/hyperlink" Target="http://www.businessinsider.com/trumps-wrong-immigrants-promote-economic-growth-2017-2" TargetMode="External"/><Relationship Id="rId37" Type="http://schemas.openxmlformats.org/officeDocument/2006/relationships/hyperlink" Target="http://www.newyorker.com/news/news-desk/the-limits-of-sanctuary-cities" TargetMode="External"/><Relationship Id="rId40" Type="http://schemas.openxmlformats.org/officeDocument/2006/relationships/hyperlink" Target="https://object.cato.org/sites/cato.org/files/pubs/pdf/pa748_web_1.pdf" TargetMode="External"/><Relationship Id="rId45" Type="http://schemas.openxmlformats.org/officeDocument/2006/relationships/hyperlink" Target="http://thehill.com/blogs/pundits-blog/immigration/250493-3-ideas-to-improve-legal-immigration" TargetMode="External"/><Relationship Id="rId5" Type="http://schemas.openxmlformats.org/officeDocument/2006/relationships/numbering" Target="numbering.xml"/><Relationship Id="rId15" Type="http://schemas.openxmlformats.org/officeDocument/2006/relationships/hyperlink" Target="https://www.inc.com/jenna-broughton/how-immigration-reform-could-impact-the-agriculture-industry.html" TargetMode="External"/><Relationship Id="rId23" Type="http://schemas.openxmlformats.org/officeDocument/2006/relationships/hyperlink" Target="https://www.forbes.com/sites/stuartanderson/2016/10/02/3-reasons-why-immigrants-key-to-economic-growth/" TargetMode="External"/><Relationship Id="rId28" Type="http://schemas.openxmlformats.org/officeDocument/2006/relationships/hyperlink" Target="https://object.cato.org/sites/cato.org/files/pubs/pdf/pa748_web_1.pdf" TargetMode="External"/><Relationship Id="rId36" Type="http://schemas.openxmlformats.org/officeDocument/2006/relationships/hyperlink" Target="https://www.usatoday.com/story/money/2017/05/31/feds-kaplan-immigration-crackdown-hurting-economy/102345852/" TargetMode="External"/><Relationship Id="rId49" Type="http://schemas.openxmlformats.org/officeDocument/2006/relationships/fontTable" Target="fontTable.xml"/><Relationship Id="rId10" Type="http://schemas.openxmlformats.org/officeDocument/2006/relationships/hyperlink" Target="https://object.cato.org/sites/cato.org/files/pubs/pdf/pa748_web_1.pdf" TargetMode="External"/><Relationship Id="rId19" Type="http://schemas.openxmlformats.org/officeDocument/2006/relationships/hyperlink" Target="http://abcnews.go.com/US/immigrants-us-economy-disaster-experts/story?id=45533028" TargetMode="External"/><Relationship Id="rId31" Type="http://schemas.openxmlformats.org/officeDocument/2006/relationships/hyperlink" Target="http://www.businessinsider.com/trumps-wrong-immigrants-promote-economic-growth-2017-2" TargetMode="External"/><Relationship Id="rId44" Type="http://schemas.openxmlformats.org/officeDocument/2006/relationships/hyperlink" Target="http://www.newyorker.com/news/news-desk/the-limits-of-sanctuary-cities" TargetMode="External"/><Relationship Id="rId4" Type="http://schemas.openxmlformats.org/officeDocument/2006/relationships/customXml" Target="../customXml/item4.xml"/><Relationship Id="rId9" Type="http://schemas.openxmlformats.org/officeDocument/2006/relationships/hyperlink" Target="http://thehill.com/blogs/pundits-blog/immigration/250493-3-ideas-to-improve-legal-immigration" TargetMode="External"/><Relationship Id="rId14" Type="http://schemas.openxmlformats.org/officeDocument/2006/relationships/hyperlink" Target="https://www.inc.com/jenna-broughton/how-immigration-reform-could-impact-the-agriculture-industry.html" TargetMode="External"/><Relationship Id="rId22" Type="http://schemas.openxmlformats.org/officeDocument/2006/relationships/hyperlink" Target="https://www.forbes.com/sites/stuartanderson/2016/10/02/3-reasons-why-immigrants-key-to-economic-growth/" TargetMode="External"/><Relationship Id="rId27" Type="http://schemas.openxmlformats.org/officeDocument/2006/relationships/hyperlink" Target="https://www.forbes.com/sites/realspin/2017/02/09/to-address-stem-shortage-u-s-employers-need-talented-immigrants/" TargetMode="External"/><Relationship Id="rId30" Type="http://schemas.openxmlformats.org/officeDocument/2006/relationships/hyperlink" Target="https://www.nytimes.com/2017/02/14/business/economy/immigration-productivity-economists.html" TargetMode="External"/><Relationship Id="rId35" Type="http://schemas.openxmlformats.org/officeDocument/2006/relationships/hyperlink" Target="https://www.thebalance.com/how-immigration-impacts-the-economy-4125413" TargetMode="External"/><Relationship Id="rId43" Type="http://schemas.openxmlformats.org/officeDocument/2006/relationships/hyperlink" Target="https://object.cato.org/sites/cato.org/files/pubs/pdf/pa748_web_1.pdf" TargetMode="External"/><Relationship Id="rId48" Type="http://schemas.openxmlformats.org/officeDocument/2006/relationships/hyperlink" Target="https://www.thebalance.com/how-immigration-impacts-the-economy-4125413"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cnn.com/2017/06/29/politics/kates-law-sanctuary-cities-house-bill-immigration/index.html" TargetMode="External"/><Relationship Id="rId17" Type="http://schemas.openxmlformats.org/officeDocument/2006/relationships/hyperlink" Target="http://abcnews.go.com/US/immigrants-us-economy-disaster-experts/story?id=45533028" TargetMode="External"/><Relationship Id="rId25" Type="http://schemas.openxmlformats.org/officeDocument/2006/relationships/hyperlink" Target="https://object.cato.org/sites/cato.org/files/pubs/pdf/pa748_web_1.pdf" TargetMode="External"/><Relationship Id="rId33" Type="http://schemas.openxmlformats.org/officeDocument/2006/relationships/hyperlink" Target="https://www.nytimes.com/2017/02/14/business/economy/immigration-productivity-economists.html" TargetMode="External"/><Relationship Id="rId38" Type="http://schemas.openxmlformats.org/officeDocument/2006/relationships/hyperlink" Target="https://object.cato.org/sites/cato.org/files/pubs/pdf/pa748_web_1.pdf" TargetMode="External"/><Relationship Id="rId46" Type="http://schemas.openxmlformats.org/officeDocument/2006/relationships/hyperlink" Target="https://www.city-journal.org/html/how-unskilled-immigrants-hurt-our-economy-12946.html" TargetMode="External"/><Relationship Id="rId20" Type="http://schemas.openxmlformats.org/officeDocument/2006/relationships/hyperlink" Target="https://www.forbes.com/sites/stuartanderson/2016/10/02/3-reasons-why-immigrants-key-to-economic-growth/" TargetMode="External"/><Relationship Id="rId41" Type="http://schemas.openxmlformats.org/officeDocument/2006/relationships/hyperlink" Target="https://object.cato.org/sites/cato.org/files/pubs/pdf/pa748_web_1.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0573B35-954A-4E8C-8F9A-0E664FC4F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13854</Words>
  <Characters>78973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Moore, Jack Thomas, '19</dc:creator>
  <cp:keywords>5.2</cp:keywords>
  <dc:description/>
  <cp:lastModifiedBy>Garrett, Lincoln D</cp:lastModifiedBy>
  <cp:revision>2</cp:revision>
  <dcterms:created xsi:type="dcterms:W3CDTF">2017-07-18T23:00:00Z</dcterms:created>
  <dcterms:modified xsi:type="dcterms:W3CDTF">2017-07-18T23:00:00Z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