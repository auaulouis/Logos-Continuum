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C48" w:rsidRPr="003B0D92" w:rsidRDefault="00783C48" w:rsidP="00783C48">
      <w:pPr>
        <w:pStyle w:val="Heading1"/>
      </w:pPr>
      <w:r w:rsidRPr="003B0D92">
        <w:t xml:space="preserve">China </w:t>
      </w:r>
      <w:r w:rsidR="00450AC5" w:rsidRPr="003B0D92">
        <w:t xml:space="preserve">Innovation </w:t>
      </w:r>
      <w:r w:rsidRPr="003B0D92">
        <w:t>DA – CNDI 2017</w:t>
      </w:r>
    </w:p>
    <w:p w:rsidR="00321896" w:rsidRDefault="00321896" w:rsidP="004A2302">
      <w:pPr>
        <w:pStyle w:val="Heading2"/>
      </w:pPr>
      <w:r>
        <w:lastRenderedPageBreak/>
        <w:t>Notes</w:t>
      </w:r>
    </w:p>
    <w:p w:rsidR="00321896" w:rsidRPr="00C746FD" w:rsidRDefault="00321896" w:rsidP="00321896">
      <w:pPr>
        <w:pStyle w:val="Heading4"/>
      </w:pPr>
      <w:r>
        <w:t xml:space="preserve">Quick note about something potentially confusing about this file – there are two sections dedicated to Chinese innovation leadership, one labeled Uniqueness and one labeled Can Lead/Can’t Lead. The former is about who is </w:t>
      </w:r>
      <w:r>
        <w:rPr>
          <w:i/>
        </w:rPr>
        <w:t>currently</w:t>
      </w:r>
      <w:r>
        <w:t xml:space="preserve"> the global innovation leader, </w:t>
      </w:r>
      <w:r w:rsidR="00C746FD">
        <w:t xml:space="preserve">while the latter is about the </w:t>
      </w:r>
      <w:r w:rsidR="00C746FD">
        <w:rPr>
          <w:i/>
        </w:rPr>
        <w:t xml:space="preserve">possibility </w:t>
      </w:r>
      <w:r w:rsidR="00C746FD">
        <w:t>of China sustaining a position as the global innovation leader. Those cards describe more structural conditions about China’s economy, government and culture, while the Uniqueness cards are more about status quo trends.</w:t>
      </w:r>
      <w:r w:rsidR="00B0552B">
        <w:t xml:space="preserve"> They’re obviously very related, but are technically two different arguments.</w:t>
      </w:r>
    </w:p>
    <w:p w:rsidR="004A2302" w:rsidRPr="003B0D92" w:rsidRDefault="004A2302" w:rsidP="004A2302">
      <w:pPr>
        <w:pStyle w:val="Heading2"/>
      </w:pPr>
      <w:r w:rsidRPr="003B0D92">
        <w:lastRenderedPageBreak/>
        <w:t>1NC Shell</w:t>
      </w:r>
    </w:p>
    <w:p w:rsidR="00783C48" w:rsidRPr="003B0D92" w:rsidRDefault="00783C48" w:rsidP="00783C48">
      <w:pPr>
        <w:pStyle w:val="Heading3"/>
      </w:pPr>
      <w:r w:rsidRPr="003B0D92">
        <w:lastRenderedPageBreak/>
        <w:t xml:space="preserve">1NC </w:t>
      </w:r>
      <w:r w:rsidR="004A2302" w:rsidRPr="003B0D92">
        <w:t xml:space="preserve">– </w:t>
      </w:r>
      <w:r w:rsidRPr="003B0D92">
        <w:t xml:space="preserve">China </w:t>
      </w:r>
      <w:r w:rsidR="005A45B1">
        <w:t xml:space="preserve">Innovation </w:t>
      </w:r>
      <w:r w:rsidRPr="003B0D92">
        <w:t>DA</w:t>
      </w:r>
    </w:p>
    <w:p w:rsidR="006C0CF5" w:rsidRPr="003B0D92" w:rsidRDefault="006C0CF5" w:rsidP="006C0CF5">
      <w:pPr>
        <w:pStyle w:val="Heading4"/>
        <w:rPr>
          <w:rStyle w:val="Style13ptBold"/>
          <w:b/>
        </w:rPr>
      </w:pPr>
      <w:r w:rsidRPr="003B0D92">
        <w:rPr>
          <w:rStyle w:val="Style13ptBold"/>
          <w:b/>
        </w:rPr>
        <w:t>China’s becoming the</w:t>
      </w:r>
      <w:r w:rsidR="00D45CC2">
        <w:rPr>
          <w:rStyle w:val="Style13ptBold"/>
          <w:b/>
        </w:rPr>
        <w:t xml:space="preserve"> global</w:t>
      </w:r>
      <w:r w:rsidRPr="003B0D92">
        <w:rPr>
          <w:rStyle w:val="Style13ptBold"/>
          <w:b/>
        </w:rPr>
        <w:t xml:space="preserve"> innovation leader now</w:t>
      </w:r>
      <w:r w:rsidR="00AF1626" w:rsidRPr="003B0D92">
        <w:rPr>
          <w:rStyle w:val="Style13ptBold"/>
          <w:b/>
        </w:rPr>
        <w:t xml:space="preserve"> due to lack of federal support in the U.S.</w:t>
      </w:r>
    </w:p>
    <w:p w:rsidR="006C0CF5" w:rsidRPr="003B0D92" w:rsidRDefault="006C0CF5" w:rsidP="006C0CF5">
      <w:proofErr w:type="spellStart"/>
      <w:r w:rsidRPr="003B0D92">
        <w:rPr>
          <w:rStyle w:val="Style13ptBold"/>
        </w:rPr>
        <w:t>Steinbock</w:t>
      </w:r>
      <w:proofErr w:type="spellEnd"/>
      <w:r w:rsidRPr="003B0D92">
        <w:rPr>
          <w:rStyle w:val="Style13ptBold"/>
        </w:rPr>
        <w:t xml:space="preserve"> 17 </w:t>
      </w:r>
      <w:r w:rsidRPr="003B0D92">
        <w:t xml:space="preserve">[Dan </w:t>
      </w:r>
      <w:proofErr w:type="spellStart"/>
      <w:r w:rsidRPr="003B0D92">
        <w:t>Steinbock</w:t>
      </w:r>
      <w:proofErr w:type="spellEnd"/>
      <w:r w:rsidRPr="003B0D92">
        <w:t xml:space="preserve"> (founder of the Difference Group and has served as the research director at the India, China, and America Institute and a visiting fellow at the Shanghai Institutes for International Studies), 3-10-2017, "Is the U.S. Ceding Innovation Leadership to </w:t>
      </w:r>
      <w:proofErr w:type="gramStart"/>
      <w:r w:rsidRPr="003B0D92">
        <w:t>China?,</w:t>
      </w:r>
      <w:proofErr w:type="gramEnd"/>
      <w:r w:rsidRPr="003B0D92">
        <w:t>" China-US Focus, http://www.chinausfocus.com/finance-economy/is-the-us-ceding-innovation-leadership-to-china]</w:t>
      </w:r>
    </w:p>
    <w:p w:rsidR="006C0CF5" w:rsidRPr="003B0D92" w:rsidRDefault="006C0CF5" w:rsidP="006C0CF5">
      <w:pPr>
        <w:rPr>
          <w:rStyle w:val="Emphasis"/>
        </w:rPr>
      </w:pPr>
      <w:r w:rsidRPr="003B0D92">
        <w:rPr>
          <w:sz w:val="16"/>
        </w:rPr>
        <w:t xml:space="preserve">According to the Trump administration, after the 2008 recession, American workers and businesses have suffered the loss of some 300,000 manufacturing jobs and the slowest economic recovery since World War II. Consequently, </w:t>
      </w:r>
      <w:r w:rsidRPr="003B0D92">
        <w:rPr>
          <w:rStyle w:val="StyleUnderline"/>
        </w:rPr>
        <w:t>one of President Trump’s key issues is “bringing back jobs and growth.”</w:t>
      </w:r>
      <w:r w:rsidRPr="003B0D92">
        <w:rPr>
          <w:sz w:val="16"/>
        </w:rPr>
        <w:t xml:space="preserve"> </w:t>
      </w:r>
      <w:r w:rsidRPr="003B0D92">
        <w:rPr>
          <w:rStyle w:val="StyleUnderline"/>
        </w:rPr>
        <w:t xml:space="preserve">To get the economy back on track, the White House plan is to create 25 million new American jobs in the next decade to restore 4 percent annual economic growth. In contrast, China’s recently introduced Five-Year Plan is predicated on rapid progress in advanced manufacturing and innovation capacity. </w:t>
      </w:r>
      <w:r w:rsidRPr="003B0D92">
        <w:rPr>
          <w:sz w:val="16"/>
        </w:rPr>
        <w:t xml:space="preserve">Curiously enough, </w:t>
      </w:r>
      <w:r w:rsidRPr="003B0D92">
        <w:rPr>
          <w:rStyle w:val="Emphasis"/>
        </w:rPr>
        <w:t>the U.S. focus is on the kind of industrial policy that usually typifies less developed economies, whereas China is engaged in innovation strategy</w:t>
      </w:r>
      <w:r w:rsidRPr="003B0D92">
        <w:rPr>
          <w:rStyle w:val="StyleUnderline"/>
        </w:rPr>
        <w:t>, which usually predominates in relatively wealthier economies.</w:t>
      </w:r>
      <w:r w:rsidRPr="003B0D92">
        <w:rPr>
          <w:sz w:val="16"/>
        </w:rPr>
        <w:t xml:space="preserve"> What will be the outcome? Trump’s medium-term industrial objectives The Trump administration is not the first one to seek the revival of U.S. manufacturing exports. “We will double our exports over the next five years, an increase that will support 2 million jobs in America,” President Obama said in his first State of the Union speech in 2010. While Obama’s National Export Initiative increased concern for protectionism and trade friction among America’s big trading partners, it gradually faded away, along with other Obama legacies. Today, world exports amount to almost $18 trillion annually. Almost half of the total can be attributed to only eight export giants, including the European Union ($2.3 trillion), China ($2.0 trillion), the U.S. ($1.5 trillion) and Japan ($0.6 trillion), followed by South Korea, Hong Kong, Netherlands, and Italy. </w:t>
      </w:r>
      <w:proofErr w:type="gramStart"/>
      <w:r w:rsidRPr="003B0D92">
        <w:rPr>
          <w:sz w:val="16"/>
        </w:rPr>
        <w:t>In order to</w:t>
      </w:r>
      <w:proofErr w:type="gramEnd"/>
      <w:r w:rsidRPr="003B0D92">
        <w:rPr>
          <w:sz w:val="16"/>
        </w:rPr>
        <w:t xml:space="preserve"> raise U.S. export strength by a magnitude, Trump chose Harvard-trained economist Peter Navarro to head the newly-created National Trade Council in the White House. Now Navarro’s job is to oversee industrial policy, while targeting the trade deficit is expected to pave the way to Trump’s “America First” trade </w:t>
      </w:r>
      <w:proofErr w:type="gramStart"/>
      <w:r w:rsidRPr="003B0D92">
        <w:rPr>
          <w:sz w:val="16"/>
        </w:rPr>
        <w:t>protectionism.[</w:t>
      </w:r>
      <w:proofErr w:type="gramEnd"/>
      <w:r w:rsidRPr="003B0D92">
        <w:rPr>
          <w:sz w:val="16"/>
        </w:rPr>
        <w:t xml:space="preserve">2] Navarro is a Republican insider who advised President George W. Bush and Mitt Romney’s failed campaign. Navarro and former Nucor CEO Dan </w:t>
      </w:r>
      <w:proofErr w:type="spellStart"/>
      <w:r w:rsidRPr="003B0D92">
        <w:rPr>
          <w:sz w:val="16"/>
        </w:rPr>
        <w:t>DiMicco</w:t>
      </w:r>
      <w:proofErr w:type="spellEnd"/>
      <w:r w:rsidRPr="003B0D92">
        <w:rPr>
          <w:sz w:val="16"/>
        </w:rPr>
        <w:t xml:space="preserve">, another Trump trade adviser, represent not just trade protectionism but an effort to mainstream anti-China bias in America. [3] In this effort, a key executor of Trump’s mandate is billionaire Wilbur Ross, a bankruptcy expert who made his fortune from bankrupt U.S. companies and offshored jobs. He is now Secretary of Commerce. Until recently, </w:t>
      </w:r>
      <w:r w:rsidRPr="003B0D92">
        <w:rPr>
          <w:rStyle w:val="StyleUnderline"/>
        </w:rPr>
        <w:t>the new industrial policy has been initiated in relatively small scale with relatively narrow impact. If it is adopted on a broader basis, the impact could be substantial and unleash – not so much higher but slower growth, due to fewer productivity gains, but rising inflation, retaliation from trading partners and lower equity prices.</w:t>
      </w:r>
      <w:r w:rsidRPr="003B0D92">
        <w:rPr>
          <w:sz w:val="16"/>
        </w:rPr>
        <w:t xml:space="preserve"> There is a historical precedent. In 1930, the U.S. Congress passed the notorious Smoot-Hawley Tariff Act, which sharply raised the cost of </w:t>
      </w:r>
      <w:proofErr w:type="gramStart"/>
      <w:r w:rsidRPr="003B0D92">
        <w:rPr>
          <w:sz w:val="16"/>
        </w:rPr>
        <w:t>foreign imports</w:t>
      </w:r>
      <w:proofErr w:type="gramEnd"/>
      <w:r w:rsidRPr="003B0D92">
        <w:rPr>
          <w:sz w:val="16"/>
        </w:rPr>
        <w:t xml:space="preserve">. While it seemed to work initially, it soon caused other nations to retaliate. [4] China’s medium-term industrial and innovation policies </w:t>
      </w:r>
      <w:proofErr w:type="gramStart"/>
      <w:r w:rsidRPr="003B0D92">
        <w:rPr>
          <w:sz w:val="16"/>
        </w:rPr>
        <w:t>As</w:t>
      </w:r>
      <w:proofErr w:type="gramEnd"/>
      <w:r w:rsidRPr="003B0D92">
        <w:rPr>
          <w:sz w:val="16"/>
        </w:rPr>
        <w:t xml:space="preserve"> advanced economies remain mired in stagnation while avoiding necessary changes, </w:t>
      </w:r>
      <w:r w:rsidRPr="003B0D92">
        <w:rPr>
          <w:rStyle w:val="StyleUnderline"/>
        </w:rPr>
        <w:t xml:space="preserve">China is moving to broader implementation of structural reforms and toward new industries fueled by innovation-driven development. </w:t>
      </w:r>
      <w:r w:rsidRPr="003B0D92">
        <w:rPr>
          <w:sz w:val="16"/>
        </w:rPr>
        <w:t xml:space="preserve">As evidenced by the recent Two Sessions summits in Beijing, </w:t>
      </w:r>
      <w:r w:rsidRPr="003B0D92">
        <w:rPr>
          <w:rStyle w:val="StyleUnderline"/>
        </w:rPr>
        <w:t xml:space="preserve">the new five-year blueprint </w:t>
      </w:r>
      <w:r w:rsidRPr="003B0D92">
        <w:rPr>
          <w:sz w:val="16"/>
        </w:rPr>
        <w:t xml:space="preserve">[5] </w:t>
      </w:r>
      <w:r w:rsidRPr="003B0D92">
        <w:rPr>
          <w:rStyle w:val="StyleUnderline"/>
        </w:rPr>
        <w:t>incorporates many recent technology-related initiatives</w:t>
      </w:r>
      <w:r w:rsidRPr="003B0D92">
        <w:rPr>
          <w:sz w:val="16"/>
        </w:rPr>
        <w:t xml:space="preserve">, including Strategic Emerging Industries (SEI), Sci-Tech Innovation 2030, Internet Plus, and Made in China 2025. </w:t>
      </w:r>
      <w:r w:rsidRPr="003B0D92">
        <w:rPr>
          <w:rStyle w:val="Emphasis"/>
        </w:rPr>
        <w:t>China is now adopting priority technologies</w:t>
      </w:r>
      <w:r w:rsidRPr="003B0D92">
        <w:rPr>
          <w:rStyle w:val="StyleUnderline"/>
        </w:rPr>
        <w:t xml:space="preserve"> such as the “Internet of things”, “big data,” and smart manufacturing to move higher in the production value chain</w:t>
      </w:r>
      <w:r w:rsidRPr="003B0D92">
        <w:rPr>
          <w:sz w:val="16"/>
        </w:rPr>
        <w:t xml:space="preserve"> and several key sectors. There are some 75 priority technologies, almost 60 more than in the previous plan. Take, for instance, robotics. By year-end 2016, China was on course to triple its annual production of robots to 100,000 in five years. In the process, </w:t>
      </w:r>
      <w:r w:rsidRPr="003B0D92">
        <w:rPr>
          <w:rStyle w:val="Emphasis"/>
        </w:rPr>
        <w:t>the role of advanced manufacturing, modern services and strategic emerging industries as a proportion of GDP will rise significantly in China</w:t>
      </w:r>
      <w:r w:rsidRPr="003B0D92">
        <w:rPr>
          <w:sz w:val="16"/>
        </w:rPr>
        <w:t xml:space="preserve">. Now </w:t>
      </w:r>
      <w:r w:rsidRPr="003B0D92">
        <w:rPr>
          <w:rStyle w:val="StyleUnderline"/>
        </w:rPr>
        <w:t>a record high R&amp;D per GDP</w:t>
      </w:r>
      <w:r w:rsidRPr="003B0D92">
        <w:rPr>
          <w:sz w:val="16"/>
        </w:rPr>
        <w:t xml:space="preserve"> (2.5%) </w:t>
      </w:r>
      <w:r w:rsidRPr="003B0D92">
        <w:rPr>
          <w:rStyle w:val="StyleUnderline"/>
        </w:rPr>
        <w:t xml:space="preserve">has been earmarked to fund scientific and technological R&amp;D, to build science and technology programs, first-class national science centers and technological innovation hubs, and help develop internationally competitive high-innovation enterprises. </w:t>
      </w:r>
      <w:r w:rsidRPr="003B0D92">
        <w:rPr>
          <w:sz w:val="16"/>
        </w:rPr>
        <w:t xml:space="preserve">In 2010, Chinese R&amp;D as a share of the GDP was still relatively low (1.6%). By 2020, the figure will be higher than the EU average and at par with most advanced economies (2.5%); and close to that of the US (2.7%). Rivalry for innovation leadership </w:t>
      </w:r>
      <w:r w:rsidRPr="003B0D92">
        <w:rPr>
          <w:rStyle w:val="StyleUnderline"/>
        </w:rPr>
        <w:t>After the devastation of Western Europe and Japan, U.S. exports dominated the world economy until reconstruction and revival in other major advanced economies.</w:t>
      </w:r>
      <w:r w:rsidRPr="003B0D92">
        <w:rPr>
          <w:sz w:val="16"/>
        </w:rPr>
        <w:t xml:space="preserve"> </w:t>
      </w:r>
      <w:r w:rsidRPr="003B0D92">
        <w:rPr>
          <w:sz w:val="16"/>
        </w:rPr>
        <w:lastRenderedPageBreak/>
        <w:t xml:space="preserve">Historically, </w:t>
      </w:r>
      <w:r w:rsidRPr="003B0D92">
        <w:rPr>
          <w:rStyle w:val="StyleUnderline"/>
        </w:rPr>
        <w:t>U.S. share of global manufacturing value added declined from 29% in the early 1980s to 19% in 2015</w:t>
      </w:r>
      <w:r w:rsidRPr="003B0D92">
        <w:rPr>
          <w:sz w:val="16"/>
        </w:rPr>
        <w:t xml:space="preserve">. Since the burst of its asset bubble, Japan’s share of global manufacturing has plunged to a third, or about 7%. In the same period, German exports were almost halved to less than 6%, despite relative benefits from the European sovereign credit crisis. </w:t>
      </w:r>
      <w:r w:rsidRPr="003B0D92">
        <w:rPr>
          <w:rStyle w:val="Emphasis"/>
        </w:rPr>
        <w:t>The declining export shares of advanced economies reflect the rapid increase of manufacturing activities in the large emerging economies, especially China, which replaced the U.S. as the largest manufacturing nation</w:t>
      </w:r>
      <w:r w:rsidRPr="003B0D92">
        <w:rPr>
          <w:rStyle w:val="StyleUnderline"/>
        </w:rPr>
        <w:t xml:space="preserve"> in 2010. </w:t>
      </w:r>
      <w:r w:rsidRPr="003B0D92">
        <w:rPr>
          <w:sz w:val="16"/>
        </w:rPr>
        <w:t xml:space="preserve">As a result, employment in manufacturing has fallen in most major manufacturing countries but risen in many large emerging economies over the past quarter-century. Due to the emerging economies’ low-cost advantage and offshoring, which had taken off in the U.S. technology sector by the mid-80s, advanced economies tend to focus more on higher value-added, which is their comparative advantage. As the U.S. is now opting for a very different industrial policy, </w:t>
      </w:r>
      <w:r w:rsidRPr="003B0D92">
        <w:rPr>
          <w:rStyle w:val="StyleUnderline"/>
        </w:rPr>
        <w:t xml:space="preserve">the net outcome could </w:t>
      </w:r>
      <w:proofErr w:type="gramStart"/>
      <w:r w:rsidRPr="003B0D92">
        <w:rPr>
          <w:rStyle w:val="StyleUnderline"/>
        </w:rPr>
        <w:t>actually contribute</w:t>
      </w:r>
      <w:proofErr w:type="gramEnd"/>
      <w:r w:rsidRPr="003B0D92">
        <w:rPr>
          <w:rStyle w:val="StyleUnderline"/>
        </w:rPr>
        <w:t xml:space="preserve"> to </w:t>
      </w:r>
      <w:r w:rsidRPr="003B0D92">
        <w:rPr>
          <w:rStyle w:val="Emphasis"/>
        </w:rPr>
        <w:t>longstanding relative deterioration of U.S. innovation</w:t>
      </w:r>
      <w:r w:rsidRPr="003B0D92">
        <w:rPr>
          <w:rStyle w:val="StyleUnderline"/>
        </w:rPr>
        <w:t>.</w:t>
      </w:r>
      <w:r w:rsidRPr="003B0D92">
        <w:rPr>
          <w:sz w:val="16"/>
        </w:rPr>
        <w:t xml:space="preserve"> That, in turn, could further contribute to the longstanding relative decline of U.S. innovation in both civilian and defense industries. As evidenced by recent research, </w:t>
      </w:r>
      <w:r w:rsidRPr="003B0D92">
        <w:rPr>
          <w:rStyle w:val="Emphasis"/>
        </w:rPr>
        <w:t>U.S. global innovation leadership continues to falter</w:t>
      </w:r>
      <w:r w:rsidRPr="003B0D92">
        <w:rPr>
          <w:rStyle w:val="StyleUnderline"/>
        </w:rPr>
        <w:t xml:space="preserve"> and is in danger of flat </w:t>
      </w:r>
      <w:proofErr w:type="gramStart"/>
      <w:r w:rsidRPr="003B0D92">
        <w:rPr>
          <w:rStyle w:val="StyleUnderline"/>
        </w:rPr>
        <w:t>lining.</w:t>
      </w:r>
      <w:r w:rsidRPr="003B0D92">
        <w:rPr>
          <w:sz w:val="16"/>
        </w:rPr>
        <w:t>[</w:t>
      </w:r>
      <w:proofErr w:type="gramEnd"/>
      <w:r w:rsidRPr="003B0D92">
        <w:rPr>
          <w:sz w:val="16"/>
        </w:rPr>
        <w:t xml:space="preserve">6] While still the most innovative in the world, the U.S. defense leadership is no longer assured and is in danger of failing. </w:t>
      </w:r>
      <w:r w:rsidRPr="003B0D92">
        <w:rPr>
          <w:rStyle w:val="StyleUnderline"/>
        </w:rPr>
        <w:t xml:space="preserve">Due to the fact that defense innovation in the U.S. accounts for about half of total innovation, this decline not only has an impact on defense innovation and capabilities, but also overall commercial innovation and U.S. </w:t>
      </w:r>
      <w:proofErr w:type="gramStart"/>
      <w:r w:rsidRPr="003B0D92">
        <w:rPr>
          <w:rStyle w:val="StyleUnderline"/>
        </w:rPr>
        <w:t>competitiveness</w:t>
      </w:r>
      <w:r w:rsidRPr="003B0D92">
        <w:rPr>
          <w:sz w:val="16"/>
        </w:rPr>
        <w:t>.[</w:t>
      </w:r>
      <w:proofErr w:type="gramEnd"/>
      <w:r w:rsidRPr="003B0D92">
        <w:rPr>
          <w:sz w:val="16"/>
        </w:rPr>
        <w:t xml:space="preserve">7] Net outcomes by early 2020s? In contrast to Obama, Trump hopes to facilitate U.S. growth with a “pro-growth tax reform,” and re-negotiated or rejected trade deals to “bring good-paying jobs to our shores and support American manufacturing, the backbone of our economy.” His hope is to unleash economic growth, and to create 25 million new jobs. </w:t>
      </w:r>
      <w:proofErr w:type="gramStart"/>
      <w:r w:rsidRPr="003B0D92">
        <w:rPr>
          <w:sz w:val="16"/>
        </w:rPr>
        <w:t xml:space="preserve">In reality, </w:t>
      </w:r>
      <w:r w:rsidRPr="003B0D92">
        <w:rPr>
          <w:rStyle w:val="StyleUnderline"/>
        </w:rPr>
        <w:t>the</w:t>
      </w:r>
      <w:proofErr w:type="gramEnd"/>
      <w:r w:rsidRPr="003B0D92">
        <w:rPr>
          <w:rStyle w:val="StyleUnderline"/>
        </w:rPr>
        <w:t xml:space="preserve"> reliance on new policy instruments</w:t>
      </w:r>
      <w:r w:rsidRPr="003B0D92">
        <w:rPr>
          <w:sz w:val="16"/>
        </w:rPr>
        <w:t xml:space="preserve"> (lower taxes, aggressive deregulation, new energy exports), </w:t>
      </w:r>
      <w:r w:rsidRPr="003B0D92">
        <w:rPr>
          <w:rStyle w:val="StyleUnderline"/>
        </w:rPr>
        <w:t>may boost U.S. economic fortunes in the short-term but contribute to broader deterioration in the long-term (</w:t>
      </w:r>
      <w:r w:rsidRPr="003B0D92">
        <w:rPr>
          <w:sz w:val="16"/>
        </w:rPr>
        <w:t xml:space="preserve">deeper income polarization, social costs of misguided deregulation, environmental hazards associated with forceful shale extraction). </w:t>
      </w:r>
      <w:r w:rsidRPr="003B0D92">
        <w:rPr>
          <w:rStyle w:val="StyleUnderline"/>
        </w:rPr>
        <w:t xml:space="preserve">Sustained high-growth performance is highly unlikely to return – and the same goes for large-scale job-creation. </w:t>
      </w:r>
      <w:r w:rsidRPr="003B0D92">
        <w:rPr>
          <w:sz w:val="16"/>
        </w:rPr>
        <w:t xml:space="preserve">Paradoxically, </w:t>
      </w:r>
      <w:r w:rsidRPr="003B0D92">
        <w:rPr>
          <w:rStyle w:val="StyleUnderline"/>
        </w:rPr>
        <w:t>the Trump administration seems to be trying to achieve progress in secondary priority areas,</w:t>
      </w:r>
      <w:r w:rsidRPr="003B0D92">
        <w:rPr>
          <w:sz w:val="16"/>
        </w:rPr>
        <w:t xml:space="preserve"> where it is destined to generate minimal or transient progress, </w:t>
      </w:r>
      <w:r w:rsidRPr="003B0D92">
        <w:rPr>
          <w:rStyle w:val="StyleUnderline"/>
        </w:rPr>
        <w:t xml:space="preserve">while </w:t>
      </w:r>
      <w:r w:rsidRPr="003B0D92">
        <w:rPr>
          <w:rStyle w:val="Emphasis"/>
        </w:rPr>
        <w:t>ignoring viable advances in those areas of competitiveness and innovation</w:t>
      </w:r>
      <w:r w:rsidRPr="003B0D92">
        <w:rPr>
          <w:sz w:val="16"/>
        </w:rPr>
        <w:t xml:space="preserve">, where it could thrive. If this proves to be true, then </w:t>
      </w:r>
      <w:r w:rsidRPr="003B0D92">
        <w:rPr>
          <w:rStyle w:val="Emphasis"/>
        </w:rPr>
        <w:t>China may not just be positioned to reap the benefits from its accelerated secular reforms – but also from those of US policy mistakes.</w:t>
      </w:r>
    </w:p>
    <w:p w:rsidR="00BE1E44" w:rsidRPr="003B0D92" w:rsidRDefault="00BE1E44" w:rsidP="00BE1E44">
      <w:pPr>
        <w:pStyle w:val="Heading4"/>
      </w:pPr>
      <w:r w:rsidRPr="003B0D92">
        <w:t>U.S.-China manufacturing innovation is a zero-sum competition – growth in one country trades off with innovation in the other</w:t>
      </w:r>
      <w:r w:rsidR="006C0CF5" w:rsidRPr="003B0D92">
        <w:t>.</w:t>
      </w:r>
    </w:p>
    <w:p w:rsidR="00BE1E44" w:rsidRPr="003B0D92" w:rsidRDefault="00BE1E44" w:rsidP="00BE1E44">
      <w:r w:rsidRPr="003B0D92">
        <w:rPr>
          <w:rStyle w:val="Style13ptBold"/>
        </w:rPr>
        <w:t xml:space="preserve">Autor 17 </w:t>
      </w:r>
      <w:r w:rsidRPr="003B0D92">
        <w:t>[David Autor</w:t>
      </w:r>
      <w:r w:rsidR="00D3560C" w:rsidRPr="003B0D92">
        <w:t xml:space="preserve"> (Professor and Associate Head of the MIT Department of Economics, Faculty Research Associate of the National Bureau of Economic Research, Ph.D. in Public Policy from Harvard’s Kennedy School of Government, co-captain of the MIT Economics hockey team)</w:t>
      </w:r>
      <w:r w:rsidRPr="003B0D92">
        <w:t xml:space="preserve">, David Dorn, Gordon Hanson, Gary P. Pisano, </w:t>
      </w:r>
      <w:proofErr w:type="spellStart"/>
      <w:r w:rsidRPr="003B0D92">
        <w:t>Pian</w:t>
      </w:r>
      <w:proofErr w:type="spellEnd"/>
      <w:r w:rsidRPr="003B0D92">
        <w:t xml:space="preserve"> Shu, 3-20-2017, "Competition from China reduced innovation in the US," </w:t>
      </w:r>
      <w:proofErr w:type="spellStart"/>
      <w:r w:rsidRPr="003B0D92">
        <w:t>VoxEU</w:t>
      </w:r>
      <w:proofErr w:type="spellEnd"/>
      <w:r w:rsidRPr="003B0D92">
        <w:t>, policy portal for the Center for Economic and Policy Research, http://voxeu.org/article/competition-china-reduced-innovation-us]</w:t>
      </w:r>
    </w:p>
    <w:p w:rsidR="00BE1E44" w:rsidRPr="003B0D92" w:rsidRDefault="00BE1E44" w:rsidP="00BE1E44">
      <w:pPr>
        <w:rPr>
          <w:sz w:val="16"/>
        </w:rPr>
      </w:pPr>
      <w:r w:rsidRPr="003B0D92">
        <w:rPr>
          <w:sz w:val="16"/>
        </w:rPr>
        <w:t xml:space="preserve">The discussion of the decline in US manufacturing during the 2016 presidential election campaign largely focused on job losses. </w:t>
      </w:r>
      <w:r w:rsidRPr="003B0D92">
        <w:rPr>
          <w:rStyle w:val="StyleUnderline"/>
        </w:rPr>
        <w:t>This column examines the effects of Chinese import competition on another metric for the health of the US manufacturing sector – innovation.</w:t>
      </w:r>
      <w:r w:rsidRPr="003B0D92">
        <w:rPr>
          <w:sz w:val="16"/>
        </w:rPr>
        <w:t xml:space="preserve">  </w:t>
      </w:r>
      <w:r w:rsidRPr="003B0D92">
        <w:rPr>
          <w:rStyle w:val="Emphasis"/>
        </w:rPr>
        <w:t>Firms whose industries were exposed to a greater surge of Chinese import competition</w:t>
      </w:r>
      <w:r w:rsidRPr="003B0D92">
        <w:rPr>
          <w:sz w:val="16"/>
        </w:rPr>
        <w:t xml:space="preserve"> from 1991 to 2007 </w:t>
      </w:r>
      <w:r w:rsidRPr="003B0D92">
        <w:rPr>
          <w:rStyle w:val="Emphasis"/>
        </w:rPr>
        <w:t>experienced a significant decline in their patent output as well as their R&amp;D expenditures.</w:t>
      </w:r>
      <w:r w:rsidRPr="003B0D92">
        <w:rPr>
          <w:rStyle w:val="StyleUnderline"/>
        </w:rPr>
        <w:t xml:space="preserve"> </w:t>
      </w:r>
      <w:r w:rsidRPr="003B0D92">
        <w:rPr>
          <w:sz w:val="16"/>
        </w:rPr>
        <w:t xml:space="preserve">While politicians’ ‘obsession’ with manufacturing is primarily due to job losses, </w:t>
      </w:r>
      <w:r w:rsidRPr="003B0D92">
        <w:rPr>
          <w:rStyle w:val="StyleUnderline"/>
        </w:rPr>
        <w:t>an accompanying reduction in innovation may well affect economic growth</w:t>
      </w:r>
      <w:r w:rsidRPr="003B0D92">
        <w:rPr>
          <w:sz w:val="16"/>
        </w:rPr>
        <w:t xml:space="preserve"> in the longer term. The decline of the US manufacturing sector played such a prominent topic in the 2016 presidential election campaign that New York Times journalist Binyamin Appelbaum wondered in a headline “Why Are Politicians So Obsessed </w:t>
      </w:r>
      <w:proofErr w:type="gramStart"/>
      <w:r w:rsidRPr="003B0D92">
        <w:rPr>
          <w:sz w:val="16"/>
        </w:rPr>
        <w:t>With</w:t>
      </w:r>
      <w:proofErr w:type="gramEnd"/>
      <w:r w:rsidRPr="003B0D92">
        <w:rPr>
          <w:sz w:val="16"/>
        </w:rPr>
        <w:t xml:space="preserve"> Manufacturing?” (Appelbaum 2016). Much of the concern about the health of the manufacturing sector derives from the observation that its employment level is near historic lows. Ever since the end of the Great Recession, the sector has employed fewer than 12.5 million workers – the lowest job count in manufacturing since the US entered WWII in 1941. Manufacturing lost almost 6 million jobs during the 2000s alone, and strikingly, most of this decline came before the onset of the Great </w:t>
      </w:r>
      <w:r w:rsidRPr="003B0D92">
        <w:rPr>
          <w:sz w:val="16"/>
        </w:rPr>
        <w:lastRenderedPageBreak/>
        <w:t xml:space="preserve">Recession. Despite the poor employment performance in the 2000s, however, value added in manufacturing has been growing as fast as the overall US economy. Its share of US GDP remained stable, an achievement matched by few other high-income economies over the same period (Moran and </w:t>
      </w:r>
      <w:proofErr w:type="spellStart"/>
      <w:r w:rsidRPr="003B0D92">
        <w:rPr>
          <w:sz w:val="16"/>
        </w:rPr>
        <w:t>Oldenski</w:t>
      </w:r>
      <w:proofErr w:type="spellEnd"/>
      <w:r w:rsidRPr="003B0D92">
        <w:rPr>
          <w:sz w:val="16"/>
        </w:rPr>
        <w:t xml:space="preserve"> 2014). While the extraordinary growth of value added in the computer and semiconductor industries masks a more sluggish performance in other manufacturing industries (Houseman et al. 2014), the sector’s output growth clearly exceeds its employment growth. </w:t>
      </w:r>
      <w:r w:rsidRPr="003B0D92">
        <w:rPr>
          <w:rStyle w:val="StyleUnderline"/>
        </w:rPr>
        <w:t>Another metric for the health of the US manufacturing sector</w:t>
      </w:r>
      <w:r w:rsidRPr="003B0D92">
        <w:rPr>
          <w:sz w:val="16"/>
        </w:rPr>
        <w:t xml:space="preserve">, which has been less present in the recent debate, </w:t>
      </w:r>
      <w:r w:rsidRPr="003B0D92">
        <w:rPr>
          <w:rStyle w:val="StyleUnderline"/>
        </w:rPr>
        <w:t>is its production of innovation as measured by patents. Manufacturing is the locus of US innovation and accounts for more than two thirds of US R&amp;D spending</w:t>
      </w:r>
      <w:r w:rsidRPr="003B0D92">
        <w:rPr>
          <w:sz w:val="16"/>
        </w:rPr>
        <w:t xml:space="preserve"> (Helper et al. 2012) </w:t>
      </w:r>
      <w:r w:rsidRPr="003B0D92">
        <w:rPr>
          <w:rStyle w:val="StyleUnderline"/>
        </w:rPr>
        <w:t>and</w:t>
      </w:r>
      <w:r w:rsidRPr="003B0D92">
        <w:rPr>
          <w:sz w:val="16"/>
        </w:rPr>
        <w:t xml:space="preserve"> for a similarly large share of US </w:t>
      </w:r>
      <w:r w:rsidRPr="003B0D92">
        <w:rPr>
          <w:rStyle w:val="StyleUnderline"/>
        </w:rPr>
        <w:t>patents</w:t>
      </w:r>
      <w:r w:rsidRPr="003B0D92">
        <w:rPr>
          <w:sz w:val="16"/>
        </w:rPr>
        <w:t xml:space="preserve">. Figure 1 shows that the annual number of patents awarded to US-based firms (dated by the year of patent application) doubled from less than 40,000 in 1991 to more than 80,000 in 2001, but subsequently declined through 2007. During the 1990s, and especially the 2000s, </w:t>
      </w:r>
      <w:r w:rsidRPr="003B0D92">
        <w:rPr>
          <w:rStyle w:val="StyleUnderline"/>
        </w:rPr>
        <w:t>the US manufacturing sector was exposed to a rapid surge in import competition from China.</w:t>
      </w:r>
      <w:r w:rsidRPr="003B0D92">
        <w:rPr>
          <w:sz w:val="16"/>
        </w:rPr>
        <w:t xml:space="preserve"> Figure 1 shows that imports from China increased more than tenfold between 1991 and 2007. Most of that growth occurred after China’s accession to the WTO in 2001, </w:t>
      </w:r>
      <w:r w:rsidRPr="003B0D92">
        <w:rPr>
          <w:rStyle w:val="StyleUnderline"/>
        </w:rPr>
        <w:t>which coincides with the trend reversal in US patent production.</w:t>
      </w:r>
      <w:r w:rsidRPr="003B0D92">
        <w:rPr>
          <w:sz w:val="16"/>
        </w:rPr>
        <w:t xml:space="preserve"> The Chinese export boom was triggered by a series of economic reforms that included the establishment of Special Economic Zones </w:t>
      </w:r>
      <w:proofErr w:type="gramStart"/>
      <w:r w:rsidRPr="003B0D92">
        <w:rPr>
          <w:sz w:val="16"/>
        </w:rPr>
        <w:t>for the production of</w:t>
      </w:r>
      <w:proofErr w:type="gramEnd"/>
      <w:r w:rsidRPr="003B0D92">
        <w:rPr>
          <w:sz w:val="16"/>
        </w:rPr>
        <w:t xml:space="preserve"> export goods, and an easing of restrictions that had hindered firms’ access to labour, capital, and technology. </w:t>
      </w:r>
      <w:r w:rsidRPr="003B0D92">
        <w:rPr>
          <w:rStyle w:val="Emphasis"/>
        </w:rPr>
        <w:t xml:space="preserve">The emergence of China as the world’s leading exporter of manufactured goods has been a major competitive shock for manufacturing firms in the US </w:t>
      </w:r>
      <w:r w:rsidRPr="003B0D92">
        <w:rPr>
          <w:sz w:val="16"/>
        </w:rPr>
        <w:t xml:space="preserve">and elsewhere (Autor et al. 2016). Although a now substantial literature evaluates the impact of China’s rise on labour market outcomes such as industry employment (Pierce and Schott 2015, Acemoglu et al. 2016) and workers’ earnings (Autor et al. 2014), far less is known about the impact of trade on innovative activities in US firms and industries. The effect of more intensive product-market competition on innovation is theoretically ambiguous. In standard oligopoly models, </w:t>
      </w:r>
      <w:r w:rsidRPr="003B0D92">
        <w:rPr>
          <w:rStyle w:val="StyleUnderline"/>
        </w:rPr>
        <w:t>greater product market competition lowers profits and reduces incentives to invest in innovation.</w:t>
      </w:r>
      <w:r w:rsidRPr="003B0D92">
        <w:rPr>
          <w:sz w:val="16"/>
        </w:rPr>
        <w:t xml:space="preserve"> </w:t>
      </w:r>
      <w:r w:rsidRPr="003B0D92">
        <w:rPr>
          <w:sz w:val="12"/>
          <w:szCs w:val="12"/>
        </w:rPr>
        <w:t>However, greater competition may also induce more innovation, either if pre-innovation rents fall relative to expected post-innovation rents (</w:t>
      </w:r>
      <w:proofErr w:type="spellStart"/>
      <w:r w:rsidRPr="003B0D92">
        <w:rPr>
          <w:sz w:val="12"/>
          <w:szCs w:val="12"/>
        </w:rPr>
        <w:t>Agion</w:t>
      </w:r>
      <w:proofErr w:type="spellEnd"/>
      <w:r w:rsidRPr="003B0D92">
        <w:rPr>
          <w:sz w:val="12"/>
          <w:szCs w:val="12"/>
        </w:rPr>
        <w:t xml:space="preserve"> et al. 2005), or if firms redeploy slack factors from goods production to innovation activities as competition depresses the demand for the firms’ products (Bloom et al. 2014). Indeed, a European study finds that firms in several European countries innovate more when Chinese imports increase in their industries, even as their employment level falls (Bloom et al. 2016). In a recent paper, we </w:t>
      </w:r>
      <w:proofErr w:type="spellStart"/>
      <w:r w:rsidRPr="003B0D92">
        <w:rPr>
          <w:sz w:val="12"/>
          <w:szCs w:val="12"/>
        </w:rPr>
        <w:t>analyse</w:t>
      </w:r>
      <w:proofErr w:type="spellEnd"/>
      <w:r w:rsidRPr="003B0D92">
        <w:rPr>
          <w:sz w:val="12"/>
          <w:szCs w:val="12"/>
        </w:rPr>
        <w:t xml:space="preserve"> the impact of Chinese import competition on innovation in the US (Autor et al. 2016). Our analysis draws on all US corporate patents with application dates from 1975 to 2007 that are granted by March 2013. To obtain more information about the firms that applied for these patents, we use the firm names indicated on the patents to match them to firm data from Standard &amp; Poor’s </w:t>
      </w:r>
      <w:proofErr w:type="spellStart"/>
      <w:r w:rsidRPr="003B0D92">
        <w:rPr>
          <w:sz w:val="12"/>
          <w:szCs w:val="12"/>
        </w:rPr>
        <w:t>Compustat</w:t>
      </w:r>
      <w:proofErr w:type="spellEnd"/>
      <w:r w:rsidRPr="003B0D92">
        <w:rPr>
          <w:sz w:val="12"/>
          <w:szCs w:val="12"/>
        </w:rPr>
        <w:t xml:space="preserve"> database. One challenge in this matching process is that patent records often contain different versions, abbreviations, and (</w:t>
      </w:r>
      <w:proofErr w:type="spellStart"/>
      <w:r w:rsidRPr="003B0D92">
        <w:rPr>
          <w:sz w:val="12"/>
          <w:szCs w:val="12"/>
        </w:rPr>
        <w:t>mis</w:t>
      </w:r>
      <w:proofErr w:type="spellEnd"/>
      <w:r w:rsidRPr="003B0D92">
        <w:rPr>
          <w:sz w:val="12"/>
          <w:szCs w:val="12"/>
        </w:rPr>
        <w:t xml:space="preserve">-)spellings of a firm’s name, so that the names on patents do not correspond exactly to those in the firm database. We overcome this problem by constructing a novel matching algorithm that leverages the capabilities of an internet search engine. In a first step, we enter every firm name string that appears in the patent or </w:t>
      </w:r>
      <w:proofErr w:type="spellStart"/>
      <w:r w:rsidRPr="003B0D92">
        <w:rPr>
          <w:sz w:val="12"/>
          <w:szCs w:val="12"/>
        </w:rPr>
        <w:t>Compustat</w:t>
      </w:r>
      <w:proofErr w:type="spellEnd"/>
      <w:r w:rsidRPr="003B0D92">
        <w:rPr>
          <w:sz w:val="12"/>
          <w:szCs w:val="12"/>
        </w:rPr>
        <w:t xml:space="preserve"> data into the bing.com search engine, and we collect the URLs of the top five search results. We assign a patent to a </w:t>
      </w:r>
      <w:proofErr w:type="spellStart"/>
      <w:r w:rsidRPr="003B0D92">
        <w:rPr>
          <w:sz w:val="12"/>
          <w:szCs w:val="12"/>
        </w:rPr>
        <w:t>Compustat</w:t>
      </w:r>
      <w:proofErr w:type="spellEnd"/>
      <w:r w:rsidRPr="003B0D92">
        <w:rPr>
          <w:sz w:val="12"/>
          <w:szCs w:val="12"/>
        </w:rPr>
        <w:t xml:space="preserve"> firm if the corresponding firm name strings lead to at least two common URLs. This fully automated procedure builds on the web search engines’ capability to detect a company homepage or other webpages relating it even if the firm name’s is abbreviated or misspelled. Overall, we match almost three quarters of all corporate patents to </w:t>
      </w:r>
      <w:proofErr w:type="spellStart"/>
      <w:r w:rsidRPr="003B0D92">
        <w:rPr>
          <w:sz w:val="12"/>
          <w:szCs w:val="12"/>
        </w:rPr>
        <w:t>Compustat</w:t>
      </w:r>
      <w:proofErr w:type="spellEnd"/>
      <w:r w:rsidRPr="003B0D92">
        <w:rPr>
          <w:sz w:val="12"/>
          <w:szCs w:val="12"/>
        </w:rPr>
        <w:t>, which covers companies listed on US stock markets. The overall growth in corporate patents shown in Figure 1 masks important heterogeneity in patenting trends for the two sectors that contribute the most to overall US patent output. The computer and electronics sector increased its share in overall US patents from 10% in 1975 to 35% in 2007, and accounted for almost all the growth during the 1990s seen in Figure 1. By contrast, the chemical and petroleum sector’s contribution to US patent output fell from 27% in 1975 to 10% in 2007, as the number of annual patents from this sector declined over time. Both the growth in computer patents and the decline in chemicals patents began well prior to the surge of Chinese exports in the 1990s. This observation is important because import competition from China hit the computer sector much more than the chemical industry, yet it would be erroneous to attribute the superior innovation performance of the computer sector to its greater import exposure, given that the acceleration in patenting in that sector predates the exposure to China trade</w:t>
      </w:r>
      <w:r w:rsidRPr="003B0D92">
        <w:rPr>
          <w:sz w:val="16"/>
        </w:rPr>
        <w:t xml:space="preserve">. </w:t>
      </w:r>
      <w:r w:rsidRPr="003B0D92">
        <w:rPr>
          <w:rStyle w:val="StyleUnderline"/>
        </w:rPr>
        <w:t xml:space="preserve">The central finding of our regression analysis is that </w:t>
      </w:r>
      <w:r w:rsidRPr="003B0D92">
        <w:rPr>
          <w:rStyle w:val="Emphasis"/>
        </w:rPr>
        <w:t xml:space="preserve">firms whose industries were exposed to a greater surge of </w:t>
      </w:r>
      <w:r w:rsidRPr="003B0D92">
        <w:rPr>
          <w:sz w:val="16"/>
          <w:szCs w:val="16"/>
        </w:rPr>
        <w:t>Chinese import</w:t>
      </w:r>
      <w:r w:rsidRPr="003B0D92">
        <w:rPr>
          <w:rStyle w:val="Emphasis"/>
        </w:rPr>
        <w:t xml:space="preserve"> competition</w:t>
      </w:r>
      <w:r w:rsidRPr="003B0D92">
        <w:rPr>
          <w:rStyle w:val="StyleUnderline"/>
        </w:rPr>
        <w:t xml:space="preserve"> </w:t>
      </w:r>
      <w:r w:rsidRPr="003B0D92">
        <w:rPr>
          <w:sz w:val="16"/>
          <w:szCs w:val="16"/>
        </w:rPr>
        <w:t>from 1991 to 2007</w:t>
      </w:r>
      <w:r w:rsidRPr="003B0D92">
        <w:rPr>
          <w:rStyle w:val="StyleUnderline"/>
        </w:rPr>
        <w:t xml:space="preserve"> </w:t>
      </w:r>
      <w:r w:rsidRPr="003B0D92">
        <w:rPr>
          <w:rStyle w:val="Emphasis"/>
        </w:rPr>
        <w:t>experienced a significant decline in their patent output.</w:t>
      </w:r>
      <w:r w:rsidRPr="003B0D92">
        <w:rPr>
          <w:rStyle w:val="StyleUnderline"/>
        </w:rPr>
        <w:t xml:space="preserve"> A one standard deviation larger increase in import penetration decreased a firm’s patent output by 15 percentage points</w:t>
      </w:r>
      <w:r w:rsidRPr="003B0D92">
        <w:rPr>
          <w:sz w:val="16"/>
        </w:rPr>
        <w:t xml:space="preserve">. Using data from the 1975 to 1991 period and a regression setup that accounts for the diverging secular innovation trends in computers and chemical, we confirm that </w:t>
      </w:r>
      <w:r w:rsidRPr="003B0D92">
        <w:rPr>
          <w:rStyle w:val="StyleUnderline"/>
        </w:rPr>
        <w:t xml:space="preserve">firms in China-exposed industries did not already have a weaker patent growth prior to the arrival of the competing imports. </w:t>
      </w:r>
      <w:r w:rsidRPr="003B0D92">
        <w:rPr>
          <w:sz w:val="16"/>
        </w:rPr>
        <w:t xml:space="preserve">The firm data allow us to embed the patent analysis in a wider context of other indicators for the activities of firms. Importantly, we find that </w:t>
      </w:r>
      <w:r w:rsidRPr="003B0D92">
        <w:rPr>
          <w:rStyle w:val="StyleUnderline"/>
        </w:rPr>
        <w:t xml:space="preserve">import competition not only </w:t>
      </w:r>
      <w:r w:rsidRPr="003B0D92">
        <w:rPr>
          <w:rStyle w:val="Emphasis"/>
        </w:rPr>
        <w:t>reduced patenting but also firms’ R&amp;D expenditures</w:t>
      </w:r>
      <w:r w:rsidRPr="003B0D92">
        <w:rPr>
          <w:rStyle w:val="StyleUnderline"/>
        </w:rPr>
        <w:t xml:space="preserve">. Import-competing firms further experienced </w:t>
      </w:r>
      <w:r w:rsidRPr="003B0D92">
        <w:rPr>
          <w:rStyle w:val="Emphasis"/>
        </w:rPr>
        <w:t>declines in global sales, employment, capital stock, and stock market value.</w:t>
      </w:r>
      <w:r w:rsidRPr="003B0D92">
        <w:rPr>
          <w:rStyle w:val="StyleUnderline"/>
        </w:rPr>
        <w:t xml:space="preserve"> They were more likely to suffer a </w:t>
      </w:r>
      <w:r w:rsidRPr="003B0D92">
        <w:rPr>
          <w:rStyle w:val="Emphasis"/>
        </w:rPr>
        <w:t>decline in operating profits</w:t>
      </w:r>
      <w:r w:rsidRPr="003B0D92">
        <w:rPr>
          <w:rStyle w:val="StyleUnderline"/>
        </w:rPr>
        <w:t xml:space="preserve">. </w:t>
      </w:r>
      <w:r w:rsidRPr="003B0D92">
        <w:rPr>
          <w:sz w:val="16"/>
        </w:rPr>
        <w:t xml:space="preserve">The innovation activity of US firms did not merely shift from the US to other countries. </w:t>
      </w:r>
      <w:r w:rsidRPr="003B0D92">
        <w:rPr>
          <w:rStyle w:val="StyleUnderline"/>
        </w:rPr>
        <w:t>We estimate similar negative effects of import competition on patents by US firms’ domestic employees and by their foreign employees.</w:t>
      </w:r>
      <w:r w:rsidRPr="003B0D92">
        <w:rPr>
          <w:sz w:val="16"/>
        </w:rPr>
        <w:t xml:space="preserve"> Instead, our results are most consistent with the notion that the </w:t>
      </w:r>
      <w:r w:rsidRPr="003B0D92">
        <w:rPr>
          <w:rStyle w:val="StyleUnderline"/>
        </w:rPr>
        <w:t xml:space="preserve">rapid and large increase in competition squeezed firms’ profitability and forced them to downsize </w:t>
      </w:r>
      <w:r w:rsidRPr="003B0D92">
        <w:rPr>
          <w:sz w:val="16"/>
        </w:rPr>
        <w:t xml:space="preserve">along many margins, including </w:t>
      </w:r>
      <w:r w:rsidRPr="003B0D92">
        <w:rPr>
          <w:rStyle w:val="StyleUnderline"/>
        </w:rPr>
        <w:t>innovation</w:t>
      </w:r>
      <w:r w:rsidRPr="003B0D92">
        <w:rPr>
          <w:sz w:val="16"/>
        </w:rPr>
        <w:t xml:space="preserve">. Consistent with that interpretation, we find that the adverse impact of import competition on patent output was concentrated in firms that were already initially more indebted and less profitable. </w:t>
      </w:r>
      <w:r w:rsidRPr="003B0D92">
        <w:rPr>
          <w:rStyle w:val="StyleUnderline"/>
        </w:rPr>
        <w:t>The decline of innovation in the face of Chinese import competition</w:t>
      </w:r>
      <w:r w:rsidRPr="003B0D92">
        <w:rPr>
          <w:rStyle w:val="Emphasis"/>
        </w:rPr>
        <w:t xml:space="preserve"> </w:t>
      </w:r>
      <w:r w:rsidRPr="003B0D92">
        <w:rPr>
          <w:rStyle w:val="StyleUnderline"/>
        </w:rPr>
        <w:t>suggest that R&amp;D and manufacturing tend to be complements</w:t>
      </w:r>
      <w:r w:rsidRPr="003B0D92">
        <w:rPr>
          <w:sz w:val="16"/>
        </w:rPr>
        <w:t xml:space="preserve"> rather than substitutes. That is, </w:t>
      </w:r>
      <w:r w:rsidRPr="003B0D92">
        <w:rPr>
          <w:rStyle w:val="Emphasis"/>
        </w:rPr>
        <w:t xml:space="preserve">when faced with rapidly intensifying rivalry in the manufacturing stage of industry production, firms tend not to substitute effort from production to R&amp;D. </w:t>
      </w:r>
      <w:r w:rsidRPr="003B0D92">
        <w:rPr>
          <w:sz w:val="16"/>
        </w:rPr>
        <w:t xml:space="preserve">While politicians’ </w:t>
      </w:r>
      <w:r w:rsidRPr="003B0D92">
        <w:rPr>
          <w:sz w:val="16"/>
        </w:rPr>
        <w:lastRenderedPageBreak/>
        <w:t>‘obsession’ with manufacturing is primarily due to the sizable employment losses in the sector during recent decades, an accompanying reduction in innovation may well affect economic growth in the longer term.</w:t>
      </w:r>
    </w:p>
    <w:p w:rsidR="00783C48" w:rsidRPr="003B0D92" w:rsidRDefault="00D45CC2" w:rsidP="00783C48">
      <w:pPr>
        <w:pStyle w:val="Heading4"/>
        <w:rPr>
          <w:rStyle w:val="Style13ptBold"/>
          <w:b/>
        </w:rPr>
      </w:pPr>
      <w:r>
        <w:rPr>
          <w:rStyle w:val="Style13ptBold"/>
          <w:b/>
        </w:rPr>
        <w:t>Innovation</w:t>
      </w:r>
      <w:r w:rsidR="00783C48" w:rsidRPr="003B0D92">
        <w:rPr>
          <w:rStyle w:val="Style13ptBold"/>
          <w:b/>
        </w:rPr>
        <w:t xml:space="preserve"> leadership </w:t>
      </w:r>
      <w:r w:rsidR="006C0CF5" w:rsidRPr="003B0D92">
        <w:rPr>
          <w:rStyle w:val="Style13ptBold"/>
          <w:b/>
        </w:rPr>
        <w:t xml:space="preserve">is </w:t>
      </w:r>
      <w:r w:rsidR="00783C48" w:rsidRPr="003B0D92">
        <w:rPr>
          <w:rStyle w:val="Style13ptBold"/>
          <w:b/>
        </w:rPr>
        <w:t>key to the Chinese economy</w:t>
      </w:r>
      <w:r w:rsidR="006C0CF5" w:rsidRPr="003B0D92">
        <w:rPr>
          <w:rStyle w:val="Style13ptBold"/>
          <w:b/>
        </w:rPr>
        <w:t>.</w:t>
      </w:r>
    </w:p>
    <w:p w:rsidR="00D67A88" w:rsidRPr="003B0D92" w:rsidRDefault="00D67A88" w:rsidP="00B55AD5">
      <w:pPr>
        <w:rPr>
          <w:rStyle w:val="Style13ptBold"/>
          <w:b w:val="0"/>
        </w:rPr>
      </w:pPr>
      <w:proofErr w:type="spellStart"/>
      <w:r w:rsidRPr="003B0D92">
        <w:rPr>
          <w:rStyle w:val="Style13ptBold"/>
        </w:rPr>
        <w:t>Woetzel</w:t>
      </w:r>
      <w:proofErr w:type="spellEnd"/>
      <w:r w:rsidRPr="003B0D92">
        <w:rPr>
          <w:rStyle w:val="Style13ptBold"/>
        </w:rPr>
        <w:t xml:space="preserve"> 15 </w:t>
      </w:r>
      <w:r w:rsidRPr="003B0D92">
        <w:t>[</w:t>
      </w:r>
      <w:r w:rsidR="00783C48" w:rsidRPr="003B0D92">
        <w:t xml:space="preserve">Jonathan </w:t>
      </w:r>
      <w:proofErr w:type="spellStart"/>
      <w:r w:rsidR="00783C48" w:rsidRPr="003B0D92">
        <w:t>Woetzel</w:t>
      </w:r>
      <w:proofErr w:type="spellEnd"/>
      <w:r w:rsidR="00783C48" w:rsidRPr="003B0D92">
        <w:t xml:space="preserve"> (MGI Director, co-chair of the Urban China Initiative of Columbia University, PhD in Political Science &amp; Government from USC), “THE CHINA EFFECT ON GLOBAL INNOVATION”, McKinsey Global Institute Research Bulletin, July 2015, http://www.mckinseychina.com/wp-content/uploads/2015/07/mckinsey-china-effect-on-global-innovation-2015.pdf]</w:t>
      </w:r>
    </w:p>
    <w:p w:rsidR="002F7C03" w:rsidRPr="003B0D92" w:rsidRDefault="002F7C03" w:rsidP="00B55AD5">
      <w:pPr>
        <w:rPr>
          <w:sz w:val="16"/>
        </w:rPr>
      </w:pPr>
      <w:r w:rsidRPr="003B0D92">
        <w:rPr>
          <w:sz w:val="16"/>
        </w:rPr>
        <w:t xml:space="preserve">This research, based on an impact-driven view of innovation, concludes that </w:t>
      </w:r>
      <w:r w:rsidRPr="003B0D92">
        <w:rPr>
          <w:rStyle w:val="Emphasis"/>
        </w:rPr>
        <w:t>China does have the potential to become a global innovation leader.</w:t>
      </w:r>
      <w:r w:rsidRPr="003B0D92">
        <w:rPr>
          <w:rStyle w:val="StyleUnderline"/>
        </w:rPr>
        <w:t xml:space="preserve"> </w:t>
      </w:r>
      <w:r w:rsidRPr="003B0D92">
        <w:rPr>
          <w:sz w:val="16"/>
        </w:rPr>
        <w:t xml:space="preserve">Although it has not yet seen the payoff, </w:t>
      </w:r>
      <w:r w:rsidRPr="003B0D92">
        <w:rPr>
          <w:rStyle w:val="Emphasis"/>
        </w:rPr>
        <w:t xml:space="preserve">China has made the necessary investments in R&amp;D and education </w:t>
      </w:r>
      <w:r w:rsidRPr="003B0D92">
        <w:rPr>
          <w:rStyle w:val="StyleUnderline"/>
        </w:rPr>
        <w:t xml:space="preserve">to improve its performance in science- and engineering based industries. China’s success in high-speed rail and telecommunications equipment prove that, under the right circumstances, Chinese companies can be global competitors in engineering-based industries. And, even now, in science-based industries such as biopharmaceuticals, Chinese companies are harnessing the scale and speed of the home market to become more nimble and stronger innovators. </w:t>
      </w:r>
      <w:r w:rsidRPr="003B0D92">
        <w:rPr>
          <w:sz w:val="16"/>
        </w:rPr>
        <w:t xml:space="preserve">With the right policies in place to support entrepreneurism, encourage market-based competition in more industries, and make China more attractive to top science talent, </w:t>
      </w:r>
      <w:r w:rsidRPr="003B0D92">
        <w:rPr>
          <w:rStyle w:val="StyleUnderline"/>
        </w:rPr>
        <w:t xml:space="preserve">China can succeed in all forms of innovation. Timing will be critical: with slowing GDP growth, an aging population, and declining returns on massive fixed investments, </w:t>
      </w:r>
      <w:r w:rsidRPr="003B0D92">
        <w:rPr>
          <w:rStyle w:val="Emphasis"/>
        </w:rPr>
        <w:t>China must find ways to raise productivity. Innovation is key to this sustainable growth path.</w:t>
      </w:r>
      <w:r w:rsidRPr="003B0D92">
        <w:rPr>
          <w:rStyle w:val="StyleUnderline"/>
        </w:rPr>
        <w:t xml:space="preserve"> </w:t>
      </w:r>
      <w:r w:rsidRPr="003B0D92">
        <w:rPr>
          <w:sz w:val="16"/>
        </w:rPr>
        <w:t xml:space="preserve">China’s innovation imperative </w:t>
      </w:r>
      <w:proofErr w:type="gramStart"/>
      <w:r w:rsidRPr="003B0D92">
        <w:rPr>
          <w:sz w:val="16"/>
        </w:rPr>
        <w:t>As</w:t>
      </w:r>
      <w:proofErr w:type="gramEnd"/>
      <w:r w:rsidRPr="003B0D92">
        <w:rPr>
          <w:sz w:val="16"/>
        </w:rPr>
        <w:t xml:space="preserve"> we write this, </w:t>
      </w:r>
      <w:r w:rsidRPr="003B0D92">
        <w:rPr>
          <w:rStyle w:val="Emphasis"/>
        </w:rPr>
        <w:t>China is in the midst of a challenging transition.</w:t>
      </w:r>
      <w:r w:rsidRPr="003B0D92">
        <w:rPr>
          <w:rStyle w:val="StyleUnderline"/>
        </w:rPr>
        <w:t xml:space="preserve"> A rapidly aging population, increasing debt, and declining returns on fixed asset investment place new burdens on the economy.</w:t>
      </w:r>
      <w:r w:rsidRPr="003B0D92">
        <w:rPr>
          <w:sz w:val="16"/>
        </w:rPr>
        <w:t xml:space="preserve"> Because of aging, </w:t>
      </w:r>
      <w:r w:rsidRPr="003B0D92">
        <w:rPr>
          <w:rStyle w:val="StyleUnderline"/>
        </w:rPr>
        <w:t>the labor force is expected to peak this year</w:t>
      </w:r>
      <w:r w:rsidRPr="003B0D92">
        <w:rPr>
          <w:sz w:val="16"/>
        </w:rPr>
        <w:t xml:space="preserve"> and begin a long decline that could reduce its size by 16 percent by 2050. By 2030, China’s dependency ratio—the percentage of the population that is not in the labor force (mostly the elderly and children)—will reach 47 percent. This is far sooner, in terms of GDP per capita, </w:t>
      </w:r>
      <w:proofErr w:type="gramStart"/>
      <w:r w:rsidRPr="003B0D92">
        <w:rPr>
          <w:sz w:val="16"/>
        </w:rPr>
        <w:t>than</w:t>
      </w:r>
      <w:proofErr w:type="gramEnd"/>
      <w:r w:rsidRPr="003B0D92">
        <w:rPr>
          <w:sz w:val="16"/>
        </w:rPr>
        <w:t xml:space="preserve"> in countries such as Japan or the United States. Even as its population is aging, </w:t>
      </w:r>
      <w:r w:rsidRPr="003B0D92">
        <w:rPr>
          <w:rStyle w:val="StyleUnderline"/>
        </w:rPr>
        <w:t>China’s wages are rising</w:t>
      </w:r>
      <w:r w:rsidRPr="003B0D92">
        <w:rPr>
          <w:sz w:val="16"/>
        </w:rPr>
        <w:t xml:space="preserve">: average wages have risen by 11 percent a year for the past five years and are now more than 1.5 times higher than average wages in India and Vietnam. At the same time, </w:t>
      </w:r>
      <w:r w:rsidRPr="003B0D92">
        <w:rPr>
          <w:rStyle w:val="StyleUnderline"/>
        </w:rPr>
        <w:t xml:space="preserve">debt-financed investment is approaching a level of diminishing returns. </w:t>
      </w:r>
      <w:r w:rsidRPr="003B0D92">
        <w:rPr>
          <w:sz w:val="16"/>
        </w:rPr>
        <w:t xml:space="preserve">China’s debt-to-GDP ratio reached 282 percent of GDP in mid-2014, up from 158 percent in 2007, a ratio that is higher than that of such advanced economies as the United States and Germany. About a third of this new debt is concentrated in real estate and related industries.2 With real estate markets overbuilt, this ratio is one reason that the return on fixed-asset investment in China is declining. The incremental capital-output ratio (ICOR), which shows how much capital is needed to generate a unit of GDP, was 3.4 on average from 1990 to 2010, but it has since risen to 5.4, meaning that it takes 60 percent more capital to generate a unit of GDP. On that trajectory, by 2030, China’s ICOR could be 17 percent higher than the current ratio for the other BRIC countries (Russia, India, and Brazil) and near the current level of more advanced economies such as the United States and Korea. </w:t>
      </w:r>
      <w:r w:rsidRPr="003B0D92">
        <w:rPr>
          <w:rStyle w:val="StyleUnderline"/>
        </w:rPr>
        <w:t>Given these trends,</w:t>
      </w:r>
      <w:r w:rsidRPr="003B0D92">
        <w:rPr>
          <w:sz w:val="16"/>
        </w:rPr>
        <w:t xml:space="preserve"> we believe that </w:t>
      </w:r>
      <w:r w:rsidRPr="003B0D92">
        <w:rPr>
          <w:rStyle w:val="StyleUnderline"/>
        </w:rPr>
        <w:t>innovation is essential to China’s long-term sustainable growth. Over the past 30 years, much of China’s economic growth has come from being an “innovation sponge,” meaning it attempted to catch up with advanced economies by absorbing and adapting technology, best practices, and knowledge from overseas</w:t>
      </w:r>
      <w:r w:rsidRPr="003B0D92">
        <w:rPr>
          <w:sz w:val="16"/>
        </w:rPr>
        <w:t xml:space="preserve">.3 Chinese companies did this with foreign direct investment, purchases of equipment and companies, and joint ventures. As a result, </w:t>
      </w:r>
      <w:r w:rsidRPr="003B0D92">
        <w:rPr>
          <w:rStyle w:val="StyleUnderline"/>
        </w:rPr>
        <w:t>China now ranks second in the world in knowledge-intensive flows</w:t>
      </w:r>
      <w:r w:rsidRPr="003B0D92">
        <w:rPr>
          <w:sz w:val="16"/>
        </w:rPr>
        <w:t xml:space="preserve">—movement of knowledge-intensive goods and services and foreign direct investment.4 </w:t>
      </w:r>
      <w:r w:rsidRPr="003B0D92">
        <w:rPr>
          <w:rStyle w:val="StyleUnderline"/>
        </w:rPr>
        <w:t xml:space="preserve">Now, </w:t>
      </w:r>
      <w:r w:rsidRPr="003B0D92">
        <w:rPr>
          <w:rStyle w:val="Emphasis"/>
        </w:rPr>
        <w:t>innovation must play a larger role across all sectors of the Chinese economy.</w:t>
      </w:r>
      <w:r w:rsidRPr="003B0D92">
        <w:rPr>
          <w:sz w:val="16"/>
        </w:rPr>
        <w:t xml:space="preserve"> However, as Exhibit 1 illustrates, the contribution of innovation to growth (as measured by multifactor productivity) has declined in recent years.5 From 1990 to 2010, multifactor productivity contributed between 40 and 48 percent of GDP growth. However, over the past five years, multifactor productivity has contributed just 30 percent of GDP growth, or about 2.4 percentage points of GDP growth per year, the lowest level in 35 years. To maintain GDP growth of 5.5 to 6.5 percent per year through 2025, China will need to generate 35 to 50 percent of GDP growth (two to three percentage points) from multifactor productivity. </w:t>
      </w:r>
      <w:r w:rsidRPr="003B0D92">
        <w:rPr>
          <w:rStyle w:val="StyleUnderline"/>
        </w:rPr>
        <w:t>Innovation will also be critically important to generate higher-value-added and higher-paying jobs.</w:t>
      </w:r>
      <w:r w:rsidRPr="003B0D92">
        <w:rPr>
          <w:sz w:val="16"/>
        </w:rPr>
        <w:t xml:space="preserve"> Continued urbanization is expected to bring 100 million more residents to large Chinese cities by 2020, which will create a need for 10 million urban jobs every year, even as manufacturing employment drops. </w:t>
      </w:r>
      <w:r w:rsidRPr="003B0D92">
        <w:rPr>
          <w:rStyle w:val="Emphasis"/>
        </w:rPr>
        <w:t xml:space="preserve">To address these </w:t>
      </w:r>
      <w:r w:rsidRPr="003B0D92">
        <w:rPr>
          <w:rStyle w:val="Emphasis"/>
        </w:rPr>
        <w:lastRenderedPageBreak/>
        <w:t>challenges, China will need to accelerate the evolution from innovation sponge to innovation leader</w:t>
      </w:r>
      <w:r w:rsidRPr="003B0D92">
        <w:rPr>
          <w:rStyle w:val="StyleUnderline"/>
        </w:rPr>
        <w:t>, capable of driving more breakthroughs and competing in global markets.</w:t>
      </w:r>
      <w:r w:rsidRPr="003B0D92">
        <w:rPr>
          <w:sz w:val="16"/>
        </w:rPr>
        <w:t xml:space="preserve"> Making this transition will require a better understanding of how China innovates today, what its core strengths are, and which policies and business practices can build on the momentum of the past three decades. </w:t>
      </w:r>
      <w:r w:rsidRPr="003B0D92">
        <w:rPr>
          <w:rStyle w:val="StyleUnderline"/>
        </w:rPr>
        <w:t xml:space="preserve">Policy makers are already acting to address some of these needs. </w:t>
      </w:r>
      <w:r w:rsidRPr="003B0D92">
        <w:rPr>
          <w:sz w:val="16"/>
        </w:rPr>
        <w:t xml:space="preserve">The Internet+ program, for example, is intended to use the Internet as a catalyst for grassroots innovation and innovation in business processes. </w:t>
      </w:r>
    </w:p>
    <w:p w:rsidR="00211650" w:rsidRPr="003B0D92" w:rsidRDefault="00F457DD" w:rsidP="00211650">
      <w:pPr>
        <w:pStyle w:val="Heading4"/>
      </w:pPr>
      <w:r w:rsidRPr="003B0D92">
        <w:t>Chinese economic decline causes SCS war.</w:t>
      </w:r>
    </w:p>
    <w:p w:rsidR="00F457DD" w:rsidRPr="003B0D92" w:rsidRDefault="00F457DD" w:rsidP="00F457DD">
      <w:r w:rsidRPr="003B0D92">
        <w:rPr>
          <w:rStyle w:val="Style13ptBold"/>
        </w:rPr>
        <w:t xml:space="preserve">Lopez 15 </w:t>
      </w:r>
      <w:r w:rsidRPr="003B0D92">
        <w:t>[Linette Lopez (senior finance editor at Business Insider, adjunct professor at the Columbia School of Journalism), 6-2-2015, "China is using one of the most dangerous conflicts on the planet as a distraction," Business Insider, http://www.businessinsider.com/china-using-south-china-sea-conflicts-as-distraction-2015-6]</w:t>
      </w:r>
    </w:p>
    <w:p w:rsidR="00F457DD" w:rsidRPr="003B0D92" w:rsidRDefault="00F457DD" w:rsidP="00F457DD">
      <w:pPr>
        <w:rPr>
          <w:rStyle w:val="Style13ptBold"/>
          <w:bCs w:val="0"/>
          <w:iCs/>
        </w:rPr>
      </w:pPr>
      <w:proofErr w:type="gramStart"/>
      <w:r w:rsidRPr="003B0D92">
        <w:rPr>
          <w:rStyle w:val="StyleUnderline"/>
        </w:rPr>
        <w:t>In an effort to</w:t>
      </w:r>
      <w:proofErr w:type="gramEnd"/>
      <w:r w:rsidRPr="003B0D92">
        <w:rPr>
          <w:rStyle w:val="StyleUnderline"/>
        </w:rPr>
        <w:t xml:space="preserve"> stoke nationalism and </w:t>
      </w:r>
      <w:r w:rsidRPr="003B0D92">
        <w:rPr>
          <w:rStyle w:val="Emphasis"/>
        </w:rPr>
        <w:t>distract its people from a slowing economy</w:t>
      </w:r>
      <w:r w:rsidRPr="003B0D92">
        <w:rPr>
          <w:rStyle w:val="StyleUnderline"/>
        </w:rPr>
        <w:t xml:space="preserve">, the Chinese government has been acting </w:t>
      </w:r>
      <w:r w:rsidRPr="003B0D92">
        <w:rPr>
          <w:sz w:val="16"/>
        </w:rPr>
        <w:t xml:space="preserve">particularly </w:t>
      </w:r>
      <w:r w:rsidRPr="003B0D92">
        <w:rPr>
          <w:rStyle w:val="StyleUnderline"/>
        </w:rPr>
        <w:t>aggressively in the South China Sea, engaging in territorial disputes with</w:t>
      </w:r>
      <w:r w:rsidRPr="003B0D92">
        <w:rPr>
          <w:sz w:val="16"/>
        </w:rPr>
        <w:t xml:space="preserve"> neighbors including </w:t>
      </w:r>
      <w:r w:rsidRPr="003B0D92">
        <w:rPr>
          <w:rStyle w:val="StyleUnderline"/>
        </w:rPr>
        <w:t xml:space="preserve">Japan. This is one of </w:t>
      </w:r>
      <w:r w:rsidRPr="003B0D92">
        <w:rPr>
          <w:rStyle w:val="Emphasis"/>
        </w:rPr>
        <w:t>the most dangerous games in the world.</w:t>
      </w:r>
      <w:r w:rsidRPr="003B0D92">
        <w:rPr>
          <w:rStyle w:val="StyleUnderline"/>
        </w:rPr>
        <w:t xml:space="preserve"> </w:t>
      </w:r>
      <w:r w:rsidRPr="003B0D92">
        <w:rPr>
          <w:sz w:val="16"/>
        </w:rPr>
        <w:t xml:space="preserve">For over a year </w:t>
      </w:r>
      <w:r w:rsidRPr="003B0D92">
        <w:rPr>
          <w:rStyle w:val="StyleUnderline"/>
        </w:rPr>
        <w:t>China has been diligently building islands</w:t>
      </w:r>
      <w:r w:rsidRPr="003B0D92">
        <w:rPr>
          <w:sz w:val="16"/>
        </w:rPr>
        <w:t xml:space="preserve"> on top of reefs </w:t>
      </w:r>
      <w:r w:rsidRPr="003B0D92">
        <w:rPr>
          <w:rStyle w:val="StyleUnderline"/>
        </w:rPr>
        <w:t>in the South China Sea,</w:t>
      </w:r>
      <w:r w:rsidRPr="003B0D92">
        <w:rPr>
          <w:sz w:val="16"/>
        </w:rPr>
        <w:t xml:space="preserve"> reclaiming 2,000 acres of land. </w:t>
      </w:r>
      <w:r w:rsidRPr="003B0D92">
        <w:rPr>
          <w:rStyle w:val="StyleUnderline"/>
        </w:rPr>
        <w:t xml:space="preserve">In April, satellite imagery showed that the Chinese military had built an airstrip big enough for military aircraft. </w:t>
      </w:r>
      <w:r w:rsidRPr="003B0D92">
        <w:rPr>
          <w:sz w:val="16"/>
        </w:rPr>
        <w:t xml:space="preserve">The government has been loud about it, too, declaring its right to reclaim the Spratly Islands, the land around the reefs, on historical grounds. The Global Post, a state tabloid owned by party publication The People's Daily, wrote that </w:t>
      </w:r>
      <w:r w:rsidRPr="003B0D92">
        <w:rPr>
          <w:rStyle w:val="StyleUnderline"/>
        </w:rPr>
        <w:t xml:space="preserve">any attempt by the US to stop China from building out parts of the South China Sea would </w:t>
      </w:r>
      <w:r w:rsidRPr="003B0D92">
        <w:rPr>
          <w:rStyle w:val="Emphasis"/>
        </w:rPr>
        <w:t>inevitably end in war</w:t>
      </w:r>
      <w:r w:rsidRPr="003B0D92">
        <w:rPr>
          <w:rStyle w:val="StyleUnderline"/>
        </w:rPr>
        <w:t>.</w:t>
      </w:r>
      <w:r w:rsidRPr="003B0D92">
        <w:rPr>
          <w:sz w:val="16"/>
        </w:rPr>
        <w:t xml:space="preserve"> "If the United States' bottom line is that China </w:t>
      </w:r>
      <w:proofErr w:type="gramStart"/>
      <w:r w:rsidRPr="003B0D92">
        <w:rPr>
          <w:sz w:val="16"/>
        </w:rPr>
        <w:t>has to</w:t>
      </w:r>
      <w:proofErr w:type="gramEnd"/>
      <w:r w:rsidRPr="003B0D92">
        <w:rPr>
          <w:sz w:val="16"/>
        </w:rPr>
        <w:t xml:space="preserve"> halt its activities, then a US-China war is inevitable in the South China Sea," the newspaper said. "</w:t>
      </w:r>
      <w:r w:rsidRPr="00146DD6">
        <w:rPr>
          <w:rStyle w:val="StyleUnderline"/>
        </w:rPr>
        <w:t>The intensity of the conflict will be higher than what people usually think of as 'friction.'"</w:t>
      </w:r>
      <w:r w:rsidRPr="003B0D92">
        <w:rPr>
          <w:rStyle w:val="Emphasis"/>
        </w:rPr>
        <w:t xml:space="preserve"> This nationalist stance is no doubt a response to China's slowing economy. Growth and China's rise have always been tied to the modern Chinese identity</w:t>
      </w:r>
      <w:r w:rsidRPr="003B0D92">
        <w:rPr>
          <w:rStyle w:val="StyleUnderline"/>
        </w:rPr>
        <w:t>.</w:t>
      </w:r>
      <w:r w:rsidRPr="003B0D92">
        <w:rPr>
          <w:sz w:val="16"/>
        </w:rPr>
        <w:t xml:space="preserve"> The government is asking its people to accept a "new normal" </w:t>
      </w:r>
      <w:r w:rsidRPr="003B0D92">
        <w:rPr>
          <w:rStyle w:val="Emphasis"/>
        </w:rPr>
        <w:t>as growth slows</w:t>
      </w:r>
      <w:r w:rsidRPr="003B0D92">
        <w:rPr>
          <w:sz w:val="16"/>
        </w:rPr>
        <w:t xml:space="preserve">, debt piles to almost 300% of gross domestic product, construction and property companies default, and credit dries up. But </w:t>
      </w:r>
      <w:r w:rsidRPr="003B0D92">
        <w:rPr>
          <w:rStyle w:val="Emphasis"/>
        </w:rPr>
        <w:t>to maintain nationalistic fervor in the country, China has relied on the South China Sea issue</w:t>
      </w:r>
      <w:r w:rsidRPr="003B0D92">
        <w:rPr>
          <w:rStyle w:val="StyleUnderline"/>
        </w:rPr>
        <w:t>.</w:t>
      </w:r>
      <w:r w:rsidRPr="003B0D92">
        <w:rPr>
          <w:sz w:val="16"/>
        </w:rPr>
        <w:t xml:space="preserve"> US Secretary of Defense Ashton Carter recently called for an end to reclamation and China's violation of "international rules and norms that underscore the Asia-Pacific security architecture, and the regional consensus that favors diplomacy and opposes coercion." This did not sit well with China at all. "China's construction in the South China Sea is within China's sovereign rights, and its activities are lawful, reasonable, and justified," Chinese Foreign Ministry spokeswoman Hua </w:t>
      </w:r>
      <w:proofErr w:type="spellStart"/>
      <w:r w:rsidRPr="003B0D92">
        <w:rPr>
          <w:sz w:val="16"/>
        </w:rPr>
        <w:t>Chunying</w:t>
      </w:r>
      <w:proofErr w:type="spellEnd"/>
      <w:r w:rsidRPr="003B0D92">
        <w:rPr>
          <w:sz w:val="16"/>
        </w:rPr>
        <w:t xml:space="preserve"> told Xinhua News after Carter made those comments at a conference in Singapore. Hua continued: "China's construction activities on the </w:t>
      </w:r>
      <w:proofErr w:type="spellStart"/>
      <w:r w:rsidRPr="003B0D92">
        <w:rPr>
          <w:sz w:val="16"/>
        </w:rPr>
        <w:t>Nansha</w:t>
      </w:r>
      <w:proofErr w:type="spellEnd"/>
      <w:r w:rsidRPr="003B0D92">
        <w:rPr>
          <w:sz w:val="16"/>
        </w:rPr>
        <w:t xml:space="preserve"> islands and reefs are entirely within China's sovereignty. They are lawful, justified, and reasonable and do not affect or target any particular country." Of course, </w:t>
      </w:r>
      <w:proofErr w:type="gramStart"/>
      <w:r w:rsidRPr="003B0D92">
        <w:rPr>
          <w:sz w:val="16"/>
        </w:rPr>
        <w:t>particular countries</w:t>
      </w:r>
      <w:proofErr w:type="gramEnd"/>
      <w:r w:rsidRPr="003B0D92">
        <w:rPr>
          <w:sz w:val="16"/>
        </w:rPr>
        <w:t xml:space="preserve"> may not feel that way — particularly US ally Japan. </w:t>
      </w:r>
      <w:r w:rsidRPr="00722C6C">
        <w:rPr>
          <w:sz w:val="16"/>
          <w:szCs w:val="16"/>
        </w:rPr>
        <w:t xml:space="preserve">For several years at the World Economic Forum in Davos, Switzerland, </w:t>
      </w:r>
      <w:r w:rsidRPr="003B0D92">
        <w:rPr>
          <w:rStyle w:val="StyleUnderline"/>
        </w:rPr>
        <w:t xml:space="preserve">world leaders have had no trouble pinpointing </w:t>
      </w:r>
      <w:r w:rsidRPr="003B0D92">
        <w:rPr>
          <w:rStyle w:val="Emphasis"/>
        </w:rPr>
        <w:t>the greatest threat to global stability</w:t>
      </w:r>
      <w:r w:rsidRPr="003B0D92">
        <w:rPr>
          <w:rStyle w:val="StyleUnderline"/>
        </w:rPr>
        <w:t>.</w:t>
      </w:r>
      <w:r w:rsidRPr="003B0D92">
        <w:rPr>
          <w:sz w:val="16"/>
        </w:rPr>
        <w:t xml:space="preserve"> It wasn't Iraq or Islamic State militants. It wasn't Iran. </w:t>
      </w:r>
      <w:r w:rsidRPr="003B0D92">
        <w:rPr>
          <w:rStyle w:val="StyleUnderline"/>
        </w:rPr>
        <w:t xml:space="preserve">It was the disaster that could result from a conflict between China and Japan over the South China Sea. </w:t>
      </w:r>
      <w:r w:rsidRPr="003B0D92">
        <w:rPr>
          <w:rStyle w:val="Emphasis"/>
        </w:rPr>
        <w:t>A conflict that could be sparked by careless action by either party</w:t>
      </w:r>
      <w:r w:rsidRPr="003B0D92">
        <w:rPr>
          <w:rStyle w:val="StyleUnderline"/>
        </w:rPr>
        <w:t xml:space="preserve">. </w:t>
      </w:r>
      <w:r w:rsidRPr="003B0D92">
        <w:rPr>
          <w:sz w:val="16"/>
        </w:rPr>
        <w:t xml:space="preserve">Now, </w:t>
      </w:r>
      <w:r w:rsidRPr="003B0D92">
        <w:rPr>
          <w:rStyle w:val="StyleUnderline"/>
        </w:rPr>
        <w:t>to save face with its own people in the face of an economic slowdown, the Chinese government is being careless all over the place.</w:t>
      </w:r>
      <w:r w:rsidRPr="003B0D92">
        <w:rPr>
          <w:sz w:val="16"/>
        </w:rPr>
        <w:t xml:space="preserve"> Scholars, journalists, and </w:t>
      </w:r>
      <w:r w:rsidRPr="003B0D92">
        <w:rPr>
          <w:rStyle w:val="StyleUnderline"/>
        </w:rPr>
        <w:t>politicians are</w:t>
      </w:r>
      <w:r w:rsidRPr="003B0D92">
        <w:rPr>
          <w:sz w:val="16"/>
        </w:rPr>
        <w:t xml:space="preserve"> all </w:t>
      </w:r>
      <w:r w:rsidRPr="003B0D92">
        <w:rPr>
          <w:rStyle w:val="StyleUnderline"/>
        </w:rPr>
        <w:t>turning the area into an issue of historical pride</w:t>
      </w:r>
      <w:r w:rsidRPr="003B0D92">
        <w:rPr>
          <w:sz w:val="16"/>
        </w:rPr>
        <w:t xml:space="preserve">, regardless of whether historical evidence for China's claim exists. </w:t>
      </w:r>
      <w:r w:rsidRPr="003B0D92">
        <w:rPr>
          <w:rStyle w:val="StyleUnderline"/>
        </w:rPr>
        <w:t>Beijing and China's</w:t>
      </w:r>
      <w:r w:rsidRPr="003B0D92">
        <w:rPr>
          <w:sz w:val="16"/>
        </w:rPr>
        <w:t xml:space="preserve"> People's Liberation Army </w:t>
      </w:r>
      <w:r w:rsidRPr="003B0D92">
        <w:rPr>
          <w:rStyle w:val="StyleUnderline"/>
        </w:rPr>
        <w:t xml:space="preserve">(PLA) don't seem to believe the Obama administration will do anything about it, either. </w:t>
      </w:r>
      <w:r w:rsidRPr="003B0D92">
        <w:rPr>
          <w:sz w:val="16"/>
        </w:rPr>
        <w:t xml:space="preserve">"A member of the PLA asked me whether, in 18 months if Hillary Clinton is elected president, will she be much tougher on China than the current administration," Bonnie Glaser, an Asia expert at the Center for Strategic and International Studies, told Bloomberg's Josh </w:t>
      </w:r>
      <w:proofErr w:type="spellStart"/>
      <w:r w:rsidRPr="003B0D92">
        <w:rPr>
          <w:sz w:val="16"/>
        </w:rPr>
        <w:t>Rogin</w:t>
      </w:r>
      <w:proofErr w:type="spellEnd"/>
      <w:r w:rsidRPr="003B0D92">
        <w:rPr>
          <w:sz w:val="16"/>
        </w:rPr>
        <w:t xml:space="preserve">. "I said, 'The premise of your question is that in the next 18 months you have enough running room to do whatever you want.' He just laughed." It seems, according to </w:t>
      </w:r>
      <w:proofErr w:type="spellStart"/>
      <w:r w:rsidRPr="003B0D92">
        <w:rPr>
          <w:sz w:val="16"/>
        </w:rPr>
        <w:t>Rogin</w:t>
      </w:r>
      <w:proofErr w:type="spellEnd"/>
      <w:r w:rsidRPr="003B0D92">
        <w:rPr>
          <w:sz w:val="16"/>
        </w:rPr>
        <w:t xml:space="preserve">, that the PLA equates American caution with weakness. Indeed, </w:t>
      </w:r>
      <w:r w:rsidRPr="003B0D92">
        <w:rPr>
          <w:rStyle w:val="StyleUnderline"/>
        </w:rPr>
        <w:t xml:space="preserve">white papers put out by the PLA over the past month indicate that while the government may pay lip service to peace, the actions that feed this conflict will continue at a steady clip. </w:t>
      </w:r>
      <w:r w:rsidRPr="003B0D92">
        <w:rPr>
          <w:sz w:val="16"/>
        </w:rPr>
        <w:t xml:space="preserve">"Some offshore neighbors take provocative actions and reinforce their military presence on China's reefs and islands that they have illegally occupied," a PLA paper published in May said, according to </w:t>
      </w:r>
      <w:proofErr w:type="spellStart"/>
      <w:r w:rsidRPr="003B0D92">
        <w:rPr>
          <w:sz w:val="16"/>
        </w:rPr>
        <w:t>ChinaDaily</w:t>
      </w:r>
      <w:proofErr w:type="spellEnd"/>
      <w:r w:rsidRPr="003B0D92">
        <w:rPr>
          <w:sz w:val="16"/>
        </w:rPr>
        <w:t xml:space="preserve">. "It is thus a long-standing task for China to safeguard its maritime rights and interests." It went on to say that the PLA would soon add "'open seas protection" to its traditional mandate of "offshore waters defense." In other words, </w:t>
      </w:r>
      <w:r w:rsidRPr="003B0D92">
        <w:rPr>
          <w:rStyle w:val="Emphasis"/>
        </w:rPr>
        <w:t>this is only going to escalate.</w:t>
      </w:r>
    </w:p>
    <w:p w:rsidR="00F457DD" w:rsidRPr="003B0D92" w:rsidRDefault="00942B88" w:rsidP="00942B88">
      <w:pPr>
        <w:pStyle w:val="Heading2"/>
      </w:pPr>
      <w:r w:rsidRPr="003B0D92">
        <w:lastRenderedPageBreak/>
        <w:t>Impacts</w:t>
      </w:r>
    </w:p>
    <w:p w:rsidR="00301484" w:rsidRPr="003B0D92" w:rsidRDefault="00301484" w:rsidP="00301484">
      <w:pPr>
        <w:pStyle w:val="Heading3"/>
      </w:pPr>
      <w:r w:rsidRPr="003B0D92">
        <w:lastRenderedPageBreak/>
        <w:t>SCS War</w:t>
      </w:r>
      <w:r w:rsidR="00B430FF" w:rsidRPr="003B0D92">
        <w:t xml:space="preserve"> Escalates</w:t>
      </w:r>
    </w:p>
    <w:p w:rsidR="00301484" w:rsidRPr="003B0D92" w:rsidRDefault="00301484" w:rsidP="00301484">
      <w:pPr>
        <w:pStyle w:val="Heading4"/>
        <w:rPr>
          <w:rStyle w:val="Style13ptBold"/>
          <w:b/>
        </w:rPr>
      </w:pPr>
      <w:r w:rsidRPr="003B0D92">
        <w:rPr>
          <w:rStyle w:val="Style13ptBold"/>
          <w:b/>
        </w:rPr>
        <w:t xml:space="preserve">SCS war goes nuclear rapidly and draws in the U.S. – no checks </w:t>
      </w:r>
    </w:p>
    <w:p w:rsidR="00301484" w:rsidRPr="003B0D92" w:rsidRDefault="00301484" w:rsidP="00301484">
      <w:proofErr w:type="spellStart"/>
      <w:r w:rsidRPr="003B0D92">
        <w:rPr>
          <w:rStyle w:val="Style13ptBold"/>
        </w:rPr>
        <w:t>Ayson</w:t>
      </w:r>
      <w:proofErr w:type="spellEnd"/>
      <w:r w:rsidRPr="003B0D92">
        <w:rPr>
          <w:rStyle w:val="Style13ptBold"/>
        </w:rPr>
        <w:t xml:space="preserve"> &amp; Ball 14 </w:t>
      </w:r>
      <w:r w:rsidRPr="003B0D92">
        <w:t xml:space="preserve">[Robert </w:t>
      </w:r>
      <w:proofErr w:type="spellStart"/>
      <w:r w:rsidRPr="003B0D92">
        <w:t>Ayson</w:t>
      </w:r>
      <w:proofErr w:type="spellEnd"/>
      <w:r w:rsidRPr="003B0D92">
        <w:t>, Professor of Strategic Studies at Victoria University &amp; Desmond Ball, Head of the Strategic and Defense Study Center at the Research School of Pacific Studies at the Australian National University. “Can a Sino-Japanese War Be Controlled?” Volume 56, Issue 6, 2014 Survival: Global Politics and Strategy pages 135-166 DOI:10.1080/00396338.2014.985441]</w:t>
      </w:r>
    </w:p>
    <w:p w:rsidR="00301484" w:rsidRPr="003B0D92" w:rsidRDefault="00301484" w:rsidP="00301484">
      <w:pPr>
        <w:rPr>
          <w:rStyle w:val="StyleUnderline"/>
        </w:rPr>
      </w:pPr>
      <w:r w:rsidRPr="003B0D92">
        <w:rPr>
          <w:rStyle w:val="StyleUnderline"/>
        </w:rPr>
        <w:t>In the strategic relationship between Japan and China, however, there are problems at both the political and military–technical levels.</w:t>
      </w:r>
      <w:r w:rsidRPr="003B0D92">
        <w:rPr>
          <w:sz w:val="16"/>
        </w:rPr>
        <w:t xml:space="preserve"> Firstly, </w:t>
      </w:r>
      <w:r w:rsidRPr="003B0D92">
        <w:rPr>
          <w:rStyle w:val="StyleUnderline"/>
        </w:rPr>
        <w:t xml:space="preserve">there seems to be minimal political understanding of, or commitment to, avoiding escalation. It is hard to tell whether Japan and China will see it as in their political interests to constrain what begins as a minor conflict. These political obstacles increase the pressure created by military considerations that encourage </w:t>
      </w:r>
      <w:r w:rsidRPr="003B0D92">
        <w:rPr>
          <w:rStyle w:val="Emphasis"/>
        </w:rPr>
        <w:t>swift escalation</w:t>
      </w:r>
      <w:r w:rsidRPr="003B0D92">
        <w:rPr>
          <w:rStyle w:val="StyleUnderline"/>
        </w:rPr>
        <w:t xml:space="preserve">, to the point at which even </w:t>
      </w:r>
      <w:r w:rsidRPr="003B0D92">
        <w:rPr>
          <w:rStyle w:val="Emphasis"/>
        </w:rPr>
        <w:t>nuclear options seem attractive</w:t>
      </w:r>
      <w:r w:rsidRPr="003B0D92">
        <w:rPr>
          <w:rStyle w:val="StyleUnderline"/>
        </w:rPr>
        <w:t>.</w:t>
      </w:r>
      <w:r w:rsidRPr="003B0D92">
        <w:rPr>
          <w:sz w:val="16"/>
        </w:rPr>
        <w:t xml:space="preserve"> </w:t>
      </w:r>
      <w:r w:rsidRPr="003B0D92">
        <w:rPr>
          <w:rStyle w:val="StyleUnderline"/>
        </w:rPr>
        <w:t xml:space="preserve">The close military links between Japan and the US </w:t>
      </w:r>
      <w:r w:rsidRPr="003B0D92">
        <w:rPr>
          <w:rStyle w:val="Emphasis"/>
        </w:rPr>
        <w:t>would not</w:t>
      </w:r>
      <w:r w:rsidRPr="003B0D92">
        <w:rPr>
          <w:rStyle w:val="StyleUnderline"/>
        </w:rPr>
        <w:t xml:space="preserve"> necessarily </w:t>
      </w:r>
      <w:r w:rsidRPr="003B0D92">
        <w:rPr>
          <w:rStyle w:val="Emphasis"/>
        </w:rPr>
        <w:t>encourage restraint</w:t>
      </w:r>
      <w:r w:rsidRPr="003B0D92">
        <w:rPr>
          <w:rStyle w:val="StyleUnderline"/>
        </w:rPr>
        <w:t xml:space="preserve">. It may be militarily logical for the US to place China in a position in which further escalation seemed tempting, while it could be politically logical for Japan to create conditions in which American action became more likely. An initial outbreak of hostilities between Japan and China </w:t>
      </w:r>
      <w:r w:rsidRPr="003B0D92">
        <w:rPr>
          <w:sz w:val="16"/>
        </w:rPr>
        <w:t xml:space="preserve">over the East China Sea could remain just that: a short, contained exchange of fire and a sobering lesson that encouraged much-needed efforts to improve communication and </w:t>
      </w:r>
      <w:proofErr w:type="spellStart"/>
      <w:r w:rsidRPr="003B0D92">
        <w:rPr>
          <w:sz w:val="16"/>
        </w:rPr>
        <w:t>recognise</w:t>
      </w:r>
      <w:proofErr w:type="spellEnd"/>
      <w:r w:rsidRPr="003B0D92">
        <w:rPr>
          <w:sz w:val="16"/>
        </w:rPr>
        <w:t xml:space="preserve"> their common interest in avoiding conflict. But it </w:t>
      </w:r>
      <w:r w:rsidRPr="003B0D92">
        <w:rPr>
          <w:rStyle w:val="StyleUnderline"/>
        </w:rPr>
        <w:t>might</w:t>
      </w:r>
      <w:r w:rsidRPr="003B0D92">
        <w:rPr>
          <w:sz w:val="16"/>
        </w:rPr>
        <w:t xml:space="preserve"> also </w:t>
      </w:r>
      <w:r w:rsidRPr="003B0D92">
        <w:rPr>
          <w:rStyle w:val="Emphasis"/>
        </w:rPr>
        <w:t>veer out of control</w:t>
      </w:r>
      <w:r w:rsidRPr="003B0D92">
        <w:rPr>
          <w:sz w:val="16"/>
        </w:rPr>
        <w:t xml:space="preserve"> </w:t>
      </w:r>
      <w:r w:rsidRPr="003B0D92">
        <w:rPr>
          <w:rStyle w:val="StyleUnderline"/>
        </w:rPr>
        <w:t xml:space="preserve">before they had a chance to take preventative measures. The subsequent </w:t>
      </w:r>
      <w:r w:rsidRPr="003B0D92">
        <w:rPr>
          <w:rStyle w:val="Emphasis"/>
        </w:rPr>
        <w:t>involvement of the United States</w:t>
      </w:r>
      <w:r w:rsidRPr="003B0D92">
        <w:rPr>
          <w:rStyle w:val="StyleUnderline"/>
        </w:rPr>
        <w:t xml:space="preserve"> could lead to Asia's first serious war involving nuclear-armed states. And we have no precedent to suggest how dangerous that would become.</w:t>
      </w:r>
    </w:p>
    <w:p w:rsidR="00301484" w:rsidRPr="003B0D92" w:rsidRDefault="00301484" w:rsidP="00301484">
      <w:pPr>
        <w:pStyle w:val="Heading4"/>
      </w:pPr>
      <w:r w:rsidRPr="003B0D92">
        <w:t>US-China war causes extinction.</w:t>
      </w:r>
    </w:p>
    <w:p w:rsidR="00301484" w:rsidRPr="003B0D92" w:rsidRDefault="00301484" w:rsidP="00301484">
      <w:pPr>
        <w:rPr>
          <w:rStyle w:val="Emphasis"/>
          <w:b w:val="0"/>
          <w:iCs w:val="0"/>
          <w:u w:val="none"/>
        </w:rPr>
      </w:pPr>
      <w:proofErr w:type="spellStart"/>
      <w:r w:rsidRPr="003B0D92">
        <w:rPr>
          <w:rStyle w:val="Style13ptBold"/>
        </w:rPr>
        <w:t>Wittner</w:t>
      </w:r>
      <w:proofErr w:type="spellEnd"/>
      <w:r w:rsidRPr="003B0D92">
        <w:rPr>
          <w:rStyle w:val="Style13ptBold"/>
        </w:rPr>
        <w:t xml:space="preserve"> 11</w:t>
      </w:r>
      <w:r w:rsidRPr="003B0D92">
        <w:t xml:space="preserve"> </w:t>
      </w:r>
      <w:r w:rsidR="00187B14">
        <w:rPr>
          <w:szCs w:val="20"/>
        </w:rPr>
        <w:t>[</w:t>
      </w:r>
      <w:r w:rsidRPr="003B0D92">
        <w:rPr>
          <w:szCs w:val="20"/>
        </w:rPr>
        <w:t xml:space="preserve">Lawrence S. </w:t>
      </w:r>
      <w:proofErr w:type="spellStart"/>
      <w:r w:rsidRPr="003B0D92">
        <w:rPr>
          <w:szCs w:val="20"/>
        </w:rPr>
        <w:t>Wittner</w:t>
      </w:r>
      <w:proofErr w:type="spellEnd"/>
      <w:r w:rsidRPr="003B0D92">
        <w:rPr>
          <w:szCs w:val="20"/>
        </w:rPr>
        <w:t xml:space="preserve">, Emeritus Professor of History at the State University of New York/Albany, </w:t>
      </w:r>
      <w:proofErr w:type="spellStart"/>
      <w:r w:rsidRPr="003B0D92">
        <w:rPr>
          <w:szCs w:val="20"/>
        </w:rPr>
        <w:t>Wittner</w:t>
      </w:r>
      <w:proofErr w:type="spellEnd"/>
      <w:r w:rsidRPr="003B0D92">
        <w:rPr>
          <w:szCs w:val="20"/>
        </w:rPr>
        <w:t xml:space="preserve"> is the author of eight books, the editor or co-editor of another four, and the author of over 250 published articles and book reviews. From 1984 to 1987, he edited Peace &amp; Change, a journal of peace research., 11/28/2011, "Is a Nuclear War </w:t>
      </w:r>
      <w:proofErr w:type="gramStart"/>
      <w:r w:rsidRPr="003B0D92">
        <w:rPr>
          <w:szCs w:val="20"/>
        </w:rPr>
        <w:t>With</w:t>
      </w:r>
      <w:proofErr w:type="gramEnd"/>
      <w:r w:rsidRPr="003B0D92">
        <w:rPr>
          <w:szCs w:val="20"/>
        </w:rPr>
        <w:t xml:space="preserve"> China Possible?",  </w:t>
      </w:r>
      <w:hyperlink r:id="rId6" w:history="1">
        <w:r w:rsidRPr="003B0D92">
          <w:rPr>
            <w:rStyle w:val="Hyperlink"/>
            <w:szCs w:val="20"/>
          </w:rPr>
          <w:t>www.huntingtonnews.net/14446</w:t>
        </w:r>
      </w:hyperlink>
      <w:r w:rsidR="00187B14">
        <w:rPr>
          <w:szCs w:val="20"/>
        </w:rPr>
        <w:t>]</w:t>
      </w:r>
    </w:p>
    <w:p w:rsidR="00301484" w:rsidRPr="003B0D92" w:rsidRDefault="00301484" w:rsidP="00301484">
      <w:pPr>
        <w:rPr>
          <w:rStyle w:val="Emphasis"/>
        </w:rPr>
      </w:pPr>
      <w:r w:rsidRPr="003B0D92">
        <w:rPr>
          <w:sz w:val="16"/>
        </w:rPr>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w:t>
      </w:r>
      <w:r w:rsidRPr="003B0D92">
        <w:rPr>
          <w:rStyle w:val="StyleUnderline"/>
        </w:rPr>
        <w:t xml:space="preserve">The </w:t>
      </w:r>
      <w:r w:rsidRPr="003B0D92">
        <w:rPr>
          <w:rStyle w:val="Emphasis"/>
        </w:rPr>
        <w:t>gathering tension between the United States and China is clear</w:t>
      </w:r>
      <w:r w:rsidRPr="003B0D92">
        <w:rPr>
          <w:rStyle w:val="StyleUnderline"/>
        </w:rPr>
        <w:t xml:space="preserve"> </w:t>
      </w:r>
      <w:r w:rsidRPr="003B0D92">
        <w:rPr>
          <w:sz w:val="16"/>
        </w:rPr>
        <w:t xml:space="preserve">enough. Disturbed by China’s growing economic and military strength, </w:t>
      </w:r>
      <w:r w:rsidRPr="003B0D92">
        <w:rPr>
          <w:rStyle w:val="Emphasis"/>
        </w:rPr>
        <w:t>the U.S.</w:t>
      </w:r>
      <w:r w:rsidRPr="003B0D92">
        <w:rPr>
          <w:rStyle w:val="StyleUnderline"/>
        </w:rPr>
        <w:t xml:space="preserve"> government recently </w:t>
      </w:r>
      <w:r w:rsidRPr="003B0D92">
        <w:rPr>
          <w:rStyle w:val="Emphasis"/>
        </w:rPr>
        <w:t>challenged China’s claims in the South China Sea, increased</w:t>
      </w:r>
      <w:r w:rsidRPr="003B0D92">
        <w:rPr>
          <w:sz w:val="16"/>
        </w:rPr>
        <w:t xml:space="preserve"> the U.S. </w:t>
      </w:r>
      <w:r w:rsidRPr="003B0D92">
        <w:rPr>
          <w:rStyle w:val="Emphasis"/>
        </w:rPr>
        <w:t>military presence</w:t>
      </w:r>
      <w:r w:rsidRPr="003B0D92">
        <w:rPr>
          <w:sz w:val="16"/>
        </w:rPr>
        <w:t xml:space="preserve"> in Australia, </w:t>
      </w:r>
      <w:r w:rsidRPr="003B0D92">
        <w:rPr>
          <w:rStyle w:val="StyleUnderline"/>
        </w:rPr>
        <w:t>and deepened U.S. military ties with other nations in the Pacific region</w:t>
      </w:r>
      <w:r w:rsidRPr="003B0D92">
        <w:rPr>
          <w:sz w:val="16"/>
        </w:rPr>
        <w:t xml:space="preserve">. According to Secretary of State Hillary Clinton, the United States was “asserting our own position as a Pacific power.” But </w:t>
      </w:r>
      <w:r w:rsidRPr="003B0D92">
        <w:rPr>
          <w:rStyle w:val="Emphasis"/>
        </w:rPr>
        <w:t>need this lead to nuclear war</w:t>
      </w:r>
      <w:r w:rsidRPr="003B0D92">
        <w:rPr>
          <w:sz w:val="16"/>
        </w:rPr>
        <w:t xml:space="preserve">? </w:t>
      </w:r>
      <w:r w:rsidRPr="003B0D92">
        <w:rPr>
          <w:rStyle w:val="StyleUnderline"/>
        </w:rPr>
        <w:t>Not necessarily</w:t>
      </w:r>
      <w:r w:rsidRPr="003B0D92">
        <w:rPr>
          <w:sz w:val="16"/>
        </w:rPr>
        <w:t xml:space="preserve">. And </w:t>
      </w:r>
      <w:r w:rsidRPr="003B0D92">
        <w:rPr>
          <w:rStyle w:val="StyleUnderline"/>
        </w:rPr>
        <w:t>yet</w:t>
      </w:r>
      <w:r w:rsidRPr="003B0D92">
        <w:rPr>
          <w:sz w:val="16"/>
        </w:rPr>
        <w:t xml:space="preserve">, </w:t>
      </w:r>
      <w:r w:rsidRPr="003B0D92">
        <w:rPr>
          <w:rStyle w:val="Emphasis"/>
        </w:rPr>
        <w:t xml:space="preserve">there are signs that it could. </w:t>
      </w:r>
      <w:r w:rsidRPr="003B0D92">
        <w:rPr>
          <w:sz w:val="16"/>
        </w:rPr>
        <w:t xml:space="preserve">After all, </w:t>
      </w:r>
      <w:r w:rsidRPr="003B0D92">
        <w:rPr>
          <w:rStyle w:val="Emphasis"/>
        </w:rPr>
        <w:t xml:space="preserve">both the United States and China possess large numbers of nuclear weapons. </w:t>
      </w:r>
      <w:r w:rsidRPr="003B0D92">
        <w:rPr>
          <w:rStyle w:val="StyleUnderline"/>
        </w:rPr>
        <w:t>The U.S. government threatened to attack China with nuclear weapons during the Korean War and, later, during the conflict over the future of China’s offshore islands, Quemoy and Matsu</w:t>
      </w:r>
      <w:r w:rsidRPr="003B0D92">
        <w:rPr>
          <w:sz w:val="16"/>
        </w:rPr>
        <w:t xml:space="preserve">. </w:t>
      </w:r>
      <w:proofErr w:type="gramStart"/>
      <w:r w:rsidRPr="003B0D92">
        <w:rPr>
          <w:sz w:val="16"/>
        </w:rPr>
        <w:t>In the midst of</w:t>
      </w:r>
      <w:proofErr w:type="gramEnd"/>
      <w:r w:rsidRPr="003B0D92">
        <w:rPr>
          <w:sz w:val="16"/>
        </w:rPr>
        <w:t xml:space="preserve">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B0D92">
        <w:rPr>
          <w:rStyle w:val="StyleUnderline"/>
        </w:rPr>
        <w:t>Some pundits argue that nuclear weapons prevent wars between nuclear-armed nations</w:t>
      </w:r>
      <w:r w:rsidRPr="003B0D92">
        <w:rPr>
          <w:sz w:val="16"/>
        </w:rPr>
        <w:t xml:space="preserve">; and, admittedly, there haven’t been very many—at least not yet. </w:t>
      </w:r>
      <w:r w:rsidRPr="003B0D92">
        <w:rPr>
          <w:rStyle w:val="StyleUnderline"/>
        </w:rPr>
        <w:t xml:space="preserve">But the </w:t>
      </w:r>
      <w:proofErr w:type="spellStart"/>
      <w:r w:rsidRPr="003B0D92">
        <w:rPr>
          <w:rStyle w:val="StyleUnderline"/>
        </w:rPr>
        <w:t>Kargil</w:t>
      </w:r>
      <w:proofErr w:type="spellEnd"/>
      <w:r w:rsidRPr="003B0D92">
        <w:rPr>
          <w:rStyle w:val="StyleUnderline"/>
        </w:rPr>
        <w:t xml:space="preserve"> War</w:t>
      </w:r>
      <w:r w:rsidRPr="003B0D92">
        <w:rPr>
          <w:sz w:val="16"/>
        </w:rPr>
        <w:t xml:space="preserve"> of 1999, </w:t>
      </w:r>
      <w:r w:rsidRPr="003B0D92">
        <w:rPr>
          <w:rStyle w:val="StyleUnderline"/>
        </w:rPr>
        <w:t>between</w:t>
      </w:r>
      <w:r w:rsidRPr="003B0D92">
        <w:rPr>
          <w:sz w:val="16"/>
        </w:rPr>
        <w:t xml:space="preserve"> nuclear-armed </w:t>
      </w:r>
      <w:r w:rsidRPr="003B0D92">
        <w:rPr>
          <w:rStyle w:val="StyleUnderline"/>
        </w:rPr>
        <w:t>India and</w:t>
      </w:r>
      <w:r w:rsidRPr="003B0D92">
        <w:rPr>
          <w:sz w:val="16"/>
        </w:rPr>
        <w:t xml:space="preserve"> nuclear-armed </w:t>
      </w:r>
      <w:r w:rsidRPr="003B0D92">
        <w:rPr>
          <w:rStyle w:val="StyleUnderline"/>
        </w:rPr>
        <w:t>Pakistan</w:t>
      </w:r>
      <w:r w:rsidRPr="003B0D92">
        <w:rPr>
          <w:sz w:val="16"/>
        </w:rPr>
        <w:t xml:space="preserve">, </w:t>
      </w:r>
      <w:r w:rsidRPr="003B0D92">
        <w:rPr>
          <w:rStyle w:val="StyleUnderline"/>
        </w:rPr>
        <w:t>should convince us that such wars can occur</w:t>
      </w:r>
      <w:r w:rsidRPr="003B0D92">
        <w:rPr>
          <w:sz w:val="16"/>
        </w:rPr>
        <w:t xml:space="preserve">. Indeed, </w:t>
      </w:r>
      <w:r w:rsidRPr="003B0D92">
        <w:rPr>
          <w:rStyle w:val="StyleUnderline"/>
        </w:rPr>
        <w:t>in that case, the conflict almost slipped into a nuclear war.</w:t>
      </w:r>
      <w:r w:rsidRPr="003B0D92">
        <w:rPr>
          <w:sz w:val="16"/>
        </w:rPr>
        <w:t xml:space="preserve"> Pakistan’s foreign </w:t>
      </w:r>
      <w:r w:rsidRPr="003B0D92">
        <w:rPr>
          <w:sz w:val="16"/>
        </w:rPr>
        <w:lastRenderedPageBreak/>
        <w:t xml:space="preserve">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3B0D92">
        <w:rPr>
          <w:rStyle w:val="StyleUnderline"/>
        </w:rPr>
        <w:t>don’t nuclear weapons deter a nuclear attack</w:t>
      </w:r>
      <w:r w:rsidRPr="003B0D92">
        <w:rPr>
          <w:sz w:val="16"/>
        </w:rPr>
        <w:t xml:space="preserve">? Do they? </w:t>
      </w:r>
      <w:r w:rsidRPr="003B0D92">
        <w:rPr>
          <w:rStyle w:val="StyleUnderline"/>
        </w:rPr>
        <w:t>Obviously</w:t>
      </w:r>
      <w:r w:rsidRPr="003B0D92">
        <w:rPr>
          <w:sz w:val="16"/>
        </w:rPr>
        <w:t xml:space="preserve">, </w:t>
      </w:r>
      <w:r w:rsidRPr="003B0D92">
        <w:rPr>
          <w:rStyle w:val="StyleUnderline"/>
        </w:rPr>
        <w:t>NATO leaders didn’t feel deterred</w:t>
      </w:r>
      <w:r w:rsidRPr="003B0D92">
        <w:rPr>
          <w:sz w:val="16"/>
        </w:rPr>
        <w:t xml:space="preserve">, for, </w:t>
      </w:r>
      <w:r w:rsidRPr="003B0D92">
        <w:rPr>
          <w:rStyle w:val="StyleUnderline"/>
        </w:rPr>
        <w:t>throughout the Cold War, NATO’s strategy was to respond to a Soviet conventional military attack on Western Europe by launching a Western nuclear attack on the nuclear-armed Soviet Union</w:t>
      </w:r>
      <w:r w:rsidRPr="003B0D92">
        <w:rPr>
          <w:sz w:val="16"/>
        </w:rPr>
        <w:t xml:space="preserve">. Furthermore, </w:t>
      </w:r>
      <w:r w:rsidRPr="003B0D92">
        <w:rPr>
          <w:rStyle w:val="StyleUnderline"/>
        </w:rPr>
        <w:t>if U.S. government officials really believed that nuclear deterrence worked, they would not have resorted to championing “Star Wars</w:t>
      </w:r>
      <w:r w:rsidRPr="003B0D92">
        <w:rPr>
          <w:sz w:val="16"/>
        </w:rPr>
        <w:t xml:space="preserve">” and its modern variant, national missile defense. </w:t>
      </w:r>
      <w:r w:rsidRPr="003B0D92">
        <w:rPr>
          <w:rStyle w:val="StyleUnderline"/>
        </w:rPr>
        <w:t>Why are these vastly expensive</w:t>
      </w:r>
      <w:r w:rsidRPr="003B0D92">
        <w:rPr>
          <w:sz w:val="16"/>
        </w:rPr>
        <w:t>—and probably unworkable—</w:t>
      </w:r>
      <w:r w:rsidRPr="003B0D92">
        <w:rPr>
          <w:rStyle w:val="StyleUnderline"/>
        </w:rPr>
        <w:t>military defense systems needed if other nuclear powers are deterred from attacking by U.S. nuclear might</w:t>
      </w:r>
      <w:r w:rsidRPr="003B0D92">
        <w:rPr>
          <w:sz w:val="16"/>
        </w:rPr>
        <w:t xml:space="preserve">? Of course, </w:t>
      </w:r>
      <w:r w:rsidRPr="003B0D92">
        <w:rPr>
          <w:rStyle w:val="StyleUnderline"/>
        </w:rPr>
        <w:t>the bottom line for those Americans convinced that nuclear weapons safeguard them from a Chinese nuclear attack might be that the U.S. nuclear arsenal is far greater than its Chinese counterpart.</w:t>
      </w:r>
      <w:r w:rsidRPr="003B0D92">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w:t>
      </w:r>
      <w:r w:rsidRPr="003B0D92">
        <w:rPr>
          <w:rStyle w:val="StyleUnderline"/>
        </w:rPr>
        <w:t>Surely the United States would “win” any nuclear war with China. But what would that “victory” entail?</w:t>
      </w:r>
      <w:r w:rsidRPr="003B0D92">
        <w:rPr>
          <w:sz w:val="16"/>
        </w:rPr>
        <w:t xml:space="preserve"> </w:t>
      </w:r>
      <w:r w:rsidRPr="003B0D92">
        <w:rPr>
          <w:rStyle w:val="StyleUnderline"/>
        </w:rPr>
        <w:t xml:space="preserve">A nuclear attack by China would immediately slaughter at least 10 million Americans </w:t>
      </w:r>
      <w:r w:rsidRPr="003B0D92">
        <w:rPr>
          <w:sz w:val="16"/>
        </w:rPr>
        <w:t xml:space="preserve">in a great storm of blast and fire, while leaving many more dying horribly of sickness and radiation poisoning. </w:t>
      </w:r>
      <w:r w:rsidRPr="003B0D92">
        <w:rPr>
          <w:rStyle w:val="StyleUnderline"/>
        </w:rPr>
        <w:t>The Chinese death toll in a nuclear war would be far higher</w:t>
      </w:r>
      <w:r w:rsidRPr="003B0D92">
        <w:rPr>
          <w:sz w:val="16"/>
        </w:rPr>
        <w:t xml:space="preserve">. </w:t>
      </w:r>
      <w:r w:rsidRPr="003B0D92">
        <w:rPr>
          <w:rStyle w:val="Emphasis"/>
        </w:rPr>
        <w:t>Both nations would be reduced to smoldering, radioactive wastelands</w:t>
      </w:r>
      <w:r w:rsidRPr="003B0D92">
        <w:rPr>
          <w:sz w:val="16"/>
        </w:rPr>
        <w:t xml:space="preserve">. Also, </w:t>
      </w:r>
      <w:r w:rsidRPr="003B0D92">
        <w:rPr>
          <w:rStyle w:val="Emphasis"/>
        </w:rPr>
        <w:t xml:space="preserve">radioactive debris sent aloft by the nuclear explosions would blot out the sun and bring on a “nuclear winter” around the globe—destroying agriculture, creating worldwide famine, and generating chaos and destruction. </w:t>
      </w:r>
    </w:p>
    <w:p w:rsidR="00301484" w:rsidRPr="003B0D92" w:rsidRDefault="00B430FF" w:rsidP="00301484">
      <w:pPr>
        <w:pStyle w:val="Heading3"/>
      </w:pPr>
      <w:r w:rsidRPr="003B0D92">
        <w:lastRenderedPageBreak/>
        <w:t>Yes War – SCS Tensions High</w:t>
      </w:r>
    </w:p>
    <w:p w:rsidR="00301484" w:rsidRPr="003B0D92" w:rsidRDefault="00301484" w:rsidP="00301484">
      <w:pPr>
        <w:pStyle w:val="Heading4"/>
        <w:rPr>
          <w:rStyle w:val="Style13ptBold"/>
          <w:b/>
        </w:rPr>
      </w:pPr>
      <w:r w:rsidRPr="003B0D92">
        <w:rPr>
          <w:rStyle w:val="Style13ptBold"/>
          <w:b/>
        </w:rPr>
        <w:t>Tensions are high now – increased militarism locks in escalation</w:t>
      </w:r>
    </w:p>
    <w:p w:rsidR="00301484" w:rsidRPr="003B0D92" w:rsidRDefault="00301484" w:rsidP="00301484">
      <w:pPr>
        <w:rPr>
          <w:rStyle w:val="Style13ptBold"/>
          <w:b w:val="0"/>
        </w:rPr>
      </w:pPr>
      <w:proofErr w:type="spellStart"/>
      <w:r w:rsidRPr="003B0D92">
        <w:rPr>
          <w:rStyle w:val="Style13ptBold"/>
        </w:rPr>
        <w:t>Heydarian</w:t>
      </w:r>
      <w:proofErr w:type="spellEnd"/>
      <w:r w:rsidRPr="003B0D92">
        <w:rPr>
          <w:rStyle w:val="Style13ptBold"/>
        </w:rPr>
        <w:t xml:space="preserve"> 16 </w:t>
      </w:r>
      <w:r w:rsidRPr="003B0D92">
        <w:t xml:space="preserve">[Richard </w:t>
      </w:r>
      <w:proofErr w:type="spellStart"/>
      <w:r w:rsidRPr="003B0D92">
        <w:t>Javad</w:t>
      </w:r>
      <w:proofErr w:type="spellEnd"/>
      <w:r w:rsidRPr="003B0D92">
        <w:t xml:space="preserve"> </w:t>
      </w:r>
      <w:proofErr w:type="spellStart"/>
      <w:r w:rsidRPr="003B0D92">
        <w:t>Heydarian</w:t>
      </w:r>
      <w:proofErr w:type="spellEnd"/>
      <w:r w:rsidRPr="003B0D92">
        <w:t xml:space="preserve"> (Assistant Professor in international affairs and political science at De La Salle University, specialist on Asian geopolitics and economic affairs), Al-Jazeera, “China's aggressive posture in South China Sea”, 2/21/16, http://www.aljazeera.com/indepth/opinion/2016/02/china-aggressive-posture-south-china-sea-160221074036883.html]</w:t>
      </w:r>
    </w:p>
    <w:p w:rsidR="00301484" w:rsidRPr="003B0D92" w:rsidRDefault="00301484" w:rsidP="00301484">
      <w:pPr>
        <w:rPr>
          <w:rStyle w:val="Emphasis"/>
        </w:rPr>
      </w:pPr>
      <w:r w:rsidRPr="003B0D92">
        <w:rPr>
          <w:rStyle w:val="StyleUnderline"/>
        </w:rPr>
        <w:t xml:space="preserve">The South China Sea disputes are rapidly descending into a quagmire, </w:t>
      </w:r>
      <w:r w:rsidRPr="003B0D92">
        <w:rPr>
          <w:rStyle w:val="Emphasis"/>
        </w:rPr>
        <w:t xml:space="preserve">with potentially explosive ramifications. </w:t>
      </w:r>
      <w:r w:rsidRPr="003B0D92">
        <w:rPr>
          <w:sz w:val="16"/>
        </w:rPr>
        <w:t xml:space="preserve">Shortly after United States President Barack Obama concluded a high-profile summit with Southeast Asian leaders, China reportedly deployed an advanced surface-to-air missile system to the Paracel chain of islands, which is also claimed by Vietnam. In response, Hanoi immediately lodged a formal complaint at the United Nations, accusing its giant </w:t>
      </w:r>
      <w:proofErr w:type="spellStart"/>
      <w:r w:rsidRPr="003B0D92">
        <w:rPr>
          <w:sz w:val="16"/>
        </w:rPr>
        <w:t>neighbour</w:t>
      </w:r>
      <w:proofErr w:type="spellEnd"/>
      <w:r w:rsidRPr="003B0D92">
        <w:rPr>
          <w:sz w:val="16"/>
        </w:rPr>
        <w:t xml:space="preserve"> of "serious infringements of Vietnam's sovereignty over the </w:t>
      </w:r>
      <w:proofErr w:type="spellStart"/>
      <w:r w:rsidRPr="003B0D92">
        <w:rPr>
          <w:sz w:val="16"/>
        </w:rPr>
        <w:t>Paracels</w:t>
      </w:r>
      <w:proofErr w:type="spellEnd"/>
      <w:r w:rsidRPr="003B0D92">
        <w:rPr>
          <w:sz w:val="16"/>
        </w:rPr>
        <w:t xml:space="preserve">, threatening peace and stability in the region as well as security, safety and freedom of navigation and flight". US Secretary of State John Kerry was emphatic, declaring that </w:t>
      </w:r>
      <w:r w:rsidRPr="003B0D92">
        <w:rPr>
          <w:rStyle w:val="StyleUnderline"/>
        </w:rPr>
        <w:t xml:space="preserve">there "is every evidence, </w:t>
      </w:r>
      <w:r w:rsidRPr="003B0D92">
        <w:rPr>
          <w:rStyle w:val="Emphasis"/>
        </w:rPr>
        <w:t xml:space="preserve">every day that there has been an increase of </w:t>
      </w:r>
      <w:proofErr w:type="spellStart"/>
      <w:r w:rsidRPr="003B0D92">
        <w:rPr>
          <w:rStyle w:val="Emphasis"/>
        </w:rPr>
        <w:t>militarisation</w:t>
      </w:r>
      <w:proofErr w:type="spellEnd"/>
      <w:r w:rsidRPr="003B0D92">
        <w:rPr>
          <w:rStyle w:val="Emphasis"/>
        </w:rPr>
        <w:t xml:space="preserve"> [by China] </w:t>
      </w:r>
      <w:r w:rsidRPr="003B0D92">
        <w:rPr>
          <w:sz w:val="16"/>
        </w:rPr>
        <w:t xml:space="preserve">of one kind or another." He vowed to hold a "very serious conversation" with his Chinese counterparts. The US also accused China of reneging on its earlier promise, delivered by Chinese President Xi Jinping during his visit to the White House last year, to not </w:t>
      </w:r>
      <w:proofErr w:type="spellStart"/>
      <w:r w:rsidRPr="003B0D92">
        <w:rPr>
          <w:sz w:val="16"/>
        </w:rPr>
        <w:t>militarise</w:t>
      </w:r>
      <w:proofErr w:type="spellEnd"/>
      <w:r w:rsidRPr="003B0D92">
        <w:rPr>
          <w:sz w:val="16"/>
        </w:rPr>
        <w:t xml:space="preserve"> the disputes. Regional powers such as </w:t>
      </w:r>
      <w:r w:rsidRPr="003B0D92">
        <w:rPr>
          <w:rStyle w:val="StyleUnderline"/>
        </w:rPr>
        <w:t>Japan</w:t>
      </w:r>
      <w:r w:rsidRPr="003B0D92">
        <w:rPr>
          <w:sz w:val="16"/>
        </w:rPr>
        <w:t xml:space="preserve">, which heavily relies on the South China Sea for the shipment of its energy imports, have also pitched in. Japanese </w:t>
      </w:r>
      <w:proofErr w:type="spellStart"/>
      <w:r w:rsidRPr="003B0D92">
        <w:rPr>
          <w:sz w:val="16"/>
        </w:rPr>
        <w:t>Defence</w:t>
      </w:r>
      <w:proofErr w:type="spellEnd"/>
      <w:r w:rsidRPr="003B0D92">
        <w:rPr>
          <w:sz w:val="16"/>
        </w:rPr>
        <w:t xml:space="preserve"> Minister Gen </w:t>
      </w:r>
      <w:proofErr w:type="spellStart"/>
      <w:r w:rsidRPr="003B0D92">
        <w:rPr>
          <w:sz w:val="16"/>
        </w:rPr>
        <w:t>Nakatani</w:t>
      </w:r>
      <w:proofErr w:type="spellEnd"/>
      <w:r w:rsidRPr="003B0D92">
        <w:rPr>
          <w:sz w:val="16"/>
        </w:rPr>
        <w:t xml:space="preserve"> </w:t>
      </w:r>
      <w:r w:rsidRPr="003B0D92">
        <w:rPr>
          <w:rStyle w:val="StyleUnderline"/>
        </w:rPr>
        <w:t>condemned the alleged "unilateral move by China to change the status quo," adding that it "cannot be overlooked</w:t>
      </w:r>
      <w:r w:rsidRPr="003B0D92">
        <w:rPr>
          <w:sz w:val="16"/>
        </w:rPr>
        <w:t xml:space="preserve">". Chinese officials, however, downplayed the whole affair. Foreign Minister Wang Yi tried to justify the deployment of the advanced military platforms as "limited and necessary </w:t>
      </w:r>
      <w:proofErr w:type="spellStart"/>
      <w:r w:rsidRPr="003B0D92">
        <w:rPr>
          <w:sz w:val="16"/>
        </w:rPr>
        <w:t>self-defence</w:t>
      </w:r>
      <w:proofErr w:type="spellEnd"/>
      <w:r w:rsidRPr="003B0D92">
        <w:rPr>
          <w:sz w:val="16"/>
        </w:rPr>
        <w:t xml:space="preserve"> facilities", while the Chinese </w:t>
      </w:r>
      <w:proofErr w:type="spellStart"/>
      <w:r w:rsidRPr="003B0D92">
        <w:rPr>
          <w:sz w:val="16"/>
        </w:rPr>
        <w:t>defence</w:t>
      </w:r>
      <w:proofErr w:type="spellEnd"/>
      <w:r w:rsidRPr="003B0D92">
        <w:rPr>
          <w:sz w:val="16"/>
        </w:rPr>
        <w:t xml:space="preserve"> ministry dismissed criticisms over the issue as a Western "hype". Yet, </w:t>
      </w:r>
      <w:r w:rsidRPr="003B0D92">
        <w:rPr>
          <w:rStyle w:val="StyleUnderline"/>
        </w:rPr>
        <w:t xml:space="preserve">there is growing fear that </w:t>
      </w:r>
      <w:r w:rsidRPr="003B0D92">
        <w:rPr>
          <w:rStyle w:val="Emphasis"/>
        </w:rPr>
        <w:t>Beijing is determined to fully dominate its adjacent waters at the expense of freedom of navigation</w:t>
      </w:r>
      <w:r w:rsidRPr="003B0D92">
        <w:rPr>
          <w:rStyle w:val="StyleUnderline"/>
        </w:rPr>
        <w:t xml:space="preserve"> and overflight in arguably the world's most important waterway. </w:t>
      </w:r>
      <w:r w:rsidRPr="003B0D92">
        <w:rPr>
          <w:sz w:val="16"/>
        </w:rPr>
        <w:t xml:space="preserve">Failure of engagement Back in 2013, Obama invited his Chinese counterpart Xi for an intimate, informal summit in </w:t>
      </w:r>
      <w:proofErr w:type="spellStart"/>
      <w:r w:rsidRPr="003B0D92">
        <w:rPr>
          <w:sz w:val="16"/>
        </w:rPr>
        <w:t>Sunnylands</w:t>
      </w:r>
      <w:proofErr w:type="spellEnd"/>
      <w:r w:rsidRPr="003B0D92">
        <w:rPr>
          <w:sz w:val="16"/>
        </w:rPr>
        <w:t xml:space="preserve"> resort in California. It was a controversial decision since such "short sleeve" meetings were usually reserved for leaders of the US' dearest allies, such as Japan (as in former Prime Minister Junichiro Koizumi) and the UK (as in Prime Minister David Cameron). Under his much-touted Pivot to Asia doctrine, the Obama administration was determined to explore a more cooperative relationship with China. In fact, Washington explicitly framed its ties with Beijing as "the most important bilateral relationship in the world," reiterating the necessity for robust engagement with the rising superpower. Xi, however, had other ideas. He interpreted the whole event as an implicit US recognition of China as its new peer in the Asia-Pacific theatre, calling for a "new type of great power relations". </w:t>
      </w:r>
      <w:proofErr w:type="gramStart"/>
      <w:r w:rsidRPr="003B0D92">
        <w:rPr>
          <w:sz w:val="16"/>
        </w:rPr>
        <w:t>In light of</w:t>
      </w:r>
      <w:proofErr w:type="gramEnd"/>
      <w:r w:rsidRPr="003B0D92">
        <w:rPr>
          <w:sz w:val="16"/>
        </w:rPr>
        <w:t xml:space="preserve"> </w:t>
      </w:r>
      <w:r w:rsidRPr="003B0D92">
        <w:rPr>
          <w:rStyle w:val="StyleUnderline"/>
        </w:rPr>
        <w:t>China's insistence that the US should respect its "core interests"</w:t>
      </w:r>
      <w:r w:rsidRPr="003B0D92">
        <w:rPr>
          <w:sz w:val="16"/>
        </w:rPr>
        <w:t xml:space="preserve"> (PDF), </w:t>
      </w:r>
      <w:r w:rsidRPr="003B0D92">
        <w:rPr>
          <w:rStyle w:val="StyleUnderline"/>
        </w:rPr>
        <w:t>including its territorial claims in adjacent waters</w:t>
      </w:r>
      <w:r w:rsidRPr="003B0D92">
        <w:rPr>
          <w:sz w:val="16"/>
        </w:rPr>
        <w:t xml:space="preserve">, the statement </w:t>
      </w:r>
      <w:r w:rsidRPr="003B0D92">
        <w:rPr>
          <w:rStyle w:val="StyleUnderline"/>
        </w:rPr>
        <w:t xml:space="preserve">was interpreted as a thinly-veiled demand for US non-interference in the South China Sea disputes. </w:t>
      </w:r>
      <w:r w:rsidRPr="003B0D92">
        <w:rPr>
          <w:sz w:val="16"/>
        </w:rPr>
        <w:t xml:space="preserve">In the following months, </w:t>
      </w:r>
      <w:r w:rsidRPr="003B0D92">
        <w:rPr>
          <w:rStyle w:val="StyleUnderline"/>
        </w:rPr>
        <w:t xml:space="preserve">China pressed ahead with </w:t>
      </w:r>
      <w:r w:rsidRPr="003B0D92">
        <w:rPr>
          <w:rStyle w:val="Emphasis"/>
        </w:rPr>
        <w:t>massive reclamation activities</w:t>
      </w:r>
      <w:r w:rsidRPr="003B0D92">
        <w:rPr>
          <w:rStyle w:val="StyleUnderline"/>
        </w:rPr>
        <w:t xml:space="preserve"> across disputed waters</w:t>
      </w:r>
      <w:r w:rsidRPr="003B0D92">
        <w:rPr>
          <w:sz w:val="16"/>
        </w:rPr>
        <w:t xml:space="preserve">, transforming rocks and atolls into artificial islands and </w:t>
      </w:r>
      <w:r w:rsidRPr="003B0D92">
        <w:rPr>
          <w:rStyle w:val="StyleUnderline"/>
        </w:rPr>
        <w:t>building a sprawling network of dual-purpose facilities and airstrips</w:t>
      </w:r>
      <w:r w:rsidRPr="003B0D92">
        <w:rPr>
          <w:sz w:val="16"/>
        </w:rPr>
        <w:t xml:space="preserve"> in both the Paracel and the Spratly island chains. </w:t>
      </w:r>
      <w:r w:rsidRPr="003B0D92">
        <w:rPr>
          <w:rStyle w:val="StyleUnderline"/>
        </w:rPr>
        <w:t xml:space="preserve">It made Obama's engagement policy seem like an unequivocal failure. </w:t>
      </w:r>
      <w:r w:rsidRPr="003B0D92">
        <w:rPr>
          <w:sz w:val="16"/>
        </w:rPr>
        <w:t xml:space="preserve">Tit-for-tat showdown </w:t>
      </w:r>
      <w:r w:rsidRPr="003B0D92">
        <w:rPr>
          <w:rStyle w:val="StyleUnderline"/>
        </w:rPr>
        <w:t>Astounded by the sheer scale and speed of China's "revanchist" activities in disputed waters, the Obama administration switched to a more muscular approach.</w:t>
      </w:r>
      <w:r w:rsidRPr="003B0D92">
        <w:rPr>
          <w:sz w:val="16"/>
        </w:rPr>
        <w:t xml:space="preserve"> On one hand, </w:t>
      </w:r>
      <w:r w:rsidRPr="003B0D92">
        <w:rPr>
          <w:rStyle w:val="StyleUnderline"/>
        </w:rPr>
        <w:t xml:space="preserve">it began conducting Freedom of Navigation Operations </w:t>
      </w:r>
      <w:r w:rsidRPr="003B0D92">
        <w:rPr>
          <w:sz w:val="16"/>
        </w:rPr>
        <w:t xml:space="preserve">(FONOPs) </w:t>
      </w:r>
      <w:proofErr w:type="gramStart"/>
      <w:r w:rsidRPr="003B0D92">
        <w:rPr>
          <w:rStyle w:val="StyleUnderline"/>
        </w:rPr>
        <w:t>in the vicinity of</w:t>
      </w:r>
      <w:proofErr w:type="gramEnd"/>
      <w:r w:rsidRPr="003B0D92">
        <w:rPr>
          <w:rStyle w:val="StyleUnderline"/>
        </w:rPr>
        <w:t xml:space="preserve"> Chinese-occupied land features in the South China Sea. The US began to deploy destroyers and advanced aircraft to challenge China's sovereignty claims.</w:t>
      </w:r>
      <w:r w:rsidRPr="003B0D92">
        <w:rPr>
          <w:sz w:val="16"/>
        </w:rPr>
        <w:t xml:space="preserve"> Admiral Harry B Harris Jr, </w:t>
      </w:r>
      <w:r w:rsidRPr="003B0D92">
        <w:rPr>
          <w:rStyle w:val="StyleUnderline"/>
        </w:rPr>
        <w:t>the commander of the US Pacific Command</w:t>
      </w:r>
      <w:r w:rsidRPr="003B0D92">
        <w:rPr>
          <w:sz w:val="16"/>
        </w:rPr>
        <w:t xml:space="preserve">, effectively </w:t>
      </w:r>
      <w:r w:rsidRPr="003B0D92">
        <w:rPr>
          <w:rStyle w:val="StyleUnderline"/>
        </w:rPr>
        <w:t xml:space="preserve">warned China by stating that "you will see more of them </w:t>
      </w:r>
      <w:r w:rsidRPr="003B0D92">
        <w:rPr>
          <w:sz w:val="16"/>
        </w:rPr>
        <w:t>[</w:t>
      </w:r>
      <w:r w:rsidRPr="003B0D92">
        <w:rPr>
          <w:rStyle w:val="StyleUnderline"/>
        </w:rPr>
        <w:t>FONOPs</w:t>
      </w:r>
      <w:r w:rsidRPr="003B0D92">
        <w:rPr>
          <w:sz w:val="16"/>
        </w:rPr>
        <w:t xml:space="preserve">], </w:t>
      </w:r>
      <w:r w:rsidRPr="003B0D92">
        <w:rPr>
          <w:rStyle w:val="StyleUnderline"/>
        </w:rPr>
        <w:t xml:space="preserve">and you will see them </w:t>
      </w:r>
      <w:r w:rsidRPr="003B0D92">
        <w:rPr>
          <w:rStyle w:val="Emphasis"/>
        </w:rPr>
        <w:t>increasing in complexity and scope</w:t>
      </w:r>
      <w:r w:rsidRPr="003B0D92">
        <w:rPr>
          <w:rStyle w:val="StyleUnderline"/>
        </w:rPr>
        <w:t xml:space="preserve"> in areas of challenge". </w:t>
      </w:r>
      <w:r w:rsidRPr="003B0D92">
        <w:rPr>
          <w:sz w:val="16"/>
        </w:rPr>
        <w:t xml:space="preserve">The latest operation was conducted in the Paracel chain of islands, </w:t>
      </w:r>
      <w:r w:rsidRPr="003B0D92">
        <w:rPr>
          <w:rStyle w:val="StyleUnderline"/>
        </w:rPr>
        <w:t>which</w:t>
      </w:r>
      <w:r w:rsidRPr="003B0D92">
        <w:rPr>
          <w:sz w:val="16"/>
        </w:rPr>
        <w:t xml:space="preserve"> most likely </w:t>
      </w:r>
      <w:r w:rsidRPr="003B0D92">
        <w:rPr>
          <w:rStyle w:val="StyleUnderline"/>
        </w:rPr>
        <w:t xml:space="preserve">prompted China to (once again) deploy the surface-to-air missile platform to the area. </w:t>
      </w:r>
      <w:r w:rsidRPr="003B0D92">
        <w:rPr>
          <w:sz w:val="16"/>
        </w:rPr>
        <w:t xml:space="preserve">The </w:t>
      </w:r>
      <w:r w:rsidRPr="003B0D92">
        <w:rPr>
          <w:rStyle w:val="StyleUnderline"/>
        </w:rPr>
        <w:t>Obama</w:t>
      </w:r>
      <w:r w:rsidRPr="003B0D92">
        <w:rPr>
          <w:sz w:val="16"/>
        </w:rPr>
        <w:t xml:space="preserve"> administration, however, is primarily interested in </w:t>
      </w:r>
      <w:proofErr w:type="spellStart"/>
      <w:r w:rsidRPr="003B0D92">
        <w:rPr>
          <w:sz w:val="16"/>
        </w:rPr>
        <w:t>mobilising</w:t>
      </w:r>
      <w:proofErr w:type="spellEnd"/>
      <w:r w:rsidRPr="003B0D92">
        <w:rPr>
          <w:sz w:val="16"/>
        </w:rPr>
        <w:t xml:space="preserve"> a multilateral coalition against China. It </w:t>
      </w:r>
      <w:r w:rsidRPr="003B0D92">
        <w:rPr>
          <w:rStyle w:val="StyleUnderline"/>
        </w:rPr>
        <w:t>has called upon major allies and partners such as Japan, Australia and India to contribute to freedom of navigation patrols in the South China Sea</w:t>
      </w:r>
      <w:r w:rsidRPr="003B0D92">
        <w:rPr>
          <w:sz w:val="16"/>
        </w:rPr>
        <w:t xml:space="preserve">, with Japan's Maritime Self-Defense Force contemplating the prospects of joint-patrols close to Chinese-occupied land features. To underscore the comprehensive nature of his engagement with Asia, Obama recently also hosted leaders of the Association of Southeast Asian Nations (ASEAN) at </w:t>
      </w:r>
      <w:proofErr w:type="spellStart"/>
      <w:r w:rsidRPr="003B0D92">
        <w:rPr>
          <w:sz w:val="16"/>
        </w:rPr>
        <w:t>Sunnylands</w:t>
      </w:r>
      <w:proofErr w:type="spellEnd"/>
      <w:r w:rsidRPr="003B0D92">
        <w:rPr>
          <w:sz w:val="16"/>
        </w:rPr>
        <w:t xml:space="preserve">, where he managed to garner the support of regional states, including staunch Chinese allies like Cambodia and Laos, to sign a </w:t>
      </w:r>
      <w:r w:rsidRPr="003B0D92">
        <w:rPr>
          <w:sz w:val="16"/>
        </w:rPr>
        <w:lastRenderedPageBreak/>
        <w:t xml:space="preserve">joint statement that implicitly </w:t>
      </w:r>
      <w:proofErr w:type="spellStart"/>
      <w:r w:rsidRPr="003B0D92">
        <w:rPr>
          <w:sz w:val="16"/>
        </w:rPr>
        <w:t>criticised</w:t>
      </w:r>
      <w:proofErr w:type="spellEnd"/>
      <w:r w:rsidRPr="003B0D92">
        <w:rPr>
          <w:sz w:val="16"/>
        </w:rPr>
        <w:t xml:space="preserve"> China's activities in disputed waters. Together with the European Union, the US has also called on China to respect the (likely </w:t>
      </w:r>
      <w:proofErr w:type="spellStart"/>
      <w:r w:rsidRPr="003B0D92">
        <w:rPr>
          <w:sz w:val="16"/>
        </w:rPr>
        <w:t>unfavourable</w:t>
      </w:r>
      <w:proofErr w:type="spellEnd"/>
      <w:r w:rsidRPr="003B0D92">
        <w:rPr>
          <w:sz w:val="16"/>
        </w:rPr>
        <w:t xml:space="preserve">) outcome of the Philippines' arbitration case against China vis-a-vis the maritime disputes. The US and its allies are optimistic that the Arbitral Tribunal at The Hague will rule against China's sweeping claims as well as increasingly aggressive posturing in the area. The real fear, however, is that </w:t>
      </w:r>
      <w:r w:rsidRPr="003B0D92">
        <w:rPr>
          <w:rStyle w:val="StyleUnderline"/>
        </w:rPr>
        <w:t>China will slowly move towards establishing an Air Defense Identification Zone across the whole South China Sea by deploying surface-to-air missiles and advanced military platforms to airstrips and facilities</w:t>
      </w:r>
      <w:r w:rsidRPr="003B0D92">
        <w:rPr>
          <w:sz w:val="16"/>
        </w:rPr>
        <w:t xml:space="preserve"> in the </w:t>
      </w:r>
      <w:proofErr w:type="spellStart"/>
      <w:r w:rsidRPr="003B0D92">
        <w:rPr>
          <w:sz w:val="16"/>
        </w:rPr>
        <w:t>Paracels</w:t>
      </w:r>
      <w:proofErr w:type="spellEnd"/>
      <w:r w:rsidRPr="003B0D92">
        <w:rPr>
          <w:sz w:val="16"/>
        </w:rPr>
        <w:t xml:space="preserve"> and the </w:t>
      </w:r>
      <w:proofErr w:type="spellStart"/>
      <w:r w:rsidRPr="003B0D92">
        <w:rPr>
          <w:sz w:val="16"/>
        </w:rPr>
        <w:t>Spratlys</w:t>
      </w:r>
      <w:proofErr w:type="spellEnd"/>
      <w:r w:rsidRPr="003B0D92">
        <w:rPr>
          <w:sz w:val="16"/>
        </w:rPr>
        <w:t xml:space="preserve">. Ironically, though, </w:t>
      </w:r>
      <w:r w:rsidRPr="003B0D92">
        <w:rPr>
          <w:rStyle w:val="StyleUnderline"/>
        </w:rPr>
        <w:t>US efforts at constraining China's behaviour has prompted the latter to become even more determined to dominate adjacent waters,</w:t>
      </w:r>
      <w:r w:rsidRPr="003B0D92">
        <w:rPr>
          <w:sz w:val="16"/>
        </w:rPr>
        <w:t xml:space="preserve"> undermining freedom of overflight and navigation in a waterway that is pivotal to global commerce and energy transport. </w:t>
      </w:r>
      <w:r w:rsidRPr="003B0D92">
        <w:rPr>
          <w:rStyle w:val="StyleUnderline"/>
        </w:rPr>
        <w:t>Asia</w:t>
      </w:r>
      <w:r w:rsidRPr="003B0D92">
        <w:rPr>
          <w:sz w:val="16"/>
        </w:rPr>
        <w:t xml:space="preserve">, the new </w:t>
      </w:r>
      <w:proofErr w:type="spellStart"/>
      <w:r w:rsidRPr="003B0D92">
        <w:rPr>
          <w:sz w:val="16"/>
        </w:rPr>
        <w:t>centre</w:t>
      </w:r>
      <w:proofErr w:type="spellEnd"/>
      <w:r w:rsidRPr="003B0D92">
        <w:rPr>
          <w:sz w:val="16"/>
        </w:rPr>
        <w:t xml:space="preserve"> of global economic gravity, </w:t>
      </w:r>
      <w:r w:rsidRPr="003B0D92">
        <w:rPr>
          <w:rStyle w:val="StyleUnderline"/>
        </w:rPr>
        <w:t xml:space="preserve">seems to be </w:t>
      </w:r>
      <w:r w:rsidRPr="003B0D92">
        <w:rPr>
          <w:rStyle w:val="Emphasis"/>
        </w:rPr>
        <w:t>sleepwalking into an all-out conflict.</w:t>
      </w:r>
    </w:p>
    <w:p w:rsidR="00B430FF" w:rsidRPr="003B0D92" w:rsidRDefault="00B430FF" w:rsidP="00B430FF">
      <w:pPr>
        <w:pStyle w:val="Heading4"/>
        <w:rPr>
          <w:rStyle w:val="Style13ptBold"/>
          <w:b/>
        </w:rPr>
      </w:pPr>
      <w:r w:rsidRPr="003B0D92">
        <w:rPr>
          <w:rStyle w:val="Style13ptBold"/>
          <w:b/>
        </w:rPr>
        <w:t>Land reclamation makes war likely.</w:t>
      </w:r>
    </w:p>
    <w:p w:rsidR="00B430FF" w:rsidRPr="003B0D92" w:rsidRDefault="00B430FF" w:rsidP="00B430FF">
      <w:r w:rsidRPr="003B0D92">
        <w:rPr>
          <w:rStyle w:val="Style13ptBold"/>
        </w:rPr>
        <w:t xml:space="preserve">Fuchs 16 </w:t>
      </w:r>
      <w:r w:rsidRPr="003B0D92">
        <w:t>[Michael H. Fuchs (senior fellow at the Center for American Progress, served as deputy assistant secretary of state for East Asian and Pacific Affairs, special advisor to the secretary of state for strategic dialogues from 2011 to 2013, lecturer at George Washington University), 3-2-2016, "What will it take to stop cycle of escalation in the South China Sea?," Reuters, http://blogs.reuters.com/great-debate/2016/03/02/what-will-it-take-to-stop-cycle-of-escalation-in-the-south-china-sea/]</w:t>
      </w:r>
    </w:p>
    <w:p w:rsidR="00B430FF" w:rsidRPr="003B0D92" w:rsidRDefault="00B430FF" w:rsidP="00B430FF">
      <w:pPr>
        <w:rPr>
          <w:rStyle w:val="Emphasis"/>
        </w:rPr>
      </w:pPr>
      <w:r w:rsidRPr="003B0D92">
        <w:rPr>
          <w:rStyle w:val="StyleUnderline"/>
        </w:rPr>
        <w:t>Amid mounting regional concerns about Beijing’s assertive behavior in the South China Sea</w:t>
      </w:r>
      <w:r w:rsidRPr="003B0D92">
        <w:rPr>
          <w:sz w:val="16"/>
        </w:rPr>
        <w:t xml:space="preserve">, President </w:t>
      </w:r>
      <w:r w:rsidRPr="003B0D92">
        <w:rPr>
          <w:rStyle w:val="StyleUnderline"/>
        </w:rPr>
        <w:t>Xi</w:t>
      </w:r>
      <w:r w:rsidRPr="003B0D92">
        <w:rPr>
          <w:sz w:val="16"/>
        </w:rPr>
        <w:t xml:space="preserve"> Jinping stood with President Barack Obama last September in the White House Rose Garden and </w:t>
      </w:r>
      <w:r w:rsidRPr="003B0D92">
        <w:rPr>
          <w:rStyle w:val="StyleUnderline"/>
        </w:rPr>
        <w:t>vowed that China would not militarize its newly constructed outposts in the Spratly Islands. But Xi was careful not to include Beijing’s Paracel Islands</w:t>
      </w:r>
      <w:r w:rsidRPr="003B0D92">
        <w:rPr>
          <w:sz w:val="16"/>
        </w:rPr>
        <w:t xml:space="preserve">, in the north of the South China Sea. </w:t>
      </w:r>
      <w:r w:rsidRPr="003B0D92">
        <w:rPr>
          <w:rStyle w:val="StyleUnderline"/>
        </w:rPr>
        <w:t>China has now reportedly placed surface-to-air missiles on one of its Paracel outposts.</w:t>
      </w:r>
      <w:r w:rsidRPr="003B0D92">
        <w:rPr>
          <w:sz w:val="16"/>
        </w:rPr>
        <w:t xml:space="preserve"> While this act does not strictly contradict Xi’s commitment, it clearly violates its spirit. </w:t>
      </w:r>
      <w:r w:rsidRPr="003B0D92">
        <w:rPr>
          <w:rStyle w:val="StyleUnderline"/>
        </w:rPr>
        <w:t>Such actions are a big reason why the Asia-Pacific region is increasingly focused on the South China Sea.</w:t>
      </w:r>
      <w:r w:rsidRPr="003B0D92">
        <w:rPr>
          <w:sz w:val="16"/>
        </w:rPr>
        <w:t xml:space="preserve"> It was perhaps not coincidental that news of the missiles’ movement broke just as Obama finished hosting an Association of Southeast Asian Nations summit in California, where the South China Sea had topped the agenda. </w:t>
      </w:r>
      <w:r w:rsidRPr="003B0D92">
        <w:rPr>
          <w:rStyle w:val="StyleUnderline"/>
        </w:rPr>
        <w:t xml:space="preserve">The revelation raises the stakes as </w:t>
      </w:r>
      <w:r w:rsidRPr="003B0D92">
        <w:rPr>
          <w:rStyle w:val="Emphasis"/>
        </w:rPr>
        <w:t>tensions continue to rise</w:t>
      </w:r>
      <w:r w:rsidRPr="003B0D92">
        <w:rPr>
          <w:rStyle w:val="StyleUnderline"/>
        </w:rPr>
        <w:t xml:space="preserve"> across Southeast Asia and other countries move to defend their claims. This could be a </w:t>
      </w:r>
      <w:r w:rsidRPr="003B0D92">
        <w:rPr>
          <w:rStyle w:val="Emphasis"/>
        </w:rPr>
        <w:t xml:space="preserve">harbinger of things to come </w:t>
      </w:r>
      <w:r w:rsidRPr="003B0D92">
        <w:rPr>
          <w:rStyle w:val="StyleUnderline"/>
        </w:rPr>
        <w:t>in one of the world’s most important waterways,</w:t>
      </w:r>
      <w:r w:rsidRPr="003B0D92">
        <w:rPr>
          <w:sz w:val="16"/>
        </w:rPr>
        <w:t xml:space="preserve"> through which passes roughly $5.3 trillion of global trade annually, including $1.2 trillion in U.S. trade. First, </w:t>
      </w:r>
      <w:r w:rsidRPr="003B0D92">
        <w:rPr>
          <w:rStyle w:val="Emphasis"/>
        </w:rPr>
        <w:t>stationing missiles is a significant symbolic step for China</w:t>
      </w:r>
      <w:r w:rsidRPr="003B0D92">
        <w:rPr>
          <w:sz w:val="16"/>
        </w:rPr>
        <w:t xml:space="preserve"> as it seeks to assert its authority over claims in the South China Sea. In recent years, Beijing has taken many actions to advance this agenda, including announcing restrictive fishing regulations and forcibly evicting the Philippines from Scarborough Shoal. In 2013, for example, </w:t>
      </w:r>
      <w:r w:rsidRPr="003B0D92">
        <w:rPr>
          <w:rStyle w:val="Emphasis"/>
        </w:rPr>
        <w:t>China initiated a massive land-reclamation project</w:t>
      </w:r>
      <w:r w:rsidRPr="003B0D92">
        <w:rPr>
          <w:sz w:val="16"/>
        </w:rPr>
        <w:t xml:space="preserve"> that would have made the builders of the Pyramids jealous. Beijing created roughly 2,900 acres of new land in the South China Sea in less than two years. </w:t>
      </w:r>
      <w:r w:rsidRPr="003B0D92">
        <w:rPr>
          <w:rStyle w:val="StyleUnderline"/>
        </w:rPr>
        <w:t xml:space="preserve">With its current actions, China is signaling its intentions to bolster its outposts with military facilities and equipment that could </w:t>
      </w:r>
      <w:r w:rsidRPr="003B0D92">
        <w:rPr>
          <w:rStyle w:val="Emphasis"/>
        </w:rPr>
        <w:t>vastly expand the scale and scope of Beijing’s reach</w:t>
      </w:r>
      <w:r w:rsidRPr="003B0D92">
        <w:rPr>
          <w:rStyle w:val="StyleUnderline"/>
        </w:rPr>
        <w:t xml:space="preserve"> across the South China Sea. </w:t>
      </w:r>
      <w:r w:rsidRPr="003B0D92">
        <w:rPr>
          <w:sz w:val="16"/>
        </w:rPr>
        <w:t xml:space="preserve">Second, </w:t>
      </w:r>
      <w:r w:rsidRPr="003B0D92">
        <w:rPr>
          <w:rStyle w:val="StyleUnderline"/>
        </w:rPr>
        <w:t>China’s reputed actions are only the latest of its incremental steps to assert authority over regional claims</w:t>
      </w:r>
      <w:r w:rsidRPr="003B0D92">
        <w:rPr>
          <w:sz w:val="16"/>
        </w:rPr>
        <w:t xml:space="preserve"> without provoking a strong response. It </w:t>
      </w:r>
      <w:r w:rsidRPr="003B0D92">
        <w:rPr>
          <w:rStyle w:val="StyleUnderline"/>
        </w:rPr>
        <w:t xml:space="preserve">follows the same pattern: China reportedly stationed missiles not on its newly created islands in the </w:t>
      </w:r>
      <w:proofErr w:type="spellStart"/>
      <w:r w:rsidRPr="003B0D92">
        <w:rPr>
          <w:rStyle w:val="StyleUnderline"/>
        </w:rPr>
        <w:t>Spraltys</w:t>
      </w:r>
      <w:proofErr w:type="spellEnd"/>
      <w:r w:rsidRPr="003B0D92">
        <w:rPr>
          <w:rStyle w:val="StyleUnderline"/>
        </w:rPr>
        <w:t xml:space="preserve">, which have provoked anxiety throughout the region, but rather one not specifically covered by Xi’s non-militarization commitment. This has been China’s strategy: </w:t>
      </w:r>
      <w:r w:rsidRPr="003B0D92">
        <w:rPr>
          <w:rStyle w:val="Emphasis"/>
        </w:rPr>
        <w:t>walk right up to the line, step over it a little and see how everyone responds</w:t>
      </w:r>
      <w:r w:rsidRPr="003B0D92">
        <w:rPr>
          <w:rStyle w:val="StyleUnderline"/>
        </w:rPr>
        <w:t xml:space="preserve">. </w:t>
      </w:r>
      <w:r w:rsidRPr="003B0D92">
        <w:rPr>
          <w:sz w:val="16"/>
        </w:rPr>
        <w:t xml:space="preserve">Provoke, but not too much. </w:t>
      </w:r>
      <w:r w:rsidRPr="003B0D92">
        <w:rPr>
          <w:rStyle w:val="StyleUnderline"/>
        </w:rPr>
        <w:t xml:space="preserve">Countries are rightly complaining that </w:t>
      </w:r>
      <w:r w:rsidRPr="003B0D92">
        <w:rPr>
          <w:rStyle w:val="Emphasis"/>
        </w:rPr>
        <w:t>this move is provocative</w:t>
      </w:r>
      <w:r w:rsidRPr="003B0D92">
        <w:rPr>
          <w:sz w:val="16"/>
        </w:rPr>
        <w:t xml:space="preserve">, but their responses so far indicate that it is not provocative enough to cause a strong rebuke. And China is portraying it as merely defensive, a supposedly justifiable step in line with China’s recent commitments. </w:t>
      </w:r>
      <w:r w:rsidRPr="003B0D92">
        <w:rPr>
          <w:rStyle w:val="StyleUnderline"/>
        </w:rPr>
        <w:t xml:space="preserve">It’s not this step alone that Washington should be concerned about. It’s the </w:t>
      </w:r>
      <w:r w:rsidRPr="003B0D92">
        <w:rPr>
          <w:rStyle w:val="Emphasis"/>
        </w:rPr>
        <w:t>accumulation of all Beijing’s steps across the South China Sea, and those yet to come</w:t>
      </w:r>
      <w:r w:rsidRPr="003B0D92">
        <w:rPr>
          <w:rStyle w:val="StyleUnderline"/>
        </w:rPr>
        <w:t xml:space="preserve">. </w:t>
      </w:r>
      <w:r w:rsidRPr="003B0D92">
        <w:rPr>
          <w:sz w:val="16"/>
        </w:rPr>
        <w:t xml:space="preserve">Third, </w:t>
      </w:r>
      <w:r w:rsidRPr="003B0D92">
        <w:rPr>
          <w:rStyle w:val="StyleUnderline"/>
        </w:rPr>
        <w:t xml:space="preserve">the countries of the region may now </w:t>
      </w:r>
      <w:r w:rsidRPr="003B0D92">
        <w:rPr>
          <w:rStyle w:val="Emphasis"/>
        </w:rPr>
        <w:t>feel the need to respond</w:t>
      </w:r>
      <w:r w:rsidRPr="003B0D92">
        <w:rPr>
          <w:rStyle w:val="StyleUnderline"/>
        </w:rPr>
        <w:t xml:space="preserve">. Nearly every neighboring country has expressed concerns over Beijing’s activities in the South China Sea. Those with claims in the South China Sea </w:t>
      </w:r>
      <w:r w:rsidRPr="003B0D92">
        <w:rPr>
          <w:sz w:val="16"/>
        </w:rPr>
        <w:t xml:space="preserve">– including Vietnam, the Philippines, Brunei, Malaysia and Taiwan — </w:t>
      </w:r>
      <w:r w:rsidRPr="003B0D92">
        <w:rPr>
          <w:rStyle w:val="StyleUnderline"/>
        </w:rPr>
        <w:t>have shown that they will respond to defend them. Taiwan’s president</w:t>
      </w:r>
      <w:r w:rsidRPr="003B0D92">
        <w:rPr>
          <w:sz w:val="16"/>
        </w:rPr>
        <w:t>, for example, r</w:t>
      </w:r>
      <w:r w:rsidRPr="003B0D92">
        <w:rPr>
          <w:rStyle w:val="StyleUnderline"/>
        </w:rPr>
        <w:t xml:space="preserve">ecently made a high-profile visit to </w:t>
      </w:r>
      <w:r w:rsidRPr="003B0D92">
        <w:rPr>
          <w:rStyle w:val="StyleUnderline"/>
        </w:rPr>
        <w:lastRenderedPageBreak/>
        <w:t>its only South China Sea outpost to remind everyone of Taiwan’s claims. The Philippines has drawn closer to the United State</w:t>
      </w:r>
      <w:r w:rsidRPr="003B0D92">
        <w:rPr>
          <w:sz w:val="16"/>
        </w:rPr>
        <w:t xml:space="preserve">s, including through the recent Enhanced Defense Cooperation Agreement. </w:t>
      </w:r>
      <w:r w:rsidRPr="003B0D92">
        <w:rPr>
          <w:rStyle w:val="StyleUnderline"/>
        </w:rPr>
        <w:t>Vietnam has sent ships to contest Beijing’s placement of an oil rig in disputed waters</w:t>
      </w:r>
      <w:r w:rsidRPr="003B0D92">
        <w:rPr>
          <w:sz w:val="16"/>
        </w:rPr>
        <w:t xml:space="preserve"> near its coast. </w:t>
      </w:r>
      <w:r w:rsidRPr="003B0D92">
        <w:rPr>
          <w:rStyle w:val="StyleUnderline"/>
        </w:rPr>
        <w:t>There may now be renewed pressure in these countries to demonstrate that they can defend their outposts.</w:t>
      </w:r>
      <w:r w:rsidRPr="003B0D92">
        <w:rPr>
          <w:sz w:val="16"/>
        </w:rPr>
        <w:t xml:space="preserve"> To respond to the new missiles in the </w:t>
      </w:r>
      <w:proofErr w:type="spellStart"/>
      <w:r w:rsidRPr="003B0D92">
        <w:rPr>
          <w:sz w:val="16"/>
        </w:rPr>
        <w:t>Paracels</w:t>
      </w:r>
      <w:proofErr w:type="spellEnd"/>
      <w:r w:rsidRPr="003B0D92">
        <w:rPr>
          <w:sz w:val="16"/>
        </w:rPr>
        <w:t xml:space="preserve">, there will likely be a flurry of high-level calls and meetings among Beijing and Washington, the Association of Southeast Asian Nations and U.S. allies in the region, including Japan, South Korea and Australia, to show China that its recent actions concern its neighbors. Secretary of State John Kerry took a key first step Tuesday, when he discussed the South China Sea problems during a meeting with Chinese Foreign Minister Wang Yi in Washington. </w:t>
      </w:r>
      <w:r w:rsidRPr="003B0D92">
        <w:rPr>
          <w:rStyle w:val="StyleUnderline"/>
        </w:rPr>
        <w:t xml:space="preserve">Beijing’s move in the </w:t>
      </w:r>
      <w:proofErr w:type="spellStart"/>
      <w:r w:rsidRPr="003B0D92">
        <w:rPr>
          <w:rStyle w:val="StyleUnderline"/>
        </w:rPr>
        <w:t>Paracels</w:t>
      </w:r>
      <w:proofErr w:type="spellEnd"/>
      <w:r w:rsidRPr="003B0D92">
        <w:rPr>
          <w:rStyle w:val="StyleUnderline"/>
        </w:rPr>
        <w:t xml:space="preserve"> is only one of many worrying developments in the South China Sea, but one that reveals the urgency of</w:t>
      </w:r>
      <w:r w:rsidRPr="003B0D92">
        <w:rPr>
          <w:sz w:val="16"/>
        </w:rPr>
        <w:t xml:space="preserve"> the continuing diplomatic effort to address the </w:t>
      </w:r>
      <w:r w:rsidRPr="003B0D92">
        <w:rPr>
          <w:rStyle w:val="StyleUnderline"/>
        </w:rPr>
        <w:t>rising tensions.</w:t>
      </w:r>
      <w:r w:rsidRPr="003B0D92">
        <w:rPr>
          <w:sz w:val="16"/>
        </w:rPr>
        <w:t xml:space="preserve"> Though a resolution to the South China Sea disputes will likely take a long time, one goal of diplomatic talks in the coming weeks and months should be to jump-start a regional conversation about what it means to “militarize” outposts in the South China Sea. The region’s claimant countries need to agree on this — outlining what countries can and cannot do — before they take more actions to defend their claims. More important, the United States has a central role to play in lowering regional tensions. Beijing and Washington need to get on the same page about what militarization means. During the news conference after their meeting, Kerry and Wang’s comments on militarization made clear that the two countries are talking past each other. Washington is talking about China building up its outposts, while China is talking about the presence of the U.S. military in the South China Sea. A serious bilateral process is necessary on top of the multilateral talks. If not, </w:t>
      </w:r>
      <w:r w:rsidRPr="003B0D92">
        <w:rPr>
          <w:rStyle w:val="StyleUnderline"/>
        </w:rPr>
        <w:t xml:space="preserve">we’re likely to see </w:t>
      </w:r>
      <w:r w:rsidRPr="003B0D92">
        <w:rPr>
          <w:rStyle w:val="Emphasis"/>
        </w:rPr>
        <w:t>a tit-for-tat cycle that could escalate serious tensions in the South China Sea.</w:t>
      </w:r>
    </w:p>
    <w:p w:rsidR="00B430FF" w:rsidRPr="003B0D92" w:rsidRDefault="00B430FF" w:rsidP="00B430FF">
      <w:pPr>
        <w:pStyle w:val="Heading4"/>
        <w:rPr>
          <w:rStyle w:val="Style13ptBold"/>
          <w:b/>
        </w:rPr>
      </w:pPr>
      <w:r w:rsidRPr="003B0D92">
        <w:rPr>
          <w:rStyle w:val="Style13ptBold"/>
          <w:b/>
        </w:rPr>
        <w:t>Chinese maritime strategy ensures escalation.</w:t>
      </w:r>
    </w:p>
    <w:p w:rsidR="00B430FF" w:rsidRPr="003B0D92" w:rsidRDefault="00B430FF" w:rsidP="00B430FF">
      <w:proofErr w:type="spellStart"/>
      <w:r w:rsidRPr="003B0D92">
        <w:rPr>
          <w:rStyle w:val="Style13ptBold"/>
        </w:rPr>
        <w:t>Heydarian</w:t>
      </w:r>
      <w:proofErr w:type="spellEnd"/>
      <w:r w:rsidRPr="003B0D92">
        <w:rPr>
          <w:rStyle w:val="Style13ptBold"/>
        </w:rPr>
        <w:t xml:space="preserve"> 15 </w:t>
      </w:r>
      <w:r w:rsidRPr="003B0D92">
        <w:t xml:space="preserve">[Richard </w:t>
      </w:r>
      <w:proofErr w:type="spellStart"/>
      <w:r w:rsidRPr="003B0D92">
        <w:t>Javad</w:t>
      </w:r>
      <w:proofErr w:type="spellEnd"/>
      <w:r w:rsidRPr="003B0D92">
        <w:t xml:space="preserve"> </w:t>
      </w:r>
      <w:proofErr w:type="spellStart"/>
      <w:r w:rsidRPr="003B0D92">
        <w:t>Heydarian</w:t>
      </w:r>
      <w:proofErr w:type="spellEnd"/>
      <w:r w:rsidRPr="003B0D92">
        <w:t xml:space="preserve"> (Assistant Professor in international affairs and political science at De La Salle University, specialist on Asian geopolitics and economic affairs), 5-12-2015, "China's Mad Dash for the South China Sea," National Interest, http://nationalinterest.org/feature/chinas-mad-dash-the-south-china-sea-12866]</w:t>
      </w:r>
    </w:p>
    <w:p w:rsidR="00301484" w:rsidRPr="003B0D92" w:rsidRDefault="00B430FF" w:rsidP="00301484">
      <w:pPr>
        <w:rPr>
          <w:u w:val="single"/>
        </w:rPr>
      </w:pPr>
      <w:r w:rsidRPr="003B0D92">
        <w:rPr>
          <w:sz w:val="16"/>
        </w:rPr>
        <w:t xml:space="preserve">China is yet to establish an ADIZ, and it ultimately may stop short of formally declaring one. But as I have consistently argued, </w:t>
      </w:r>
      <w:r w:rsidRPr="003B0D92">
        <w:rPr>
          <w:rStyle w:val="StyleUnderline"/>
        </w:rPr>
        <w:t xml:space="preserve">China has already established the skeleton of an ADIZ, thanks to an emerging network of airstrips and military garrisons on contested features, backed by </w:t>
      </w:r>
      <w:r w:rsidRPr="003B0D92">
        <w:rPr>
          <w:rStyle w:val="Emphasis"/>
        </w:rPr>
        <w:t>ever-expanding military and paramilitary patrols</w:t>
      </w:r>
      <w:r w:rsidRPr="003B0D92">
        <w:rPr>
          <w:rStyle w:val="StyleUnderline"/>
        </w:rPr>
        <w:t xml:space="preserve"> across the South China Sea. There are already signs that China is establishing an exclusion zone across the Spratly chain of islands</w:t>
      </w:r>
      <w:r w:rsidRPr="003B0D92">
        <w:rPr>
          <w:sz w:val="16"/>
        </w:rPr>
        <w:t xml:space="preserve">. On at least six occasions, China has recently demanded (and intimidated) Philippine Air Force and Navy planes to cease patrols in the area. Since 2013, </w:t>
      </w:r>
      <w:r w:rsidRPr="003B0D92">
        <w:rPr>
          <w:rStyle w:val="StyleUnderline"/>
        </w:rPr>
        <w:t>Chinese coast guard vessels have also tried to cut the supply lines of the small Filipino military detachment</w:t>
      </w:r>
      <w:r w:rsidRPr="003B0D92">
        <w:rPr>
          <w:sz w:val="16"/>
        </w:rPr>
        <w:t xml:space="preserve"> in the Second Thomas Shoal. Next to Vietnam, which controls approximately 21 features, the Philippines controls the greatest number of features (8) in the Spratly chain of islands. For decades, it has occupied the </w:t>
      </w:r>
      <w:proofErr w:type="spellStart"/>
      <w:r w:rsidRPr="003B0D92">
        <w:rPr>
          <w:sz w:val="16"/>
        </w:rPr>
        <w:t>Thitu</w:t>
      </w:r>
      <w:proofErr w:type="spellEnd"/>
      <w:r w:rsidRPr="003B0D92">
        <w:rPr>
          <w:sz w:val="16"/>
        </w:rPr>
        <w:t xml:space="preserve"> Island, the second largest naturally-formed island in the area, which hosts a small Filipino community and an airstrip. Back in 2014, Manila was deeply alarmed over reports that China, potentially through the PLA Navy’s South Sea Fleet, was planning to seize the prized feature. Now, the Philippines is worried over whether it can, over the long run, resupply its personnel and refurbish its facilities on </w:t>
      </w:r>
      <w:proofErr w:type="spellStart"/>
      <w:r w:rsidRPr="003B0D92">
        <w:rPr>
          <w:sz w:val="16"/>
        </w:rPr>
        <w:t>Thitu</w:t>
      </w:r>
      <w:proofErr w:type="spellEnd"/>
      <w:r w:rsidRPr="003B0D92">
        <w:rPr>
          <w:sz w:val="16"/>
        </w:rPr>
        <w:t xml:space="preserve"> island, </w:t>
      </w:r>
      <w:proofErr w:type="gramStart"/>
      <w:r w:rsidRPr="003B0D92">
        <w:rPr>
          <w:sz w:val="16"/>
        </w:rPr>
        <w:t>if and when</w:t>
      </w:r>
      <w:proofErr w:type="gramEnd"/>
      <w:r w:rsidRPr="003B0D92">
        <w:rPr>
          <w:sz w:val="16"/>
        </w:rPr>
        <w:t xml:space="preserve"> China decides to expand and more decisively operationalize an exclusion zone in the Spratly Islands chain. The Obama administration has prevaricated on whether it would come to the Philippines’ rescue if direct clashes erupt in the area, but </w:t>
      </w:r>
      <w:r w:rsidRPr="003B0D92">
        <w:rPr>
          <w:rStyle w:val="StyleUnderline"/>
        </w:rPr>
        <w:t>the Philippine-U.S. Mutual Defense Treaty</w:t>
      </w:r>
      <w:r w:rsidRPr="003B0D92">
        <w:rPr>
          <w:sz w:val="16"/>
        </w:rPr>
        <w:t xml:space="preserve"> (MDT) </w:t>
      </w:r>
      <w:r w:rsidRPr="003B0D92">
        <w:rPr>
          <w:rStyle w:val="StyleUnderline"/>
        </w:rPr>
        <w:t>could be activated if Filipino vessels and military personnel are directly attacked.</w:t>
      </w:r>
      <w:r w:rsidRPr="003B0D92">
        <w:rPr>
          <w:sz w:val="16"/>
        </w:rPr>
        <w:t xml:space="preserve"> But it is not clear how far Washington will go in pushing back against any Chinese attempt to cut Filipino supply-lines short of triggering direct armed clashes, since China will most likely do its best to keep any escalation in the gray zone to avoid the activation of the MDT. Of course, </w:t>
      </w:r>
      <w:r w:rsidRPr="003B0D92">
        <w:rPr>
          <w:rStyle w:val="StyleUnderline"/>
        </w:rPr>
        <w:t xml:space="preserve">down the road, one can’t rule out the possibility that </w:t>
      </w:r>
      <w:r w:rsidRPr="003B0D92">
        <w:rPr>
          <w:rStyle w:val="Emphasis"/>
        </w:rPr>
        <w:t>China’s “calibrated escalation” will get out of control</w:t>
      </w:r>
      <w:r w:rsidRPr="003B0D92">
        <w:rPr>
          <w:rStyle w:val="StyleUnderline"/>
        </w:rPr>
        <w:t xml:space="preserve">, as competing claimant states push the boundaries of confrontation. By relying on an armada of fishermen-cum-militia forces, which may not possess the professionalism of conventional armed forces, </w:t>
      </w:r>
      <w:r w:rsidRPr="003B0D92">
        <w:rPr>
          <w:rStyle w:val="Emphasis"/>
        </w:rPr>
        <w:t>China’s maritime strategy can go astray.</w:t>
      </w:r>
      <w:r w:rsidRPr="003B0D92">
        <w:rPr>
          <w:sz w:val="16"/>
        </w:rPr>
        <w:t xml:space="preserve"> In many ways, </w:t>
      </w:r>
      <w:r w:rsidRPr="003B0D92">
        <w:rPr>
          <w:rStyle w:val="StyleUnderline"/>
        </w:rPr>
        <w:t xml:space="preserve">China’s construction activities, patrols, and military maneuvers in the South China Sea have </w:t>
      </w:r>
      <w:r w:rsidRPr="003B0D92">
        <w:rPr>
          <w:rStyle w:val="Emphasis"/>
        </w:rPr>
        <w:t>gained a momentum of their own. Slowing them down or striking an alternative course would demand significant political capital on the part of the Xi Jinping administration</w:t>
      </w:r>
      <w:r w:rsidRPr="003B0D92">
        <w:rPr>
          <w:rStyle w:val="StyleUnderline"/>
        </w:rPr>
        <w:t>, which is heavily occupied with a high-stakes reform agenda at home.</w:t>
      </w:r>
      <w:r w:rsidRPr="003B0D92">
        <w:rPr>
          <w:sz w:val="16"/>
        </w:rPr>
        <w:t xml:space="preserve"> At some point, </w:t>
      </w:r>
      <w:r w:rsidRPr="003B0D92">
        <w:rPr>
          <w:rStyle w:val="StyleUnderline"/>
        </w:rPr>
        <w:t>China may confront a classic “principal-agent problem,” if overweening subordinates, with their own personal and institutional interests, push for alternative, and more dangerous ideas on the ground.</w:t>
      </w:r>
    </w:p>
    <w:p w:rsidR="00B430FF" w:rsidRPr="003B0D92" w:rsidRDefault="00B430FF" w:rsidP="00301484">
      <w:pPr>
        <w:pStyle w:val="Heading3"/>
      </w:pPr>
      <w:r w:rsidRPr="003B0D92">
        <w:lastRenderedPageBreak/>
        <w:t>Yes War – AT: Deterrence</w:t>
      </w:r>
    </w:p>
    <w:p w:rsidR="00B430FF" w:rsidRPr="003B0D92" w:rsidRDefault="00B430FF" w:rsidP="00B430FF">
      <w:pPr>
        <w:pStyle w:val="Heading4"/>
      </w:pPr>
      <w:r w:rsidRPr="003B0D92">
        <w:t>Nuclear deterrence fails for China – minor conflicts will escalate and empirics don’t prove anything</w:t>
      </w:r>
    </w:p>
    <w:p w:rsidR="00B430FF" w:rsidRPr="003B0D92" w:rsidRDefault="00B430FF" w:rsidP="00B430FF">
      <w:proofErr w:type="spellStart"/>
      <w:r w:rsidRPr="003B0D92">
        <w:rPr>
          <w:rStyle w:val="Style13ptBold"/>
        </w:rPr>
        <w:t>Tønnesson</w:t>
      </w:r>
      <w:proofErr w:type="spellEnd"/>
      <w:r w:rsidRPr="003B0D92">
        <w:rPr>
          <w:rStyle w:val="Style13ptBold"/>
        </w:rPr>
        <w:t xml:space="preserve"> 15 </w:t>
      </w:r>
      <w:r w:rsidRPr="003B0D92">
        <w:t xml:space="preserve">[Stein </w:t>
      </w:r>
      <w:proofErr w:type="spellStart"/>
      <w:r w:rsidRPr="003B0D92">
        <w:t>Tønnesson</w:t>
      </w:r>
      <w:proofErr w:type="spellEnd"/>
      <w:r w:rsidRPr="003B0D92">
        <w:t xml:space="preserve"> (Department of Peace and Conflict Research, Uppsala University, Sweden, and Research Professor at Peace Research Institute Oslo), “Deterrence, interdependence and Sino–US peace”, International Area Studies Review 2015, Vol. 18(3) 297–311, http://www.pcr.uu.se/digitalAssets/151/151066_1tonnesson-s-2015-deterrence-interdependence-iasr.pdf]</w:t>
      </w:r>
    </w:p>
    <w:p w:rsidR="00B430FF" w:rsidRPr="003B0D92" w:rsidRDefault="00B430FF" w:rsidP="00B430FF">
      <w:pPr>
        <w:rPr>
          <w:sz w:val="16"/>
          <w:szCs w:val="16"/>
        </w:rPr>
      </w:pPr>
      <w:r w:rsidRPr="003B0D92">
        <w:rPr>
          <w:sz w:val="16"/>
        </w:rPr>
        <w:t xml:space="preserve">White’s proposal has stimulated much debate but his power-sharing proposal is no more likely to be heeded in Washington than Christopher Layne’s (1997) proposal that the US withdraw from the Asian continent and resign itself to just offshore balancing. If the US is compelled by strategic factors or budgetary constraints to reduce its military presence in East Asia, it will no doubt do it piecemeal and hide it behind smokescreens of powerful rhetoric and new alliance arrangements. So far, the Obama administration has committed itself, with support from a Republican-dominated Congress, to rebalance (or ‘pivot’) towards Asia by committing 60 per cent of its naval forces to that theatre. The Pentagon’s new naval strategy in 2015 for the first time explicitly mentioned the rise of China’s naval capabilities as a threat. White’s recipe will not thus be used but his claim that US nuclear deterrence is in a process of losing its credibility has not been seriously challenged. Andrew O’Neil’s Asia, the US and Extended Nuclear Deterrence: Atomic Umbrellas in the 21st Century (2013) claims, somewhat counter-intuitively, that </w:t>
      </w:r>
      <w:r w:rsidRPr="003B0D92">
        <w:rPr>
          <w:rStyle w:val="StyleUnderline"/>
        </w:rPr>
        <w:t>nuclear deterrence</w:t>
      </w:r>
      <w:r w:rsidRPr="003B0D92">
        <w:rPr>
          <w:sz w:val="16"/>
        </w:rPr>
        <w:t xml:space="preserve"> is increasing its importance in Asia. What he means, however, is that it </w:t>
      </w:r>
      <w:r w:rsidRPr="003B0D92">
        <w:rPr>
          <w:rStyle w:val="StyleUnderline"/>
        </w:rPr>
        <w:t>is called into question</w:t>
      </w:r>
      <w:r w:rsidRPr="003B0D92">
        <w:rPr>
          <w:sz w:val="16"/>
        </w:rPr>
        <w:t xml:space="preserve">, so O’Neil </w:t>
      </w:r>
      <w:proofErr w:type="gramStart"/>
      <w:r w:rsidRPr="003B0D92">
        <w:rPr>
          <w:sz w:val="16"/>
        </w:rPr>
        <w:t>actually confirms</w:t>
      </w:r>
      <w:proofErr w:type="gramEnd"/>
      <w:r w:rsidRPr="003B0D92">
        <w:rPr>
          <w:sz w:val="16"/>
        </w:rPr>
        <w:t xml:space="preserve"> rather than refutes White’s claim. O’Neil demonstrates how South Korea, Japan and Australia constantly seek to verify the credibility of US nuclear deterrence, which is becoming ‘more, not less, central’ to their strategic relationships with Washington. This is partly due to China’s rise and partly to North Korea’s nuclear </w:t>
      </w:r>
      <w:proofErr w:type="spellStart"/>
      <w:r w:rsidRPr="003B0D92">
        <w:rPr>
          <w:sz w:val="16"/>
        </w:rPr>
        <w:t>programme</w:t>
      </w:r>
      <w:proofErr w:type="spellEnd"/>
      <w:r w:rsidRPr="003B0D92">
        <w:rPr>
          <w:sz w:val="16"/>
        </w:rPr>
        <w:t xml:space="preserve">. During the Cold </w:t>
      </w:r>
      <w:proofErr w:type="gramStart"/>
      <w:r w:rsidRPr="003B0D92">
        <w:rPr>
          <w:sz w:val="16"/>
        </w:rPr>
        <w:t>War</w:t>
      </w:r>
      <w:proofErr w:type="gramEnd"/>
      <w:r w:rsidRPr="003B0D92">
        <w:rPr>
          <w:sz w:val="16"/>
        </w:rPr>
        <w:t xml:space="preserve"> it was more generally accepted that the US would use whatever it took to counter a Soviet or Chinese attack on a US ally. Hence America’s Asian allies did not develop nuclear weapons of their own. The US, however, has always hesitated to officially confirm any extension of its nuclear deterrence, and has done so explicitly only for Japan. South Korea, Australia, Taiwan, Thailand, Indonesia and the Philippines are not covered by any confirmed nuclear umbrella. The question of </w:t>
      </w:r>
      <w:proofErr w:type="gramStart"/>
      <w:r w:rsidRPr="003B0D92">
        <w:rPr>
          <w:sz w:val="16"/>
        </w:rPr>
        <w:t>whether or not</w:t>
      </w:r>
      <w:proofErr w:type="gramEnd"/>
      <w:r w:rsidRPr="003B0D92">
        <w:rPr>
          <w:sz w:val="16"/>
        </w:rPr>
        <w:t xml:space="preserve"> an attack on these territories would unleash a US nuclear response is thus open. Although O’Neil finds that the </w:t>
      </w:r>
      <w:r w:rsidRPr="003B0D92">
        <w:rPr>
          <w:rStyle w:val="StyleUnderline"/>
        </w:rPr>
        <w:t>US commitment to extended nuclear deterrence on behalf of South Korea</w:t>
      </w:r>
      <w:r w:rsidRPr="003B0D92">
        <w:rPr>
          <w:sz w:val="16"/>
        </w:rPr>
        <w:t xml:space="preserve"> has become ‘more conspicuous than ever’ he </w:t>
      </w:r>
      <w:r w:rsidRPr="003B0D92">
        <w:rPr>
          <w:rStyle w:val="StyleUnderline"/>
        </w:rPr>
        <w:t>does not</w:t>
      </w:r>
      <w:r w:rsidRPr="003B0D92">
        <w:rPr>
          <w:sz w:val="16"/>
        </w:rPr>
        <w:t xml:space="preserve"> think it can </w:t>
      </w:r>
      <w:r w:rsidRPr="003B0D92">
        <w:rPr>
          <w:rStyle w:val="StyleUnderline"/>
        </w:rPr>
        <w:t>deter ‘provocations from Pyongyang below the level of war’</w:t>
      </w:r>
      <w:r w:rsidRPr="003B0D92">
        <w:rPr>
          <w:sz w:val="16"/>
        </w:rPr>
        <w:t xml:space="preserve"> (O’Neil, 2013: 4, 68–69), </w:t>
      </w:r>
      <w:r w:rsidRPr="003B0D92">
        <w:rPr>
          <w:rStyle w:val="StyleUnderline"/>
        </w:rPr>
        <w:t xml:space="preserve">and there is always a risk that such provocations could lead to a response unleashing all-out war. </w:t>
      </w:r>
      <w:r w:rsidRPr="003B0D92">
        <w:rPr>
          <w:sz w:val="16"/>
        </w:rPr>
        <w:t xml:space="preserve">As for Japan, O’Neil finds it paradoxical that with its anti-nuclear public posture it is more pro-nuclear than any country when it comes to US extended deterrence. Japan’s staunch </w:t>
      </w:r>
      <w:proofErr w:type="spellStart"/>
      <w:r w:rsidRPr="003B0D92">
        <w:rPr>
          <w:sz w:val="16"/>
        </w:rPr>
        <w:t>defence</w:t>
      </w:r>
      <w:proofErr w:type="spellEnd"/>
      <w:r w:rsidRPr="003B0D92">
        <w:rPr>
          <w:sz w:val="16"/>
        </w:rPr>
        <w:t xml:space="preserve"> of the </w:t>
      </w:r>
      <w:proofErr w:type="spellStart"/>
      <w:r w:rsidRPr="003B0D92">
        <w:rPr>
          <w:sz w:val="16"/>
        </w:rPr>
        <w:t>Senkaku</w:t>
      </w:r>
      <w:proofErr w:type="spellEnd"/>
      <w:r w:rsidRPr="003B0D92">
        <w:rPr>
          <w:sz w:val="16"/>
        </w:rPr>
        <w:t xml:space="preserve"> Islands against Chinese encroachments, defying US cautionary advice, may have to do with Tokyo’s need to reconfirm the US commitment to prevent China from attacking Japan. </w:t>
      </w:r>
      <w:proofErr w:type="gramStart"/>
      <w:r w:rsidRPr="003B0D92">
        <w:rPr>
          <w:rStyle w:val="StyleUnderline"/>
        </w:rPr>
        <w:t>In order to</w:t>
      </w:r>
      <w:proofErr w:type="gramEnd"/>
      <w:r w:rsidRPr="003B0D92">
        <w:rPr>
          <w:rStyle w:val="StyleUnderline"/>
        </w:rPr>
        <w:t xml:space="preserve"> avoid getting into a situation where it must threaten to use nuclear weapons, the US will</w:t>
      </w:r>
      <w:r w:rsidRPr="003B0D92">
        <w:rPr>
          <w:sz w:val="16"/>
        </w:rPr>
        <w:t xml:space="preserve">, however, </w:t>
      </w:r>
      <w:r w:rsidRPr="003B0D92">
        <w:rPr>
          <w:rStyle w:val="StyleUnderline"/>
        </w:rPr>
        <w:t xml:space="preserve">hesitate to intervene on behalf of its allies. </w:t>
      </w:r>
      <w:r w:rsidRPr="003B0D92">
        <w:rPr>
          <w:rStyle w:val="Emphasis"/>
        </w:rPr>
        <w:t>The threshold for US intervention has thus been lifted, and this increases the risk of a limited war, which could escalate</w:t>
      </w:r>
      <w:r w:rsidRPr="003B0D92">
        <w:rPr>
          <w:rStyle w:val="StyleUnderline"/>
        </w:rPr>
        <w:t xml:space="preserve">. </w:t>
      </w:r>
      <w:r w:rsidRPr="003B0D92">
        <w:rPr>
          <w:sz w:val="16"/>
        </w:rPr>
        <w:t xml:space="preserve">The analyses by Yuan, Yan, White and O’Neil’s thus give little reason for comfort. </w:t>
      </w:r>
      <w:r w:rsidRPr="003B0D92">
        <w:rPr>
          <w:rStyle w:val="Emphasis"/>
        </w:rPr>
        <w:t>There can be no assurance that nuclear deterrence will prevent a crisis</w:t>
      </w:r>
      <w:r w:rsidRPr="003B0D92">
        <w:rPr>
          <w:rStyle w:val="StyleUnderline"/>
        </w:rPr>
        <w:t xml:space="preserve"> between China and a US ally from escalating if both sides expect the other to back down first, and it will not prevent the crisis from emerging in the first place. </w:t>
      </w:r>
      <w:r w:rsidRPr="003B0D92">
        <w:rPr>
          <w:sz w:val="16"/>
        </w:rPr>
        <w:t xml:space="preserve">What, then, if nuclear deterrence is combined with economic interdependence? In his A Contest for Supremacy: China, America, and the Struggle for Mastery in Asia (2011) Aaron L. </w:t>
      </w:r>
      <w:r w:rsidRPr="003B0D92">
        <w:rPr>
          <w:rStyle w:val="StyleUnderline"/>
        </w:rPr>
        <w:t xml:space="preserve">Friedberg </w:t>
      </w:r>
      <w:r w:rsidRPr="003B0D92">
        <w:rPr>
          <w:rStyle w:val="Emphasis"/>
        </w:rPr>
        <w:t xml:space="preserve">rejects the possibility that a combination of nuclear deterrence and interdependence may be relied upon to preserve peace between China and the USA. </w:t>
      </w:r>
      <w:r w:rsidRPr="003B0D92">
        <w:rPr>
          <w:rStyle w:val="StyleUnderline"/>
        </w:rPr>
        <w:t>Although economic interdependence and the risk of nuclear war can help ‘damp down’ the rivalry,</w:t>
      </w:r>
      <w:r w:rsidRPr="003B0D92">
        <w:rPr>
          <w:sz w:val="16"/>
        </w:rPr>
        <w:t xml:space="preserve"> he affirms, </w:t>
      </w:r>
      <w:r w:rsidRPr="003B0D92">
        <w:rPr>
          <w:rStyle w:val="StyleUnderline"/>
        </w:rPr>
        <w:t>they cannot reverse it. He does not find the record of Cold War nuclear deterrence assuring. Although a nuclear exchange between the two superpowers was avoided, they sometimes came ‘terrifyingly close’.</w:t>
      </w:r>
      <w:r w:rsidRPr="003B0D92">
        <w:rPr>
          <w:sz w:val="16"/>
        </w:rPr>
        <w:t xml:space="preserve"> He acknowledges </w:t>
      </w:r>
      <w:r w:rsidRPr="003B0D92">
        <w:rPr>
          <w:rStyle w:val="StyleUnderline"/>
        </w:rPr>
        <w:t xml:space="preserve">that the </w:t>
      </w:r>
      <w:proofErr w:type="spellStart"/>
      <w:r w:rsidRPr="003B0D92">
        <w:rPr>
          <w:rStyle w:val="StyleUnderline"/>
        </w:rPr>
        <w:t>spectre</w:t>
      </w:r>
      <w:proofErr w:type="spellEnd"/>
      <w:r w:rsidRPr="003B0D92">
        <w:rPr>
          <w:rStyle w:val="StyleUnderline"/>
        </w:rPr>
        <w:t xml:space="preserve"> of nuclear devastation</w:t>
      </w:r>
      <w:r w:rsidRPr="003B0D92">
        <w:rPr>
          <w:sz w:val="16"/>
        </w:rPr>
        <w:t xml:space="preserve"> makes an outright Sino–US war unlikely but it </w:t>
      </w:r>
      <w:r w:rsidRPr="003B0D92">
        <w:rPr>
          <w:rStyle w:val="StyleUnderline"/>
        </w:rPr>
        <w:t>will not quell and could even encourage ‘military competition’. The credibility of US nuclear deterrence may dwindle as China’s strength makes it unlikely that the US will ever resort to nuclear arms</w:t>
      </w:r>
      <w:r w:rsidRPr="003B0D92">
        <w:rPr>
          <w:sz w:val="16"/>
        </w:rPr>
        <w:t xml:space="preserve">. Friedberg thus recommends that Washington focus on improving its conventional forces, and maintain command </w:t>
      </w:r>
      <w:r w:rsidRPr="003B0D92">
        <w:rPr>
          <w:sz w:val="16"/>
          <w:szCs w:val="16"/>
        </w:rPr>
        <w:t>of the world’s oceans (Friedberg, 2011: 38, 56, 278–279).</w:t>
      </w:r>
    </w:p>
    <w:p w:rsidR="00723E78" w:rsidRDefault="00723E78" w:rsidP="00723E78">
      <w:pPr>
        <w:pStyle w:val="Heading4"/>
      </w:pPr>
      <w:r>
        <w:lastRenderedPageBreak/>
        <w:t>War goes nuclear – miscalculation in a crisis</w:t>
      </w:r>
    </w:p>
    <w:p w:rsidR="00723E78" w:rsidRPr="00C76103" w:rsidRDefault="00723E78" w:rsidP="00723E78">
      <w:proofErr w:type="spellStart"/>
      <w:r w:rsidRPr="003946BF">
        <w:rPr>
          <w:rStyle w:val="Style13ptBold"/>
        </w:rPr>
        <w:t>Cimbala</w:t>
      </w:r>
      <w:proofErr w:type="spellEnd"/>
      <w:r w:rsidRPr="003946BF">
        <w:rPr>
          <w:rStyle w:val="Style13ptBold"/>
        </w:rPr>
        <w:t xml:space="preserve"> 2015</w:t>
      </w:r>
      <w:r>
        <w:t xml:space="preserve"> [Steven J </w:t>
      </w:r>
      <w:proofErr w:type="spellStart"/>
      <w:r>
        <w:t>Cimbala</w:t>
      </w:r>
      <w:proofErr w:type="spellEnd"/>
      <w:r>
        <w:t xml:space="preserve">, professor of </w:t>
      </w:r>
      <w:proofErr w:type="spellStart"/>
      <w:r>
        <w:t>poli</w:t>
      </w:r>
      <w:proofErr w:type="spellEnd"/>
      <w:r>
        <w:t xml:space="preserve"> sci, Pennsylvania State University Brandywine, "Chinese Military Modernization Implications for Strategic Nuclear Arms Control" www.au.af.mil/au/ssq/digital/pdf/Summer_2015/cimbala.pdf, Strategic Studies Quarterly]</w:t>
      </w:r>
    </w:p>
    <w:p w:rsidR="00723E78" w:rsidRPr="00C76103" w:rsidRDefault="00723E78" w:rsidP="00723E78">
      <w:pPr>
        <w:rPr>
          <w:sz w:val="16"/>
        </w:rPr>
      </w:pPr>
      <w:r w:rsidRPr="00C76103">
        <w:rPr>
          <w:rStyle w:val="StyleUnderline"/>
        </w:rPr>
        <w:t>The problem of keeping nuclear-armed states below the threshold</w:t>
      </w:r>
      <w:r>
        <w:rPr>
          <w:rStyle w:val="StyleUnderline"/>
        </w:rPr>
        <w:t xml:space="preserve"> </w:t>
      </w:r>
      <w:r w:rsidRPr="00C76103">
        <w:rPr>
          <w:rStyle w:val="StyleUnderline"/>
        </w:rPr>
        <w:t>of first use or containing escalation</w:t>
      </w:r>
      <w:r w:rsidRPr="00C76103">
        <w:rPr>
          <w:sz w:val="16"/>
        </w:rPr>
        <w:t xml:space="preserve"> afterward </w:t>
      </w:r>
      <w:r w:rsidRPr="00C76103">
        <w:rPr>
          <w:rStyle w:val="StyleUnderline"/>
        </w:rPr>
        <w:t xml:space="preserve">was difficult enough </w:t>
      </w:r>
      <w:r w:rsidRPr="00C76103">
        <w:rPr>
          <w:sz w:val="16"/>
        </w:rPr>
        <w:t>to explain with</w:t>
      </w:r>
      <w:r w:rsidRPr="00C76103">
        <w:rPr>
          <w:rStyle w:val="StyleUnderline"/>
        </w:rPr>
        <w:t xml:space="preserve">in the </w:t>
      </w:r>
      <w:r w:rsidRPr="00C76103">
        <w:rPr>
          <w:sz w:val="16"/>
        </w:rPr>
        <w:t xml:space="preserve">more </w:t>
      </w:r>
      <w:r w:rsidRPr="00C76103">
        <w:rPr>
          <w:rStyle w:val="StyleUnderline"/>
        </w:rPr>
        <w:t>simplified Cold War context</w:t>
      </w:r>
      <w:r w:rsidRPr="00C76103">
        <w:rPr>
          <w:sz w:val="16"/>
        </w:rPr>
        <w:t xml:space="preserve">. </w:t>
      </w:r>
      <w:r w:rsidRPr="00C76103">
        <w:rPr>
          <w:rStyle w:val="StyleUnderline"/>
        </w:rPr>
        <w:t>Uncertainties</w:t>
      </w:r>
      <w:r>
        <w:rPr>
          <w:rStyle w:val="StyleUnderline"/>
        </w:rPr>
        <w:t xml:space="preserve"> </w:t>
      </w:r>
      <w:r w:rsidRPr="00C76103">
        <w:rPr>
          <w:rStyle w:val="StyleUnderline"/>
        </w:rPr>
        <w:t>would be even more abundant</w:t>
      </w:r>
      <w:r w:rsidRPr="00C76103">
        <w:rPr>
          <w:sz w:val="16"/>
        </w:rPr>
        <w:t xml:space="preserve"> with respect to escalation control </w:t>
      </w:r>
      <w:r w:rsidRPr="00C76103">
        <w:rPr>
          <w:rStyle w:val="StyleUnderline"/>
        </w:rPr>
        <w:t>in the</w:t>
      </w:r>
      <w:r>
        <w:rPr>
          <w:rStyle w:val="StyleUnderline"/>
        </w:rPr>
        <w:t xml:space="preserve"> </w:t>
      </w:r>
      <w:r w:rsidRPr="00C76103">
        <w:rPr>
          <w:rStyle w:val="StyleUnderline"/>
        </w:rPr>
        <w:t>aftermath of a regional Asian war.</w:t>
      </w:r>
      <w:r w:rsidRPr="00C76103">
        <w:rPr>
          <w:sz w:val="16"/>
        </w:rPr>
        <w:t xml:space="preserve"> </w:t>
      </w:r>
      <w:r w:rsidRPr="00C76103">
        <w:rPr>
          <w:rStyle w:val="StyleUnderline"/>
        </w:rPr>
        <w:t>There is also the possibility of a US Chinese</w:t>
      </w:r>
      <w:r>
        <w:rPr>
          <w:rStyle w:val="StyleUnderline"/>
        </w:rPr>
        <w:t xml:space="preserve"> </w:t>
      </w:r>
      <w:r w:rsidRPr="00C76103">
        <w:rPr>
          <w:rStyle w:val="StyleUnderline"/>
        </w:rPr>
        <w:t>nuclear incident at sea or a clash over Taiwan escalating into</w:t>
      </w:r>
      <w:r>
        <w:rPr>
          <w:rStyle w:val="StyleUnderline"/>
        </w:rPr>
        <w:t xml:space="preserve"> </w:t>
      </w:r>
      <w:r w:rsidRPr="00C76103">
        <w:rPr>
          <w:rStyle w:val="StyleUnderline"/>
        </w:rPr>
        <w:t>conventional conflict</w:t>
      </w:r>
      <w:r w:rsidRPr="00C76103">
        <w:rPr>
          <w:sz w:val="16"/>
        </w:rPr>
        <w:t xml:space="preserve">, </w:t>
      </w:r>
      <w:r w:rsidRPr="00C76103">
        <w:rPr>
          <w:rStyle w:val="StyleUnderline"/>
        </w:rPr>
        <w:t>accompanied by political misunderstanding and</w:t>
      </w:r>
      <w:r>
        <w:rPr>
          <w:rStyle w:val="StyleUnderline"/>
        </w:rPr>
        <w:t xml:space="preserve"> </w:t>
      </w:r>
      <w:r w:rsidRPr="00C76103">
        <w:rPr>
          <w:rStyle w:val="StyleUnderline"/>
        </w:rPr>
        <w:t>the readying of nuclear forces as a measure of deterrence</w:t>
      </w:r>
      <w:r w:rsidRPr="00C76103">
        <w:rPr>
          <w:sz w:val="16"/>
        </w:rPr>
        <w:t xml:space="preserve">. The point is US and Chinese </w:t>
      </w:r>
      <w:r w:rsidRPr="00C76103">
        <w:rPr>
          <w:rStyle w:val="Emphasis"/>
        </w:rPr>
        <w:t>forces would not actually have to fire nuclear weapons</w:t>
      </w:r>
      <w:r>
        <w:rPr>
          <w:rStyle w:val="Emphasis"/>
        </w:rPr>
        <w:t xml:space="preserve"> </w:t>
      </w:r>
      <w:r w:rsidRPr="00C76103">
        <w:rPr>
          <w:rStyle w:val="Emphasis"/>
        </w:rPr>
        <w:t>to use them</w:t>
      </w:r>
      <w:r w:rsidRPr="00C76103">
        <w:rPr>
          <w:sz w:val="16"/>
        </w:rPr>
        <w:t xml:space="preserve">. </w:t>
      </w:r>
      <w:r w:rsidRPr="00C76103">
        <w:rPr>
          <w:rStyle w:val="StyleUnderline"/>
        </w:rPr>
        <w:t>Nuclear weapons would be involved</w:t>
      </w:r>
      <w:r w:rsidRPr="00C76103">
        <w:rPr>
          <w:sz w:val="16"/>
        </w:rPr>
        <w:t xml:space="preserve"> in the conflict </w:t>
      </w:r>
      <w:r w:rsidRPr="00C76103">
        <w:rPr>
          <w:rStyle w:val="StyleUnderline"/>
        </w:rPr>
        <w:t>from</w:t>
      </w:r>
      <w:r>
        <w:rPr>
          <w:rStyle w:val="StyleUnderline"/>
        </w:rPr>
        <w:t xml:space="preserve"> </w:t>
      </w:r>
      <w:r w:rsidRPr="00C76103">
        <w:rPr>
          <w:rStyle w:val="StyleUnderline"/>
        </w:rPr>
        <w:t>the outset, as offstage reminders that the two states could stumble into</w:t>
      </w:r>
      <w:r w:rsidRPr="00C76103">
        <w:rPr>
          <w:sz w:val="16"/>
        </w:rPr>
        <w:t xml:space="preserve"> a </w:t>
      </w:r>
      <w:r w:rsidRPr="00C76103">
        <w:rPr>
          <w:rStyle w:val="StyleUnderline"/>
        </w:rPr>
        <w:t>mutually unintended</w:t>
      </w:r>
      <w:r w:rsidRPr="00C76103">
        <w:rPr>
          <w:sz w:val="16"/>
        </w:rPr>
        <w:t xml:space="preserve"> process of </w:t>
      </w:r>
      <w:r w:rsidRPr="00C76103">
        <w:rPr>
          <w:rStyle w:val="StyleUnderline"/>
        </w:rPr>
        <w:t>escalation</w:t>
      </w:r>
      <w:r w:rsidRPr="00C76103">
        <w:rPr>
          <w:sz w:val="16"/>
        </w:rPr>
        <w:t>. An important correction or cautionary note must be introduced at this point</w:t>
      </w:r>
      <w:r w:rsidRPr="00C76103">
        <w:rPr>
          <w:rStyle w:val="StyleUnderline"/>
        </w:rPr>
        <w:t>. Policy makers</w:t>
      </w:r>
      <w:r w:rsidRPr="00C76103">
        <w:rPr>
          <w:sz w:val="16"/>
        </w:rPr>
        <w:t xml:space="preserve"> and strategists have </w:t>
      </w:r>
      <w:r w:rsidRPr="00C76103">
        <w:rPr>
          <w:rStyle w:val="StyleUnderline"/>
        </w:rPr>
        <w:t>sometimes talked as if nuclear</w:t>
      </w:r>
      <w:r>
        <w:rPr>
          <w:rStyle w:val="StyleUnderline"/>
        </w:rPr>
        <w:t xml:space="preserve"> </w:t>
      </w:r>
      <w:r w:rsidRPr="00C76103">
        <w:rPr>
          <w:rStyle w:val="StyleUnderline"/>
        </w:rPr>
        <w:t>weapons always serve to dampen escalation</w:t>
      </w:r>
      <w:r w:rsidRPr="00C76103">
        <w:rPr>
          <w:sz w:val="16"/>
        </w:rPr>
        <w:t xml:space="preserve"> instead of exacerbating it. </w:t>
      </w:r>
      <w:r w:rsidRPr="00C76103">
        <w:rPr>
          <w:rStyle w:val="StyleUnderline"/>
        </w:rPr>
        <w:t>This might be a valid theoretical perspective</w:t>
      </w:r>
      <w:r w:rsidRPr="00C76103">
        <w:rPr>
          <w:sz w:val="16"/>
        </w:rPr>
        <w:t xml:space="preserve"> under normal peacetime conditions. However, </w:t>
      </w:r>
      <w:r w:rsidRPr="00C76103">
        <w:rPr>
          <w:rStyle w:val="Emphasis"/>
        </w:rPr>
        <w:t>once a crisis begins</w:t>
      </w:r>
      <w:r w:rsidRPr="00C76103">
        <w:rPr>
          <w:sz w:val="16"/>
        </w:rPr>
        <w:t>—and especially after shooting has started—</w:t>
      </w:r>
      <w:r w:rsidRPr="00C76103">
        <w:rPr>
          <w:rStyle w:val="Emphasis"/>
        </w:rPr>
        <w:t>the other face of nuclear danger will appear</w:t>
      </w:r>
      <w:r w:rsidRPr="00C76103">
        <w:rPr>
          <w:sz w:val="16"/>
        </w:rPr>
        <w:t xml:space="preserve">. Thereafter, </w:t>
      </w:r>
      <w:r w:rsidRPr="00C76103">
        <w:rPr>
          <w:rStyle w:val="StyleUnderline"/>
        </w:rPr>
        <w:t>reassurance</w:t>
      </w:r>
      <w:r>
        <w:rPr>
          <w:rStyle w:val="StyleUnderline"/>
        </w:rPr>
        <w:t xml:space="preserve"> </w:t>
      </w:r>
      <w:r w:rsidRPr="00C76103">
        <w:rPr>
          <w:rStyle w:val="StyleUnderline"/>
        </w:rPr>
        <w:t>based on the assumption that nuclear first use is unthinkable</w:t>
      </w:r>
      <w:r>
        <w:rPr>
          <w:rStyle w:val="StyleUnderline"/>
        </w:rPr>
        <w:t xml:space="preserve"> </w:t>
      </w:r>
      <w:r w:rsidRPr="00C76103">
        <w:rPr>
          <w:rStyle w:val="StyleUnderline"/>
        </w:rPr>
        <w:t xml:space="preserve">may give way to such </w:t>
      </w:r>
      <w:r w:rsidRPr="00C76103">
        <w:rPr>
          <w:rStyle w:val="Emphasis"/>
        </w:rPr>
        <w:t>an attack becoming very thinkable</w:t>
      </w:r>
      <w:r w:rsidRPr="00C76103">
        <w:rPr>
          <w:sz w:val="16"/>
        </w:rPr>
        <w:t xml:space="preserve">. As Michael S. Chase has warned, </w:t>
      </w:r>
      <w:r w:rsidRPr="00C76103">
        <w:rPr>
          <w:rStyle w:val="StyleUnderline"/>
        </w:rPr>
        <w:t>miscalculation in the middle of a crisis is a “particularly</w:t>
      </w:r>
      <w:r>
        <w:rPr>
          <w:rStyle w:val="StyleUnderline"/>
        </w:rPr>
        <w:t xml:space="preserve"> </w:t>
      </w:r>
      <w:r w:rsidRPr="00C76103">
        <w:rPr>
          <w:rStyle w:val="StyleUnderline"/>
        </w:rPr>
        <w:t>troubling possibility,” heightened by uncertainty about messages</w:t>
      </w:r>
      <w:r>
        <w:rPr>
          <w:rStyle w:val="StyleUnderline"/>
        </w:rPr>
        <w:t xml:space="preserve"> </w:t>
      </w:r>
      <w:r w:rsidRPr="00C76103">
        <w:rPr>
          <w:rStyle w:val="StyleUnderline"/>
        </w:rPr>
        <w:t>the sides are sending to one another and/or leaders’ overconfidence in</w:t>
      </w:r>
      <w:r>
        <w:rPr>
          <w:rStyle w:val="StyleUnderline"/>
        </w:rPr>
        <w:t xml:space="preserve"> </w:t>
      </w:r>
      <w:r w:rsidRPr="00C76103">
        <w:rPr>
          <w:rStyle w:val="StyleUnderline"/>
        </w:rPr>
        <w:t>their ability to control escalation</w:t>
      </w:r>
      <w:r w:rsidRPr="00C76103">
        <w:rPr>
          <w:sz w:val="16"/>
        </w:rPr>
        <w:t>.10</w:t>
      </w:r>
    </w:p>
    <w:p w:rsidR="00B430FF" w:rsidRPr="003B0D92" w:rsidRDefault="00B430FF" w:rsidP="00B430FF"/>
    <w:p w:rsidR="00B430FF" w:rsidRPr="003B0D92" w:rsidRDefault="00B430FF" w:rsidP="00301484">
      <w:pPr>
        <w:pStyle w:val="Heading3"/>
      </w:pPr>
      <w:r w:rsidRPr="003B0D92">
        <w:lastRenderedPageBreak/>
        <w:t>Yes War – AT: Interdependence</w:t>
      </w:r>
    </w:p>
    <w:p w:rsidR="00B430FF" w:rsidRPr="003B0D92" w:rsidRDefault="00B430FF" w:rsidP="00B430FF">
      <w:pPr>
        <w:pStyle w:val="Heading4"/>
      </w:pPr>
      <w:r w:rsidRPr="003B0D92">
        <w:t>Chinese nationalism overwhelms economic interdependence</w:t>
      </w:r>
    </w:p>
    <w:p w:rsidR="00B430FF" w:rsidRPr="003B0D92" w:rsidRDefault="00B430FF" w:rsidP="00B430FF">
      <w:r w:rsidRPr="003B0D92">
        <w:rPr>
          <w:rStyle w:val="Style13ptBold"/>
        </w:rPr>
        <w:t>Mearsheimer 15</w:t>
      </w:r>
      <w:r w:rsidR="00A53752">
        <w:rPr>
          <w:rStyle w:val="Style13ptBold"/>
        </w:rPr>
        <w:t xml:space="preserve"> </w:t>
      </w:r>
      <w:r w:rsidR="00A53752" w:rsidRPr="00A53752">
        <w:t>[</w:t>
      </w:r>
      <w:r w:rsidR="00106D10">
        <w:t>John J. Mearsheimer, p</w:t>
      </w:r>
      <w:r w:rsidRPr="00A53752">
        <w:t>rofessor</w:t>
      </w:r>
      <w:r w:rsidRPr="003B0D92">
        <w:t xml:space="preserve"> of political science at the University of Chicago, </w:t>
      </w:r>
      <w:r w:rsidR="006E528D">
        <w:t>“</w:t>
      </w:r>
      <w:r w:rsidRPr="003B0D92">
        <w:t>US, China heading toward face-off, says Mearsheimer</w:t>
      </w:r>
      <w:r w:rsidR="006E528D">
        <w:t>”</w:t>
      </w:r>
      <w:r w:rsidRPr="003B0D92">
        <w:t>, March</w:t>
      </w:r>
      <w:r w:rsidR="006E528D">
        <w:t xml:space="preserve"> 2015</w:t>
      </w:r>
      <w:r w:rsidRPr="003B0D92">
        <w:t>, asia.nikkei.com/Politics-Economy/International-Relations/US-China-heading-toward-face-off-says-Mearsheimer</w:t>
      </w:r>
      <w:r w:rsidR="00A53752">
        <w:t>]</w:t>
      </w:r>
    </w:p>
    <w:p w:rsidR="00B430FF" w:rsidRPr="003B0D92" w:rsidRDefault="00B430FF" w:rsidP="00B430FF">
      <w:pPr>
        <w:rPr>
          <w:b/>
          <w:iCs/>
          <w:u w:val="single"/>
        </w:rPr>
      </w:pPr>
      <w:r w:rsidRPr="003B0D92">
        <w:rPr>
          <w:sz w:val="16"/>
        </w:rPr>
        <w:t xml:space="preserve">Q: What do you think of the argument made by some scholars that economic interdependence between China and the U.S., or between China and other Asian countries, can lower the risk of conflict? A: I've given my talk on why China can't rise peacefully probably about 135 times, and the single argument against me that is used the most often is </w:t>
      </w:r>
      <w:r w:rsidRPr="003B0D92">
        <w:rPr>
          <w:u w:val="single"/>
        </w:rPr>
        <w:t>economic interdependence theory</w:t>
      </w:r>
      <w:r w:rsidRPr="003B0D92">
        <w:rPr>
          <w:sz w:val="16"/>
        </w:rPr>
        <w:t xml:space="preserve">, which says that because of all the economic interdependence in East Asia and between the United States and China, no one in their right mind would start a war because the economic costs would be so great. I think this </w:t>
      </w:r>
      <w:r w:rsidRPr="003B0D92">
        <w:rPr>
          <w:u w:val="single"/>
        </w:rPr>
        <w:t xml:space="preserve">is </w:t>
      </w:r>
      <w:r w:rsidRPr="003B0D92">
        <w:rPr>
          <w:b/>
          <w:iCs/>
          <w:u w:val="single"/>
        </w:rPr>
        <w:t>wrong</w:t>
      </w:r>
      <w:r w:rsidRPr="003B0D92">
        <w:rPr>
          <w:u w:val="single"/>
        </w:rPr>
        <w:t xml:space="preserve">. </w:t>
      </w:r>
      <w:r w:rsidRPr="003B0D92">
        <w:rPr>
          <w:sz w:val="16"/>
        </w:rPr>
        <w:t xml:space="preserve">Q: Why? A: Because I think </w:t>
      </w:r>
      <w:r w:rsidRPr="003B0D92">
        <w:rPr>
          <w:u w:val="single"/>
        </w:rPr>
        <w:t xml:space="preserve">in many cases when you get into a conflict situation, </w:t>
      </w:r>
      <w:r w:rsidRPr="003B0D92">
        <w:rPr>
          <w:b/>
          <w:iCs/>
          <w:u w:val="single"/>
        </w:rPr>
        <w:t>political considerations trump -- overwhelm -- economic considerations</w:t>
      </w:r>
      <w:r w:rsidRPr="003B0D92">
        <w:rPr>
          <w:u w:val="single"/>
        </w:rPr>
        <w:t>.</w:t>
      </w:r>
      <w:r w:rsidRPr="003B0D92">
        <w:rPr>
          <w:sz w:val="16"/>
        </w:rPr>
        <w:t xml:space="preserve"> And what </w:t>
      </w:r>
      <w:r w:rsidRPr="003B0D92">
        <w:rPr>
          <w:u w:val="single"/>
        </w:rPr>
        <w:t xml:space="preserve">proponents of economic interdependence theory are saying is that in a crisis, economic considerations would be </w:t>
      </w:r>
      <w:r w:rsidRPr="003B0D92">
        <w:rPr>
          <w:b/>
          <w:iCs/>
          <w:u w:val="single"/>
        </w:rPr>
        <w:t>so overwhelming</w:t>
      </w:r>
      <w:r w:rsidRPr="003B0D92">
        <w:rPr>
          <w:u w:val="single"/>
        </w:rPr>
        <w:t xml:space="preserve"> that political considerations will be pushed to the side.</w:t>
      </w:r>
      <w:r w:rsidRPr="003B0D92">
        <w:rPr>
          <w:sz w:val="16"/>
        </w:rPr>
        <w:t xml:space="preserve"> ... I don't think that's the case, and let me give you one example that highlights this, I think, quite clearly. </w:t>
      </w:r>
      <w:r w:rsidRPr="003B0D92">
        <w:rPr>
          <w:u w:val="single"/>
        </w:rPr>
        <w:t>The Chinese</w:t>
      </w:r>
      <w:r w:rsidRPr="003B0D92">
        <w:rPr>
          <w:sz w:val="16"/>
        </w:rPr>
        <w:t xml:space="preserve"> have </w:t>
      </w:r>
      <w:r w:rsidRPr="003B0D92">
        <w:rPr>
          <w:u w:val="single"/>
        </w:rPr>
        <w:t>made</w:t>
      </w:r>
      <w:r w:rsidRPr="003B0D92">
        <w:rPr>
          <w:sz w:val="16"/>
        </w:rPr>
        <w:t xml:space="preserve"> it </w:t>
      </w:r>
      <w:r w:rsidRPr="003B0D92">
        <w:rPr>
          <w:b/>
          <w:iCs/>
          <w:u w:val="single"/>
        </w:rPr>
        <w:t>very clear</w:t>
      </w:r>
      <w:r w:rsidRPr="003B0D92">
        <w:rPr>
          <w:sz w:val="16"/>
        </w:rPr>
        <w:t xml:space="preserve"> that </w:t>
      </w:r>
      <w:r w:rsidRPr="003B0D92">
        <w:rPr>
          <w:u w:val="single"/>
        </w:rPr>
        <w:t>if Taiwan were to declare</w:t>
      </w:r>
      <w:r w:rsidRPr="003B0D92">
        <w:rPr>
          <w:sz w:val="16"/>
        </w:rPr>
        <w:t xml:space="preserve"> its </w:t>
      </w:r>
      <w:r w:rsidRPr="003B0D92">
        <w:rPr>
          <w:u w:val="single"/>
        </w:rPr>
        <w:t>independence</w:t>
      </w:r>
      <w:r w:rsidRPr="003B0D92">
        <w:rPr>
          <w:sz w:val="16"/>
        </w:rPr>
        <w:t xml:space="preserve">, de jure independence, </w:t>
      </w:r>
      <w:r w:rsidRPr="003B0D92">
        <w:rPr>
          <w:u w:val="single"/>
        </w:rPr>
        <w:t>China would go to war immediately</w:t>
      </w:r>
      <w:r w:rsidRPr="003B0D92">
        <w:rPr>
          <w:sz w:val="16"/>
        </w:rPr>
        <w:t xml:space="preserve"> against Taiwan, </w:t>
      </w:r>
      <w:r w:rsidRPr="003B0D92">
        <w:rPr>
          <w:b/>
          <w:iCs/>
          <w:u w:val="single"/>
        </w:rPr>
        <w:t>even though it would involve significant economic cost</w:t>
      </w:r>
      <w:r w:rsidRPr="003B0D92">
        <w:rPr>
          <w:u w:val="single"/>
        </w:rPr>
        <w:t>. What the Chinese are saying is</w:t>
      </w:r>
      <w:r w:rsidRPr="003B0D92">
        <w:rPr>
          <w:sz w:val="16"/>
        </w:rPr>
        <w:t xml:space="preserve"> that </w:t>
      </w:r>
      <w:r w:rsidRPr="003B0D92">
        <w:rPr>
          <w:u w:val="single"/>
        </w:rPr>
        <w:t xml:space="preserve">political considerations are </w:t>
      </w:r>
      <w:r w:rsidRPr="003B0D92">
        <w:rPr>
          <w:b/>
          <w:iCs/>
          <w:u w:val="single"/>
        </w:rPr>
        <w:t xml:space="preserve">more important than economic considerations. </w:t>
      </w:r>
      <w:r w:rsidRPr="003B0D92">
        <w:rPr>
          <w:sz w:val="16"/>
        </w:rPr>
        <w:t xml:space="preserve">Switch to the </w:t>
      </w:r>
      <w:proofErr w:type="spellStart"/>
      <w:r w:rsidRPr="003B0D92">
        <w:rPr>
          <w:sz w:val="16"/>
        </w:rPr>
        <w:t>Senkaku</w:t>
      </w:r>
      <w:proofErr w:type="spellEnd"/>
      <w:r w:rsidRPr="003B0D92">
        <w:rPr>
          <w:sz w:val="16"/>
        </w:rPr>
        <w:t xml:space="preserve"> Islands -- it is possible to imagine China and Japan getting involved in a shooting war in the next few years. It's not likely, but it's possible. The reason that it is possible is because I think </w:t>
      </w:r>
      <w:r w:rsidRPr="003B0D92">
        <w:rPr>
          <w:b/>
          <w:iCs/>
          <w:u w:val="single"/>
        </w:rPr>
        <w:t>Chinese nationalism is so powerful</w:t>
      </w:r>
      <w:r w:rsidRPr="003B0D92">
        <w:rPr>
          <w:u w:val="single"/>
        </w:rPr>
        <w:t xml:space="preserve"> that if a crisis breaks out, there may be </w:t>
      </w:r>
      <w:r w:rsidRPr="003B0D92">
        <w:rPr>
          <w:b/>
          <w:iCs/>
          <w:u w:val="single"/>
        </w:rPr>
        <w:t>great pressure from below</w:t>
      </w:r>
      <w:r w:rsidRPr="003B0D92">
        <w:rPr>
          <w:u w:val="single"/>
        </w:rPr>
        <w:t xml:space="preserve"> in China on</w:t>
      </w:r>
      <w:r w:rsidRPr="003B0D92">
        <w:rPr>
          <w:sz w:val="16"/>
        </w:rPr>
        <w:t xml:space="preserve"> the </w:t>
      </w:r>
      <w:r w:rsidRPr="003B0D92">
        <w:rPr>
          <w:u w:val="single"/>
        </w:rPr>
        <w:t xml:space="preserve">leaders to </w:t>
      </w:r>
      <w:proofErr w:type="gramStart"/>
      <w:r w:rsidRPr="003B0D92">
        <w:rPr>
          <w:u w:val="single"/>
        </w:rPr>
        <w:t>actually fight</w:t>
      </w:r>
      <w:proofErr w:type="gramEnd"/>
      <w:r w:rsidRPr="003B0D92">
        <w:rPr>
          <w:u w:val="single"/>
        </w:rPr>
        <w:t xml:space="preserve"> against Japan.</w:t>
      </w:r>
      <w:r w:rsidRPr="003B0D92">
        <w:rPr>
          <w:sz w:val="16"/>
        </w:rPr>
        <w:t xml:space="preserve"> And </w:t>
      </w:r>
      <w:r w:rsidRPr="003B0D92">
        <w:rPr>
          <w:u w:val="single"/>
        </w:rPr>
        <w:t xml:space="preserve">the Japanese view the </w:t>
      </w:r>
      <w:proofErr w:type="spellStart"/>
      <w:r w:rsidRPr="003B0D92">
        <w:rPr>
          <w:u w:val="single"/>
        </w:rPr>
        <w:t>Senkaku</w:t>
      </w:r>
      <w:proofErr w:type="spellEnd"/>
      <w:r w:rsidRPr="003B0D92">
        <w:rPr>
          <w:u w:val="single"/>
        </w:rPr>
        <w:t xml:space="preserve"> Islands as sacred</w:t>
      </w:r>
      <w:r w:rsidRPr="003B0D92">
        <w:rPr>
          <w:sz w:val="16"/>
        </w:rPr>
        <w:t xml:space="preserve"> territory, </w:t>
      </w:r>
      <w:r w:rsidRPr="003B0D92">
        <w:rPr>
          <w:u w:val="single"/>
        </w:rPr>
        <w:t>so they will fight to defend</w:t>
      </w:r>
      <w:r w:rsidRPr="003B0D92">
        <w:rPr>
          <w:sz w:val="16"/>
        </w:rPr>
        <w:t xml:space="preserve"> that territory. All of this is to say that the politics of the situation -- here we're talking about nationalism, and nationalism in the Japanese case as well, because when you designate territory as sacred that's nationalism at play. What we're saying is that </w:t>
      </w:r>
      <w:r w:rsidRPr="003B0D92">
        <w:rPr>
          <w:b/>
          <w:iCs/>
          <w:u w:val="single"/>
        </w:rPr>
        <w:t>nationalism might override economic considerations.</w:t>
      </w:r>
    </w:p>
    <w:p w:rsidR="00B430FF" w:rsidRPr="003B0D92" w:rsidRDefault="00B430FF" w:rsidP="00B430FF"/>
    <w:p w:rsidR="00301484" w:rsidRPr="003B0D92" w:rsidRDefault="00301484" w:rsidP="00301484">
      <w:pPr>
        <w:pStyle w:val="Heading3"/>
      </w:pPr>
      <w:r w:rsidRPr="003B0D92">
        <w:lastRenderedPageBreak/>
        <w:t>Impact – Taiwan War</w:t>
      </w:r>
    </w:p>
    <w:p w:rsidR="00301484" w:rsidRPr="003B0D92" w:rsidRDefault="00301484" w:rsidP="00301484">
      <w:pPr>
        <w:pStyle w:val="Heading4"/>
        <w:contextualSpacing/>
        <w:rPr>
          <w:szCs w:val="26"/>
        </w:rPr>
      </w:pPr>
      <w:r w:rsidRPr="003B0D92">
        <w:rPr>
          <w:szCs w:val="26"/>
        </w:rPr>
        <w:t>Chinese growth key to stop Taiwan war</w:t>
      </w:r>
      <w:r w:rsidR="002D71E3">
        <w:rPr>
          <w:szCs w:val="26"/>
        </w:rPr>
        <w:t>.</w:t>
      </w:r>
    </w:p>
    <w:p w:rsidR="00301484" w:rsidRPr="003B0D92" w:rsidRDefault="00301484" w:rsidP="00301484">
      <w:pPr>
        <w:contextualSpacing/>
      </w:pPr>
      <w:r w:rsidRPr="003B0D92">
        <w:rPr>
          <w:rStyle w:val="Style13ptBold"/>
        </w:rPr>
        <w:t>Lewis 8</w:t>
      </w:r>
      <w:r w:rsidRPr="003B0D92">
        <w:t xml:space="preserve"> (Dan Lewis, Economic Research Council research director, “The Nightmare of a Chinese Economic Collapse,” World Finance, 5/13/8, http://www.worldfinance.com/news/home/finalbell/article117.html)</w:t>
      </w:r>
    </w:p>
    <w:p w:rsidR="00301484" w:rsidRPr="003B0D92" w:rsidRDefault="00301484" w:rsidP="00301484">
      <w:pPr>
        <w:contextualSpacing/>
        <w:rPr>
          <w:sz w:val="16"/>
        </w:rPr>
      </w:pPr>
      <w:r w:rsidRPr="003B0D92">
        <w:rPr>
          <w:sz w:val="16"/>
        </w:rPr>
        <w:t xml:space="preserve">A reduction in demand for imported Chinese goods would quickly entail a </w:t>
      </w:r>
      <w:r w:rsidRPr="003B0D92">
        <w:rPr>
          <w:rStyle w:val="StyleUnderline"/>
        </w:rPr>
        <w:t>decline in China’s economic growth rate</w:t>
      </w:r>
      <w:r w:rsidRPr="003B0D92">
        <w:rPr>
          <w:sz w:val="16"/>
        </w:rPr>
        <w:t xml:space="preserve">. That </w:t>
      </w:r>
      <w:r w:rsidRPr="003B0D92">
        <w:rPr>
          <w:rStyle w:val="StyleUnderline"/>
        </w:rPr>
        <w:t>is alarming</w:t>
      </w:r>
      <w:r w:rsidRPr="003B0D92">
        <w:rPr>
          <w:sz w:val="16"/>
        </w:rPr>
        <w:t xml:space="preserve">. It has been calculated that </w:t>
      </w:r>
      <w:r w:rsidRPr="003B0D92">
        <w:rPr>
          <w:rStyle w:val="StyleUnderline"/>
        </w:rPr>
        <w:t xml:space="preserve">to keep </w:t>
      </w:r>
      <w:r w:rsidRPr="003B0D92">
        <w:rPr>
          <w:rStyle w:val="Emphasis"/>
        </w:rPr>
        <w:t>China’s society stable</w:t>
      </w:r>
      <w:r w:rsidRPr="003B0D92">
        <w:rPr>
          <w:sz w:val="16"/>
        </w:rPr>
        <w:t xml:space="preserve"> – </w:t>
      </w:r>
      <w:proofErr w:type="spellStart"/>
      <w:r w:rsidRPr="003B0D92">
        <w:rPr>
          <w:sz w:val="16"/>
        </w:rPr>
        <w:t>ie</w:t>
      </w:r>
      <w:proofErr w:type="spellEnd"/>
      <w:r w:rsidRPr="003B0D92">
        <w:rPr>
          <w:sz w:val="16"/>
        </w:rPr>
        <w:t xml:space="preserve"> to manage the transition from a rural to an urban society without devastating unemployment - </w:t>
      </w:r>
      <w:r w:rsidRPr="003B0D92">
        <w:rPr>
          <w:rStyle w:val="StyleUnderline"/>
        </w:rPr>
        <w:t>the minimum growth rate is 7.2 percent. Anything less</w:t>
      </w:r>
      <w:r w:rsidRPr="003B0D92">
        <w:rPr>
          <w:sz w:val="16"/>
        </w:rPr>
        <w:t xml:space="preserve"> than that </w:t>
      </w:r>
      <w:r w:rsidRPr="003B0D92">
        <w:rPr>
          <w:rStyle w:val="StyleUnderline"/>
        </w:rPr>
        <w:t>and unemployment will rise and the massive shift in population</w:t>
      </w:r>
      <w:r w:rsidRPr="003B0D92">
        <w:rPr>
          <w:sz w:val="16"/>
        </w:rPr>
        <w:t xml:space="preserve"> from the country </w:t>
      </w:r>
      <w:r w:rsidRPr="003B0D92">
        <w:rPr>
          <w:rStyle w:val="StyleUnderline"/>
        </w:rPr>
        <w:t xml:space="preserve">to the cities becomes </w:t>
      </w:r>
      <w:r w:rsidRPr="003B0D92">
        <w:rPr>
          <w:rStyle w:val="Emphasis"/>
        </w:rPr>
        <w:t>unsustainable</w:t>
      </w:r>
      <w:r w:rsidRPr="003B0D92">
        <w:rPr>
          <w:rStyle w:val="StyleUnderline"/>
        </w:rPr>
        <w:t>. This is when real discontent with communist party rule becomes vocal and hard to ignore</w:t>
      </w:r>
      <w:r w:rsidRPr="003B0D92">
        <w:rPr>
          <w:sz w:val="16"/>
        </w:rPr>
        <w:t xml:space="preserve">. It doesn’t end there. </w:t>
      </w:r>
      <w:r w:rsidRPr="003B0D92">
        <w:rPr>
          <w:rStyle w:val="StyleUnderline"/>
        </w:rPr>
        <w:t>That will at best bring a global recession</w:t>
      </w:r>
      <w:r w:rsidRPr="003B0D92">
        <w:rPr>
          <w:sz w:val="16"/>
        </w:rPr>
        <w:t xml:space="preserve">. The crucial point is that communist authoritarian states have at least had some success in keeping a lid on ethnic tensions – so far. But </w:t>
      </w:r>
      <w:r w:rsidRPr="003B0D92">
        <w:rPr>
          <w:rStyle w:val="StyleUnderline"/>
        </w:rPr>
        <w:t xml:space="preserve">when multi-ethnic communist countries </w:t>
      </w:r>
      <w:r w:rsidRPr="003B0D92">
        <w:rPr>
          <w:rStyle w:val="Emphasis"/>
        </w:rPr>
        <w:t>fall apart from economic stress and the implosion of central power</w:t>
      </w:r>
      <w:r w:rsidRPr="003B0D92">
        <w:rPr>
          <w:rStyle w:val="StyleUnderline"/>
        </w:rPr>
        <w:t>, history suggests that they don’t become successful democracies overnight. Far from it. There’s a very real chance that China might go the way of</w:t>
      </w:r>
      <w:r w:rsidRPr="003B0D92">
        <w:rPr>
          <w:sz w:val="16"/>
        </w:rPr>
        <w:t xml:space="preserve"> </w:t>
      </w:r>
      <w:proofErr w:type="spellStart"/>
      <w:r w:rsidRPr="003B0D92">
        <w:rPr>
          <w:sz w:val="16"/>
        </w:rPr>
        <w:t>Yugoloslavia</w:t>
      </w:r>
      <w:proofErr w:type="spellEnd"/>
      <w:r w:rsidRPr="003B0D92">
        <w:rPr>
          <w:sz w:val="16"/>
        </w:rPr>
        <w:t xml:space="preserve"> or </w:t>
      </w:r>
      <w:r w:rsidRPr="003B0D92">
        <w:rPr>
          <w:rStyle w:val="StyleUnderline"/>
        </w:rPr>
        <w:t xml:space="preserve">the Soviet Union – </w:t>
      </w:r>
      <w:r w:rsidRPr="003B0D92">
        <w:rPr>
          <w:rStyle w:val="Emphasis"/>
        </w:rPr>
        <w:t>chaos, civil unrest and internecine war</w:t>
      </w:r>
      <w:r w:rsidRPr="003B0D92">
        <w:rPr>
          <w:sz w:val="16"/>
        </w:rPr>
        <w:t xml:space="preserve">. In the very </w:t>
      </w:r>
      <w:proofErr w:type="gramStart"/>
      <w:r w:rsidRPr="003B0D92">
        <w:rPr>
          <w:sz w:val="16"/>
        </w:rPr>
        <w:t>worst case</w:t>
      </w:r>
      <w:proofErr w:type="gramEnd"/>
      <w:r w:rsidRPr="003B0D92">
        <w:rPr>
          <w:sz w:val="16"/>
        </w:rPr>
        <w:t xml:space="preserve"> scenario, </w:t>
      </w:r>
      <w:r w:rsidRPr="003B0D92">
        <w:rPr>
          <w:rStyle w:val="StyleUnderline"/>
        </w:rPr>
        <w:t xml:space="preserve">a Chinese government might seek to </w:t>
      </w:r>
      <w:r w:rsidRPr="003B0D92">
        <w:rPr>
          <w:rStyle w:val="Emphasis"/>
        </w:rPr>
        <w:t>maintain national cohesion by going to war with Taiwan</w:t>
      </w:r>
      <w:r w:rsidRPr="003B0D92">
        <w:rPr>
          <w:rStyle w:val="StyleUnderline"/>
        </w:rPr>
        <w:t xml:space="preserve"> – whom America is pledged to defend</w:t>
      </w:r>
      <w:r w:rsidRPr="003B0D92">
        <w:rPr>
          <w:sz w:val="16"/>
        </w:rPr>
        <w:t>.</w:t>
      </w:r>
    </w:p>
    <w:p w:rsidR="00301484" w:rsidRPr="003B0D92" w:rsidRDefault="00301484" w:rsidP="00301484">
      <w:pPr>
        <w:pStyle w:val="Heading4"/>
        <w:contextualSpacing/>
      </w:pPr>
      <w:r w:rsidRPr="003B0D92">
        <w:t>That causes n</w:t>
      </w:r>
      <w:r w:rsidR="002D71E3">
        <w:t xml:space="preserve">uclear </w:t>
      </w:r>
      <w:proofErr w:type="spellStart"/>
      <w:r w:rsidR="002D71E3">
        <w:t>miscalc</w:t>
      </w:r>
      <w:proofErr w:type="spellEnd"/>
      <w:r w:rsidR="002D71E3">
        <w:t xml:space="preserve"> and escalation.</w:t>
      </w:r>
    </w:p>
    <w:p w:rsidR="00301484" w:rsidRPr="003B0D92" w:rsidRDefault="00301484" w:rsidP="00301484">
      <w:pPr>
        <w:contextualSpacing/>
      </w:pPr>
      <w:r w:rsidRPr="003B0D92">
        <w:rPr>
          <w:rStyle w:val="Style13ptBold"/>
        </w:rPr>
        <w:t>Lowther 13</w:t>
      </w:r>
      <w:r w:rsidRPr="003B0D92">
        <w:t xml:space="preserve"> [William, staff writer for the </w:t>
      </w:r>
      <w:proofErr w:type="spellStart"/>
      <w:r w:rsidRPr="003B0D92">
        <w:t>Tapei</w:t>
      </w:r>
      <w:proofErr w:type="spellEnd"/>
      <w:r w:rsidRPr="003B0D92">
        <w:t xml:space="preserve"> Times, “Taiwan could spark nuclear war: report,” 3/16/13, http://www.taipeitimes.com/News/taiwan/archives/2013/03/16/2003557211]</w:t>
      </w:r>
    </w:p>
    <w:p w:rsidR="00301484" w:rsidRPr="003B0D92" w:rsidRDefault="00301484" w:rsidP="00301484">
      <w:pPr>
        <w:contextualSpacing/>
        <w:rPr>
          <w:sz w:val="16"/>
        </w:rPr>
      </w:pPr>
      <w:r w:rsidRPr="003B0D92">
        <w:rPr>
          <w:rStyle w:val="StyleUnderline"/>
        </w:rPr>
        <w:t xml:space="preserve">Taiwan is the </w:t>
      </w:r>
      <w:r w:rsidRPr="003B0D92">
        <w:rPr>
          <w:rStyle w:val="Emphasis"/>
        </w:rPr>
        <w:t>most likely potential crisis that could trigger a nuclear war</w:t>
      </w:r>
      <w:r w:rsidRPr="003B0D92">
        <w:rPr>
          <w:rStyle w:val="StyleUnderline"/>
        </w:rPr>
        <w:t xml:space="preserve"> between China and the US</w:t>
      </w:r>
      <w:r w:rsidRPr="003B0D92">
        <w:rPr>
          <w:sz w:val="16"/>
        </w:rPr>
        <w:t xml:space="preserve">, a new academic report concludes. “Taiwan remains the single most plausible and dangerous source of tension and conflict between the US and China,” says the 42-page report by the Washington-based Center for Strategic and International Studies (CSIS). Prepared by the CSIS’ Project on Nuclear Issues and resulting from a year-long study, the report emphasizes that </w:t>
      </w:r>
      <w:r w:rsidRPr="003B0D92">
        <w:rPr>
          <w:rStyle w:val="StyleUnderline"/>
        </w:rPr>
        <w:t xml:space="preserve">Beijing continues to be set on a policy to prevent Taiwan’s independence, while at the same time the US maintains the capability to come to Taiwan’s defense. </w:t>
      </w:r>
      <w:r w:rsidRPr="003B0D92">
        <w:rPr>
          <w:sz w:val="16"/>
        </w:rPr>
        <w:t xml:space="preserve">“Although tensions across the Taiwan Strait have subsided since both Taipei and Beijing embraced a policy of engagement in 2008, </w:t>
      </w:r>
      <w:r w:rsidRPr="003B0D92">
        <w:rPr>
          <w:rStyle w:val="StyleUnderline"/>
        </w:rPr>
        <w:t xml:space="preserve">the situation remains combustible, complicated by </w:t>
      </w:r>
      <w:r w:rsidRPr="003B0D92">
        <w:rPr>
          <w:rStyle w:val="Emphasis"/>
        </w:rPr>
        <w:t>rapidly diverging cross-strait military capabilities and persistent political disagreements</w:t>
      </w:r>
      <w:r w:rsidRPr="003B0D92">
        <w:rPr>
          <w:sz w:val="16"/>
        </w:rPr>
        <w:t>,” the report says. In a footnote, it quotes senior fellow at the US Council on Foreign Relations Richard Betts describing Taiwan as “</w:t>
      </w:r>
      <w:r w:rsidRPr="003B0D92">
        <w:rPr>
          <w:rStyle w:val="StyleUnderline"/>
        </w:rPr>
        <w:t>the main potential flashpoint for the US in East Asia</w:t>
      </w:r>
      <w:r w:rsidRPr="003B0D92">
        <w:rPr>
          <w:sz w:val="16"/>
        </w:rPr>
        <w:t xml:space="preserve">.” The report also quotes Betts as saying that </w:t>
      </w:r>
      <w:r w:rsidRPr="003B0D92">
        <w:rPr>
          <w:rStyle w:val="StyleUnderline"/>
        </w:rPr>
        <w:t>neither Beijing nor Washington can fully control developments that might ignite a Taiwan crisis.</w:t>
      </w:r>
      <w:r w:rsidRPr="003B0D92">
        <w:rPr>
          <w:sz w:val="16"/>
        </w:rPr>
        <w:t xml:space="preserve"> “</w:t>
      </w:r>
      <w:r w:rsidRPr="003B0D92">
        <w:rPr>
          <w:rStyle w:val="StyleUnderline"/>
        </w:rPr>
        <w:t xml:space="preserve">This is a </w:t>
      </w:r>
      <w:r w:rsidRPr="003B0D92">
        <w:rPr>
          <w:rStyle w:val="Emphasis"/>
        </w:rPr>
        <w:t>classic recipe for surprise, miscalculation and uncontrolled escalation</w:t>
      </w:r>
      <w:r w:rsidRPr="003B0D92">
        <w:rPr>
          <w:sz w:val="16"/>
        </w:rPr>
        <w:t>,” Betts wrote in a separate study of his own. The CSIS study says: “</w:t>
      </w:r>
      <w:r w:rsidRPr="003B0D92">
        <w:rPr>
          <w:rStyle w:val="StyleUnderline"/>
        </w:rPr>
        <w:t>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w:t>
      </w:r>
      <w:r w:rsidRPr="003B0D92">
        <w:rPr>
          <w:sz w:val="16"/>
        </w:rPr>
        <w:t xml:space="preserve">.” Titled Nuclear Weapons and US-China Relations, the study says disputes in the East and South China seas appear unlikely to lead to major conflict between China and the US, but they do “provide kindling” for potential conflict between the two nations because the disputes implicate </w:t>
      </w:r>
      <w:proofErr w:type="gramStart"/>
      <w:r w:rsidRPr="003B0D92">
        <w:rPr>
          <w:sz w:val="16"/>
        </w:rPr>
        <w:t>a number of</w:t>
      </w:r>
      <w:proofErr w:type="gramEnd"/>
      <w:r w:rsidRPr="003B0D92">
        <w:rPr>
          <w:sz w:val="16"/>
        </w:rPr>
        <w:t xml:space="preserve"> important regional interests, including the interests of treaty allies of the US. The danger posed by flashpoints such as Taiwan, the Korean Peninsula and maritime demarcation disputes is magnified by the potential for mistakes, the study says. “</w:t>
      </w:r>
      <w:r w:rsidRPr="003B0D92">
        <w:rPr>
          <w:rStyle w:val="StyleUnderline"/>
        </w:rPr>
        <w:t>Although Beijing and Washington have agreed to a range of crisis management mechanisms</w:t>
      </w:r>
      <w:r w:rsidRPr="003B0D92">
        <w:rPr>
          <w:sz w:val="16"/>
        </w:rPr>
        <w:t xml:space="preserve">, such as the Military Maritime Consultative Agreement and the establishment of a direct hotline between the Pentagon and the Ministry of Defense, </w:t>
      </w:r>
      <w:r w:rsidRPr="003B0D92">
        <w:rPr>
          <w:rStyle w:val="Emphasis"/>
        </w:rPr>
        <w:t>the bases for miscommunication and misunderstanding remain</w:t>
      </w:r>
      <w:r w:rsidRPr="003B0D92">
        <w:rPr>
          <w:rStyle w:val="StyleUnderline"/>
        </w:rPr>
        <w:t xml:space="preserve"> and draw on deep historical reservoirs of suspicion</w:t>
      </w:r>
      <w:r w:rsidRPr="003B0D92">
        <w:rPr>
          <w:sz w:val="16"/>
        </w:rPr>
        <w:t xml:space="preserve">,” the report says. For example, </w:t>
      </w:r>
      <w:r w:rsidRPr="003B0D92">
        <w:rPr>
          <w:rStyle w:val="StyleUnderline"/>
        </w:rPr>
        <w:t xml:space="preserve">it says, it is </w:t>
      </w:r>
      <w:r w:rsidRPr="003B0D92">
        <w:rPr>
          <w:rStyle w:val="Emphasis"/>
        </w:rPr>
        <w:t>unclear whether either side understands what kinds of actions would result in a military or even nuclear response</w:t>
      </w:r>
      <w:r w:rsidRPr="003B0D92">
        <w:rPr>
          <w:rStyle w:val="StyleUnderline"/>
        </w:rPr>
        <w:t xml:space="preserve"> by the other party.</w:t>
      </w:r>
      <w:r w:rsidRPr="003B0D92">
        <w:rPr>
          <w:sz w:val="16"/>
        </w:rPr>
        <w:t xml:space="preserve"> To make things worse, “</w:t>
      </w:r>
      <w:r w:rsidRPr="003B0D92">
        <w:rPr>
          <w:rStyle w:val="StyleUnderline"/>
        </w:rPr>
        <w:t xml:space="preserve">neither side seems to believe the other’s declared policies and intentions, suggesting that </w:t>
      </w:r>
      <w:r w:rsidRPr="003B0D92">
        <w:rPr>
          <w:rStyle w:val="Emphasis"/>
        </w:rPr>
        <w:t xml:space="preserve">escalation </w:t>
      </w:r>
      <w:r w:rsidRPr="003B0D92">
        <w:rPr>
          <w:rStyle w:val="Emphasis"/>
        </w:rPr>
        <w:lastRenderedPageBreak/>
        <w:t>management, already a very uncertain endeavor, could be especially difficult in any conflict</w:t>
      </w:r>
      <w:r w:rsidRPr="003B0D92">
        <w:rPr>
          <w:sz w:val="16"/>
        </w:rPr>
        <w:t>,” it says. Although conflict “mercifully” seems unlikely at this point, the report concludes that “it cannot be ruled out and may become increasingly likely if we are unwise or unlucky.” The report says: “</w:t>
      </w:r>
      <w:r w:rsidRPr="003B0D92">
        <w:rPr>
          <w:rStyle w:val="StyleUnderline"/>
        </w:rPr>
        <w:t>With both sides possessing and looking set to retain formidable nuclear weapons arsenals, such a conflict would be tremendously dangerous and quite possibly devastating</w:t>
      </w:r>
      <w:r w:rsidRPr="003B0D92">
        <w:rPr>
          <w:sz w:val="16"/>
        </w:rPr>
        <w:t>.”</w:t>
      </w:r>
    </w:p>
    <w:p w:rsidR="004467BF" w:rsidRDefault="00EE1750" w:rsidP="00301484">
      <w:pPr>
        <w:pStyle w:val="Heading3"/>
      </w:pPr>
      <w:r>
        <w:lastRenderedPageBreak/>
        <w:t xml:space="preserve">--- </w:t>
      </w:r>
      <w:r w:rsidR="004467BF">
        <w:t>AT: Taiwan Defense</w:t>
      </w:r>
    </w:p>
    <w:p w:rsidR="004467BF" w:rsidRDefault="004467BF" w:rsidP="004467BF">
      <w:pPr>
        <w:pStyle w:val="Heading4"/>
      </w:pPr>
      <w:r>
        <w:t xml:space="preserve">Taiwan war goes nuclear – deterrence doesn’t check </w:t>
      </w:r>
    </w:p>
    <w:p w:rsidR="004467BF" w:rsidRPr="0011539A" w:rsidRDefault="004467BF" w:rsidP="004467BF">
      <w:r w:rsidRPr="0011539A">
        <w:rPr>
          <w:rStyle w:val="Style13ptBold"/>
        </w:rPr>
        <w:t>Thomas-</w:t>
      </w:r>
      <w:proofErr w:type="spellStart"/>
      <w:r w:rsidRPr="0011539A">
        <w:rPr>
          <w:rStyle w:val="Style13ptBold"/>
        </w:rPr>
        <w:t>Noone</w:t>
      </w:r>
      <w:proofErr w:type="spellEnd"/>
      <w:r w:rsidRPr="0011539A">
        <w:rPr>
          <w:rStyle w:val="Style13ptBold"/>
        </w:rPr>
        <w:t xml:space="preserve"> 2015</w:t>
      </w:r>
      <w:r w:rsidRPr="0011539A">
        <w:t xml:space="preserve"> </w:t>
      </w:r>
      <w:r>
        <w:t>[Brendan Thomas-</w:t>
      </w:r>
      <w:proofErr w:type="spellStart"/>
      <w:r>
        <w:t>Noone</w:t>
      </w:r>
      <w:proofErr w:type="spellEnd"/>
      <w:r>
        <w:t xml:space="preserve">, </w:t>
      </w:r>
      <w:r w:rsidRPr="005D7F5A">
        <w:t>Research Associate in the International Security Program and the Digital Editorial Assistant at the Lowy Institute</w:t>
      </w:r>
      <w:r>
        <w:t xml:space="preserve">, MA in IR from Melbourne, </w:t>
      </w:r>
      <w:r w:rsidRPr="0011539A">
        <w:t>"New Study Reveals Dramatic Shift in U.S.-China Military Balance"</w:t>
      </w:r>
      <w:r>
        <w:t xml:space="preserve">, November </w:t>
      </w:r>
      <w:proofErr w:type="gramStart"/>
      <w:r>
        <w:t>4</w:t>
      </w:r>
      <w:proofErr w:type="gramEnd"/>
      <w:r>
        <w:t xml:space="preserve"> 2015,</w:t>
      </w:r>
      <w:r w:rsidRPr="0011539A">
        <w:t xml:space="preserve"> nationalinterest.org/blog/the-buzz/new-study-reveals-dramatic-shift-us-china-military-balance-14252</w:t>
      </w:r>
      <w:r>
        <w:t>)</w:t>
      </w:r>
    </w:p>
    <w:p w:rsidR="004467BF" w:rsidRPr="003874CE" w:rsidRDefault="004467BF" w:rsidP="004467BF">
      <w:pPr>
        <w:rPr>
          <w:sz w:val="16"/>
        </w:rPr>
      </w:pPr>
      <w:r w:rsidRPr="003874CE">
        <w:rPr>
          <w:sz w:val="16"/>
        </w:rPr>
        <w:t>“</w:t>
      </w:r>
      <w:r w:rsidRPr="005169E1">
        <w:rPr>
          <w:rStyle w:val="StyleUnderline"/>
        </w:rPr>
        <w:t>For</w:t>
      </w:r>
      <w:r w:rsidRPr="003874CE">
        <w:rPr>
          <w:sz w:val="16"/>
        </w:rPr>
        <w:t xml:space="preserve"> most </w:t>
      </w:r>
      <w:r w:rsidRPr="005169E1">
        <w:rPr>
          <w:rStyle w:val="StyleUnderline"/>
        </w:rPr>
        <w:t>Americans</w:t>
      </w:r>
      <w:r w:rsidRPr="003874CE">
        <w:rPr>
          <w:sz w:val="16"/>
        </w:rPr>
        <w:t xml:space="preserve">, </w:t>
      </w:r>
      <w:r w:rsidRPr="005169E1">
        <w:rPr>
          <w:rStyle w:val="StyleUnderline"/>
        </w:rPr>
        <w:t>their commitment to defend Taiwan is close to sacrosanct</w:t>
      </w:r>
      <w:r w:rsidRPr="003874CE">
        <w:rPr>
          <w:sz w:val="16"/>
        </w:rPr>
        <w:t xml:space="preserve">, especially as Taiwan is now a vibrant democracy whose people clearly do not want to live under Beijing. And </w:t>
      </w:r>
      <w:r w:rsidRPr="005169E1">
        <w:rPr>
          <w:rStyle w:val="Emphasis"/>
        </w:rPr>
        <w:t>failing to stand up to China over Taiwan would do huge damage to US strategic leadership in Asia and beyond</w:t>
      </w:r>
      <w:r w:rsidRPr="003874CE">
        <w:rPr>
          <w:sz w:val="16"/>
        </w:rPr>
        <w:t xml:space="preserve">, </w:t>
      </w:r>
      <w:r w:rsidRPr="005169E1">
        <w:rPr>
          <w:rStyle w:val="StyleUnderline"/>
        </w:rPr>
        <w:t>while immensely strengthening China's regional sway</w:t>
      </w:r>
      <w:r w:rsidRPr="003874CE">
        <w:rPr>
          <w:sz w:val="16"/>
        </w:rPr>
        <w:t xml:space="preserve"> . . . But the harsh reality is that supporting Taiwan against Chinese pressure over coming years might cost the U.S. more than it is willing or able to pay. U.S. leaders might have to ask themselves whether they are willing to risk a nuclear attack on the continental US </w:t>
      </w:r>
      <w:proofErr w:type="gramStart"/>
      <w:r w:rsidRPr="003874CE">
        <w:rPr>
          <w:sz w:val="16"/>
        </w:rPr>
        <w:t>in order to</w:t>
      </w:r>
      <w:proofErr w:type="gramEnd"/>
      <w:r w:rsidRPr="003874CE">
        <w:rPr>
          <w:sz w:val="16"/>
        </w:rPr>
        <w:t xml:space="preserve"> defend Taiwan from China. If the answer is no, then Taiwan's status quo might become harder and harder to sustain.” Cole makes the point that China is more likely to use economic coercion before relying on the use of force. And even if economic coercion didn't work, China knows that on the nuclear front, it is inferior to the U.S.: “The belief that there is a 'real risk' that China would fire nuclear weapons at the US over Taiwan is predicated on the view that decision makers in Beijing are nihilists or irrational. China knows it could never survive nuclear war with the US, and important though Taiwan might be, it is unlikely that Beijing would be willing to sacrifice everything it has accomplished since 1949 for the sake of an island of 23 million people. For all its ills, the CCP is not bent on self-destruction; in fact, its primary objective is self-preservation.” However, </w:t>
      </w:r>
      <w:r w:rsidRPr="005169E1">
        <w:rPr>
          <w:rStyle w:val="StyleUnderline"/>
        </w:rPr>
        <w:t>a recent RAND study</w:t>
      </w:r>
      <w:r w:rsidRPr="003874CE">
        <w:rPr>
          <w:sz w:val="16"/>
        </w:rPr>
        <w:t xml:space="preserve">, which White refers to in his piece, </w:t>
      </w:r>
      <w:r w:rsidRPr="005169E1">
        <w:rPr>
          <w:rStyle w:val="StyleUnderline"/>
        </w:rPr>
        <w:t>supports the assertion that things have changed since</w:t>
      </w:r>
      <w:r w:rsidRPr="003874CE">
        <w:rPr>
          <w:sz w:val="16"/>
        </w:rPr>
        <w:t xml:space="preserve"> the last Taiwan Strait crisis in </w:t>
      </w:r>
      <w:r w:rsidRPr="005169E1">
        <w:rPr>
          <w:rStyle w:val="StyleUnderline"/>
        </w:rPr>
        <w:t xml:space="preserve">1996. </w:t>
      </w:r>
      <w:r w:rsidRPr="005169E1">
        <w:rPr>
          <w:rStyle w:val="Emphasis"/>
        </w:rPr>
        <w:t>The military balance has shifted in favor of China,</w:t>
      </w:r>
      <w:r w:rsidRPr="003874CE">
        <w:rPr>
          <w:sz w:val="16"/>
        </w:rPr>
        <w:t xml:space="preserve"> particularly if a conflict is short. As the report states, </w:t>
      </w:r>
      <w:r w:rsidRPr="005169E1">
        <w:rPr>
          <w:rStyle w:val="StyleUnderline"/>
        </w:rPr>
        <w:t>this may shift decision-making in Beijing</w:t>
      </w:r>
      <w:r w:rsidRPr="003874CE">
        <w:rPr>
          <w:sz w:val="16"/>
        </w:rPr>
        <w:t xml:space="preserve">: “Over the next five to 15 years, </w:t>
      </w:r>
      <w:r w:rsidRPr="005169E1">
        <w:rPr>
          <w:rStyle w:val="StyleUnderline"/>
        </w:rPr>
        <w:t>if U.S. and PLA forces remain on roughly current trajectories, Asia will witness a progressively receding frontier of U.S. dominance. The United States would probably still prevail in a protracted war centered in virtually any area</w:t>
      </w:r>
      <w:r w:rsidRPr="003874CE">
        <w:rPr>
          <w:sz w:val="16"/>
        </w:rPr>
        <w:t xml:space="preserve">, and Beijing should not infer from the above generalization that it stands to gain from conflict. U.S. and Chinese forces would likely face losses on a scale that neither has suffered in recent decades. But </w:t>
      </w:r>
      <w:r w:rsidRPr="005169E1">
        <w:rPr>
          <w:rStyle w:val="Emphasis"/>
        </w:rPr>
        <w:t>PLA forces will become more capable of establishing temporary</w:t>
      </w:r>
      <w:r w:rsidRPr="003874CE">
        <w:rPr>
          <w:sz w:val="16"/>
        </w:rPr>
        <w:t xml:space="preserve"> local air and naval </w:t>
      </w:r>
      <w:r w:rsidRPr="005169E1">
        <w:rPr>
          <w:rStyle w:val="Emphasis"/>
        </w:rPr>
        <w:t>superiority</w:t>
      </w:r>
      <w:r w:rsidRPr="003874CE">
        <w:rPr>
          <w:sz w:val="16"/>
        </w:rPr>
        <w:t xml:space="preserve"> at the outset of a conflict. In certain regional contingencies, </w:t>
      </w:r>
      <w:r w:rsidRPr="005169E1">
        <w:rPr>
          <w:rStyle w:val="StyleUnderline"/>
        </w:rPr>
        <w:t>this temporal or local superiority might enable the PLA to achieve limited objectives without 'defeating' U.S. forces.</w:t>
      </w:r>
      <w:r w:rsidRPr="003874CE">
        <w:rPr>
          <w:sz w:val="16"/>
        </w:rPr>
        <w:t xml:space="preserve"> Perhaps even more worrisome from a military-political perspective, </w:t>
      </w:r>
      <w:r w:rsidRPr="0011539A">
        <w:rPr>
          <w:rStyle w:val="Emphasis"/>
        </w:rPr>
        <w:t>the ability to contest dominance might lead Chinese leaders to believe that they could deter U.S. intervention in a conflict between it and one or more of its neighbors</w:t>
      </w:r>
      <w:r w:rsidRPr="003874CE">
        <w:rPr>
          <w:sz w:val="16"/>
        </w:rPr>
        <w:t xml:space="preserve">. </w:t>
      </w:r>
      <w:r w:rsidRPr="0011539A">
        <w:rPr>
          <w:rStyle w:val="StyleUnderline"/>
        </w:rPr>
        <w:t>This</w:t>
      </w:r>
      <w:r w:rsidRPr="003874CE">
        <w:rPr>
          <w:sz w:val="16"/>
        </w:rPr>
        <w:t xml:space="preserve">, in turn, </w:t>
      </w:r>
      <w:r w:rsidRPr="0011539A">
        <w:rPr>
          <w:rStyle w:val="StyleUnderline"/>
        </w:rPr>
        <w:t>would undermine U.S. deterrence and could,</w:t>
      </w:r>
      <w:r w:rsidRPr="003874CE">
        <w:rPr>
          <w:sz w:val="16"/>
        </w:rPr>
        <w:t xml:space="preserve"> in a crisis, </w:t>
      </w:r>
      <w:r w:rsidRPr="0011539A">
        <w:rPr>
          <w:rStyle w:val="Emphasis"/>
        </w:rPr>
        <w:t>tip the balance</w:t>
      </w:r>
      <w:r w:rsidRPr="003874CE">
        <w:rPr>
          <w:sz w:val="16"/>
        </w:rPr>
        <w:t xml:space="preserve"> of debate in Beijing </w:t>
      </w:r>
      <w:r w:rsidRPr="0011539A">
        <w:rPr>
          <w:rStyle w:val="Emphasis"/>
        </w:rPr>
        <w:t>as to the advisability of using force</w:t>
      </w:r>
      <w:r w:rsidRPr="003874CE">
        <w:rPr>
          <w:sz w:val="16"/>
        </w:rPr>
        <w:t>.”</w:t>
      </w:r>
    </w:p>
    <w:p w:rsidR="004467BF" w:rsidRDefault="004467BF" w:rsidP="004467BF">
      <w:pPr>
        <w:pStyle w:val="Heading4"/>
      </w:pPr>
      <w:r>
        <w:t xml:space="preserve">War over Taiwan is likely – </w:t>
      </w:r>
      <w:proofErr w:type="spellStart"/>
      <w:r>
        <w:t>miscalc</w:t>
      </w:r>
      <w:proofErr w:type="spellEnd"/>
      <w:r>
        <w:t xml:space="preserve"> and crisis escalation </w:t>
      </w:r>
    </w:p>
    <w:p w:rsidR="004467BF" w:rsidRPr="00277018" w:rsidRDefault="004467BF" w:rsidP="004467BF">
      <w:r w:rsidRPr="00277018">
        <w:rPr>
          <w:rStyle w:val="Style13ptBold"/>
        </w:rPr>
        <w:t>Scobell 2009</w:t>
      </w:r>
      <w:r>
        <w:t xml:space="preserve"> [Andrew, Associate Professor of International Affairs and Director of the China Certificate Program at Texas A&amp;M, "Is There a Civil-Military Gap in China’s Peaceful Rise?" strategicstudiesinstitute.army.mil/pubs/parameters/Articles/09summer/scobell.pdf]</w:t>
      </w:r>
    </w:p>
    <w:p w:rsidR="004467BF" w:rsidRPr="007544D8" w:rsidRDefault="004467BF" w:rsidP="004467BF">
      <w:pPr>
        <w:rPr>
          <w:sz w:val="16"/>
        </w:rPr>
      </w:pPr>
      <w:r w:rsidRPr="007544D8">
        <w:rPr>
          <w:sz w:val="16"/>
        </w:rPr>
        <w:t xml:space="preserve">While these explanations may help one to make sense of the words and deeds of the Chinese military, they do not provide much relief or reassurance. First, </w:t>
      </w:r>
      <w:r w:rsidRPr="006815D5">
        <w:rPr>
          <w:rStyle w:val="StyleUnderline"/>
        </w:rPr>
        <w:t>the risk of miscalc</w:t>
      </w:r>
      <w:r w:rsidRPr="007544D8">
        <w:rPr>
          <w:sz w:val="16"/>
        </w:rPr>
        <w:t xml:space="preserve">ulation between the United States and China </w:t>
      </w:r>
      <w:r w:rsidRPr="00CF1551">
        <w:rPr>
          <w:rStyle w:val="Emphasis"/>
        </w:rPr>
        <w:t>may be higher than many assume</w:t>
      </w:r>
      <w:r w:rsidRPr="007544D8">
        <w:rPr>
          <w:sz w:val="16"/>
        </w:rPr>
        <w:t xml:space="preserve">. </w:t>
      </w:r>
      <w:r w:rsidRPr="00CF1551">
        <w:rPr>
          <w:rStyle w:val="StyleUnderline"/>
        </w:rPr>
        <w:t>It is dangerous for American pol</w:t>
      </w:r>
      <w:r>
        <w:rPr>
          <w:rStyle w:val="StyleUnderline"/>
        </w:rPr>
        <w:t xml:space="preserve"> </w:t>
      </w:r>
      <w:proofErr w:type="spellStart"/>
      <w:r w:rsidRPr="00CF1551">
        <w:rPr>
          <w:rStyle w:val="StyleUnderline"/>
        </w:rPr>
        <w:t>icymakers</w:t>
      </w:r>
      <w:proofErr w:type="spellEnd"/>
      <w:r w:rsidRPr="00CF1551">
        <w:rPr>
          <w:rStyle w:val="StyleUnderline"/>
        </w:rPr>
        <w:t xml:space="preserve"> and analysts to consider US resolve in isolation</w:t>
      </w:r>
      <w:r w:rsidRPr="007544D8">
        <w:rPr>
          <w:sz w:val="16"/>
        </w:rPr>
        <w:t xml:space="preserve">. </w:t>
      </w:r>
      <w:r w:rsidRPr="00CF1551">
        <w:rPr>
          <w:rStyle w:val="StyleUnderline"/>
        </w:rPr>
        <w:t>This</w:t>
      </w:r>
      <w:r w:rsidRPr="007544D8">
        <w:rPr>
          <w:sz w:val="16"/>
        </w:rPr>
        <w:t xml:space="preserve"> strategy </w:t>
      </w:r>
      <w:r w:rsidRPr="00CF1551">
        <w:rPr>
          <w:rStyle w:val="StyleUnderline"/>
        </w:rPr>
        <w:t>presumes that China’s perception of the strength of US resolve</w:t>
      </w:r>
      <w:r w:rsidRPr="007544D8">
        <w:rPr>
          <w:sz w:val="16"/>
        </w:rPr>
        <w:t xml:space="preserve"> in and of itself </w:t>
      </w:r>
      <w:r w:rsidRPr="00CF1551">
        <w:rPr>
          <w:rStyle w:val="StyleUnderline"/>
        </w:rPr>
        <w:t>will be enough to deter Beijing from military action</w:t>
      </w:r>
      <w:r w:rsidRPr="007544D8">
        <w:rPr>
          <w:sz w:val="16"/>
        </w:rPr>
        <w:t xml:space="preserve">.50 The logic is flawed. For China, US resolve on the question of Taiwan is viewed as limited, especially in comparison to other issues, and smaller than China’s own unshakeable resolve. </w:t>
      </w:r>
      <w:r w:rsidRPr="00CF1551">
        <w:rPr>
          <w:rStyle w:val="Emphasis"/>
        </w:rPr>
        <w:t>For Chinese analysts, accurately assessing US</w:t>
      </w:r>
      <w:r>
        <w:rPr>
          <w:rStyle w:val="Emphasis"/>
        </w:rPr>
        <w:t xml:space="preserve"> </w:t>
      </w:r>
      <w:r w:rsidRPr="00CF1551">
        <w:rPr>
          <w:rStyle w:val="Emphasis"/>
        </w:rPr>
        <w:t>resolve is tricky</w:t>
      </w:r>
      <w:r w:rsidRPr="007544D8">
        <w:rPr>
          <w:sz w:val="16"/>
        </w:rPr>
        <w:t xml:space="preserve">. While Beijing can have a high degree of confidence in its own degree of resolve, it is much harder to judge Washington’s. Second, </w:t>
      </w:r>
      <w:r w:rsidRPr="00CF1551">
        <w:rPr>
          <w:rStyle w:val="StyleUnderline"/>
        </w:rPr>
        <w:t>once a crisis or confrontation develops, the potential for</w:t>
      </w:r>
      <w:r>
        <w:rPr>
          <w:rStyle w:val="StyleUnderline"/>
        </w:rPr>
        <w:t xml:space="preserve"> </w:t>
      </w:r>
      <w:r w:rsidRPr="00CF1551">
        <w:rPr>
          <w:rStyle w:val="Emphasis"/>
        </w:rPr>
        <w:t xml:space="preserve">unintended escalation </w:t>
      </w:r>
      <w:r w:rsidRPr="00CF1551">
        <w:rPr>
          <w:rStyle w:val="StyleUnderline"/>
        </w:rPr>
        <w:t>is</w:t>
      </w:r>
      <w:r w:rsidRPr="00CF1551">
        <w:rPr>
          <w:rStyle w:val="Emphasis"/>
        </w:rPr>
        <w:t xml:space="preserve"> significant</w:t>
      </w:r>
      <w:r w:rsidRPr="007544D8">
        <w:rPr>
          <w:sz w:val="16"/>
        </w:rPr>
        <w:t xml:space="preserve">. The militaries of the United States and China continue to think about and plan for a possible conflict over Taiwan. This does not mean that a war is inevitable, </w:t>
      </w:r>
      <w:r w:rsidRPr="007544D8">
        <w:rPr>
          <w:sz w:val="16"/>
        </w:rPr>
        <w:lastRenderedPageBreak/>
        <w:t xml:space="preserve">but it does mean that </w:t>
      </w:r>
      <w:r w:rsidRPr="00CF1551">
        <w:rPr>
          <w:rStyle w:val="Emphasis"/>
        </w:rPr>
        <w:t>in</w:t>
      </w:r>
      <w:r>
        <w:rPr>
          <w:rStyle w:val="Emphasis"/>
        </w:rPr>
        <w:t xml:space="preserve"> </w:t>
      </w:r>
      <w:r w:rsidRPr="00CF1551">
        <w:rPr>
          <w:rStyle w:val="Emphasis"/>
        </w:rPr>
        <w:t>a crisis, escalation might be rapid and difficult to control</w:t>
      </w:r>
      <w:r w:rsidRPr="007544D8">
        <w:rPr>
          <w:sz w:val="16"/>
        </w:rPr>
        <w:t>.51 At least there is improved communication between the two militaries; a hotline linking the Pentagon with the Central Military Commission was established in early 2008.</w:t>
      </w:r>
    </w:p>
    <w:p w:rsidR="004467BF" w:rsidRPr="004467BF" w:rsidRDefault="004467BF" w:rsidP="004467BF"/>
    <w:p w:rsidR="00301484" w:rsidRPr="003B0D92" w:rsidRDefault="00C358B7" w:rsidP="00301484">
      <w:pPr>
        <w:pStyle w:val="Heading3"/>
      </w:pPr>
      <w:r>
        <w:lastRenderedPageBreak/>
        <w:t>I</w:t>
      </w:r>
      <w:r w:rsidR="00664B90">
        <w:t>/</w:t>
      </w:r>
      <w:r>
        <w:t>L</w:t>
      </w:r>
      <w:r w:rsidR="00B430FF" w:rsidRPr="003B0D92">
        <w:t xml:space="preserve"> – Slow Growth</w:t>
      </w:r>
    </w:p>
    <w:p w:rsidR="00301484" w:rsidRPr="003B0D92" w:rsidRDefault="00301484" w:rsidP="00301484">
      <w:pPr>
        <w:pStyle w:val="Heading4"/>
      </w:pPr>
      <w:r w:rsidRPr="003B0D92">
        <w:t>Slow growth alone causes lash-out against Japan and Taiwan</w:t>
      </w:r>
    </w:p>
    <w:p w:rsidR="00301484" w:rsidRPr="003B0D92" w:rsidRDefault="00301484" w:rsidP="00301484">
      <w:proofErr w:type="spellStart"/>
      <w:r w:rsidRPr="003B0D92">
        <w:rPr>
          <w:rStyle w:val="Style13ptBold"/>
        </w:rPr>
        <w:t>Deweaver</w:t>
      </w:r>
      <w:proofErr w:type="spellEnd"/>
      <w:r w:rsidRPr="003B0D92">
        <w:rPr>
          <w:rStyle w:val="Style13ptBold"/>
        </w:rPr>
        <w:t xml:space="preserve"> 13</w:t>
      </w:r>
      <w:r w:rsidRPr="003B0D92">
        <w:t xml:space="preserve"> [Mark A. </w:t>
      </w:r>
      <w:proofErr w:type="spellStart"/>
      <w:r w:rsidRPr="003B0D92">
        <w:t>Deweaver</w:t>
      </w:r>
      <w:proofErr w:type="spellEnd"/>
      <w:r w:rsidRPr="003B0D92">
        <w:t xml:space="preserve"> (fellow at the Institute of Regional and International Studies, PhD in Economics), 6-17-2013, "The Threat </w:t>
      </w:r>
      <w:proofErr w:type="gramStart"/>
      <w:r w:rsidRPr="003B0D92">
        <w:t>Of</w:t>
      </w:r>
      <w:proofErr w:type="gramEnd"/>
      <w:r w:rsidRPr="003B0D92">
        <w:t xml:space="preserve"> A Declining China," International Business Times, http://www.ibtimes.com/threat-declining-china-1310023]</w:t>
      </w:r>
    </w:p>
    <w:p w:rsidR="00301484" w:rsidRPr="003B0D92" w:rsidRDefault="00301484" w:rsidP="00301484">
      <w:pPr>
        <w:rPr>
          <w:sz w:val="16"/>
        </w:rPr>
      </w:pPr>
      <w:r w:rsidRPr="003B0D92">
        <w:rPr>
          <w:sz w:val="16"/>
        </w:rPr>
        <w:t xml:space="preserve">As the Chinese juggernaut starts to lose momentum, should Americans be breathing a collective sigh of relief? Not really. Unfortunately, </w:t>
      </w:r>
      <w:r w:rsidRPr="003B0D92">
        <w:rPr>
          <w:rStyle w:val="StyleUnderline"/>
        </w:rPr>
        <w:t xml:space="preserve">China’s decline is likely to be a lot less peaceful than its rise. Slower growth will pose an </w:t>
      </w:r>
      <w:r w:rsidRPr="003B0D92">
        <w:rPr>
          <w:rStyle w:val="Emphasis"/>
        </w:rPr>
        <w:t>existential problem</w:t>
      </w:r>
      <w:r w:rsidRPr="003B0D92">
        <w:rPr>
          <w:rStyle w:val="StyleUnderline"/>
        </w:rPr>
        <w:t xml:space="preserve"> for the</w:t>
      </w:r>
      <w:r w:rsidRPr="003B0D92">
        <w:rPr>
          <w:sz w:val="16"/>
        </w:rPr>
        <w:t xml:space="preserve"> </w:t>
      </w:r>
      <w:r w:rsidRPr="003B0D92">
        <w:rPr>
          <w:rStyle w:val="Emphasis"/>
        </w:rPr>
        <w:t>C</w:t>
      </w:r>
      <w:r w:rsidRPr="003B0D92">
        <w:rPr>
          <w:sz w:val="16"/>
        </w:rPr>
        <w:t xml:space="preserve">hinese </w:t>
      </w:r>
      <w:r w:rsidRPr="003B0D92">
        <w:rPr>
          <w:rStyle w:val="Emphasis"/>
        </w:rPr>
        <w:t>C</w:t>
      </w:r>
      <w:r w:rsidRPr="003B0D92">
        <w:rPr>
          <w:sz w:val="16"/>
        </w:rPr>
        <w:t xml:space="preserve">ommunist </w:t>
      </w:r>
      <w:r w:rsidRPr="003B0D92">
        <w:rPr>
          <w:rStyle w:val="Emphasis"/>
        </w:rPr>
        <w:t>P</w:t>
      </w:r>
      <w:r w:rsidRPr="003B0D92">
        <w:rPr>
          <w:sz w:val="16"/>
        </w:rPr>
        <w:t xml:space="preserve">arty. Ever since the end of the Maoist era in 1978, </w:t>
      </w:r>
      <w:r w:rsidRPr="003B0D92">
        <w:rPr>
          <w:rStyle w:val="StyleUnderline"/>
        </w:rPr>
        <w:t>economic development has been the Party’s primary source of legitimacy.</w:t>
      </w:r>
      <w:r w:rsidRPr="003B0D92">
        <w:rPr>
          <w:sz w:val="16"/>
        </w:rPr>
        <w:t xml:space="preserve"> </w:t>
      </w:r>
      <w:r w:rsidRPr="003B0D92">
        <w:rPr>
          <w:rStyle w:val="StyleUnderline"/>
        </w:rPr>
        <w:t>A prolonged slowdown will weaken its hold on power</w:t>
      </w:r>
      <w:r w:rsidRPr="003B0D92">
        <w:rPr>
          <w:sz w:val="16"/>
        </w:rPr>
        <w:t xml:space="preserve"> in much the same way that crop failures during imperial times undermined the emperor’s claim to the “mandate of heaven.” </w:t>
      </w:r>
      <w:r w:rsidRPr="003B0D92">
        <w:rPr>
          <w:rStyle w:val="StyleUnderline"/>
        </w:rPr>
        <w:t>If China is not going to be “number one” after all, some other justification for Party rule will be urgently needed.</w:t>
      </w:r>
      <w:r w:rsidRPr="003B0D92">
        <w:rPr>
          <w:sz w:val="16"/>
        </w:rPr>
        <w:t xml:space="preserve">  </w:t>
      </w:r>
      <w:r w:rsidRPr="003B0D92">
        <w:rPr>
          <w:rStyle w:val="StyleUnderline"/>
        </w:rPr>
        <w:t xml:space="preserve">The Party’s best bet will be to play the </w:t>
      </w:r>
      <w:r w:rsidRPr="003B0D92">
        <w:rPr>
          <w:rStyle w:val="Emphasis"/>
        </w:rPr>
        <w:t>nationalist card</w:t>
      </w:r>
      <w:r w:rsidRPr="003B0D92">
        <w:rPr>
          <w:rStyle w:val="StyleUnderline"/>
        </w:rPr>
        <w:t xml:space="preserve">, making the </w:t>
      </w:r>
      <w:r w:rsidRPr="003B0D92">
        <w:rPr>
          <w:rStyle w:val="Emphasis"/>
        </w:rPr>
        <w:t>defense of the “motherland” its primary mission</w:t>
      </w:r>
      <w:r w:rsidRPr="003B0D92">
        <w:rPr>
          <w:sz w:val="16"/>
        </w:rPr>
        <w:t xml:space="preserve">. This will not be difficult. </w:t>
      </w:r>
      <w:r w:rsidRPr="003B0D92">
        <w:rPr>
          <w:rStyle w:val="StyleUnderline"/>
        </w:rPr>
        <w:t>It will be easy to blame China’s economic failures on the machinations of foreign powers</w:t>
      </w:r>
      <w:r w:rsidRPr="003B0D92">
        <w:rPr>
          <w:sz w:val="16"/>
        </w:rPr>
        <w:t xml:space="preserve">, even as </w:t>
      </w:r>
      <w:hyperlink r:id="rId7" w:history="1">
        <w:r w:rsidRPr="003B0D92">
          <w:rPr>
            <w:rStyle w:val="Hyperlink"/>
            <w:sz w:val="16"/>
          </w:rPr>
          <w:t>Mao</w:t>
        </w:r>
      </w:hyperlink>
      <w:r w:rsidRPr="003B0D92">
        <w:rPr>
          <w:sz w:val="16"/>
        </w:rPr>
        <w:t xml:space="preserve"> Zedong did in his famous speech proclaiming the founding of the People’s Republic in 1949. The fact that China had “fallen behind,” he said, was “due entirely to oppression and exploitation by foreign imperialism and domestic reactionary governments.”  </w:t>
      </w:r>
      <w:r w:rsidRPr="003B0D92">
        <w:rPr>
          <w:rStyle w:val="StyleUnderline"/>
        </w:rPr>
        <w:t xml:space="preserve">It will also be easy to put the Chinese economy on a war footing. China’s central planning institutions are well suited to the mobilization of resources for defense industries. A military buildup would also help to alleviate excess capacity problems in heavy industry. </w:t>
      </w:r>
      <w:r w:rsidRPr="003B0D92">
        <w:rPr>
          <w:sz w:val="16"/>
        </w:rPr>
        <w:t xml:space="preserve">Total excess capacity in the steel sector, for example, already exceeds total U.S. capacity. </w:t>
      </w:r>
      <w:r w:rsidRPr="003B0D92">
        <w:rPr>
          <w:rStyle w:val="StyleUnderline"/>
        </w:rPr>
        <w:t xml:space="preserve">Arms manufacturing is likely to </w:t>
      </w:r>
      <w:proofErr w:type="gramStart"/>
      <w:r w:rsidRPr="003B0D92">
        <w:rPr>
          <w:rStyle w:val="StyleUnderline"/>
        </w:rPr>
        <w:t>be seen as</w:t>
      </w:r>
      <w:proofErr w:type="gramEnd"/>
      <w:r w:rsidRPr="003B0D92">
        <w:rPr>
          <w:rStyle w:val="StyleUnderline"/>
        </w:rPr>
        <w:t xml:space="preserve"> a good way to put idle plants back online. The implications for China’s neighbors are already evident in Beijing’s increasingly bellicose insistence on irredentist territorial claims. There have been escalating tensions with Japan over the </w:t>
      </w:r>
      <w:proofErr w:type="spellStart"/>
      <w:r w:rsidRPr="003B0D92">
        <w:rPr>
          <w:rStyle w:val="StyleUnderline"/>
        </w:rPr>
        <w:t>Senkaku</w:t>
      </w:r>
      <w:proofErr w:type="spellEnd"/>
      <w:r w:rsidRPr="003B0D92">
        <w:rPr>
          <w:rStyle w:val="StyleUnderline"/>
        </w:rPr>
        <w:t xml:space="preserve"> Islands, spats in the </w:t>
      </w:r>
      <w:hyperlink r:id="rId8" w:history="1">
        <w:r w:rsidRPr="003B0D92">
          <w:rPr>
            <w:rStyle w:val="StyleUnderline"/>
          </w:rPr>
          <w:t>South China</w:t>
        </w:r>
      </w:hyperlink>
      <w:r w:rsidRPr="003B0D92">
        <w:rPr>
          <w:rStyle w:val="StyleUnderline"/>
        </w:rPr>
        <w:t xml:space="preserve"> Sea</w:t>
      </w:r>
      <w:r w:rsidRPr="003B0D92">
        <w:rPr>
          <w:sz w:val="16"/>
        </w:rPr>
        <w:t xml:space="preserve"> involving areas claimed by Vietnam, and even a Chinese incursion into an Indian-controlled Himalayan region claimed by both Beijing and New </w:t>
      </w:r>
      <w:hyperlink r:id="rId9" w:history="1">
        <w:r w:rsidRPr="003B0D92">
          <w:rPr>
            <w:rStyle w:val="Hyperlink"/>
            <w:sz w:val="16"/>
          </w:rPr>
          <w:t>Delhi</w:t>
        </w:r>
      </w:hyperlink>
      <w:r w:rsidRPr="003B0D92">
        <w:rPr>
          <w:sz w:val="16"/>
        </w:rPr>
        <w:t xml:space="preserve">. </w:t>
      </w:r>
      <w:r w:rsidRPr="003B0D92">
        <w:rPr>
          <w:rStyle w:val="StyleUnderline"/>
        </w:rPr>
        <w:t>Such incidents are</w:t>
      </w:r>
      <w:r w:rsidRPr="003B0D92">
        <w:rPr>
          <w:sz w:val="16"/>
        </w:rPr>
        <w:t xml:space="preserve"> often described as competitions for the control of natural resources such as the South China Sea’s oil and natural gas. They are, however, </w:t>
      </w:r>
      <w:r w:rsidRPr="003B0D92">
        <w:rPr>
          <w:rStyle w:val="StyleUnderline"/>
        </w:rPr>
        <w:t>better understood as consequences of the Party’s domestic agenda.</w:t>
      </w:r>
      <w:r w:rsidRPr="003B0D92">
        <w:rPr>
          <w:sz w:val="16"/>
        </w:rPr>
        <w:t xml:space="preserve"> And as public relations </w:t>
      </w:r>
      <w:proofErr w:type="gramStart"/>
      <w:r w:rsidRPr="003B0D92">
        <w:rPr>
          <w:sz w:val="16"/>
        </w:rPr>
        <w:t>exercises</w:t>
      </w:r>
      <w:proofErr w:type="gramEnd"/>
      <w:r w:rsidRPr="003B0D92">
        <w:rPr>
          <w:sz w:val="16"/>
        </w:rPr>
        <w:t xml:space="preserve"> they have been remarkably successful. </w:t>
      </w:r>
      <w:r w:rsidRPr="003B0D92">
        <w:rPr>
          <w:rStyle w:val="StyleUnderline"/>
        </w:rPr>
        <w:t>Chinese anti-Japanese sentiment is now at fever pitch, with many of China’s netizens expressing strident support for military action against Japan to recover lost territories, right historical wrongs, and avenge past humiliations</w:t>
      </w:r>
      <w:r w:rsidRPr="003B0D92">
        <w:rPr>
          <w:sz w:val="16"/>
        </w:rPr>
        <w:t xml:space="preserve">. U.S. policymakers need to realize that </w:t>
      </w:r>
      <w:r w:rsidRPr="003B0D92">
        <w:rPr>
          <w:rStyle w:val="StyleUnderline"/>
        </w:rPr>
        <w:t xml:space="preserve">this type of nationalist sentiment is going to be the Party’s </w:t>
      </w:r>
      <w:r w:rsidRPr="003B0D92">
        <w:rPr>
          <w:rStyle w:val="Emphasis"/>
        </w:rPr>
        <w:t>ace in the hole</w:t>
      </w:r>
      <w:r w:rsidRPr="003B0D92">
        <w:rPr>
          <w:rStyle w:val="StyleUnderline"/>
        </w:rPr>
        <w:t xml:space="preserve"> once the economy slows</w:t>
      </w:r>
      <w:r w:rsidRPr="003B0D92">
        <w:rPr>
          <w:sz w:val="16"/>
        </w:rPr>
        <w:t xml:space="preserve">. Beijing can therefore be expected to prefer that international disputes remain unresolved. </w:t>
      </w:r>
      <w:r w:rsidRPr="003B0D92">
        <w:rPr>
          <w:rStyle w:val="StyleUnderline"/>
        </w:rPr>
        <w:t>Its objective will be to keep the Chinese public distracted by possible foreign threats to China’s national security</w:t>
      </w:r>
      <w:r w:rsidRPr="003B0D92">
        <w:rPr>
          <w:sz w:val="16"/>
        </w:rPr>
        <w:t xml:space="preserve"> and economic development. China, not the U.S., is fated to be the “declining power” for the remainder of this decade. This means that Washington’s preferred policy of ‘engagement’ will not work. </w:t>
      </w:r>
      <w:r w:rsidRPr="003B0D92">
        <w:rPr>
          <w:rStyle w:val="StyleUnderline"/>
        </w:rPr>
        <w:t>Beijing will be unable to give ground in disputes with its neighbors because doing so will weaken the Party domestically.</w:t>
      </w:r>
      <w:r w:rsidRPr="003B0D92">
        <w:rPr>
          <w:sz w:val="16"/>
        </w:rPr>
        <w:t xml:space="preserve"> Events like the recent summit between President Obama and General Secretary Xi Jinping are not going to improve U.S.-China relations when </w:t>
      </w:r>
      <w:r w:rsidRPr="003B0D92">
        <w:rPr>
          <w:rStyle w:val="Emphasis"/>
        </w:rPr>
        <w:t>the Party’s survival depends on escalating tensions.</w:t>
      </w:r>
      <w:r w:rsidRPr="003B0D92">
        <w:rPr>
          <w:rStyle w:val="StyleUnderline"/>
        </w:rPr>
        <w:t xml:space="preserve"> Given that dialogue is likely to be ineffective, </w:t>
      </w:r>
      <w:r w:rsidRPr="003B0D92">
        <w:rPr>
          <w:sz w:val="16"/>
        </w:rPr>
        <w:t xml:space="preserve">the U.S. must focus instead on defending its strategic interests in the Pacific. It must continue to strengthen ties with its regional partners, particularly </w:t>
      </w:r>
      <w:r w:rsidRPr="003B0D92">
        <w:rPr>
          <w:rStyle w:val="StyleUnderline"/>
        </w:rPr>
        <w:t xml:space="preserve">Japan and Taiwan, which are likely to be the </w:t>
      </w:r>
      <w:r w:rsidRPr="003B0D92">
        <w:rPr>
          <w:rStyle w:val="Emphasis"/>
        </w:rPr>
        <w:t>main targets of Chinese military adventurism</w:t>
      </w:r>
      <w:r w:rsidRPr="003B0D92">
        <w:rPr>
          <w:sz w:val="16"/>
        </w:rPr>
        <w:t xml:space="preserve">. Most important, the U.S. must avoid helping the Party stifle demands for political reforms at home by handing it easy victories abroad. </w:t>
      </w:r>
    </w:p>
    <w:p w:rsidR="00301484" w:rsidRPr="003B0D92" w:rsidRDefault="00301484" w:rsidP="00301484"/>
    <w:p w:rsidR="00E93BF1" w:rsidRDefault="00E93BF1" w:rsidP="00301484">
      <w:pPr>
        <w:pStyle w:val="Heading3"/>
      </w:pPr>
      <w:r>
        <w:lastRenderedPageBreak/>
        <w:t>Turns Global Econ</w:t>
      </w:r>
    </w:p>
    <w:p w:rsidR="00E93BF1" w:rsidRPr="00E93BF1" w:rsidRDefault="00E93BF1" w:rsidP="00E93BF1">
      <w:pPr>
        <w:pStyle w:val="Heading4"/>
      </w:pPr>
      <w:r>
        <w:t>China’s key to the global economy – decline causes global recession.</w:t>
      </w:r>
    </w:p>
    <w:p w:rsidR="00E93BF1" w:rsidRPr="00E93BF1" w:rsidRDefault="00E93BF1" w:rsidP="00E93BF1">
      <w:r>
        <w:rPr>
          <w:rStyle w:val="Style13ptBold"/>
        </w:rPr>
        <w:t xml:space="preserve">Roach 16 </w:t>
      </w:r>
      <w:r>
        <w:t>[Stephen S. Roach, Senior Fellow at the Jackson Institute of Global Affairs, Yale University, 9-2-2016, "Why China is central to global growth," World Economic Forum, https://www.weforum.org/agenda/2016/09/why-china-is-central-to-global-growth]</w:t>
      </w:r>
    </w:p>
    <w:p w:rsidR="00E93BF1" w:rsidRPr="00E93BF1" w:rsidRDefault="00E93BF1" w:rsidP="00E93BF1">
      <w:pPr>
        <w:rPr>
          <w:rStyle w:val="StyleUnderline"/>
        </w:rPr>
      </w:pPr>
      <w:r w:rsidRPr="00E93BF1">
        <w:rPr>
          <w:sz w:val="16"/>
        </w:rPr>
        <w:t xml:space="preserve">Despite all the hand-wringing over the vaunted China slowdown, </w:t>
      </w:r>
      <w:r w:rsidRPr="00E93BF1">
        <w:rPr>
          <w:rStyle w:val="StyleUnderline"/>
        </w:rPr>
        <w:t>the Chinese economy remains the single largest contributor to world GDP</w:t>
      </w:r>
      <w:r w:rsidRPr="00E93BF1">
        <w:rPr>
          <w:sz w:val="16"/>
        </w:rPr>
        <w:t xml:space="preserve"> growth. </w:t>
      </w:r>
      <w:r w:rsidRPr="00E93BF1">
        <w:rPr>
          <w:rStyle w:val="StyleUnderline"/>
        </w:rPr>
        <w:t xml:space="preserve">For a global economy limping along at stall speed – and most likely unable to withstand a significant shock without toppling into renewed recession – that contribution is </w:t>
      </w:r>
      <w:proofErr w:type="gramStart"/>
      <w:r w:rsidRPr="00E93BF1">
        <w:rPr>
          <w:rStyle w:val="StyleUnderline"/>
        </w:rPr>
        <w:t>all the more</w:t>
      </w:r>
      <w:proofErr w:type="gramEnd"/>
      <w:r w:rsidRPr="00E93BF1">
        <w:rPr>
          <w:rStyle w:val="StyleUnderline"/>
        </w:rPr>
        <w:t xml:space="preserve"> important.</w:t>
      </w:r>
      <w:r w:rsidRPr="00E93BF1">
        <w:rPr>
          <w:sz w:val="16"/>
        </w:rPr>
        <w:t xml:space="preserve"> A few numbers bear this out. If Chinese GDP growth reaches 6.7% in 2016 – in line with the government’s official target and only slightly above the International Monetary Fund’s latest prediction (6.6%) – </w:t>
      </w:r>
      <w:r w:rsidRPr="00E93BF1">
        <w:rPr>
          <w:rStyle w:val="StyleUnderline"/>
        </w:rPr>
        <w:t xml:space="preserve">China would account for 1.2 percentage points of world GDP growth. </w:t>
      </w:r>
      <w:r w:rsidRPr="00E93BF1">
        <w:rPr>
          <w:sz w:val="16"/>
        </w:rPr>
        <w:t xml:space="preserve">With the IMF currently expecting only 3.1% global growth this year, China would contribute nearly 39% of the total. </w:t>
      </w:r>
      <w:r w:rsidRPr="00E93BF1">
        <w:rPr>
          <w:rStyle w:val="StyleUnderline"/>
        </w:rPr>
        <w:t>That share dwarfs the contribution of other major economies</w:t>
      </w:r>
      <w:r w:rsidRPr="00E93BF1">
        <w:rPr>
          <w:sz w:val="16"/>
        </w:rPr>
        <w:t xml:space="preserve">. For example, while </w:t>
      </w:r>
      <w:r w:rsidRPr="00E93BF1">
        <w:rPr>
          <w:rStyle w:val="StyleUnderline"/>
        </w:rPr>
        <w:t>the United States is</w:t>
      </w:r>
      <w:r w:rsidRPr="00E93BF1">
        <w:rPr>
          <w:sz w:val="16"/>
        </w:rPr>
        <w:t xml:space="preserve"> widely praised for a solid recovery, its GDP is expected to grow by just 2.2% in 2016 – enough </w:t>
      </w:r>
      <w:r w:rsidRPr="00E93BF1">
        <w:rPr>
          <w:rStyle w:val="StyleUnderline"/>
        </w:rPr>
        <w:t>to contribute just 0.3 percentage points to overall world GDP growth, or only about one-fourth of the contribution made by China.</w:t>
      </w:r>
      <w:r>
        <w:rPr>
          <w:rStyle w:val="StyleUnderline"/>
        </w:rPr>
        <w:t xml:space="preserve"> </w:t>
      </w:r>
      <w:r w:rsidRPr="00E93BF1">
        <w:rPr>
          <w:rStyle w:val="StyleUnderline"/>
        </w:rPr>
        <w:t>A sclerotic European economy is expected to add a mere 0.2 percentage points to world growth</w:t>
      </w:r>
      <w:r w:rsidRPr="00E93BF1">
        <w:rPr>
          <w:sz w:val="16"/>
        </w:rPr>
        <w:t xml:space="preserve">, and Japan not even 0.1 percentage point. </w:t>
      </w:r>
      <w:r w:rsidRPr="00E93BF1">
        <w:rPr>
          <w:rStyle w:val="StyleUnderline"/>
        </w:rPr>
        <w:t>China’s contribution to global growth is</w:t>
      </w:r>
      <w:r w:rsidRPr="00E93BF1">
        <w:rPr>
          <w:sz w:val="16"/>
        </w:rPr>
        <w:t xml:space="preserve">, in fact, </w:t>
      </w:r>
      <w:r w:rsidRPr="00E93BF1">
        <w:rPr>
          <w:rStyle w:val="Emphasis"/>
        </w:rPr>
        <w:t xml:space="preserve">50% larger than the combined 0.8-percentage-point contribution likely to be made by </w:t>
      </w:r>
      <w:proofErr w:type="gramStart"/>
      <w:r w:rsidRPr="00E93BF1">
        <w:rPr>
          <w:rStyle w:val="Emphasis"/>
        </w:rPr>
        <w:t>all of</w:t>
      </w:r>
      <w:proofErr w:type="gramEnd"/>
      <w:r w:rsidRPr="00E93BF1">
        <w:rPr>
          <w:rStyle w:val="Emphasis"/>
        </w:rPr>
        <w:t xml:space="preserve"> the so-called advanced economies.</w:t>
      </w:r>
      <w:r>
        <w:rPr>
          <w:rStyle w:val="Emphasis"/>
        </w:rPr>
        <w:t xml:space="preserve"> </w:t>
      </w:r>
      <w:r w:rsidRPr="00E93BF1">
        <w:rPr>
          <w:sz w:val="16"/>
        </w:rPr>
        <w:t xml:space="preserve">Moreover, no developing economy comes close to China’s contribution to global growth. India’s GDP is expected to grow by 7.4% this year, or 0.8 percentage points faster than China. But the Chinese economy accounts for fully 18% of world output (measured on a purchasing-power-parity basis) – more than double India’s 7.6% share. That means India’s contribution to global GDP growth is likely to be just 0.6 percentage points this year – only half the 1.2-percentage-point boost expected from China. More broadly, China is expected to account for fully 73% of total growth of the so-called BRICS grouping of large developing economies. The gains in India (7.4%) and South Africa (0.1%) are offset by ongoing recessions in Russia (-1.2%) and Brazil (-3.3%). Excluding China, BRICS GDP growth is expected to be an anemic 3.2% in 2016. So, no matter how you slice it, </w:t>
      </w:r>
      <w:r w:rsidRPr="00E93BF1">
        <w:rPr>
          <w:rStyle w:val="StyleUnderline"/>
        </w:rPr>
        <w:t>China remains the world’s major growth engine.</w:t>
      </w:r>
      <w:r w:rsidRPr="00E93BF1">
        <w:rPr>
          <w:sz w:val="16"/>
        </w:rPr>
        <w:t xml:space="preserve"> Yes, the Chinese economy has slowed significantly from the 10% average annual growth recorded during the 1980-2011 period. But even after transitioning from the “old normal” to what the Chinese leadership has dubbed the “new normal,” </w:t>
      </w:r>
      <w:r w:rsidRPr="00E93BF1">
        <w:rPr>
          <w:rStyle w:val="Emphasis"/>
        </w:rPr>
        <w:t>global economic growth remains heavily dependent on China.</w:t>
      </w:r>
      <w:r w:rsidRPr="00E93BF1">
        <w:rPr>
          <w:sz w:val="16"/>
        </w:rPr>
        <w:t xml:space="preserve"> There are three key implications of a persistent China-centric global growth dynamic. First, and most obvious, continued </w:t>
      </w:r>
      <w:r w:rsidRPr="00E93BF1">
        <w:rPr>
          <w:rStyle w:val="StyleUnderline"/>
        </w:rPr>
        <w:t>deceleration of Chinese growth would have a much greater impact on an otherwise weak global economy t</w:t>
      </w:r>
      <w:r w:rsidRPr="00E93BF1">
        <w:rPr>
          <w:sz w:val="16"/>
        </w:rPr>
        <w:t xml:space="preserve">han would be the case if the world were growing at something closer to its longer-term trend of 3.6%. Excluding China, world GDP growth would be about 1.9% in 2016 – well below the 2.5% threshold commonly associated with global recessions. The second implication, related to the first, is that the widely feared economic </w:t>
      </w:r>
      <w:r w:rsidRPr="00E93BF1">
        <w:rPr>
          <w:rStyle w:val="StyleUnderline"/>
        </w:rPr>
        <w:t>“hard landing” for China would have a devastating global impact. Every one-percentage-point decline in Chinese GDP growth knocks close to 0.2 percentage points directly off world GDP; including the spillover effects of foreign trade, the total global growth impact would be around 0.3 percentage points.</w:t>
      </w:r>
      <w:r>
        <w:rPr>
          <w:rStyle w:val="StyleUnderline"/>
        </w:rPr>
        <w:t xml:space="preserve"> </w:t>
      </w:r>
      <w:r w:rsidRPr="00E93BF1">
        <w:rPr>
          <w:sz w:val="16"/>
        </w:rPr>
        <w:t xml:space="preserve">Defining a Chinese hard landing as a halving of the current 6.7% growth rate, the combined direct and indirect effects of such an outcome would consequently knock about one percentage point off overall global growth. </w:t>
      </w:r>
      <w:r w:rsidRPr="00E93BF1">
        <w:rPr>
          <w:rStyle w:val="StyleUnderline"/>
        </w:rPr>
        <w:t xml:space="preserve">In such a scenario, </w:t>
      </w:r>
      <w:r w:rsidRPr="00E93BF1">
        <w:rPr>
          <w:rStyle w:val="Emphasis"/>
        </w:rPr>
        <w:t>there is no way the world could avoid another full-blown recession</w:t>
      </w:r>
      <w:r w:rsidRPr="00E93BF1">
        <w:rPr>
          <w:rStyle w:val="StyleUnderline"/>
        </w:rPr>
        <w:t>.</w:t>
      </w:r>
      <w:r>
        <w:rPr>
          <w:rStyle w:val="StyleUnderline"/>
        </w:rPr>
        <w:t xml:space="preserve"> </w:t>
      </w:r>
      <w:r w:rsidRPr="00E93BF1">
        <w:rPr>
          <w:sz w:val="16"/>
        </w:rPr>
        <w:t xml:space="preserve">Finally (and more likely in my view), there are the global impacts of a successful rebalancing of the Chinese economy. The world stands to benefit greatly if the components of China’s GDP continue to shift from manufacturing-led exports and investment to services and household consumption. Under those circumstances, Chinese domestic demand has the potential to become an increasingly important source of export-led growth for China’s major trading partners – provided, of course, that other countries are granted free and open access to rapidly expanding Chinese markets. A successful Chinese rebalancing scenario has the potential to jump-start global demand with a new and important source of aggregate demand – a powerful antidote to an otherwise sluggish world. That possibility should not be ignored, as political pressures bear down on the global trade debate. All in all, despite all the focus on the US, Europe, or Japan, </w:t>
      </w:r>
      <w:r w:rsidRPr="00E93BF1">
        <w:rPr>
          <w:rStyle w:val="StyleUnderline"/>
        </w:rPr>
        <w:t xml:space="preserve">China continues to hold the trump card in </w:t>
      </w:r>
      <w:proofErr w:type="gramStart"/>
      <w:r w:rsidRPr="00E93BF1">
        <w:rPr>
          <w:rStyle w:val="StyleUnderline"/>
        </w:rPr>
        <w:t>today’s</w:t>
      </w:r>
      <w:proofErr w:type="gramEnd"/>
      <w:r w:rsidRPr="00E93BF1">
        <w:rPr>
          <w:rStyle w:val="StyleUnderline"/>
        </w:rPr>
        <w:t xml:space="preserve"> weakened global economy</w:t>
      </w:r>
      <w:r w:rsidRPr="00E93BF1">
        <w:rPr>
          <w:sz w:val="16"/>
        </w:rPr>
        <w:t xml:space="preserve">. While </w:t>
      </w:r>
      <w:r w:rsidRPr="00E93BF1">
        <w:rPr>
          <w:rStyle w:val="Emphasis"/>
        </w:rPr>
        <w:t>a Chinese hard landing would be disastrous</w:t>
      </w:r>
      <w:r w:rsidRPr="00E93BF1">
        <w:rPr>
          <w:sz w:val="16"/>
        </w:rPr>
        <w:t xml:space="preserve">, a successful rebalancing would be an unqualified boon. </w:t>
      </w:r>
      <w:r w:rsidRPr="00E93BF1">
        <w:rPr>
          <w:rStyle w:val="StyleUnderline"/>
        </w:rPr>
        <w:t xml:space="preserve">That could well make the prognosis for China </w:t>
      </w:r>
      <w:r w:rsidRPr="00E93BF1">
        <w:rPr>
          <w:rStyle w:val="Emphasis"/>
        </w:rPr>
        <w:t>the decisive factor</w:t>
      </w:r>
      <w:r w:rsidRPr="00E93BF1">
        <w:rPr>
          <w:rStyle w:val="StyleUnderline"/>
        </w:rPr>
        <w:t xml:space="preserve"> for the global economic outlook.</w:t>
      </w:r>
      <w:r>
        <w:rPr>
          <w:rStyle w:val="StyleUnderline"/>
        </w:rPr>
        <w:t xml:space="preserve"> </w:t>
      </w:r>
      <w:r w:rsidRPr="00E93BF1">
        <w:rPr>
          <w:sz w:val="16"/>
        </w:rPr>
        <w:t xml:space="preserve">While the latest monthly indicators show </w:t>
      </w:r>
      <w:proofErr w:type="gramStart"/>
      <w:r w:rsidRPr="00E93BF1">
        <w:rPr>
          <w:sz w:val="16"/>
        </w:rPr>
        <w:t>China’s</w:t>
      </w:r>
      <w:proofErr w:type="gramEnd"/>
      <w:r w:rsidRPr="00E93BF1">
        <w:rPr>
          <w:sz w:val="16"/>
        </w:rPr>
        <w:t xml:space="preserve"> economy stabilizing at around the 6.7% growth rate recorded in the first half of 2016, there can be no mistaking the headwinds looming in the second half of the year. </w:t>
      </w:r>
      <w:proofErr w:type="gramStart"/>
      <w:r w:rsidRPr="00E93BF1">
        <w:rPr>
          <w:sz w:val="16"/>
        </w:rPr>
        <w:t>In particular, the</w:t>
      </w:r>
      <w:proofErr w:type="gramEnd"/>
      <w:r w:rsidRPr="00E93BF1">
        <w:rPr>
          <w:sz w:val="16"/>
        </w:rPr>
        <w:t xml:space="preserve"> possibility </w:t>
      </w:r>
      <w:r w:rsidRPr="00E93BF1">
        <w:rPr>
          <w:sz w:val="16"/>
        </w:rPr>
        <w:lastRenderedPageBreak/>
        <w:t xml:space="preserve">of a further downshift in private-sector fixed-asset investment could exacerbate ongoing pressures associated with deleveraging, persistently weak external demand, and a faltering property cycle. But, unlike the major economies of the advanced world, where policy space is severely constrained, Chinese authorities have ample scope for accommodative moves that could shore up economic activity. And, unlike the major economies of the developed world, which constantly struggle with a tradeoff between short-term cyclical pressures and longer-term structural reforms, China is perfectly capable of addressing both sets of challenges simultaneously. To the extent that the Chinese leadership </w:t>
      </w:r>
      <w:proofErr w:type="gramStart"/>
      <w:r w:rsidRPr="00E93BF1">
        <w:rPr>
          <w:sz w:val="16"/>
        </w:rPr>
        <w:t>is able to</w:t>
      </w:r>
      <w:proofErr w:type="gramEnd"/>
      <w:r w:rsidRPr="00E93BF1">
        <w:rPr>
          <w:sz w:val="16"/>
        </w:rPr>
        <w:t xml:space="preserve"> maintain such a multi-dimensional policy and reform focus, </w:t>
      </w:r>
      <w:r w:rsidRPr="00E93BF1">
        <w:rPr>
          <w:rStyle w:val="StyleUnderline"/>
        </w:rPr>
        <w:t>a weak and still vulnerable global economy can only benefit. The world needs a successful China more than ever.</w:t>
      </w:r>
    </w:p>
    <w:p w:rsidR="00301484" w:rsidRPr="003B0D92" w:rsidRDefault="00301484" w:rsidP="00301484">
      <w:pPr>
        <w:pStyle w:val="Heading3"/>
      </w:pPr>
      <w:r w:rsidRPr="003B0D92">
        <w:lastRenderedPageBreak/>
        <w:t>AT: Growth Bad</w:t>
      </w:r>
      <w:r w:rsidR="00B430FF" w:rsidRPr="003B0D92">
        <w:t xml:space="preserve"> – Diversionary War</w:t>
      </w:r>
    </w:p>
    <w:p w:rsidR="00301484" w:rsidRPr="003B0D92" w:rsidRDefault="00301484" w:rsidP="00301484">
      <w:pPr>
        <w:pStyle w:val="Heading4"/>
      </w:pPr>
      <w:r w:rsidRPr="003B0D92">
        <w:t xml:space="preserve">Chinese economic decline increases military aggression – rally around the flag </w:t>
      </w:r>
    </w:p>
    <w:p w:rsidR="00301484" w:rsidRPr="003B0D92" w:rsidRDefault="00301484" w:rsidP="00301484">
      <w:pPr>
        <w:rPr>
          <w:rStyle w:val="Style13ptBold"/>
          <w:b w:val="0"/>
        </w:rPr>
      </w:pPr>
      <w:r w:rsidRPr="003B0D92">
        <w:rPr>
          <w:rStyle w:val="Style13ptBold"/>
        </w:rPr>
        <w:t>Addison 9</w:t>
      </w:r>
      <w:r w:rsidRPr="003B0D92">
        <w:rPr>
          <w:rStyle w:val="Style13ptBold"/>
          <w:b w:val="0"/>
        </w:rPr>
        <w:t xml:space="preserve"> </w:t>
      </w:r>
      <w:r w:rsidRPr="003B0D92">
        <w:t xml:space="preserve">[Jennifer Addison, citing Jacqueline </w:t>
      </w:r>
      <w:proofErr w:type="spellStart"/>
      <w:r w:rsidRPr="003B0D92">
        <w:t>Newmyer</w:t>
      </w:r>
      <w:proofErr w:type="spellEnd"/>
      <w:r w:rsidRPr="003B0D92">
        <w:t xml:space="preserve"> (president and CEO of the </w:t>
      </w:r>
      <w:proofErr w:type="gramStart"/>
      <w:r w:rsidRPr="003B0D92">
        <w:t>Long Term</w:t>
      </w:r>
      <w:proofErr w:type="gramEnd"/>
      <w:r w:rsidRPr="003B0D92">
        <w:t xml:space="preserve"> Strategy Group, worked on projects related to East Asia for the Department of Defense Office of Net Assessment, has held postdoctoral fellowships at Harvard) “Economic Crisis: Impact on Chinese Military Modernization”, Center for National Policy, April 2009, http://cnponline.org/p/economic-crisis-impact-on-chinese-military-modernization/]</w:t>
      </w:r>
    </w:p>
    <w:p w:rsidR="00301484" w:rsidRPr="003B0D92" w:rsidRDefault="00301484" w:rsidP="00301484">
      <w:pPr>
        <w:rPr>
          <w:sz w:val="16"/>
        </w:rPr>
      </w:pPr>
      <w:r w:rsidRPr="003B0D92">
        <w:rPr>
          <w:sz w:val="16"/>
        </w:rPr>
        <w:t xml:space="preserve">On April 8, 2009, </w:t>
      </w:r>
      <w:r w:rsidRPr="003B0D92">
        <w:rPr>
          <w:rStyle w:val="StyleUnderline"/>
        </w:rPr>
        <w:t xml:space="preserve">the Center for National Policy hosted a discussion entitled “Economic Crisis: Impact on Chinese Military Modernization”, featuring Dr. Jacqueline </w:t>
      </w:r>
      <w:proofErr w:type="spellStart"/>
      <w:r w:rsidRPr="003B0D92">
        <w:rPr>
          <w:rStyle w:val="StyleUnderline"/>
        </w:rPr>
        <w:t>Newmyer</w:t>
      </w:r>
      <w:proofErr w:type="spellEnd"/>
      <w:r w:rsidRPr="003B0D92">
        <w:rPr>
          <w:sz w:val="16"/>
        </w:rPr>
        <w:t xml:space="preserve">, president and CEO of the </w:t>
      </w:r>
      <w:proofErr w:type="gramStart"/>
      <w:r w:rsidRPr="003B0D92">
        <w:rPr>
          <w:sz w:val="16"/>
        </w:rPr>
        <w:t>Long Term</w:t>
      </w:r>
      <w:proofErr w:type="gramEnd"/>
      <w:r w:rsidRPr="003B0D92">
        <w:rPr>
          <w:sz w:val="16"/>
        </w:rPr>
        <w:t xml:space="preserve"> Strategy Group </w:t>
      </w:r>
      <w:r w:rsidRPr="003B0D92">
        <w:rPr>
          <w:rStyle w:val="StyleUnderline"/>
        </w:rPr>
        <w:t xml:space="preserve">and Kristen </w:t>
      </w:r>
      <w:proofErr w:type="spellStart"/>
      <w:r w:rsidRPr="003B0D92">
        <w:rPr>
          <w:rStyle w:val="StyleUnderline"/>
        </w:rPr>
        <w:t>Gunness</w:t>
      </w:r>
      <w:proofErr w:type="spellEnd"/>
      <w:r w:rsidRPr="003B0D92">
        <w:rPr>
          <w:rStyle w:val="StyleUnderline"/>
        </w:rPr>
        <w:t>, a China advisor for the U.S. Department of the Navy</w:t>
      </w:r>
      <w:r w:rsidRPr="003B0D92">
        <w:rPr>
          <w:sz w:val="16"/>
        </w:rPr>
        <w:t xml:space="preserve">, as keynote speakers. Before running Long Term Strategy, Dr. </w:t>
      </w:r>
      <w:proofErr w:type="spellStart"/>
      <w:r w:rsidRPr="003B0D92">
        <w:rPr>
          <w:sz w:val="16"/>
        </w:rPr>
        <w:t>Newmyer</w:t>
      </w:r>
      <w:proofErr w:type="spellEnd"/>
      <w:r w:rsidRPr="003B0D92">
        <w:rPr>
          <w:sz w:val="16"/>
        </w:rPr>
        <w:t xml:space="preserve"> worked on projects related to East Asia for the Department of Defense Office of Net Assessment, has held postdoctoral fellowships at Harvard and has published articles on energy security. Ms. </w:t>
      </w:r>
      <w:proofErr w:type="spellStart"/>
      <w:r w:rsidRPr="003B0D92">
        <w:rPr>
          <w:sz w:val="16"/>
        </w:rPr>
        <w:t>Gunness</w:t>
      </w:r>
      <w:proofErr w:type="spellEnd"/>
      <w:r w:rsidRPr="003B0D92">
        <w:rPr>
          <w:sz w:val="16"/>
        </w:rPr>
        <w:t xml:space="preserve"> has spent significant time working in the private sector as a business consultant focusing on China issues, and has spent time studying in China. Jacqueline </w:t>
      </w:r>
      <w:proofErr w:type="spellStart"/>
      <w:r w:rsidRPr="003B0D92">
        <w:rPr>
          <w:rStyle w:val="StyleUnderline"/>
        </w:rPr>
        <w:t>Newmyer</w:t>
      </w:r>
      <w:proofErr w:type="spellEnd"/>
      <w:r w:rsidRPr="003B0D92">
        <w:rPr>
          <w:rStyle w:val="StyleUnderline"/>
        </w:rPr>
        <w:t xml:space="preserve"> began</w:t>
      </w:r>
      <w:r w:rsidRPr="003B0D92">
        <w:rPr>
          <w:sz w:val="16"/>
        </w:rPr>
        <w:t xml:space="preserve"> the discussion </w:t>
      </w:r>
      <w:r w:rsidRPr="003B0D92">
        <w:rPr>
          <w:rStyle w:val="StyleUnderline"/>
        </w:rPr>
        <w:t xml:space="preserve">by forecasting two potential scenarios that China could face </w:t>
      </w:r>
      <w:proofErr w:type="gramStart"/>
      <w:r w:rsidRPr="003B0D92">
        <w:rPr>
          <w:rStyle w:val="StyleUnderline"/>
        </w:rPr>
        <w:t>as a result of</w:t>
      </w:r>
      <w:proofErr w:type="gramEnd"/>
      <w:r w:rsidRPr="003B0D92">
        <w:rPr>
          <w:rStyle w:val="StyleUnderline"/>
        </w:rPr>
        <w:t xml:space="preserve"> the recent economic downturn: The first is that the crisis</w:t>
      </w:r>
      <w:r w:rsidRPr="003B0D92">
        <w:rPr>
          <w:sz w:val="16"/>
        </w:rPr>
        <w:t xml:space="preserve">, while difficult, </w:t>
      </w:r>
      <w:r w:rsidRPr="003B0D92">
        <w:rPr>
          <w:rStyle w:val="StyleUnderline"/>
        </w:rPr>
        <w:t>does not ultimately disrupt China’s strong economic growth</w:t>
      </w:r>
      <w:r w:rsidRPr="003B0D92">
        <w:rPr>
          <w:sz w:val="16"/>
        </w:rPr>
        <w:t xml:space="preserve"> and thus does not lead to major changes in Chinese policy. </w:t>
      </w:r>
      <w:r w:rsidRPr="003B0D92">
        <w:rPr>
          <w:rStyle w:val="StyleUnderline"/>
        </w:rPr>
        <w:t>The second is that the crisis leads both to a dramatic downturn of the Chinese economy and thus a drastic change in Chinese domestic and foreign policies. The point</w:t>
      </w:r>
      <w:r w:rsidRPr="003B0D92">
        <w:rPr>
          <w:sz w:val="16"/>
        </w:rPr>
        <w:t xml:space="preserve"> </w:t>
      </w:r>
      <w:proofErr w:type="spellStart"/>
      <w:r w:rsidRPr="003B0D92">
        <w:rPr>
          <w:sz w:val="16"/>
        </w:rPr>
        <w:t>Newmyer</w:t>
      </w:r>
      <w:proofErr w:type="spellEnd"/>
      <w:r w:rsidRPr="003B0D92">
        <w:rPr>
          <w:sz w:val="16"/>
        </w:rPr>
        <w:t xml:space="preserve"> ultimately makes, however, </w:t>
      </w:r>
      <w:r w:rsidRPr="003B0D92">
        <w:rPr>
          <w:rStyle w:val="StyleUnderline"/>
        </w:rPr>
        <w:t xml:space="preserve">is that </w:t>
      </w:r>
      <w:r w:rsidRPr="003B0D92">
        <w:rPr>
          <w:rStyle w:val="Emphasis"/>
        </w:rPr>
        <w:t>in both scenarios China would be likely to increase defense spending and undertake a more assertive stance in its foreign policy,</w:t>
      </w:r>
      <w:r w:rsidRPr="003B0D92">
        <w:rPr>
          <w:rStyle w:val="StyleUnderline"/>
        </w:rPr>
        <w:t xml:space="preserve"> leading to complications for the United States and its regional allies. </w:t>
      </w:r>
      <w:r w:rsidRPr="003B0D92">
        <w:rPr>
          <w:sz w:val="16"/>
        </w:rPr>
        <w:t xml:space="preserve">Observe China’s past actions: Depending on which analysis is used, </w:t>
      </w:r>
      <w:r w:rsidRPr="003B0D92">
        <w:rPr>
          <w:rStyle w:val="StyleUnderline"/>
        </w:rPr>
        <w:t>China has doubled its defense spending in recent years</w:t>
      </w:r>
      <w:r w:rsidRPr="003B0D92">
        <w:rPr>
          <w:sz w:val="16"/>
        </w:rPr>
        <w:t xml:space="preserve">; a feat un-replicated by other industrialized nations for many decades. Although the generally accepted rationale for such increases is to secure </w:t>
      </w:r>
      <w:proofErr w:type="spellStart"/>
      <w:proofErr w:type="gramStart"/>
      <w:r w:rsidRPr="003B0D92">
        <w:rPr>
          <w:sz w:val="16"/>
        </w:rPr>
        <w:t>it’s</w:t>
      </w:r>
      <w:proofErr w:type="spellEnd"/>
      <w:proofErr w:type="gramEnd"/>
      <w:r w:rsidRPr="003B0D92">
        <w:rPr>
          <w:sz w:val="16"/>
        </w:rPr>
        <w:t xml:space="preserve"> position vis-à-vis Taiwan, its investment in hi-tech weaponry and a green-to-blue water navy suggests that its aims are much broader than the simple maintenance of a military balance in the Taiwan Strait. Pursuant to this expanded geopolitical role, China announced plans to develop three aircraft carriers by 2020, and has made significant advances in long-range logistics and air-to-air refueling. China has also upgraded its space-based reconnaissance program, anti-satellite capabilities, anti-ship missiles, anti-ship ballistic missiles, and new submarines which </w:t>
      </w:r>
      <w:proofErr w:type="gramStart"/>
      <w:r w:rsidRPr="003B0D92">
        <w:rPr>
          <w:sz w:val="16"/>
        </w:rPr>
        <w:t>are capable of launching</w:t>
      </w:r>
      <w:proofErr w:type="gramEnd"/>
      <w:r w:rsidRPr="003B0D92">
        <w:rPr>
          <w:sz w:val="16"/>
        </w:rPr>
        <w:t xml:space="preserve"> sea-based ballistic missiles. Even more worrisome is notion that the US presence in Asia is on the relative decline. The current US fleet is half the size it was under Regan, giving China the largest combat fleet by numbers in the region. Although the Chinese fleet is technologically inferior to its American counterpart, this emerging trend is not lost on United States’ allies in the region. Thus, </w:t>
      </w:r>
      <w:r w:rsidRPr="003B0D92">
        <w:rPr>
          <w:rStyle w:val="StyleUnderline"/>
        </w:rPr>
        <w:t>countries such as Japan and India are becoming increasingly worried about the effects of Chinese arms exports on their own national interests.</w:t>
      </w:r>
      <w:r w:rsidRPr="003B0D92">
        <w:rPr>
          <w:sz w:val="16"/>
        </w:rPr>
        <w:t xml:space="preserve"> Although Chinese hi-tech arms exports were once almost nonexistent, they are now poised to create a defense conglomerate that could rival British Aerospace by 2017</w:t>
      </w:r>
      <w:proofErr w:type="gramStart"/>
      <w:r w:rsidRPr="003B0D92">
        <w:rPr>
          <w:sz w:val="16"/>
        </w:rPr>
        <w:t>. .</w:t>
      </w:r>
      <w:proofErr w:type="gramEnd"/>
      <w:r w:rsidRPr="003B0D92">
        <w:rPr>
          <w:sz w:val="16"/>
        </w:rPr>
        <w:t xml:space="preserve"> Elaborating more on the economic picture and the first scenario, </w:t>
      </w:r>
      <w:proofErr w:type="spellStart"/>
      <w:r w:rsidRPr="003B0D92">
        <w:rPr>
          <w:sz w:val="16"/>
        </w:rPr>
        <w:t>Newmyer</w:t>
      </w:r>
      <w:proofErr w:type="spellEnd"/>
      <w:r w:rsidRPr="003B0D92">
        <w:rPr>
          <w:sz w:val="16"/>
        </w:rPr>
        <w:t xml:space="preserve"> explored the possibility </w:t>
      </w:r>
      <w:r w:rsidRPr="003B0D92">
        <w:rPr>
          <w:rStyle w:val="StyleUnderline"/>
        </w:rPr>
        <w:t>that the economic downturn would have little effect on China’s defense policy.</w:t>
      </w:r>
      <w:r w:rsidRPr="003B0D92">
        <w:rPr>
          <w:sz w:val="16"/>
        </w:rPr>
        <w:t xml:space="preserve"> This scenario </w:t>
      </w:r>
      <w:r w:rsidRPr="003B0D92">
        <w:rPr>
          <w:rStyle w:val="StyleUnderline"/>
        </w:rPr>
        <w:t>is plausible, given China’s substantial treasury reserves, its insulation from the global economy relative to the United States, and its quick enactment of a government stimulus package.</w:t>
      </w:r>
      <w:r w:rsidRPr="003B0D92">
        <w:rPr>
          <w:sz w:val="16"/>
        </w:rPr>
        <w:t xml:space="preserve"> Nevertheless, however, </w:t>
      </w:r>
      <w:proofErr w:type="spellStart"/>
      <w:r w:rsidRPr="003B0D92">
        <w:rPr>
          <w:sz w:val="16"/>
        </w:rPr>
        <w:t>Newmyer</w:t>
      </w:r>
      <w:proofErr w:type="spellEnd"/>
      <w:r w:rsidRPr="003B0D92">
        <w:rPr>
          <w:sz w:val="16"/>
        </w:rPr>
        <w:t xml:space="preserve"> raises serious questions about the efficacy of China’s stimulus program, given its focus on short-term infrastructure projects, and prevalent use of state-owned banks with a history of inefficient resource allocation. Although Western analysts argue that China should place more emphasis on domestic consumption over foreign exports, such dramatic political and structural changes are extraordinarily difficult to make. Thus, </w:t>
      </w:r>
      <w:proofErr w:type="spellStart"/>
      <w:r w:rsidRPr="003B0D92">
        <w:rPr>
          <w:sz w:val="16"/>
        </w:rPr>
        <w:t>Newmyer</w:t>
      </w:r>
      <w:proofErr w:type="spellEnd"/>
      <w:r w:rsidRPr="003B0D92">
        <w:rPr>
          <w:sz w:val="16"/>
        </w:rPr>
        <w:t xml:space="preserve"> predicts that China would continue to focus on exports, including a further increase in arms sales to buyers in the Middle East. Along the same lines, </w:t>
      </w:r>
      <w:r w:rsidRPr="003B0D92">
        <w:rPr>
          <w:rStyle w:val="Emphasis"/>
        </w:rPr>
        <w:t xml:space="preserve">increases in defense spending could </w:t>
      </w:r>
      <w:proofErr w:type="gramStart"/>
      <w:r w:rsidRPr="003B0D92">
        <w:rPr>
          <w:rStyle w:val="Emphasis"/>
        </w:rPr>
        <w:t>be seen as</w:t>
      </w:r>
      <w:proofErr w:type="gramEnd"/>
      <w:r w:rsidRPr="003B0D92">
        <w:rPr>
          <w:rStyle w:val="Emphasis"/>
        </w:rPr>
        <w:t xml:space="preserve"> an expedient way for the CCP to stimulate the economy without relinquishing party control.</w:t>
      </w:r>
      <w:r w:rsidRPr="003B0D92">
        <w:rPr>
          <w:rStyle w:val="StyleUnderline"/>
        </w:rPr>
        <w:t xml:space="preserve"> If the second scenario came about, however, the economic crisis would have a severe effect on the Chinese economy. Because the basis of the Chinese government’s legitimacy has been its ability to facilitate rapid economic growth, a sharp and prolonged downturn could trigger widespread social and political unrest.</w:t>
      </w:r>
      <w:r w:rsidRPr="003B0D92">
        <w:rPr>
          <w:sz w:val="16"/>
        </w:rPr>
        <w:t xml:space="preserve"> Indeed, the number of incidents of social unrest have increased five-fold from 2005 to 2006, and doubled for the second time in three years in 2008. </w:t>
      </w:r>
      <w:proofErr w:type="spellStart"/>
      <w:r w:rsidRPr="003B0D92">
        <w:rPr>
          <w:sz w:val="16"/>
        </w:rPr>
        <w:t>Newmyer</w:t>
      </w:r>
      <w:proofErr w:type="spellEnd"/>
      <w:r w:rsidRPr="003B0D92">
        <w:rPr>
          <w:sz w:val="16"/>
        </w:rPr>
        <w:t xml:space="preserve"> argues that </w:t>
      </w:r>
      <w:r w:rsidRPr="003B0D92">
        <w:rPr>
          <w:rStyle w:val="Emphasis"/>
        </w:rPr>
        <w:t>the natural interest of the government would be to look for external enemies to blame the crisis on</w:t>
      </w:r>
      <w:r w:rsidRPr="003B0D92">
        <w:rPr>
          <w:rStyle w:val="StyleUnderline"/>
        </w:rPr>
        <w:t xml:space="preserve"> (be they </w:t>
      </w:r>
      <w:r w:rsidRPr="003B0D92">
        <w:rPr>
          <w:rStyle w:val="Emphasis"/>
        </w:rPr>
        <w:t>an interventionalist America</w:t>
      </w:r>
      <w:r w:rsidRPr="003B0D92">
        <w:rPr>
          <w:rStyle w:val="StyleUnderline"/>
        </w:rPr>
        <w:t xml:space="preserve">, </w:t>
      </w:r>
      <w:r w:rsidRPr="003B0D92">
        <w:rPr>
          <w:rStyle w:val="StyleUnderline"/>
        </w:rPr>
        <w:lastRenderedPageBreak/>
        <w:t xml:space="preserve">and emerging India, or </w:t>
      </w:r>
      <w:r w:rsidRPr="003B0D92">
        <w:rPr>
          <w:rStyle w:val="Emphasis"/>
        </w:rPr>
        <w:t>a historically cantankerous Japan</w:t>
      </w:r>
      <w:r w:rsidRPr="003B0D92">
        <w:rPr>
          <w:rStyle w:val="StyleUnderline"/>
        </w:rPr>
        <w:t>), and embark on a more belligerent foreign policy as a result. Either way</w:t>
      </w:r>
      <w:r w:rsidRPr="003B0D92">
        <w:rPr>
          <w:sz w:val="16"/>
        </w:rPr>
        <w:t xml:space="preserve">, she concludes, </w:t>
      </w:r>
      <w:r w:rsidRPr="003B0D92">
        <w:rPr>
          <w:rStyle w:val="Emphasis"/>
        </w:rPr>
        <w:t xml:space="preserve">there is an increased likelihood that the economic downturn will lead China to adopt a more assertive defense and foreign policy, causing friction with its neighbors and with the major powers in the region. </w:t>
      </w:r>
      <w:r w:rsidRPr="003B0D92">
        <w:rPr>
          <w:sz w:val="16"/>
        </w:rPr>
        <w:t xml:space="preserve">Kristen </w:t>
      </w:r>
      <w:proofErr w:type="spellStart"/>
      <w:r w:rsidRPr="003B0D92">
        <w:rPr>
          <w:sz w:val="16"/>
        </w:rPr>
        <w:t>Gunness</w:t>
      </w:r>
      <w:proofErr w:type="spellEnd"/>
      <w:r w:rsidRPr="003B0D92">
        <w:rPr>
          <w:sz w:val="16"/>
        </w:rPr>
        <w:t xml:space="preserve"> continued the conversation by discussing the impact of the economic crisis on the PLA and the Chinese defense budget. On a superficial level, </w:t>
      </w:r>
      <w:proofErr w:type="spellStart"/>
      <w:r w:rsidRPr="003B0D92">
        <w:rPr>
          <w:sz w:val="16"/>
        </w:rPr>
        <w:t>Gunness</w:t>
      </w:r>
      <w:proofErr w:type="spellEnd"/>
      <w:r w:rsidRPr="003B0D92">
        <w:rPr>
          <w:sz w:val="16"/>
        </w:rPr>
        <w:t xml:space="preserve"> notes that the </w:t>
      </w:r>
      <w:r w:rsidRPr="003B0D92">
        <w:rPr>
          <w:rStyle w:val="StyleUnderline"/>
        </w:rPr>
        <w:t>economic crisis appears to have had little effect on the PLA’s funding. China issued an official 17.6 percent increase in its defense budget in 2008, and is announcing an additional 14.9 percent increase in 2009.</w:t>
      </w:r>
      <w:r w:rsidRPr="003B0D92">
        <w:rPr>
          <w:sz w:val="16"/>
        </w:rPr>
        <w:t xml:space="preserve"> Although China’s official defense budget stands at $70.3 billion, a 2009 DoD report put the figure somewhere between $105 to $150 billion. </w:t>
      </w:r>
      <w:r w:rsidRPr="003B0D92">
        <w:rPr>
          <w:rStyle w:val="StyleUnderline"/>
        </w:rPr>
        <w:t xml:space="preserve">Much of these increases are going towards a substantial modernization program designed to transform he PLA from a primarily “personnel intensive” force to one that is increasingly “technology intensive.” </w:t>
      </w:r>
      <w:r w:rsidRPr="003B0D92">
        <w:rPr>
          <w:sz w:val="16"/>
        </w:rPr>
        <w:t>This transformation not only requires a complete overhaul of the PLA’s activities, institutions, military doctrines, and officer corps, it also requires that PLA to take-on missions outside of its comfort zone of defending the Chinese mainland. To this end, the PLA has contributed troops to peacekeeping missions, sent ships to the Horn of Africa to combat piracy, and has engaged in disaster relief missions such as those surrounding the Sichuan earthquake in spring 2008.</w:t>
      </w:r>
    </w:p>
    <w:p w:rsidR="00B430FF" w:rsidRPr="003B0D92" w:rsidRDefault="00B430FF" w:rsidP="00B430FF">
      <w:pPr>
        <w:pStyle w:val="Heading3"/>
      </w:pPr>
      <w:r w:rsidRPr="003B0D92">
        <w:lastRenderedPageBreak/>
        <w:t>AT: Growth Bad – CCP Stability</w:t>
      </w:r>
    </w:p>
    <w:p w:rsidR="00B430FF" w:rsidRPr="003B0D92" w:rsidRDefault="00B430FF" w:rsidP="00B430FF">
      <w:pPr>
        <w:pStyle w:val="Heading4"/>
      </w:pPr>
      <w:r w:rsidRPr="003B0D92">
        <w:t>Growth key to internal stability – decline increases aggression and doesn’t stop military spending</w:t>
      </w:r>
    </w:p>
    <w:p w:rsidR="00B430FF" w:rsidRPr="003B0D92" w:rsidRDefault="00B430FF" w:rsidP="00B430FF">
      <w:r w:rsidRPr="003B0D92">
        <w:rPr>
          <w:rStyle w:val="Style13ptBold"/>
        </w:rPr>
        <w:t xml:space="preserve">Perkins 5 </w:t>
      </w:r>
      <w:r w:rsidRPr="003B0D92">
        <w:t>[Dwight Perkins (Harold Hitchings Burbank Professor of Political Economy, Emeritus @ Harvard Kennedy School of Government, previously Director of the Harvard University Asia Center, Associate Director of the East Asian Research Center, Chair of the Department of Economics, and Director of the Harvard Institute for International Development, MA and PhD in economics from Harvard), “China’s Economic Growth: Implications for the Defense Budget”, The National Bureau of Asian Research, http://www.nbr.org/publications/strategic_asia/pdf/Preview/SA05/SA05_ChinaBudget_preview.pdf]</w:t>
      </w:r>
    </w:p>
    <w:p w:rsidR="00B430FF" w:rsidRPr="003B0D92" w:rsidRDefault="00B430FF" w:rsidP="00B430FF">
      <w:pPr>
        <w:rPr>
          <w:sz w:val="16"/>
        </w:rPr>
      </w:pPr>
      <w:r w:rsidRPr="003B0D92">
        <w:rPr>
          <w:rStyle w:val="StyleUnderline"/>
        </w:rPr>
        <w:t>China’s rapid economic growth and the need to sustain this high growth rate</w:t>
      </w:r>
      <w:r w:rsidRPr="003B0D92">
        <w:rPr>
          <w:sz w:val="16"/>
        </w:rPr>
        <w:t xml:space="preserve"> well into the future </w:t>
      </w:r>
      <w:r w:rsidRPr="003B0D92">
        <w:rPr>
          <w:rStyle w:val="StyleUnderline"/>
        </w:rPr>
        <w:t>have</w:t>
      </w:r>
      <w:r w:rsidRPr="003B0D92">
        <w:rPr>
          <w:sz w:val="16"/>
        </w:rPr>
        <w:t xml:space="preserve">, for the past two decades, </w:t>
      </w:r>
      <w:r w:rsidRPr="003B0D92">
        <w:rPr>
          <w:rStyle w:val="StyleUnderline"/>
        </w:rPr>
        <w:t>driven Chinese policy decisions</w:t>
      </w:r>
      <w:r w:rsidRPr="003B0D92">
        <w:rPr>
          <w:sz w:val="16"/>
        </w:rPr>
        <w:t xml:space="preserve"> not only in the economic sphere but also </w:t>
      </w:r>
      <w:r w:rsidRPr="003B0D92">
        <w:rPr>
          <w:rStyle w:val="StyleUnderline"/>
        </w:rPr>
        <w:t>in the political and foreign policy arenas.</w:t>
      </w:r>
      <w:r w:rsidRPr="003B0D92">
        <w:rPr>
          <w:sz w:val="16"/>
        </w:rPr>
        <w:t xml:space="preserve"> Economic considerations are likely to be equally central in both China’s domestic and foreign policies for the coming decade. Though most policy choices are shaped by economic considerations, </w:t>
      </w:r>
      <w:r w:rsidRPr="003B0D92">
        <w:rPr>
          <w:sz w:val="16"/>
          <w:szCs w:val="16"/>
        </w:rPr>
        <w:t>the need to sustain high levels of growth will not override what Chinese leaders feel to be fundamental challenges either to Chinese sovereignty</w:t>
      </w:r>
      <w:r w:rsidRPr="003B0D92">
        <w:rPr>
          <w:sz w:val="16"/>
        </w:rPr>
        <w:t xml:space="preserve"> (e.g., if Taiwan were to declare independence) or to the rule of the Chinese Communist Party (CCP). </w:t>
      </w:r>
      <w:r w:rsidRPr="003B0D92">
        <w:rPr>
          <w:rStyle w:val="StyleUnderline"/>
        </w:rPr>
        <w:t>Sustained, rapid economic growth is desirable</w:t>
      </w:r>
      <w:r w:rsidRPr="003B0D92">
        <w:rPr>
          <w:sz w:val="16"/>
        </w:rPr>
        <w:t xml:space="preserve"> not only because it will raise the standard of living of the Chinese people, but also </w:t>
      </w:r>
      <w:r w:rsidRPr="003B0D92">
        <w:rPr>
          <w:rStyle w:val="StyleUnderline"/>
        </w:rPr>
        <w:t xml:space="preserve">because it is essential if the government is to maintain political stability. The CCP bases its continued legitimacy on the fact that Party rule has brought unprecedented prosperity </w:t>
      </w:r>
      <w:r w:rsidRPr="003B0D92">
        <w:rPr>
          <w:sz w:val="16"/>
        </w:rPr>
        <w:t xml:space="preserve">to a large portion of the Chinese people, particularly those in urban areas. Communist ideology, by contrast, plays very little role in maintaining popular support for the CCP-led government or in providing the cement that holds the Party itself together. Rapid economic growth over the past quarter century has also fueled feelings of nationalism brought on by pride in China’s rising strength on the international stage. </w:t>
      </w:r>
      <w:r w:rsidRPr="003B0D92">
        <w:rPr>
          <w:rStyle w:val="StyleUnderline"/>
        </w:rPr>
        <w:t xml:space="preserve">It thus does not take much imagination to see how a </w:t>
      </w:r>
      <w:r w:rsidRPr="003B0D92">
        <w:rPr>
          <w:rStyle w:val="Emphasis"/>
        </w:rPr>
        <w:t>failure to sustain high economic growth rates could lead to both domestic and international crises.</w:t>
      </w:r>
      <w:r w:rsidRPr="003B0D92">
        <w:rPr>
          <w:sz w:val="16"/>
        </w:rPr>
        <w:t xml:space="preserve"> The demands of economic efficiency have already led to large-scale unemployment (particularly in northeastern China), and </w:t>
      </w:r>
      <w:r w:rsidRPr="003B0D92">
        <w:rPr>
          <w:rStyle w:val="StyleUnderline"/>
        </w:rPr>
        <w:t>slower growth would both produce fewer jobs</w:t>
      </w:r>
      <w:r w:rsidRPr="003B0D92">
        <w:rPr>
          <w:sz w:val="16"/>
        </w:rPr>
        <w:t xml:space="preserve"> for urban residents and slow or halt increases in their still overall low standard of living. More importantly, a vast store of underemployed labor remains in the countryside; this massive workforce could move to the cities without any significant decline in farm output. If, over the next two decades, China follows the pattern laid down by neighboring countries such as Japan and South Korea, roughly 300–500 million workers and their families will migrate to urban areas and take up non-agricultural employment. If </w:t>
      </w:r>
      <w:r w:rsidRPr="003B0D92">
        <w:rPr>
          <w:rStyle w:val="StyleUnderline"/>
        </w:rPr>
        <w:t xml:space="preserve">the economy is not able to supply the additional jobs required by this massive infusion of labor, these migrants will either remain underemployed in large urban slums or languish in the countryside </w:t>
      </w:r>
      <w:r w:rsidRPr="003B0D92">
        <w:rPr>
          <w:sz w:val="16"/>
        </w:rPr>
        <w:t xml:space="preserve">and resent the better life of registered urban residents. </w:t>
      </w:r>
      <w:r w:rsidRPr="003B0D92">
        <w:rPr>
          <w:rStyle w:val="StyleUnderline"/>
        </w:rPr>
        <w:t xml:space="preserve">Either way, </w:t>
      </w:r>
      <w:r w:rsidRPr="003B0D92">
        <w:rPr>
          <w:rStyle w:val="Emphasis"/>
        </w:rPr>
        <w:t>discontent among the citizenry will rise and the government will resort to non-economic means—such as strident appeals to Chinese nationalism—</w:t>
      </w:r>
      <w:proofErr w:type="gramStart"/>
      <w:r w:rsidRPr="003B0D92">
        <w:rPr>
          <w:rStyle w:val="Emphasis"/>
        </w:rPr>
        <w:t>in order to</w:t>
      </w:r>
      <w:proofErr w:type="gramEnd"/>
      <w:r w:rsidRPr="003B0D92">
        <w:rPr>
          <w:rStyle w:val="Emphasis"/>
        </w:rPr>
        <w:t xml:space="preserve"> try to maintain control. Such appeals would no doubt have a strong antiforeign element and would thus impact China’s international relations</w:t>
      </w:r>
      <w:r w:rsidRPr="003B0D92">
        <w:rPr>
          <w:rStyle w:val="StyleUnderline"/>
        </w:rPr>
        <w:t xml:space="preserve">. </w:t>
      </w:r>
      <w:r w:rsidRPr="003B0D92">
        <w:rPr>
          <w:sz w:val="16"/>
        </w:rPr>
        <w:t xml:space="preserve">If China does manage to sustain </w:t>
      </w:r>
      <w:r w:rsidRPr="003B0D92">
        <w:rPr>
          <w:rStyle w:val="StyleUnderline"/>
        </w:rPr>
        <w:t xml:space="preserve">high economic growth rates, </w:t>
      </w:r>
      <w:r w:rsidRPr="003B0D92">
        <w:rPr>
          <w:sz w:val="16"/>
        </w:rPr>
        <w:t>not only will such growth</w:t>
      </w:r>
      <w:r w:rsidRPr="003B0D92">
        <w:rPr>
          <w:rStyle w:val="StyleUnderline"/>
        </w:rPr>
        <w:t xml:space="preserve"> strengthen political stability</w:t>
      </w:r>
      <w:r w:rsidRPr="003B0D92">
        <w:rPr>
          <w:sz w:val="16"/>
        </w:rPr>
        <w:t xml:space="preserve">, but Beijing would also find it easier to expand China’s military expenditures. Over the long term, China will likely strive to become a world military power commensurate with the country’s size, population, and role in world history.1 </w:t>
      </w:r>
      <w:r w:rsidRPr="003B0D92">
        <w:rPr>
          <w:rStyle w:val="Emphasis"/>
        </w:rPr>
        <w:t>Slow growth will not necessarily stop this military expansion</w:t>
      </w:r>
      <w:r w:rsidRPr="003B0D92">
        <w:rPr>
          <w:sz w:val="16"/>
        </w:rPr>
        <w:t xml:space="preserve"> (</w:t>
      </w:r>
      <w:r w:rsidRPr="0056613B">
        <w:rPr>
          <w:rStyle w:val="StyleUnderline"/>
        </w:rPr>
        <w:t>Beijing can</w:t>
      </w:r>
      <w:r w:rsidRPr="003B0D92">
        <w:rPr>
          <w:sz w:val="16"/>
        </w:rPr>
        <w:t xml:space="preserve"> to some degree </w:t>
      </w:r>
      <w:r w:rsidRPr="0056613B">
        <w:rPr>
          <w:rStyle w:val="StyleUnderline"/>
        </w:rPr>
        <w:t>raise the share of GDP allocated to the military</w:t>
      </w:r>
      <w:r w:rsidRPr="003B0D92">
        <w:rPr>
          <w:sz w:val="16"/>
        </w:rPr>
        <w:t xml:space="preserve">), but would certainly make this expansion much more difficult. Attempts to forecast China’s future economic growth rate, therefore, are not simply exercises designed to provide information to investors on the Shanghai and Shenzhen stock exchanges. Having a reasonably reliable estimate of China’s future economic growth prospects is also essential for any informed discussion of China’s future domestic stability and the likelihood of continued international stability in Asia more broadly. </w:t>
      </w:r>
    </w:p>
    <w:p w:rsidR="00B430FF" w:rsidRPr="003B0D92" w:rsidRDefault="00B430FF" w:rsidP="00B430FF">
      <w:pPr>
        <w:pStyle w:val="Heading3"/>
      </w:pPr>
      <w:r w:rsidRPr="003B0D92">
        <w:lastRenderedPageBreak/>
        <w:t>AT: Growth Bad – Empirics</w:t>
      </w:r>
    </w:p>
    <w:p w:rsidR="00301484" w:rsidRPr="003B0D92" w:rsidRDefault="00301484" w:rsidP="00301484">
      <w:pPr>
        <w:pStyle w:val="Heading4"/>
        <w:rPr>
          <w:rStyle w:val="Style13ptBold"/>
          <w:b/>
        </w:rPr>
      </w:pPr>
      <w:r w:rsidRPr="003B0D92">
        <w:rPr>
          <w:rStyle w:val="Style13ptBold"/>
          <w:b/>
        </w:rPr>
        <w:t xml:space="preserve">Decline increases aggression – empirics </w:t>
      </w:r>
    </w:p>
    <w:p w:rsidR="00301484" w:rsidRPr="003B0D92" w:rsidRDefault="00301484" w:rsidP="00301484">
      <w:pPr>
        <w:rPr>
          <w:rStyle w:val="StyleUnderline"/>
          <w:u w:val="none"/>
        </w:rPr>
      </w:pPr>
      <w:proofErr w:type="spellStart"/>
      <w:r w:rsidRPr="003B0D92">
        <w:rPr>
          <w:rStyle w:val="Style13ptBold"/>
        </w:rPr>
        <w:t>Kamphausen</w:t>
      </w:r>
      <w:proofErr w:type="spellEnd"/>
      <w:r w:rsidRPr="003B0D92">
        <w:rPr>
          <w:rStyle w:val="Style13ptBold"/>
        </w:rPr>
        <w:t xml:space="preserve"> &amp; Lai 15 </w:t>
      </w:r>
      <w:r w:rsidRPr="003B0D92">
        <w:t xml:space="preserve">[Roy </w:t>
      </w:r>
      <w:proofErr w:type="spellStart"/>
      <w:r w:rsidRPr="003B0D92">
        <w:t>Kamphausen</w:t>
      </w:r>
      <w:proofErr w:type="spellEnd"/>
      <w:r w:rsidRPr="003B0D92">
        <w:t xml:space="preserve"> (Senior Vice President for Research @ National Bureau of </w:t>
      </w:r>
      <w:proofErr w:type="spellStart"/>
      <w:r w:rsidRPr="003B0D92">
        <w:t>Asina</w:t>
      </w:r>
      <w:proofErr w:type="spellEnd"/>
      <w:r w:rsidRPr="003B0D92">
        <w:t xml:space="preserve"> Research, Adjunct Associate Professor at Columbia University’s School of International and Public Affairs, Senior Advisor on East Asia for the University of Connecticut Office of Global Affairs, member of the National Committee on U.S.-China Relations, the Asia Society, and the Council for Security and Cooperation in the Asia-Pacific) and David Lai (Research Professor of Asian Security Studies @ Strategic Studies Institute of the U.S. Army War College, Ph.D. in political science specializing in international relations), “The Chinese People’s Liberation Army in 2025”, Strategic Studies Institute, U.S. Army War College and National Bureau of Asian Research, 9/19/15, http://www.andrewerickson.com/2015/09/the-chinese-peoples-liberation-army-in-2025/]</w:t>
      </w:r>
    </w:p>
    <w:p w:rsidR="00301484" w:rsidRPr="003B0D92" w:rsidRDefault="00301484" w:rsidP="00301484">
      <w:pPr>
        <w:rPr>
          <w:rStyle w:val="StyleUnderline"/>
        </w:rPr>
      </w:pPr>
      <w:r w:rsidRPr="003B0D92">
        <w:rPr>
          <w:rStyle w:val="StyleUnderline"/>
        </w:rPr>
        <w:t xml:space="preserve">A weak PLA could pose new challenges for regional security and for U.S. interests. China’s regional neighbors could exploit China’s military weakness, raising a host of new security challenges. </w:t>
      </w:r>
      <w:r w:rsidRPr="003B0D92">
        <w:rPr>
          <w:sz w:val="16"/>
        </w:rPr>
        <w:t xml:space="preserve">Alternatively, </w:t>
      </w:r>
      <w:r w:rsidRPr="003B0D92">
        <w:rPr>
          <w:rStyle w:val="StyleUnderline"/>
        </w:rPr>
        <w:t>a weakened Chinese military could act more assertively in the region to take advantage of its position of strength before going into decline. There is</w:t>
      </w:r>
      <w:r w:rsidRPr="003B0D92">
        <w:rPr>
          <w:sz w:val="16"/>
        </w:rPr>
        <w:t xml:space="preserve">, in fact, </w:t>
      </w:r>
      <w:r w:rsidRPr="003B0D92">
        <w:rPr>
          <w:rStyle w:val="StyleUnderline"/>
        </w:rPr>
        <w:t>historical precedent for China engaging in military conflict when its military is weak, as it did during the Korean War and</w:t>
      </w:r>
      <w:r w:rsidRPr="003B0D92">
        <w:rPr>
          <w:sz w:val="16"/>
        </w:rPr>
        <w:t xml:space="preserve"> during China’s brief war </w:t>
      </w:r>
      <w:r w:rsidRPr="003B0D92">
        <w:rPr>
          <w:rStyle w:val="StyleUnderline"/>
        </w:rPr>
        <w:t>with Vietnam</w:t>
      </w:r>
      <w:r w:rsidRPr="003B0D92">
        <w:rPr>
          <w:sz w:val="16"/>
        </w:rPr>
        <w:t xml:space="preserve"> in 1979. </w:t>
      </w:r>
      <w:r w:rsidRPr="003B0D92">
        <w:rPr>
          <w:rStyle w:val="StyleUnderline"/>
        </w:rPr>
        <w:t xml:space="preserve">These examples illustrate the hazards of drawing the simplistic conclusion that a weak PLA would necessarily serve the interests of </w:t>
      </w:r>
      <w:r w:rsidRPr="003B0D92">
        <w:rPr>
          <w:sz w:val="16"/>
        </w:rPr>
        <w:t xml:space="preserve">the United States or </w:t>
      </w:r>
      <w:r w:rsidRPr="003B0D92">
        <w:rPr>
          <w:rStyle w:val="StyleUnderline"/>
        </w:rPr>
        <w:t>regional security.</w:t>
      </w:r>
    </w:p>
    <w:p w:rsidR="00B430FF" w:rsidRPr="003B0D92" w:rsidRDefault="00B430FF" w:rsidP="00B430FF">
      <w:pPr>
        <w:pStyle w:val="Heading3"/>
      </w:pPr>
      <w:r w:rsidRPr="003B0D92">
        <w:lastRenderedPageBreak/>
        <w:t xml:space="preserve">AT: Growth Bad – Resource Competition </w:t>
      </w:r>
    </w:p>
    <w:p w:rsidR="00B430FF" w:rsidRPr="003B0D92" w:rsidRDefault="00B430FF" w:rsidP="00B430FF">
      <w:pPr>
        <w:pStyle w:val="Heading4"/>
      </w:pPr>
      <w:r w:rsidRPr="003B0D92">
        <w:t>Economic downturn increases U.S.-China conflict – competition for markets and resources – empirics prove</w:t>
      </w:r>
    </w:p>
    <w:p w:rsidR="00B430FF" w:rsidRPr="003B0D92" w:rsidRDefault="00B430FF" w:rsidP="00B430FF">
      <w:r w:rsidRPr="003B0D92">
        <w:rPr>
          <w:rStyle w:val="Style13ptBold"/>
        </w:rPr>
        <w:t xml:space="preserve">Reynolds 15 </w:t>
      </w:r>
      <w:r w:rsidRPr="003B0D92">
        <w:t>[Ben Reynolds, Writer and Foreign Policy Analyst In New York, 9-1-2015, "The Economics of U.S.-China Rivalry”, CHINA US Focus, http://www.chinausfocus.com/foreign-policy/the-economics-of-u-s-china-rivalry/]</w:t>
      </w:r>
    </w:p>
    <w:p w:rsidR="00B430FF" w:rsidRPr="003B0D92" w:rsidRDefault="00B430FF" w:rsidP="00B430FF">
      <w:pPr>
        <w:rPr>
          <w:rStyle w:val="StyleUnderline"/>
        </w:rPr>
      </w:pPr>
      <w:r w:rsidRPr="003B0D92">
        <w:rPr>
          <w:sz w:val="16"/>
        </w:rPr>
        <w:t xml:space="preserve">Every American thinker who addresses the United States’ role in Asia emphasizes the region’s central importance in the world’s economic future. In “America’s Pacific Century,” then-Secretary of State Hillary Clinton wrote that, “harnessing Asia’s growth and dynamism is central to American economic and strategic interests.” For its part, China pursues an ambitious strategy of economic integration with Central, South, and Southeast Asia through direct investment and development aid. </w:t>
      </w:r>
      <w:proofErr w:type="gramStart"/>
      <w:r w:rsidRPr="003B0D92">
        <w:rPr>
          <w:sz w:val="16"/>
        </w:rPr>
        <w:t>It is clear that economic</w:t>
      </w:r>
      <w:proofErr w:type="gramEnd"/>
      <w:r w:rsidRPr="003B0D92">
        <w:rPr>
          <w:sz w:val="16"/>
        </w:rPr>
        <w:t xml:space="preserve"> interests drive the strategies of both China and the United States in Asia and elsewhere. But </w:t>
      </w:r>
      <w:r w:rsidRPr="003B0D92">
        <w:rPr>
          <w:rStyle w:val="StyleUnderline"/>
        </w:rPr>
        <w:t xml:space="preserve">while many theorists play up the mutually beneficial aspects of economic cooperation between the U.S. and China, they often ignore the competitive and destabilizing elements introduced to the relationship by structural economic concerns. The struggle for emerging markets and untapped resources is adversarial, and it may intensify as economic growth slows. </w:t>
      </w:r>
      <w:r w:rsidRPr="003B0D92">
        <w:rPr>
          <w:sz w:val="16"/>
        </w:rPr>
        <w:t xml:space="preserve">Global economic growth is slowing down, and this trend is not going to end any time soon. Long-term structural changes in demographics and technical progress are behind this shift. This is a problem for the U.S. and China, because </w:t>
      </w:r>
      <w:r w:rsidRPr="003B0D92">
        <w:rPr>
          <w:rStyle w:val="StyleUnderline"/>
        </w:rPr>
        <w:t>capitalist economies need consistent growth to remain viable. As growth slows, new opportunities for investment shrink and the competition for existing markets drives profits down. This makes the search for new markets and regions with high rates of growth critical to maintain corporate profitability.</w:t>
      </w:r>
      <w:r w:rsidRPr="003B0D92">
        <w:rPr>
          <w:sz w:val="16"/>
        </w:rPr>
        <w:t xml:space="preserve"> The two main regions where the U.S. and China are struggling for influence – South and Southeast Asia and Sub-Saharan Africa – also happen to be the two remaining largely underdeveloped regions in the world. A large proportion of the population of these regions is engaged in subsistence agriculture and has only weak ties to the global market. </w:t>
      </w:r>
      <w:r w:rsidRPr="003B0D92">
        <w:rPr>
          <w:rStyle w:val="StyleUnderline"/>
        </w:rPr>
        <w:t>Underdeveloped regions serve as a crucial source of resources, cheap labor, and new markets for exports.</w:t>
      </w:r>
      <w:r w:rsidRPr="003B0D92">
        <w:rPr>
          <w:sz w:val="16"/>
        </w:rPr>
        <w:t xml:space="preserve"> </w:t>
      </w:r>
      <w:proofErr w:type="gramStart"/>
      <w:r w:rsidRPr="003B0D92">
        <w:rPr>
          <w:rStyle w:val="StyleUnderline"/>
        </w:rPr>
        <w:t>All of these</w:t>
      </w:r>
      <w:proofErr w:type="gramEnd"/>
      <w:r w:rsidRPr="003B0D92">
        <w:rPr>
          <w:rStyle w:val="StyleUnderline"/>
        </w:rPr>
        <w:t xml:space="preserve"> are zero-sum economic factors for foreign firms.</w:t>
      </w:r>
      <w:r w:rsidRPr="003B0D92">
        <w:rPr>
          <w:sz w:val="16"/>
        </w:rPr>
        <w:t xml:space="preserve"> Non-renewable resources cannot be extracted twice, labor supplies are limited, and export markets get saturated. </w:t>
      </w:r>
      <w:r w:rsidRPr="003B0D92">
        <w:rPr>
          <w:rStyle w:val="StyleUnderline"/>
        </w:rPr>
        <w:t>Capitalist firms compete with one another to get access to these factors</w:t>
      </w:r>
      <w:r w:rsidRPr="003B0D92">
        <w:rPr>
          <w:sz w:val="16"/>
        </w:rPr>
        <w:t xml:space="preserve">, preferably on uneven terms. It should come as no surprise that </w:t>
      </w:r>
      <w:r w:rsidRPr="003B0D92">
        <w:rPr>
          <w:rStyle w:val="StyleUnderline"/>
        </w:rPr>
        <w:t>states do what they can to protect the interests of their own firms.</w:t>
      </w:r>
      <w:r w:rsidRPr="003B0D92">
        <w:rPr>
          <w:sz w:val="16"/>
        </w:rPr>
        <w:t xml:space="preserve"> The Trans-Pacific Partnership is a “free trade” deal that excludes Asia’s largest economy (China), effectively granting preferential access to American firms. </w:t>
      </w:r>
      <w:r w:rsidRPr="003B0D92">
        <w:rPr>
          <w:rStyle w:val="StyleUnderline"/>
        </w:rPr>
        <w:t xml:space="preserve">Chinese firms pursue similar aims in purchasing exclusive rights to mineral deposits in Africa, which the Chinese state protects with military installations. </w:t>
      </w:r>
      <w:r w:rsidRPr="003B0D92">
        <w:rPr>
          <w:sz w:val="16"/>
        </w:rPr>
        <w:t>Politico-</w:t>
      </w:r>
      <w:r w:rsidRPr="003B0D92">
        <w:rPr>
          <w:rStyle w:val="StyleUnderline"/>
        </w:rPr>
        <w:t>military competition is thus closely linked to economic competition. States have a real interest in encouraging the development of their own firms</w:t>
      </w:r>
      <w:r w:rsidRPr="003B0D92">
        <w:rPr>
          <w:sz w:val="16"/>
        </w:rPr>
        <w:t xml:space="preserve">. Hillary Clinton herself identified “opening new markets for American businesses” as a central priority of U.S. foreign policy. </w:t>
      </w:r>
      <w:r w:rsidRPr="003B0D92">
        <w:rPr>
          <w:rStyle w:val="StyleUnderline"/>
        </w:rPr>
        <w:t>It is nearly impossible to maintain a long-term divergence in political and economic power</w:t>
      </w:r>
      <w:r w:rsidRPr="003B0D92">
        <w:rPr>
          <w:sz w:val="16"/>
        </w:rPr>
        <w:t xml:space="preserve">. Countries with a large economic base can support a large military, and technologically advanced economies </w:t>
      </w:r>
      <w:proofErr w:type="gramStart"/>
      <w:r w:rsidRPr="003B0D92">
        <w:rPr>
          <w:sz w:val="16"/>
        </w:rPr>
        <w:t>are capable of developing</w:t>
      </w:r>
      <w:proofErr w:type="gramEnd"/>
      <w:r w:rsidRPr="003B0D92">
        <w:rPr>
          <w:sz w:val="16"/>
        </w:rPr>
        <w:t xml:space="preserve"> more advanced weaponry. China would not be able to afford annual 10% increases in its defense budget, for instance, if its economy was not also growing at an impressive rate. </w:t>
      </w:r>
      <w:r w:rsidRPr="003B0D92">
        <w:rPr>
          <w:rStyle w:val="StyleUnderline"/>
        </w:rPr>
        <w:t xml:space="preserve">Over the long run economic power translates into political power, which means that economic growth is a necessity for competing states. </w:t>
      </w:r>
      <w:r w:rsidRPr="003B0D92">
        <w:rPr>
          <w:sz w:val="16"/>
        </w:rPr>
        <w:t xml:space="preserve">Over a century ago, radical theorists like E.P. Thompson and Rosa Luxemburg argued that imperialism stemmed from the competitive pursuit of new markets and resources abroad. </w:t>
      </w:r>
      <w:r w:rsidRPr="003B0D92">
        <w:rPr>
          <w:rStyle w:val="StyleUnderline"/>
        </w:rPr>
        <w:t>Throughout the 19th century, European powers and the United States scrambled to acquire colonial possessions around the world. This struggle for land led to an arms race and increasing militarism across the European continent.</w:t>
      </w:r>
      <w:r w:rsidRPr="003B0D92">
        <w:rPr>
          <w:sz w:val="16"/>
        </w:rPr>
        <w:t xml:space="preserve"> Newly-unified </w:t>
      </w:r>
      <w:r w:rsidRPr="003B0D92">
        <w:rPr>
          <w:rStyle w:val="StyleUnderline"/>
        </w:rPr>
        <w:t>Germany quickly became an economic powerhouse, threatening Britain’s global supremacy by demanding a share of the world’s spoils</w:t>
      </w:r>
      <w:r w:rsidRPr="003B0D92">
        <w:rPr>
          <w:sz w:val="16"/>
        </w:rPr>
        <w:t xml:space="preserve"> commensurate with its growing power. </w:t>
      </w:r>
      <w:r w:rsidRPr="003B0D92">
        <w:rPr>
          <w:rStyle w:val="StyleUnderline"/>
        </w:rPr>
        <w:t>Anglo-German rivalry created a naval arms race and a rigid alliance system that made war all but inevitable. After skirting around successive crises in Morocco and the Balkans, Europe finally plunged into World War I</w:t>
      </w:r>
      <w:r w:rsidRPr="003B0D92">
        <w:rPr>
          <w:sz w:val="16"/>
        </w:rPr>
        <w:t xml:space="preserve"> in 1914. This should sound familiar. </w:t>
      </w:r>
      <w:r w:rsidRPr="003B0D92">
        <w:rPr>
          <w:rStyle w:val="StyleUnderline"/>
        </w:rPr>
        <w:t xml:space="preserve">As the world’s foremost economic and political powers, China and the United States occupy analogous positions to yesteryear’s Germany and Britain. </w:t>
      </w:r>
      <w:r w:rsidRPr="003B0D92">
        <w:rPr>
          <w:sz w:val="16"/>
        </w:rPr>
        <w:t xml:space="preserve">There are some important differences between these historical positions, however. In the 19th century, a much larger portion </w:t>
      </w:r>
      <w:r w:rsidRPr="003B0D92">
        <w:rPr>
          <w:sz w:val="16"/>
        </w:rPr>
        <w:lastRenderedPageBreak/>
        <w:t xml:space="preserve">of the globe was underdeveloped and ripe for exploitation. Contemporary capitalism has created a </w:t>
      </w:r>
      <w:proofErr w:type="gramStart"/>
      <w:r w:rsidRPr="003B0D92">
        <w:rPr>
          <w:sz w:val="16"/>
        </w:rPr>
        <w:t>real world</w:t>
      </w:r>
      <w:proofErr w:type="gramEnd"/>
      <w:r w:rsidRPr="003B0D92">
        <w:rPr>
          <w:sz w:val="16"/>
        </w:rPr>
        <w:t xml:space="preserve"> market, and the global economy is much more integrated than it was on the eve of World War I. War would be far more disruptive in today’s economy, but </w:t>
      </w:r>
      <w:r w:rsidRPr="003B0D92">
        <w:rPr>
          <w:rStyle w:val="StyleUnderline"/>
        </w:rPr>
        <w:t xml:space="preserve">there are fewer opportunities for investment and expansion for today’s great powers. This kind of scarcity tends to create conflict. </w:t>
      </w:r>
      <w:r w:rsidRPr="003B0D92">
        <w:rPr>
          <w:sz w:val="16"/>
        </w:rPr>
        <w:t xml:space="preserve">Liberal </w:t>
      </w:r>
      <w:r w:rsidRPr="003B0D92">
        <w:rPr>
          <w:rStyle w:val="StyleUnderline"/>
        </w:rPr>
        <w:t>rhetoric about the benefits of economic cooperation</w:t>
      </w:r>
      <w:r w:rsidRPr="003B0D92">
        <w:rPr>
          <w:sz w:val="16"/>
        </w:rPr>
        <w:t xml:space="preserve"> between the United States and China help to assuage fears of a new Cold War, but it </w:t>
      </w:r>
      <w:r w:rsidRPr="003B0D92">
        <w:rPr>
          <w:rStyle w:val="StyleUnderline"/>
        </w:rPr>
        <w:t>overlooks the economic incentives driving security competition.</w:t>
      </w:r>
      <w:r w:rsidRPr="003B0D92">
        <w:rPr>
          <w:sz w:val="16"/>
        </w:rPr>
        <w:t xml:space="preserve"> The global </w:t>
      </w:r>
      <w:r w:rsidRPr="003B0D92">
        <w:rPr>
          <w:rStyle w:val="StyleUnderline"/>
        </w:rPr>
        <w:t xml:space="preserve">slowdown in economic growth will create unfortunate pressures toward competitive behavior, as corporate interests in both the U.S. and China have enormous political influence. A grand bargain between the U.S. and China </w:t>
      </w:r>
      <w:r w:rsidRPr="003B0D92">
        <w:rPr>
          <w:sz w:val="16"/>
        </w:rPr>
        <w:t xml:space="preserve">of the sort envisioned by Hugh White </w:t>
      </w:r>
      <w:r w:rsidRPr="003B0D92">
        <w:rPr>
          <w:rStyle w:val="StyleUnderline"/>
        </w:rPr>
        <w:t>would have to deal not only with the challenges of geopolitical balancing, but also with dividing emerging markets and resources into mutually acceptable spheres of influence. When growth in these regions eventually begins to slow, even this sort of accommodation would become untenable.</w:t>
      </w:r>
    </w:p>
    <w:p w:rsidR="00B430FF" w:rsidRPr="003B0D92" w:rsidRDefault="00B430FF" w:rsidP="00B430FF">
      <w:pPr>
        <w:rPr>
          <w:sz w:val="16"/>
        </w:rPr>
      </w:pPr>
    </w:p>
    <w:p w:rsidR="00EE1750" w:rsidRDefault="00EE1750" w:rsidP="00EE1750">
      <w:pPr>
        <w:pStyle w:val="Heading3"/>
      </w:pPr>
      <w:r>
        <w:lastRenderedPageBreak/>
        <w:t>AT: Mil Mod – No Impact</w:t>
      </w:r>
    </w:p>
    <w:p w:rsidR="00EE1750" w:rsidRPr="00C4054C" w:rsidRDefault="00EE1750" w:rsidP="00EE1750">
      <w:pPr>
        <w:pStyle w:val="Heading4"/>
      </w:pPr>
      <w:r>
        <w:t>No impact to mil mod – they’re too far behind</w:t>
      </w:r>
    </w:p>
    <w:p w:rsidR="00EE1750" w:rsidRDefault="00EE1750" w:rsidP="00EE1750">
      <w:r>
        <w:rPr>
          <w:rStyle w:val="Style13ptBold"/>
        </w:rPr>
        <w:t xml:space="preserve">Carpenter </w:t>
      </w:r>
      <w:r w:rsidRPr="00650175">
        <w:rPr>
          <w:rStyle w:val="Style13ptBold"/>
        </w:rPr>
        <w:t>13</w:t>
      </w:r>
      <w:r>
        <w:t xml:space="preserve"> [Ted Galen Carpenter, senior fellow for defense and foreign policy studies at the Cato Institute, April 4, “China’s Military Spending: No Cause for Panic”, CATO Institute, </w:t>
      </w:r>
      <w:hyperlink r:id="rId10" w:history="1">
        <w:r w:rsidRPr="00BB4A89">
          <w:rPr>
            <w:rStyle w:val="Hyperlink"/>
          </w:rPr>
          <w:t>http://www.cato.org/publications/ commentary/</w:t>
        </w:r>
        <w:proofErr w:type="spellStart"/>
        <w:r w:rsidRPr="00BB4A89">
          <w:rPr>
            <w:rStyle w:val="Hyperlink"/>
          </w:rPr>
          <w:t>chinas</w:t>
        </w:r>
        <w:proofErr w:type="spellEnd"/>
        <w:r w:rsidRPr="00BB4A89">
          <w:rPr>
            <w:rStyle w:val="Hyperlink"/>
          </w:rPr>
          <w:t>-military-spending-no-cause-panic</w:t>
        </w:r>
      </w:hyperlink>
      <w:r>
        <w:t>]</w:t>
      </w:r>
    </w:p>
    <w:p w:rsidR="00EE1750" w:rsidRDefault="00EE1750" w:rsidP="00EE1750">
      <w:pPr>
        <w:rPr>
          <w:rStyle w:val="StyleUnderline"/>
        </w:rPr>
      </w:pPr>
      <w:r w:rsidRPr="00596336">
        <w:rPr>
          <w:sz w:val="14"/>
        </w:rPr>
        <w:t xml:space="preserve">When the </w:t>
      </w:r>
      <w:r w:rsidRPr="00596336">
        <w:rPr>
          <w:rStyle w:val="StyleUnderline"/>
        </w:rPr>
        <w:t>Chinese</w:t>
      </w:r>
      <w:r w:rsidRPr="00596336">
        <w:rPr>
          <w:sz w:val="14"/>
        </w:rPr>
        <w:t xml:space="preserve"> government released its latest defense budget, there was once again considerable angst in the United States and its East Asian allies. The </w:t>
      </w:r>
      <w:r w:rsidRPr="00596336">
        <w:rPr>
          <w:rStyle w:val="StyleUnderline"/>
        </w:rPr>
        <w:t>official budget showed an increase of 10.7%</w:t>
      </w:r>
      <w:r w:rsidRPr="00596336">
        <w:rPr>
          <w:sz w:val="14"/>
        </w:rPr>
        <w:t xml:space="preserve"> from the previous year, continuing a trend over more than a decade of annual double-digit growth. A budget that was only $22.3 billion in 2003 had grown to $60.1 billion in 2008 and $115.7 billion in 2013. Such a trend suggests that improving the country’s military capabilities, primarily through modernization programs, is a high priority for China’s political elite. Furthermore, virtually no knowledgeable person believes that the official budget accurately measures the extent of Beijing’s military spending. Several key items, including the costs of research on new weapons, are not included in that budget. Independent estimates vary widely, though, and have done so throughout the past decade. At the time that Beijing said its defense spending was a mere $35.0 billion in 2006, the US Pentagon estimated the actual spending was between $70 billion and $105 billion. The prestigious International Institute for Strategic Studies concluded that the budget was $62.1 billion, and a separate estimate based on purchasing power parity put the figure at $128 billion. The Pentagon’s high-end estimate for 2011 (the last year when complete figures are available) was $180 billion, and the IISS’s purchasing power parity figure for that same year was $197.9 billion. Adding to the sense of unease in the US and China’s neighbors is the chronic lack of transparency about Beijing’s underlying security doctrine. US officials in both the Bush and Obama administrations expressed the view that China’s spending seemed excessive for the country’s legitimate defense needs. But the surge in Beijing’s military outlays needs to be viewed in context. Even if one accepts the high-end estimates of the Pentagon and IISS (which are hardly indisputable), </w:t>
      </w:r>
      <w:r w:rsidRPr="00596336">
        <w:rPr>
          <w:rStyle w:val="StyleUnderline"/>
        </w:rPr>
        <w:t>the</w:t>
      </w:r>
      <w:r w:rsidRPr="00596336">
        <w:rPr>
          <w:sz w:val="14"/>
        </w:rPr>
        <w:t xml:space="preserve"> </w:t>
      </w:r>
      <w:r w:rsidRPr="00596336">
        <w:rPr>
          <w:rStyle w:val="Emphasis"/>
        </w:rPr>
        <w:t>U</w:t>
      </w:r>
      <w:r w:rsidRPr="00596336">
        <w:rPr>
          <w:sz w:val="14"/>
        </w:rPr>
        <w:t xml:space="preserve">nited </w:t>
      </w:r>
      <w:r w:rsidRPr="00596336">
        <w:rPr>
          <w:rStyle w:val="Emphasis"/>
        </w:rPr>
        <w:t>S</w:t>
      </w:r>
      <w:r w:rsidRPr="00596336">
        <w:rPr>
          <w:sz w:val="14"/>
        </w:rPr>
        <w:t xml:space="preserve">tates still </w:t>
      </w:r>
      <w:r w:rsidRPr="00596336">
        <w:rPr>
          <w:rStyle w:val="StyleUnderline"/>
        </w:rPr>
        <w:t>spends</w:t>
      </w:r>
      <w:r w:rsidRPr="00596336">
        <w:rPr>
          <w:sz w:val="14"/>
        </w:rPr>
        <w:t xml:space="preserve"> better than </w:t>
      </w:r>
      <w:r w:rsidRPr="00596336">
        <w:rPr>
          <w:rStyle w:val="Emphasis"/>
        </w:rPr>
        <w:t>three times</w:t>
      </w:r>
      <w:r w:rsidRPr="00596336">
        <w:rPr>
          <w:sz w:val="14"/>
        </w:rPr>
        <w:t xml:space="preserve"> </w:t>
      </w:r>
      <w:r w:rsidRPr="00596336">
        <w:rPr>
          <w:rStyle w:val="StyleUnderline"/>
        </w:rPr>
        <w:t>as much as China</w:t>
      </w:r>
      <w:r w:rsidRPr="00596336">
        <w:rPr>
          <w:sz w:val="14"/>
        </w:rPr>
        <w:t xml:space="preserve">. Chinese officials have stressed that point in response to Washington’s criticism that the PRC’s budgets are excessive. </w:t>
      </w:r>
      <w:r w:rsidRPr="00596336">
        <w:rPr>
          <w:rStyle w:val="StyleUnderline"/>
        </w:rPr>
        <w:t>The gap is</w:t>
      </w:r>
      <w:r w:rsidRPr="00596336">
        <w:rPr>
          <w:sz w:val="14"/>
        </w:rPr>
        <w:t xml:space="preserve"> even more </w:t>
      </w:r>
      <w:r w:rsidRPr="00596336">
        <w:rPr>
          <w:rStyle w:val="Emphasis"/>
        </w:rPr>
        <w:t>glaring</w:t>
      </w:r>
      <w:r w:rsidRPr="00596336">
        <w:rPr>
          <w:sz w:val="14"/>
        </w:rPr>
        <w:t xml:space="preserve"> </w:t>
      </w:r>
      <w:r w:rsidRPr="00596336">
        <w:rPr>
          <w:rStyle w:val="StyleUnderline"/>
        </w:rPr>
        <w:t>when one considers</w:t>
      </w:r>
      <w:r w:rsidRPr="00596336">
        <w:rPr>
          <w:sz w:val="14"/>
        </w:rPr>
        <w:t xml:space="preserve"> that </w:t>
      </w:r>
      <w:r w:rsidRPr="00596336">
        <w:rPr>
          <w:rStyle w:val="StyleUnderline"/>
        </w:rPr>
        <w:t>the</w:t>
      </w:r>
      <w:r w:rsidRPr="00596336">
        <w:rPr>
          <w:sz w:val="14"/>
        </w:rPr>
        <w:t xml:space="preserve"> </w:t>
      </w:r>
      <w:r w:rsidRPr="00596336">
        <w:rPr>
          <w:rStyle w:val="Emphasis"/>
        </w:rPr>
        <w:t>U</w:t>
      </w:r>
      <w:r w:rsidRPr="00596336">
        <w:rPr>
          <w:sz w:val="14"/>
        </w:rPr>
        <w:t xml:space="preserve">nited </w:t>
      </w:r>
      <w:r w:rsidRPr="00596336">
        <w:rPr>
          <w:rStyle w:val="Emphasis"/>
        </w:rPr>
        <w:t>S</w:t>
      </w:r>
      <w:r w:rsidRPr="00596336">
        <w:rPr>
          <w:sz w:val="14"/>
        </w:rPr>
        <w:t xml:space="preserve">tates </w:t>
      </w:r>
      <w:proofErr w:type="gramStart"/>
      <w:r w:rsidRPr="00596336">
        <w:rPr>
          <w:rStyle w:val="StyleUnderline"/>
        </w:rPr>
        <w:t>is located in</w:t>
      </w:r>
      <w:proofErr w:type="gramEnd"/>
      <w:r w:rsidRPr="00596336">
        <w:rPr>
          <w:rStyle w:val="StyleUnderline"/>
        </w:rPr>
        <w:t xml:space="preserve"> a</w:t>
      </w:r>
      <w:r w:rsidRPr="00596336">
        <w:rPr>
          <w:sz w:val="14"/>
        </w:rPr>
        <w:t xml:space="preserve"> placid </w:t>
      </w:r>
      <w:r w:rsidRPr="00596336">
        <w:rPr>
          <w:rStyle w:val="StyleUnderline"/>
        </w:rPr>
        <w:t>region with no serious</w:t>
      </w:r>
      <w:r w:rsidRPr="00596336">
        <w:rPr>
          <w:sz w:val="14"/>
        </w:rPr>
        <w:t xml:space="preserve"> rivals or pressing </w:t>
      </w:r>
      <w:r w:rsidRPr="00596336">
        <w:rPr>
          <w:rStyle w:val="StyleUnderline"/>
        </w:rPr>
        <w:t>security concerns</w:t>
      </w:r>
      <w:r w:rsidRPr="00596336">
        <w:rPr>
          <w:sz w:val="14"/>
        </w:rPr>
        <w:t xml:space="preserve">. Conversely, </w:t>
      </w:r>
      <w:r w:rsidRPr="00596336">
        <w:rPr>
          <w:rStyle w:val="StyleUnderline"/>
        </w:rPr>
        <w:t xml:space="preserve">China </w:t>
      </w:r>
      <w:proofErr w:type="gramStart"/>
      <w:r w:rsidRPr="00596336">
        <w:rPr>
          <w:rStyle w:val="StyleUnderline"/>
        </w:rPr>
        <w:t>is located in</w:t>
      </w:r>
      <w:proofErr w:type="gramEnd"/>
      <w:r w:rsidRPr="00596336">
        <w:rPr>
          <w:rStyle w:val="StyleUnderline"/>
        </w:rPr>
        <w:t xml:space="preserve"> a region with numerous rivals</w:t>
      </w:r>
      <w:r w:rsidRPr="00596336">
        <w:rPr>
          <w:sz w:val="14"/>
        </w:rPr>
        <w:t xml:space="preserve"> (actual and potential), most notably Japan, Russia, Vietnam, and India, and confronts several volatile security issues, including territorial disputes in the East China and South China seas, Taiwan’s still unresolved status, and North Korea’s unpredictable, often destabilizing, behavior. Moreover, unlike the United States and most of its allies, the </w:t>
      </w:r>
      <w:r w:rsidRPr="00596336">
        <w:rPr>
          <w:rStyle w:val="StyleUnderline"/>
        </w:rPr>
        <w:t>Chinese</w:t>
      </w:r>
      <w:r w:rsidRPr="00596336">
        <w:rPr>
          <w:sz w:val="14"/>
        </w:rPr>
        <w:t xml:space="preserve"> military </w:t>
      </w:r>
      <w:r w:rsidRPr="00596336">
        <w:rPr>
          <w:rStyle w:val="StyleUnderline"/>
        </w:rPr>
        <w:t>has extensive responsibilities for maintaining domestic order</w:t>
      </w:r>
      <w:r w:rsidRPr="00596336">
        <w:rPr>
          <w:sz w:val="14"/>
        </w:rPr>
        <w:t xml:space="preserve">. And given the unrest in both Tibet and Xinjiang, that is not a minor mission. Writing in the Fall 2012 issue of the Washington Quarterly, Andrew </w:t>
      </w:r>
      <w:r w:rsidRPr="00596336">
        <w:rPr>
          <w:rStyle w:val="StyleUnderline"/>
        </w:rPr>
        <w:t>Scobell</w:t>
      </w:r>
      <w:r w:rsidRPr="00596336">
        <w:rPr>
          <w:sz w:val="14"/>
        </w:rPr>
        <w:t xml:space="preserve">, a </w:t>
      </w:r>
      <w:r w:rsidRPr="00596336">
        <w:rPr>
          <w:rStyle w:val="StyleUnderline"/>
        </w:rPr>
        <w:t>senior political scientist at</w:t>
      </w:r>
      <w:r w:rsidRPr="00596336">
        <w:rPr>
          <w:sz w:val="14"/>
        </w:rPr>
        <w:t xml:space="preserve"> the </w:t>
      </w:r>
      <w:r w:rsidRPr="00596336">
        <w:rPr>
          <w:rStyle w:val="StyleUnderline"/>
        </w:rPr>
        <w:t>RAND</w:t>
      </w:r>
      <w:r w:rsidRPr="00596336">
        <w:rPr>
          <w:sz w:val="14"/>
        </w:rPr>
        <w:t xml:space="preserve"> Corporation, </w:t>
      </w:r>
      <w:r w:rsidRPr="00596336">
        <w:rPr>
          <w:rStyle w:val="StyleUnderline"/>
        </w:rPr>
        <w:t>and</w:t>
      </w:r>
      <w:r w:rsidRPr="00596336">
        <w:rPr>
          <w:sz w:val="14"/>
        </w:rPr>
        <w:t xml:space="preserve"> Andrew J. </w:t>
      </w:r>
      <w:r w:rsidRPr="00596336">
        <w:rPr>
          <w:rStyle w:val="StyleUnderline"/>
        </w:rPr>
        <w:t>Nathan</w:t>
      </w:r>
      <w:r w:rsidRPr="00596336">
        <w:rPr>
          <w:sz w:val="14"/>
        </w:rPr>
        <w:t xml:space="preserve">, </w:t>
      </w:r>
      <w:r w:rsidRPr="00596336">
        <w:rPr>
          <w:rStyle w:val="StyleUnderline"/>
        </w:rPr>
        <w:t>Professor of Political Science at Columbia</w:t>
      </w:r>
      <w:r w:rsidRPr="00596336">
        <w:rPr>
          <w:sz w:val="14"/>
        </w:rPr>
        <w:t xml:space="preserve"> University, </w:t>
      </w:r>
      <w:r w:rsidRPr="00596336">
        <w:rPr>
          <w:rStyle w:val="StyleUnderline"/>
        </w:rPr>
        <w:t xml:space="preserve">conclude </w:t>
      </w:r>
      <w:r w:rsidRPr="00596336">
        <w:rPr>
          <w:sz w:val="14"/>
        </w:rPr>
        <w:t xml:space="preserve">that far from engaging in a wild spending spree producing a menacing increase in capabilities, </w:t>
      </w:r>
      <w:r w:rsidRPr="00596336">
        <w:rPr>
          <w:rStyle w:val="StyleUnderline"/>
        </w:rPr>
        <w:t>China’s military is</w:t>
      </w:r>
      <w:r w:rsidRPr="00596336">
        <w:rPr>
          <w:sz w:val="14"/>
        </w:rPr>
        <w:t xml:space="preserve"> </w:t>
      </w:r>
      <w:proofErr w:type="gramStart"/>
      <w:r w:rsidRPr="00596336">
        <w:rPr>
          <w:sz w:val="14"/>
        </w:rPr>
        <w:t xml:space="preserve">actually </w:t>
      </w:r>
      <w:r w:rsidRPr="00596336">
        <w:rPr>
          <w:rStyle w:val="Emphasis"/>
        </w:rPr>
        <w:t>“</w:t>
      </w:r>
      <w:proofErr w:type="gramEnd"/>
      <w:r w:rsidRPr="00596336">
        <w:rPr>
          <w:rStyle w:val="Emphasis"/>
        </w:rPr>
        <w:t>overstretched,”</w:t>
      </w:r>
      <w:r w:rsidRPr="00596336">
        <w:rPr>
          <w:sz w:val="14"/>
        </w:rPr>
        <w:t xml:space="preserve"> given the country’s security challenges. They argue that </w:t>
      </w:r>
      <w:r w:rsidRPr="00596336">
        <w:rPr>
          <w:rStyle w:val="StyleUnderline"/>
        </w:rPr>
        <w:t>the PLA “is far from able to successfully carry out</w:t>
      </w:r>
      <w:r w:rsidRPr="00596336">
        <w:rPr>
          <w:sz w:val="14"/>
        </w:rPr>
        <w:t xml:space="preserve"> all </w:t>
      </w:r>
      <w:r w:rsidRPr="00596336">
        <w:rPr>
          <w:rStyle w:val="StyleUnderline"/>
        </w:rPr>
        <w:t>its most pressing military tasks</w:t>
      </w:r>
      <w:r w:rsidRPr="00596336">
        <w:rPr>
          <w:sz w:val="14"/>
        </w:rPr>
        <w:t xml:space="preserve"> within China’s borders and in its immediate neighborhood.” They note further that </w:t>
      </w:r>
      <w:r w:rsidRPr="00596336">
        <w:rPr>
          <w:rStyle w:val="StyleUnderline"/>
        </w:rPr>
        <w:t>only</w:t>
      </w:r>
      <w:r w:rsidRPr="00596336">
        <w:rPr>
          <w:sz w:val="14"/>
        </w:rPr>
        <w:t xml:space="preserve"> recently and </w:t>
      </w:r>
      <w:r w:rsidRPr="00596336">
        <w:rPr>
          <w:rStyle w:val="StyleUnderline"/>
        </w:rPr>
        <w:t>to a</w:t>
      </w:r>
      <w:r w:rsidRPr="00596336">
        <w:rPr>
          <w:sz w:val="14"/>
        </w:rPr>
        <w:t xml:space="preserve"> </w:t>
      </w:r>
      <w:r w:rsidRPr="00596336">
        <w:rPr>
          <w:rStyle w:val="Emphasis"/>
        </w:rPr>
        <w:t>very limited</w:t>
      </w:r>
      <w:r w:rsidRPr="00596336">
        <w:rPr>
          <w:sz w:val="14"/>
        </w:rPr>
        <w:t xml:space="preserve"> </w:t>
      </w:r>
      <w:r w:rsidRPr="00596336">
        <w:rPr>
          <w:rStyle w:val="StyleUnderline"/>
        </w:rPr>
        <w:t>extent has China begun to project</w:t>
      </w:r>
      <w:r w:rsidRPr="00596336">
        <w:rPr>
          <w:sz w:val="14"/>
        </w:rPr>
        <w:t xml:space="preserve"> military </w:t>
      </w:r>
      <w:r w:rsidRPr="00596336">
        <w:rPr>
          <w:rStyle w:val="StyleUnderline"/>
        </w:rPr>
        <w:t>power</w:t>
      </w:r>
      <w:r w:rsidRPr="00596336">
        <w:rPr>
          <w:sz w:val="14"/>
        </w:rPr>
        <w:t xml:space="preserve"> beyond the extreme western Pacific. The nature of Beijing’s military buildup tends to confirm the judgment of Scobell and Nathan. The overall goal has been to transform the PLA from a personnel-heavy force, designed to wage the kind of wars that characterized the 19th century and first half of the 20th century, into a modern, technologically sophisticated 21st century military. More specifically, </w:t>
      </w:r>
      <w:r w:rsidRPr="00596336">
        <w:rPr>
          <w:rStyle w:val="StyleUnderline"/>
        </w:rPr>
        <w:t>the modernization program</w:t>
      </w:r>
      <w:r w:rsidRPr="00596336">
        <w:rPr>
          <w:sz w:val="14"/>
        </w:rPr>
        <w:t xml:space="preserve"> has emphasized developing anti-ship ballistic missiles, attack submarines, anti-satellite weapons, and various forms of cyber warfare. </w:t>
      </w:r>
      <w:proofErr w:type="gramStart"/>
      <w:r w:rsidRPr="00596336">
        <w:rPr>
          <w:sz w:val="14"/>
        </w:rPr>
        <w:t>All of</w:t>
      </w:r>
      <w:proofErr w:type="gramEnd"/>
      <w:r w:rsidRPr="00596336">
        <w:rPr>
          <w:sz w:val="14"/>
        </w:rPr>
        <w:t xml:space="preserve"> those changes appear to have a common purpose. They </w:t>
      </w:r>
      <w:r w:rsidRPr="00596336">
        <w:rPr>
          <w:rStyle w:val="StyleUnderline"/>
        </w:rPr>
        <w:t>are primarily designed to enhance China’s ability to defend</w:t>
      </w:r>
      <w:r w:rsidRPr="00596336">
        <w:rPr>
          <w:sz w:val="14"/>
        </w:rPr>
        <w:t xml:space="preserve"> or advance its security interests in its neighborhood, </w:t>
      </w:r>
      <w:r w:rsidRPr="00596336">
        <w:rPr>
          <w:rStyle w:val="StyleUnderline"/>
        </w:rPr>
        <w:t>not</w:t>
      </w:r>
      <w:r w:rsidRPr="00596336">
        <w:rPr>
          <w:sz w:val="14"/>
        </w:rPr>
        <w:t xml:space="preserve"> to </w:t>
      </w:r>
      <w:r w:rsidRPr="00596336">
        <w:rPr>
          <w:rStyle w:val="StyleUnderline"/>
        </w:rPr>
        <w:t>project power</w:t>
      </w:r>
      <w:r w:rsidRPr="00596336">
        <w:rPr>
          <w:sz w:val="14"/>
        </w:rPr>
        <w:t xml:space="preserve"> over vast distances. Those regional interests include pressing its territorial claims in the South China Sea against competing claims from Vietnam, the Philippines, and other neighbors, waging a contest with Japan in the East China Sea over the disputed </w:t>
      </w:r>
      <w:proofErr w:type="spellStart"/>
      <w:r w:rsidRPr="00596336">
        <w:rPr>
          <w:sz w:val="14"/>
        </w:rPr>
        <w:t>Senkaku</w:t>
      </w:r>
      <w:proofErr w:type="spellEnd"/>
      <w:r w:rsidRPr="00596336">
        <w:rPr>
          <w:sz w:val="14"/>
        </w:rPr>
        <w:t>/</w:t>
      </w:r>
      <w:proofErr w:type="spellStart"/>
      <w:r w:rsidRPr="00596336">
        <w:rPr>
          <w:sz w:val="14"/>
        </w:rPr>
        <w:t>Diaoyu</w:t>
      </w:r>
      <w:proofErr w:type="spellEnd"/>
      <w:r w:rsidRPr="00596336">
        <w:rPr>
          <w:sz w:val="14"/>
        </w:rPr>
        <w:t xml:space="preserve"> islands, and dealing with Taiwan’s de facto independence. The last issue remains an especially high priority for Chinese leaders. As a March 21, 2013 Congressional Research Service report noted, most observers “believe that China wants its military to </w:t>
      </w:r>
      <w:proofErr w:type="gramStart"/>
      <w:r w:rsidRPr="00596336">
        <w:rPr>
          <w:sz w:val="14"/>
        </w:rPr>
        <w:t>be capable of acting</w:t>
      </w:r>
      <w:proofErr w:type="gramEnd"/>
      <w:r w:rsidRPr="00596336">
        <w:rPr>
          <w:sz w:val="14"/>
        </w:rPr>
        <w:t xml:space="preserve"> as a so-called anti-access force — a force that can deter US intervention in a conflict involving Taiwan, or failing that, delay the arrival or reduce the effectiveness of intervening US naval and air forces.” The Chinese buildup certainly poses a concern if the United States persists in its implied policy of intervening in the event of a conflict between Beijing and Taipei. The potential costs of enforcing that policy are rising, and the wisdom of continuing it is increasingly doubtful. China’s neighbors, especially Taiwan and Japan, also might be wise to reassess their own tepid levels of defense spending. </w:t>
      </w:r>
      <w:proofErr w:type="gramStart"/>
      <w:r w:rsidRPr="00596336">
        <w:rPr>
          <w:sz w:val="14"/>
        </w:rPr>
        <w:t>In particular, indications</w:t>
      </w:r>
      <w:proofErr w:type="gramEnd"/>
      <w:r w:rsidRPr="00596336">
        <w:rPr>
          <w:sz w:val="14"/>
        </w:rPr>
        <w:t xml:space="preserve"> coming out of Tokyo that the new government of Prime Minister Shinzo Abe might decide to abolish the country’s self-imposed limit of spending no more than one percent of its gross domestic product on the military are long overdue. But the </w:t>
      </w:r>
      <w:r w:rsidRPr="00596336">
        <w:rPr>
          <w:rStyle w:val="StyleUnderline"/>
        </w:rPr>
        <w:t xml:space="preserve">modest increases in Beijing’s military capabilities are a </w:t>
      </w:r>
      <w:r w:rsidRPr="00596336">
        <w:rPr>
          <w:rStyle w:val="Emphasis"/>
        </w:rPr>
        <w:t>far cry</w:t>
      </w:r>
      <w:r w:rsidRPr="00596336">
        <w:rPr>
          <w:sz w:val="14"/>
        </w:rPr>
        <w:t xml:space="preserve"> </w:t>
      </w:r>
      <w:r w:rsidRPr="00596336">
        <w:rPr>
          <w:rStyle w:val="StyleUnderline"/>
        </w:rPr>
        <w:t>from China seeking to become a global military rival of the</w:t>
      </w:r>
      <w:r w:rsidRPr="00596336">
        <w:rPr>
          <w:sz w:val="14"/>
        </w:rPr>
        <w:t xml:space="preserve"> </w:t>
      </w:r>
      <w:r w:rsidRPr="00596336">
        <w:rPr>
          <w:rStyle w:val="Emphasis"/>
        </w:rPr>
        <w:t>U</w:t>
      </w:r>
      <w:r w:rsidRPr="00596336">
        <w:rPr>
          <w:sz w:val="14"/>
        </w:rPr>
        <w:t xml:space="preserve">nited </w:t>
      </w:r>
      <w:r w:rsidRPr="00596336">
        <w:rPr>
          <w:rStyle w:val="Emphasis"/>
        </w:rPr>
        <w:t>S</w:t>
      </w:r>
      <w:r w:rsidRPr="00596336">
        <w:rPr>
          <w:sz w:val="14"/>
        </w:rPr>
        <w:t xml:space="preserve">tates. </w:t>
      </w:r>
      <w:r w:rsidRPr="00596336">
        <w:rPr>
          <w:rStyle w:val="StyleUnderline"/>
        </w:rPr>
        <w:t>China already is</w:t>
      </w:r>
      <w:r w:rsidRPr="00596336">
        <w:rPr>
          <w:sz w:val="14"/>
        </w:rPr>
        <w:t xml:space="preserve"> a major global economic and diplomatic player, and it is now </w:t>
      </w:r>
      <w:r w:rsidRPr="00596336">
        <w:rPr>
          <w:rStyle w:val="StyleUnderline"/>
        </w:rPr>
        <w:t xml:space="preserve">a serious regional military power </w:t>
      </w:r>
      <w:r w:rsidRPr="00596336">
        <w:rPr>
          <w:sz w:val="14"/>
        </w:rPr>
        <w:t xml:space="preserve">as well. </w:t>
      </w:r>
      <w:r w:rsidRPr="00596336">
        <w:rPr>
          <w:rStyle w:val="StyleUnderline"/>
        </w:rPr>
        <w:t>But the PRC is</w:t>
      </w:r>
      <w:r w:rsidRPr="00596336">
        <w:rPr>
          <w:sz w:val="14"/>
        </w:rPr>
        <w:t xml:space="preserve"> still </w:t>
      </w:r>
      <w:r w:rsidRPr="00596336">
        <w:rPr>
          <w:rStyle w:val="Emphasis"/>
        </w:rPr>
        <w:t>decades away</w:t>
      </w:r>
      <w:r w:rsidRPr="00596336">
        <w:rPr>
          <w:sz w:val="14"/>
        </w:rPr>
        <w:t xml:space="preserve"> </w:t>
      </w:r>
      <w:r w:rsidRPr="00596336">
        <w:rPr>
          <w:rStyle w:val="StyleUnderline"/>
        </w:rPr>
        <w:t>from competing with America</w:t>
      </w:r>
      <w:r w:rsidRPr="00596336">
        <w:rPr>
          <w:sz w:val="14"/>
        </w:rPr>
        <w:t xml:space="preserve">’s military clout on a global basis, if such a challenge ever emerges. </w:t>
      </w:r>
      <w:r w:rsidRPr="00596336">
        <w:rPr>
          <w:rStyle w:val="StyleUnderline"/>
        </w:rPr>
        <w:t>Beijing’s</w:t>
      </w:r>
      <w:r w:rsidRPr="00596336">
        <w:rPr>
          <w:sz w:val="14"/>
        </w:rPr>
        <w:t xml:space="preserve"> latest </w:t>
      </w:r>
      <w:r w:rsidRPr="00596336">
        <w:rPr>
          <w:rStyle w:val="StyleUnderline"/>
        </w:rPr>
        <w:t>defense budget</w:t>
      </w:r>
      <w:r w:rsidRPr="00596336">
        <w:rPr>
          <w:sz w:val="14"/>
        </w:rPr>
        <w:t xml:space="preserve"> </w:t>
      </w:r>
      <w:r w:rsidRPr="00596336">
        <w:rPr>
          <w:rStyle w:val="Emphasis"/>
        </w:rPr>
        <w:t>does not change</w:t>
      </w:r>
      <w:r w:rsidRPr="00596336">
        <w:rPr>
          <w:sz w:val="14"/>
        </w:rPr>
        <w:t xml:space="preserve"> </w:t>
      </w:r>
      <w:r w:rsidRPr="00596336">
        <w:rPr>
          <w:rStyle w:val="StyleUnderline"/>
        </w:rPr>
        <w:t>that</w:t>
      </w:r>
      <w:r w:rsidRPr="00596336">
        <w:rPr>
          <w:sz w:val="14"/>
        </w:rPr>
        <w:t xml:space="preserve"> reality </w:t>
      </w:r>
      <w:r w:rsidRPr="00596336">
        <w:rPr>
          <w:rStyle w:val="StyleUnderline"/>
        </w:rPr>
        <w:t>in any</w:t>
      </w:r>
      <w:r w:rsidRPr="00596336">
        <w:rPr>
          <w:sz w:val="14"/>
        </w:rPr>
        <w:t xml:space="preserve"> meaningful </w:t>
      </w:r>
      <w:r w:rsidRPr="00596336">
        <w:rPr>
          <w:rStyle w:val="StyleUnderline"/>
        </w:rPr>
        <w:t>way.</w:t>
      </w:r>
    </w:p>
    <w:p w:rsidR="00EE1750" w:rsidRPr="00E20BF0" w:rsidRDefault="00EE1750" w:rsidP="00EE1750">
      <w:pPr>
        <w:pStyle w:val="Heading4"/>
        <w:rPr>
          <w:rStyle w:val="Style13ptBold"/>
          <w:b/>
        </w:rPr>
      </w:pPr>
      <w:r w:rsidRPr="00E20BF0">
        <w:rPr>
          <w:rStyle w:val="Style13ptBold"/>
          <w:b/>
        </w:rPr>
        <w:t xml:space="preserve">Modernization is defensive – </w:t>
      </w:r>
      <w:r>
        <w:rPr>
          <w:rStyle w:val="Style13ptBold"/>
          <w:b/>
        </w:rPr>
        <w:t>won’t increase aggression</w:t>
      </w:r>
      <w:r w:rsidRPr="00E20BF0">
        <w:rPr>
          <w:rStyle w:val="Style13ptBold"/>
          <w:b/>
        </w:rPr>
        <w:t>.</w:t>
      </w:r>
    </w:p>
    <w:p w:rsidR="00EE1750" w:rsidRDefault="00EE1750" w:rsidP="00EE1750">
      <w:r>
        <w:rPr>
          <w:rStyle w:val="Style13ptBold"/>
        </w:rPr>
        <w:t xml:space="preserve">Gou 14 </w:t>
      </w:r>
      <w:r>
        <w:t>[</w:t>
      </w:r>
      <w:proofErr w:type="spellStart"/>
      <w:r>
        <w:t>Rongfei</w:t>
      </w:r>
      <w:proofErr w:type="spellEnd"/>
      <w:r>
        <w:t xml:space="preserve"> Gou, MA from George Washington University’s Elliott School of International Affairs, 10-7-2014, "Are Offensive Realists Overreacting about China’s Military </w:t>
      </w:r>
      <w:proofErr w:type="gramStart"/>
      <w:r>
        <w:t>Modernization?,</w:t>
      </w:r>
      <w:proofErr w:type="gramEnd"/>
      <w:r>
        <w:t xml:space="preserve">" International </w:t>
      </w:r>
      <w:r>
        <w:lastRenderedPageBreak/>
        <w:t>Affairs Review, http://www.iar-gwu.org/content/are-offensive-realists-overreacting-about-china%E2%80%99s-military-modernization]</w:t>
      </w:r>
    </w:p>
    <w:p w:rsidR="00EE1750" w:rsidRPr="00E20BF0" w:rsidRDefault="00EE1750" w:rsidP="00EE1750">
      <w:pPr>
        <w:rPr>
          <w:rStyle w:val="Emphasis"/>
        </w:rPr>
      </w:pPr>
      <w:r w:rsidRPr="00E20BF0">
        <w:rPr>
          <w:sz w:val="16"/>
        </w:rPr>
        <w:t xml:space="preserve">Offensive realism, a major school of international relations theories pioneered by John Mearsheimer, consistently argues that states must always assume the worst because they can never have perfect information about the intentions of other states. </w:t>
      </w:r>
      <w:r w:rsidRPr="00E20BF0">
        <w:rPr>
          <w:rStyle w:val="StyleUnderline"/>
        </w:rPr>
        <w:t>Offensive realists thus argue that while China may not have the military capability to challenge the status of the United States yet, China will adopt a more offensive grand strategy in the future</w:t>
      </w:r>
      <w:r w:rsidRPr="00E20BF0">
        <w:rPr>
          <w:sz w:val="16"/>
        </w:rPr>
        <w:t xml:space="preserve">. The argument continues that, given China’s economic growth and shift in strategy, the United States needs to prepare itself for such a change, which will eventually lead to an inevitable confrontation between the U.S. and China. Such an </w:t>
      </w:r>
      <w:r w:rsidRPr="00E20BF0">
        <w:rPr>
          <w:rStyle w:val="Emphasis"/>
        </w:rPr>
        <w:t>offensive realist concern is overblown</w:t>
      </w:r>
      <w:r w:rsidRPr="00E20BF0">
        <w:rPr>
          <w:sz w:val="16"/>
        </w:rPr>
        <w:t xml:space="preserve">. China has been contained by its unfriendly neighbor states and </w:t>
      </w:r>
      <w:r w:rsidRPr="00E20BF0">
        <w:rPr>
          <w:rStyle w:val="Emphasis"/>
        </w:rPr>
        <w:t>Chinese military modernization only focuses on defensive capability</w:t>
      </w:r>
      <w:r w:rsidRPr="00E20BF0">
        <w:rPr>
          <w:rStyle w:val="StyleUnderline"/>
        </w:rPr>
        <w:t xml:space="preserve"> to deter its neighbors and internal opponents.</w:t>
      </w:r>
      <w:r w:rsidRPr="00E20BF0">
        <w:rPr>
          <w:sz w:val="16"/>
        </w:rPr>
        <w:t xml:space="preserve"> Thus, the United States does not need to increase its military presence in East Asia, as China has already been “contained” by neighboring states. First, </w:t>
      </w:r>
      <w:r w:rsidRPr="00E20BF0">
        <w:rPr>
          <w:rStyle w:val="StyleUnderline"/>
        </w:rPr>
        <w:t>China’s geopolitical condition serves as a crucial constraint</w:t>
      </w:r>
      <w:r w:rsidRPr="00E20BF0">
        <w:rPr>
          <w:sz w:val="16"/>
        </w:rPr>
        <w:t xml:space="preserve"> preventing China from becoming a regional hegemon. Second, </w:t>
      </w:r>
      <w:r w:rsidRPr="00E20BF0">
        <w:rPr>
          <w:rStyle w:val="StyleUnderline"/>
        </w:rPr>
        <w:t xml:space="preserve">the </w:t>
      </w:r>
      <w:r w:rsidRPr="00E20BF0">
        <w:rPr>
          <w:rStyle w:val="Emphasis"/>
        </w:rPr>
        <w:t xml:space="preserve">defensive military doctrines </w:t>
      </w:r>
      <w:r w:rsidRPr="00E20BF0">
        <w:rPr>
          <w:rStyle w:val="StyleUnderline"/>
        </w:rPr>
        <w:t>of the</w:t>
      </w:r>
      <w:r w:rsidRPr="00E20BF0">
        <w:rPr>
          <w:sz w:val="16"/>
        </w:rPr>
        <w:t xml:space="preserve"> People’s Liberation Army (</w:t>
      </w:r>
      <w:r w:rsidRPr="00E20BF0">
        <w:rPr>
          <w:rStyle w:val="StyleUnderline"/>
        </w:rPr>
        <w:t>PLA) focus on defending China’s sovereign territory</w:t>
      </w:r>
      <w:r w:rsidRPr="00E20BF0">
        <w:rPr>
          <w:sz w:val="16"/>
        </w:rPr>
        <w:t xml:space="preserve"> and maintaining internal stability. Unlike the United States, which has relatively unthreatening neighbors and two oceans as natural defense lines, China is surrounded by powerful countries. Although the end of the Cold War eliminated the largest land-based threat to China since 1949, Russia retains powerful military capabilities. To its southwest, China still has major territorial disputes on its land border with India. </w:t>
      </w:r>
      <w:r w:rsidRPr="00E20BF0">
        <w:rPr>
          <w:rStyle w:val="StyleUnderline"/>
        </w:rPr>
        <w:t>Japan</w:t>
      </w:r>
      <w:r w:rsidRPr="00E20BF0">
        <w:rPr>
          <w:sz w:val="16"/>
        </w:rPr>
        <w:t xml:space="preserve">, a strong economic power that invaded China in World War II, </w:t>
      </w:r>
      <w:r w:rsidRPr="00E20BF0">
        <w:rPr>
          <w:rStyle w:val="StyleUnderline"/>
        </w:rPr>
        <w:t>is a permanent concern for the Chinese government. China also remains engaged in maritime sovereignty disputes with many of its neighbors in the South China Sea.</w:t>
      </w:r>
      <w:r w:rsidRPr="00E20BF0">
        <w:rPr>
          <w:sz w:val="16"/>
        </w:rPr>
        <w:t xml:space="preserve"> Internally, the longtime ethnic uprisings in Tibet and Xinjiang continue to smolder. </w:t>
      </w:r>
      <w:r w:rsidRPr="00E20BF0">
        <w:rPr>
          <w:rStyle w:val="StyleUnderline"/>
        </w:rPr>
        <w:t xml:space="preserve">Given these threats, </w:t>
      </w:r>
      <w:r w:rsidRPr="00E20BF0">
        <w:rPr>
          <w:rStyle w:val="Emphasis"/>
        </w:rPr>
        <w:t>it is reasonable for China to maintain a modernized military force to meet its defensive purposes.</w:t>
      </w:r>
    </w:p>
    <w:p w:rsidR="00EE1750" w:rsidRDefault="00EE1750" w:rsidP="00EE1750">
      <w:pPr>
        <w:pStyle w:val="Heading3"/>
      </w:pPr>
      <w:r>
        <w:lastRenderedPageBreak/>
        <w:t>AT: Mil Mod – Inevitable</w:t>
      </w:r>
    </w:p>
    <w:p w:rsidR="00EE1750" w:rsidRDefault="00EE1750" w:rsidP="00EE1750">
      <w:pPr>
        <w:pStyle w:val="Heading4"/>
      </w:pPr>
      <w:r>
        <w:t>Military modernization is inevitable.</w:t>
      </w:r>
    </w:p>
    <w:p w:rsidR="00EE1750" w:rsidRPr="002F4E86" w:rsidRDefault="00EE1750" w:rsidP="00EE1750">
      <w:r>
        <w:rPr>
          <w:rStyle w:val="Style13ptBold"/>
        </w:rPr>
        <w:t xml:space="preserve">Friedberg 15 </w:t>
      </w:r>
      <w:r>
        <w:t>[Aaron L</w:t>
      </w:r>
      <w:r w:rsidRPr="00F42EF6">
        <w:t>. Friedberg, professor</w:t>
      </w:r>
      <w:r>
        <w:t xml:space="preserve"> of politics and international affairs at Princeton University, 5/11/15, “The Sleeper Issue of 2016 Is China,” http://www.politico.com/magazine/story/2015/05/2016-elections-beijing-117831]</w:t>
      </w:r>
    </w:p>
    <w:p w:rsidR="00EE1750" w:rsidRPr="005B6E64" w:rsidRDefault="00EE1750" w:rsidP="00EE1750">
      <w:pPr>
        <w:rPr>
          <w:sz w:val="14"/>
        </w:rPr>
      </w:pPr>
      <w:r w:rsidRPr="004467BF">
        <w:rPr>
          <w:rStyle w:val="StyleUnderline"/>
        </w:rPr>
        <w:t>Behind</w:t>
      </w:r>
      <w:r w:rsidRPr="004467BF">
        <w:rPr>
          <w:sz w:val="14"/>
        </w:rPr>
        <w:t xml:space="preserve"> all of </w:t>
      </w:r>
      <w:r w:rsidRPr="004467BF">
        <w:rPr>
          <w:rStyle w:val="StyleUnderline"/>
        </w:rPr>
        <w:t>this is the</w:t>
      </w:r>
      <w:r w:rsidRPr="004467BF">
        <w:rPr>
          <w:sz w:val="14"/>
        </w:rPr>
        <w:t xml:space="preserve"> steady, seemingly </w:t>
      </w:r>
      <w:r w:rsidRPr="004467BF">
        <w:rPr>
          <w:rStyle w:val="Emphasis"/>
        </w:rPr>
        <w:t>relentless expansion of Chinese military power</w:t>
      </w:r>
      <w:r w:rsidRPr="004467BF">
        <w:rPr>
          <w:rStyle w:val="StyleUnderline"/>
        </w:rPr>
        <w:t xml:space="preserve">. Of </w:t>
      </w:r>
      <w:proofErr w:type="gramStart"/>
      <w:r w:rsidRPr="004467BF">
        <w:rPr>
          <w:rStyle w:val="StyleUnderline"/>
        </w:rPr>
        <w:t>particular concern</w:t>
      </w:r>
      <w:proofErr w:type="gramEnd"/>
      <w:r w:rsidRPr="004467BF">
        <w:rPr>
          <w:sz w:val="14"/>
        </w:rPr>
        <w:t xml:space="preserve"> to American planners </w:t>
      </w:r>
      <w:r w:rsidRPr="004467BF">
        <w:rPr>
          <w:rStyle w:val="StyleUnderline"/>
        </w:rPr>
        <w:t>is the rapid maturation of</w:t>
      </w:r>
      <w:r w:rsidRPr="004467BF">
        <w:rPr>
          <w:sz w:val="14"/>
        </w:rPr>
        <w:t xml:space="preserve"> China’s so-called anti-access/area denial[</w:t>
      </w:r>
      <w:r w:rsidRPr="004467BF">
        <w:rPr>
          <w:rStyle w:val="StyleUnderline"/>
        </w:rPr>
        <w:t>A2/AD</w:t>
      </w:r>
      <w:r w:rsidRPr="004467BF">
        <w:rPr>
          <w:sz w:val="14"/>
        </w:rPr>
        <w:t xml:space="preserve">] capabilities. </w:t>
      </w:r>
      <w:r w:rsidRPr="004467BF">
        <w:rPr>
          <w:rStyle w:val="StyleUnderline"/>
        </w:rPr>
        <w:t xml:space="preserve">As it builds out its network of sensors, missiles, ships, submarines, aircraft, </w:t>
      </w:r>
      <w:r w:rsidRPr="004467BF">
        <w:rPr>
          <w:rStyle w:val="Emphasis"/>
        </w:rPr>
        <w:t>a</w:t>
      </w:r>
      <w:r w:rsidRPr="004467BF">
        <w:rPr>
          <w:rStyle w:val="StyleUnderline"/>
        </w:rPr>
        <w:t>nti-</w:t>
      </w:r>
      <w:r w:rsidRPr="004467BF">
        <w:rPr>
          <w:rStyle w:val="Emphasis"/>
        </w:rPr>
        <w:t>sat</w:t>
      </w:r>
      <w:r w:rsidRPr="004467BF">
        <w:rPr>
          <w:rStyle w:val="StyleUnderline"/>
        </w:rPr>
        <w:t>ellite system</w:t>
      </w:r>
      <w:r w:rsidRPr="004467BF">
        <w:rPr>
          <w:rStyle w:val="Emphasis"/>
        </w:rPr>
        <w:t>s</w:t>
      </w:r>
      <w:r w:rsidRPr="004467BF">
        <w:rPr>
          <w:rStyle w:val="StyleUnderline"/>
        </w:rPr>
        <w:t xml:space="preserve"> and cyber weapons Beijing</w:t>
      </w:r>
      <w:r w:rsidRPr="004467BF">
        <w:rPr>
          <w:sz w:val="14"/>
        </w:rPr>
        <w:t xml:space="preserve"> evidently </w:t>
      </w:r>
      <w:r w:rsidRPr="004467BF">
        <w:rPr>
          <w:rStyle w:val="Emphasis"/>
        </w:rPr>
        <w:t>aims to drive up the perceived costs and risks</w:t>
      </w:r>
      <w:r w:rsidRPr="004467BF">
        <w:rPr>
          <w:rStyle w:val="StyleUnderline"/>
        </w:rPr>
        <w:t xml:space="preserve"> of any future U.S. attempt to project military power</w:t>
      </w:r>
      <w:r w:rsidRPr="004467BF">
        <w:rPr>
          <w:sz w:val="14"/>
        </w:rPr>
        <w:t xml:space="preserve"> into the Western Pacific. The belief that Washington might hesitate to come to the aid of friendly nations, or act to preserve freedom of navigation, could undermine its alliances while increasing the danger of miscalculation and war. With the United States constrained by tight budgets and preoccupied with other problems, </w:t>
      </w:r>
      <w:r w:rsidRPr="004467BF">
        <w:rPr>
          <w:rStyle w:val="StyleUnderline"/>
        </w:rPr>
        <w:t xml:space="preserve">China has been </w:t>
      </w:r>
      <w:r w:rsidRPr="004467BF">
        <w:rPr>
          <w:rStyle w:val="Emphasis"/>
        </w:rPr>
        <w:t>pushing hard</w:t>
      </w:r>
      <w:r w:rsidRPr="004467BF">
        <w:rPr>
          <w:sz w:val="14"/>
        </w:rPr>
        <w:t xml:space="preserve">, and </w:t>
      </w:r>
      <w:r w:rsidRPr="004467BF">
        <w:rPr>
          <w:rStyle w:val="StyleUnderline"/>
        </w:rPr>
        <w:t xml:space="preserve">with some success, to </w:t>
      </w:r>
      <w:r w:rsidRPr="004467BF">
        <w:rPr>
          <w:rStyle w:val="Emphasis"/>
        </w:rPr>
        <w:t>change the status quo</w:t>
      </w:r>
      <w:r w:rsidRPr="004467BF">
        <w:rPr>
          <w:rStyle w:val="StyleUnderline"/>
        </w:rPr>
        <w:t xml:space="preserve"> and </w:t>
      </w:r>
      <w:r w:rsidRPr="004467BF">
        <w:rPr>
          <w:rStyle w:val="Emphasis"/>
        </w:rPr>
        <w:t>shift the balance of power in its favor</w:t>
      </w:r>
      <w:r w:rsidRPr="004467BF">
        <w:rPr>
          <w:rStyle w:val="StyleUnderline"/>
        </w:rPr>
        <w:t>. While some China watchers continue to argue otherwise, it has become</w:t>
      </w:r>
      <w:r w:rsidRPr="004467BF">
        <w:rPr>
          <w:sz w:val="14"/>
        </w:rPr>
        <w:t xml:space="preserve"> increasingly </w:t>
      </w:r>
      <w:r w:rsidRPr="004467BF">
        <w:rPr>
          <w:rStyle w:val="Emphasis"/>
        </w:rPr>
        <w:t xml:space="preserve">difficult to escape the conclusion that Beijing’s </w:t>
      </w:r>
      <w:proofErr w:type="gramStart"/>
      <w:r w:rsidRPr="004467BF">
        <w:rPr>
          <w:rStyle w:val="Emphasis"/>
        </w:rPr>
        <w:t>ultimate aim</w:t>
      </w:r>
      <w:proofErr w:type="gramEnd"/>
      <w:r w:rsidRPr="004467BF">
        <w:rPr>
          <w:rStyle w:val="Emphasis"/>
        </w:rPr>
        <w:t xml:space="preserve"> is to displace the United States</w:t>
      </w:r>
      <w:r w:rsidRPr="004467BF">
        <w:rPr>
          <w:sz w:val="14"/>
        </w:rPr>
        <w:t xml:space="preserve"> </w:t>
      </w:r>
      <w:r w:rsidRPr="004467BF">
        <w:rPr>
          <w:rStyle w:val="StyleUnderline"/>
        </w:rPr>
        <w:t>and resume its traditional position as the preponderant power in Asia. This is a strategic challenge</w:t>
      </w:r>
      <w:r w:rsidRPr="004467BF">
        <w:rPr>
          <w:sz w:val="14"/>
        </w:rPr>
        <w:t xml:space="preserve"> of historic dimensions. While attention remains riveted on other regions, there are </w:t>
      </w:r>
      <w:proofErr w:type="gramStart"/>
      <w:r w:rsidRPr="004467BF">
        <w:rPr>
          <w:sz w:val="14"/>
        </w:rPr>
        <w:t>a number of</w:t>
      </w:r>
      <w:proofErr w:type="gramEnd"/>
      <w:r w:rsidRPr="004467BF">
        <w:rPr>
          <w:sz w:val="14"/>
        </w:rPr>
        <w:t xml:space="preserve"> developments that could vault Asia, and China in particular, to the top of the foreign policy agenda. According to official statistics, economic growth has now fallen to its lowest level in twenty-five years and the reality may be even worse. A continued slump could heighten regime anxiety about domestic instability and reinforce the tendency, evident since the onset of the global financial crisis in 2009, to use foreign quarrels to divert frustration and rally popular support. China is already engaged in a pattern of provocative behavior towards its maritime neighbors; towing oil rigs off Vietnam, reclaiming islands off the Philippines, and flying aircraft close to the </w:t>
      </w:r>
      <w:proofErr w:type="spellStart"/>
      <w:r w:rsidRPr="004467BF">
        <w:rPr>
          <w:sz w:val="14"/>
        </w:rPr>
        <w:t>Senkakus</w:t>
      </w:r>
      <w:proofErr w:type="spellEnd"/>
      <w:r w:rsidRPr="004467BF">
        <w:rPr>
          <w:sz w:val="14"/>
        </w:rPr>
        <w:t xml:space="preserve">. If one of these situations flares up, whether through inadvertence or by design, Beijing seems more likely to escalate than to back down. Whatever China’s leaders intend, a crisis with the United States could easily be the result. Some older flashpoints, quiet for a time, may also be due for a flare up. In January 2016 Taiwan will hold its own presidential election and the results could bring to power an administration far less congenial to the mainland than the Kuomintang government that has ruled the island for the past eight years. As it has done in the past, Beijing may use threats or displays of force to try to influence the outcome of the election. In contrast to 1996, for example, when for lack of better </w:t>
      </w:r>
      <w:proofErr w:type="gramStart"/>
      <w:r w:rsidRPr="004467BF">
        <w:rPr>
          <w:sz w:val="14"/>
        </w:rPr>
        <w:t>options</w:t>
      </w:r>
      <w:proofErr w:type="gramEnd"/>
      <w:r w:rsidRPr="004467BF">
        <w:rPr>
          <w:sz w:val="14"/>
        </w:rPr>
        <w:t xml:space="preserve"> it fired dummy missiles into the Taiwan Straits, China today has far more capability. In part as a result it may also have less patience.</w:t>
      </w:r>
    </w:p>
    <w:p w:rsidR="00EE1750" w:rsidRDefault="00AC39E7" w:rsidP="00AC39E7">
      <w:pPr>
        <w:pStyle w:val="Heading3"/>
      </w:pPr>
      <w:r>
        <w:lastRenderedPageBreak/>
        <w:t>Impact – Warming</w:t>
      </w:r>
    </w:p>
    <w:p w:rsidR="00AC39E7" w:rsidRPr="001D38D6" w:rsidRDefault="00AC39E7" w:rsidP="00AC39E7">
      <w:pPr>
        <w:pStyle w:val="Heading4"/>
      </w:pPr>
      <w:r w:rsidRPr="001D38D6">
        <w:t>Tech innovation key to Chinese green energy</w:t>
      </w:r>
    </w:p>
    <w:p w:rsidR="00AC39E7" w:rsidRPr="001D38D6" w:rsidRDefault="00AC39E7" w:rsidP="00AC39E7">
      <w:r w:rsidRPr="001D38D6">
        <w:rPr>
          <w:rStyle w:val="Style13ptBold"/>
        </w:rPr>
        <w:t xml:space="preserve">Green &amp; Stern 14 </w:t>
      </w:r>
      <w:r w:rsidRPr="001D38D6">
        <w:t>Fergus Green is a Policy Analyst and Research Advisor to Professor Stern at the Grantham Research Institute on Climate Change and the Environment at the London School of Economics and Political Science and at the Centre for Climate Change Economics and Policy. and Nicholas Stern is the I.G. Patel Professor of Economics &amp; Government and Chair of the Grantham Research Institute on Climate Change and the Environment at the London School of Economics and Political Science and Chair of the Centre for Climate Change Economics and Policy. An innovative and sustainable growth path for China: a critical decade Fergus Green and Nicholas Stern Policy paper May 2014 Centre for Climate Change Economics and Policy Grantham Research Institute on Climate Change and the Environment http://www.lse.ac.uk/GranthamInstitute/wp-content/uploads/2014/05/An-Innovative-and-Sustainable-Growth-Path-for-China-A-Critical-Decade1.pdf</w:t>
      </w:r>
    </w:p>
    <w:p w:rsidR="00AC39E7" w:rsidRPr="00AC39E7" w:rsidRDefault="00AC39E7" w:rsidP="00AC39E7">
      <w:pPr>
        <w:rPr>
          <w:sz w:val="16"/>
        </w:rPr>
      </w:pPr>
      <w:r w:rsidRPr="001D38D6">
        <w:rPr>
          <w:sz w:val="16"/>
        </w:rPr>
        <w:t xml:space="preserve">d) Innovation and R&amp;D </w:t>
      </w:r>
      <w:r w:rsidRPr="001D38D6">
        <w:rPr>
          <w:rStyle w:val="StyleUnderline"/>
        </w:rPr>
        <w:t xml:space="preserve">Achieving </w:t>
      </w:r>
      <w:proofErr w:type="gramStart"/>
      <w:r w:rsidRPr="001D38D6">
        <w:rPr>
          <w:rStyle w:val="StyleUnderline"/>
        </w:rPr>
        <w:t>all of</w:t>
      </w:r>
      <w:proofErr w:type="gramEnd"/>
      <w:r w:rsidRPr="001D38D6">
        <w:rPr>
          <w:rStyle w:val="StyleUnderline"/>
        </w:rPr>
        <w:t xml:space="preserve"> the possibilities we have discussed in this section — radically improving energy efficiency, building compact, attractive, low-carbon cities, and replacing coal use with low-carbon energy — will benefit greatly from technological innovation44 on a large scale. Innovation is, indeed, a growing priority for China. </w:t>
      </w:r>
      <w:r w:rsidRPr="001D38D6">
        <w:rPr>
          <w:sz w:val="16"/>
        </w:rPr>
        <w:t xml:space="preserve">China’s 12th Five Year Plan set a target for research and development (R&amp;D) spending to rise to 2.2% of GDP by 2015, and </w:t>
      </w:r>
      <w:r w:rsidRPr="001D38D6">
        <w:rPr>
          <w:rStyle w:val="StyleUnderline"/>
        </w:rPr>
        <w:t>innovation</w:t>
      </w:r>
      <w:r w:rsidRPr="001D38D6">
        <w:rPr>
          <w:sz w:val="16"/>
        </w:rPr>
        <w:t xml:space="preserve"> (particularly low-carbon innovation) </w:t>
      </w:r>
      <w:r w:rsidRPr="001D38D6">
        <w:rPr>
          <w:rStyle w:val="StyleUnderline"/>
        </w:rPr>
        <w:t>is central to China’s plans for developing its strategic emerging industries</w:t>
      </w:r>
      <w:r w:rsidRPr="001D38D6">
        <w:rPr>
          <w:sz w:val="16"/>
        </w:rPr>
        <w:t xml:space="preserve"> (State Council 2012). </w:t>
      </w:r>
      <w:r w:rsidRPr="001D38D6">
        <w:rPr>
          <w:rStyle w:val="StyleUnderline"/>
        </w:rPr>
        <w:t xml:space="preserve">This </w:t>
      </w:r>
      <w:proofErr w:type="spellStart"/>
      <w:r w:rsidRPr="001D38D6">
        <w:rPr>
          <w:rStyle w:val="StyleUnderline"/>
        </w:rPr>
        <w:t>prioritisation</w:t>
      </w:r>
      <w:proofErr w:type="spellEnd"/>
      <w:r w:rsidRPr="001D38D6">
        <w:rPr>
          <w:rStyle w:val="StyleUnderline"/>
        </w:rPr>
        <w:t xml:space="preserve"> was underscored in the recent decision of the CPC Central Committee at its Third Plenum, which advocated a comprehensive “national innovation system” for science and technology </w:t>
      </w:r>
      <w:r w:rsidRPr="001D38D6">
        <w:rPr>
          <w:sz w:val="16"/>
        </w:rPr>
        <w:t xml:space="preserve">(CCCPC 2013). We first examine low-carbon innovation from a broad perspective and then briefly discuss two examples.45 </w:t>
      </w:r>
      <w:r w:rsidRPr="001D38D6">
        <w:rPr>
          <w:rStyle w:val="StyleUnderline"/>
        </w:rPr>
        <w:t>Numerous market failures contribute to underinvestment in innovation</w:t>
      </w:r>
      <w:r w:rsidRPr="001D38D6">
        <w:rPr>
          <w:sz w:val="16"/>
        </w:rPr>
        <w:t xml:space="preserve">.46 </w:t>
      </w:r>
      <w:r w:rsidRPr="001D38D6">
        <w:rPr>
          <w:rStyle w:val="StyleUnderline"/>
        </w:rPr>
        <w:t xml:space="preserve">The problems associated with underinvestment can become more acute as technologies proceed into development, demonstration and early scale commercial deployment, just as the need for capital increases </w:t>
      </w:r>
      <w:r w:rsidRPr="001D38D6">
        <w:rPr>
          <w:sz w:val="16"/>
        </w:rPr>
        <w:t xml:space="preserve">— the so-called “valley of death” (see Figure 8). </w:t>
      </w:r>
      <w:r w:rsidRPr="001D38D6">
        <w:rPr>
          <w:rStyle w:val="StyleUnderline"/>
        </w:rPr>
        <w:t>Research on non-energy sector innovation</w:t>
      </w:r>
      <w:r w:rsidRPr="001D38D6">
        <w:rPr>
          <w:sz w:val="16"/>
        </w:rPr>
        <w:t xml:space="preserve"> (e.g. Henderson and Newell 2011) </w:t>
      </w:r>
      <w:r w:rsidRPr="001D38D6">
        <w:rPr>
          <w:rStyle w:val="StyleUnderline"/>
        </w:rPr>
        <w:t xml:space="preserve">suggests three factors common to successful technology transitions: well-funded, carefully managed R&amp;D </w:t>
      </w:r>
      <w:proofErr w:type="spellStart"/>
      <w:r w:rsidRPr="001D38D6">
        <w:rPr>
          <w:rStyle w:val="StyleUnderline"/>
        </w:rPr>
        <w:t>programmes</w:t>
      </w:r>
      <w:proofErr w:type="spellEnd"/>
      <w:r w:rsidRPr="001D38D6">
        <w:rPr>
          <w:rStyle w:val="StyleUnderline"/>
        </w:rPr>
        <w:t>; rapid demand growth</w:t>
      </w:r>
      <w:r w:rsidRPr="001D38D6">
        <w:rPr>
          <w:sz w:val="16"/>
        </w:rPr>
        <w:t xml:space="preserve"> (which may require collaboration and/or policy); </w:t>
      </w:r>
      <w:r w:rsidRPr="001D38D6">
        <w:rPr>
          <w:rStyle w:val="StyleUnderline"/>
        </w:rPr>
        <w:t>and, at the appropriate point on the innovation chain, strong competition among firms. The economic incentives for investment in low-carbon innovation are</w:t>
      </w:r>
      <w:r w:rsidRPr="001D38D6">
        <w:rPr>
          <w:sz w:val="16"/>
        </w:rPr>
        <w:t xml:space="preserve"> further </w:t>
      </w:r>
      <w:r w:rsidRPr="001D38D6">
        <w:rPr>
          <w:rStyle w:val="StyleUnderline"/>
        </w:rPr>
        <w:t>undermined by</w:t>
      </w:r>
      <w:r w:rsidRPr="001D38D6">
        <w:rPr>
          <w:sz w:val="16"/>
        </w:rPr>
        <w:t xml:space="preserve"> the mispricing of many existing goods and services central to climate change (especially the </w:t>
      </w:r>
      <w:proofErr w:type="spellStart"/>
      <w:r w:rsidRPr="001D38D6">
        <w:rPr>
          <w:sz w:val="16"/>
        </w:rPr>
        <w:t>under-pricing</w:t>
      </w:r>
      <w:proofErr w:type="spellEnd"/>
      <w:r w:rsidRPr="001D38D6">
        <w:rPr>
          <w:sz w:val="16"/>
        </w:rPr>
        <w:t xml:space="preserve"> of GHG emissions),47 </w:t>
      </w:r>
      <w:r w:rsidRPr="001D38D6">
        <w:rPr>
          <w:rStyle w:val="StyleUnderline"/>
        </w:rPr>
        <w:t xml:space="preserve">and by the </w:t>
      </w:r>
      <w:r w:rsidRPr="001D38D6">
        <w:rPr>
          <w:rStyle w:val="Emphasis"/>
        </w:rPr>
        <w:t>particularly high capital requirements</w:t>
      </w:r>
      <w:r w:rsidRPr="001D38D6">
        <w:rPr>
          <w:rStyle w:val="StyleUnderline"/>
        </w:rPr>
        <w:t xml:space="preserve"> associated with low-carbon innovation (especially energy generation).</w:t>
      </w:r>
      <w:r w:rsidRPr="001D38D6">
        <w:rPr>
          <w:sz w:val="16"/>
        </w:rPr>
        <w:t xml:space="preserve">48 Accordingly, public policy and public investment will be central to successful low-carbon innovation and transition, more so than for many other historical waves of innovation and technological transformation. More specifically, getting the policy mix right is important to inducing low-carbon innovation. Carbon prices and strong support for innovation together give powerful incentives for change. Theory (Acemoglu et al. 2012), modelling (Fischer 2008; Fischer &amp; Newell 2008) and empirical evidence (Popp 2006) show that an effective and efficient low-carbon innovation strategy would combine two complementary sets of policy instruments: • one policy, or set of policies, to price, and/or regulate for, the GHG externality and other environmental externalities associated with fossil fuels; and • another set of policies to target each link in the innovation chain, from R&amp;D through to deployment. Figure 8, below, provides a sense of the policies and instruments suitable to each part of the chain (the policies should operate simultaneously since at any point in time a whole suite of technologies will be passing along different points in the chain). A comprehensive set of low-carbon innovation policies would cover all parts of the innovation chain. Inevitably, though, countries will tend to </w:t>
      </w:r>
      <w:proofErr w:type="spellStart"/>
      <w:r w:rsidRPr="001D38D6">
        <w:rPr>
          <w:sz w:val="16"/>
        </w:rPr>
        <w:t>specialise</w:t>
      </w:r>
      <w:proofErr w:type="spellEnd"/>
      <w:r w:rsidRPr="001D38D6">
        <w:rPr>
          <w:sz w:val="16"/>
        </w:rPr>
        <w:t xml:space="preserve"> more in some phases than in others according to their comparative advantages, just as they </w:t>
      </w:r>
      <w:proofErr w:type="spellStart"/>
      <w:r w:rsidRPr="001D38D6">
        <w:rPr>
          <w:sz w:val="16"/>
        </w:rPr>
        <w:t>specialise</w:t>
      </w:r>
      <w:proofErr w:type="spellEnd"/>
      <w:r w:rsidRPr="001D38D6">
        <w:rPr>
          <w:sz w:val="16"/>
        </w:rPr>
        <w:t xml:space="preserve"> in technologies according to their comparative advantages. Considerations of global priority areas for climate mitigation and future market opportunities will likely also shape the evolution of </w:t>
      </w:r>
      <w:proofErr w:type="gramStart"/>
      <w:r w:rsidRPr="001D38D6">
        <w:rPr>
          <w:sz w:val="16"/>
        </w:rPr>
        <w:t>particular countries’</w:t>
      </w:r>
      <w:proofErr w:type="gramEnd"/>
      <w:r w:rsidRPr="001D38D6">
        <w:rPr>
          <w:sz w:val="16"/>
        </w:rPr>
        <w:t xml:space="preserve"> innovation focus over time. These observations suggest a (very basic) three-dimensional framework for thinking about how a single country — in this case, China — could orient its innovation efforts: 1. Phase of the innovation chain. For analytic simplicity, we here divide the chain into three parts: a. first — research and development; b. middle — demonstration, blending into early stage/supported deployment, where scale starts to become important; and c. final — deployment, with an emphasis on achieving cost reductions through scale economies and incremental manufacturing and process innovation; 2. Technology/industry; 3. Timeframe. Short-run innovation efforts will tend to focus on areas of existing comparative advantage, while in the long run countries’ areas of comparative advantage will shift as they develop new capabilities, relative prices change, policy priorities change, and new opportunities/needs emerge. Applying this framework, on which phases of the innovation chain and on which </w:t>
      </w:r>
      <w:r w:rsidRPr="001D38D6">
        <w:rPr>
          <w:sz w:val="16"/>
        </w:rPr>
        <w:lastRenderedPageBreak/>
        <w:t xml:space="preserve">technologies/industries should China focus, and over which timeframes? Let us start by considering the world’s low-carbon innovation needs and opportunities, and then compare these with China’s current comparative advantages and its </w:t>
      </w:r>
      <w:proofErr w:type="gramStart"/>
      <w:r w:rsidRPr="001D38D6">
        <w:rPr>
          <w:sz w:val="16"/>
        </w:rPr>
        <w:t>plans for the future</w:t>
      </w:r>
      <w:proofErr w:type="gramEnd"/>
      <w:r w:rsidRPr="001D38D6">
        <w:rPr>
          <w:sz w:val="16"/>
        </w:rPr>
        <w:t xml:space="preserve">. In early 2012, the International Energy Agency (IEA) warned that the roll-out of </w:t>
      </w:r>
      <w:proofErr w:type="gramStart"/>
      <w:r w:rsidRPr="001D38D6">
        <w:rPr>
          <w:sz w:val="16"/>
        </w:rPr>
        <w:t>a number of</w:t>
      </w:r>
      <w:proofErr w:type="gramEnd"/>
      <w:r w:rsidRPr="001D38D6">
        <w:rPr>
          <w:sz w:val="16"/>
        </w:rPr>
        <w:t xml:space="preserve"> critical but less mature technologies with high potential for emissions reductions was lagging well behind what would be required to move onto a 2°C emissions reduction pathway (IEA 2012b). The IEA thus called for a focus most urgently on the demonstration and deployment of these key technologies — the last two parts of the innovation chain — with a view to bringing down the costs of these technologies to enable competitively priced emissions cuts over the medium-long term (IEA 2012b). The IEA and others have also warned of the need for at least a doubling of investment in the first part of the innovation chain for low-carbon technologies: basic research, applied research and technology development (IEA 2013b; Stern 2007). China’s current comparative advantages in innovation lie on the third part of the innovation chain: adapting and improving on technologies developed overseas, and achieving cost reductions through deployment at scale and incremental manufacturing and process innovation (</w:t>
      </w:r>
      <w:proofErr w:type="spellStart"/>
      <w:r w:rsidRPr="001D38D6">
        <w:rPr>
          <w:sz w:val="16"/>
        </w:rPr>
        <w:t>Zhi</w:t>
      </w:r>
      <w:proofErr w:type="spellEnd"/>
      <w:r w:rsidRPr="001D38D6">
        <w:rPr>
          <w:sz w:val="16"/>
        </w:rPr>
        <w:t xml:space="preserve"> et al. 2013), which it fosters through a wide range of support mechanisms across these areas (CPI 2013). This approach has achieved real successes (</w:t>
      </w:r>
      <w:proofErr w:type="spellStart"/>
      <w:r w:rsidRPr="001D38D6">
        <w:rPr>
          <w:sz w:val="16"/>
        </w:rPr>
        <w:t>Zhi</w:t>
      </w:r>
      <w:proofErr w:type="spellEnd"/>
      <w:r w:rsidRPr="001D38D6">
        <w:rPr>
          <w:sz w:val="16"/>
        </w:rPr>
        <w:t xml:space="preserve"> et al. 2013). It has enabled China to drive large price reductions for solar PV and wind (for solar, see Figure 9), with considerable global climate mitigation benefits (Grau et al. 2012; Wang, Qin and Lewis 2012); and it has established major shares in the global markets for these technologies. Figure 9: Solar PV Module Cost Curve, 1976-2011 Source: </w:t>
      </w:r>
      <w:proofErr w:type="spellStart"/>
      <w:r w:rsidRPr="001D38D6">
        <w:rPr>
          <w:sz w:val="16"/>
        </w:rPr>
        <w:t>Bazilian</w:t>
      </w:r>
      <w:proofErr w:type="spellEnd"/>
      <w:r w:rsidRPr="001D38D6">
        <w:rPr>
          <w:sz w:val="16"/>
        </w:rPr>
        <w:t xml:space="preserve"> et al. 2012 </w:t>
      </w:r>
      <w:r w:rsidRPr="001D38D6">
        <w:rPr>
          <w:rStyle w:val="StyleUnderline"/>
        </w:rPr>
        <w:t>Insofar as China’s industrial structure evolves in line with its aspirations for higher value-added, high technology industries, and its skills advance relative to others, China will increasingly need to move towards the middle and first parts of the innovation chain, combining its later-stage deployment policies with a stronger “upstream” focus</w:t>
      </w:r>
      <w:r w:rsidRPr="001D38D6">
        <w:rPr>
          <w:sz w:val="16"/>
        </w:rPr>
        <w:t xml:space="preserve"> (see, e.g., Grau et al. 2012).49 The case for China focusing increasingly on the middle part of the innovation chain is strengthened by the urgent global need for innovation focused on key, high-potential technologies — a need that China shares, assuming it wishes to reduce its coal use, meet its goals for sustainable economic transformation, and insure itself against grave risks of future climate damages. Logically, this is the next frontier for China as it restructures and develops its economy. </w:t>
      </w:r>
      <w:r w:rsidRPr="001D38D6">
        <w:rPr>
          <w:rStyle w:val="StyleUnderline"/>
        </w:rPr>
        <w:t>In addition to further innovation on solar PV and onshore wind, China</w:t>
      </w:r>
      <w:r w:rsidRPr="001D38D6">
        <w:rPr>
          <w:sz w:val="16"/>
        </w:rPr>
        <w:t xml:space="preserve"> (ideally in collaboration with other countries, as we explore further in section 5) </w:t>
      </w:r>
      <w:r w:rsidRPr="001D38D6">
        <w:rPr>
          <w:rStyle w:val="StyleUnderline"/>
        </w:rPr>
        <w:t xml:space="preserve">could intensify its focus on a suite of key renewable energy, storage and vehicle technologies that both require support within the “middle” part of the innovation chain, </w:t>
      </w:r>
      <w:r w:rsidRPr="001D38D6">
        <w:rPr>
          <w:sz w:val="16"/>
        </w:rPr>
        <w:t xml:space="preserve">as identified by the IEA (2012b; 2013b), </w:t>
      </w:r>
      <w:r w:rsidRPr="001D38D6">
        <w:rPr>
          <w:rStyle w:val="StyleUnderline"/>
        </w:rPr>
        <w:t>and fall within China’s portfolio of strategic emerging industries: concentrated solar power</w:t>
      </w:r>
      <w:r w:rsidRPr="001D38D6">
        <w:rPr>
          <w:sz w:val="16"/>
        </w:rPr>
        <w:t xml:space="preserve"> (CSP); </w:t>
      </w:r>
      <w:r w:rsidRPr="001D38D6">
        <w:rPr>
          <w:rStyle w:val="StyleUnderline"/>
        </w:rPr>
        <w:t>offshore wind; electric vehicles; battery storage; and associated network infrastructure</w:t>
      </w:r>
      <w:r w:rsidRPr="001D38D6">
        <w:rPr>
          <w:sz w:val="16"/>
        </w:rPr>
        <w:t xml:space="preserve"> (electricity grid and battery charging). This will require a sophisticated mix of policies and investments.50 </w:t>
      </w:r>
      <w:r w:rsidRPr="001D38D6">
        <w:rPr>
          <w:rStyle w:val="StyleUnderline"/>
        </w:rPr>
        <w:t>The size of China’s internal market means it has a special — arguably unparalleled — advantage of scale when it comes to fostering the maturation of these and other crucial low-carbon technologies</w:t>
      </w:r>
      <w:r w:rsidRPr="001D38D6">
        <w:rPr>
          <w:sz w:val="16"/>
        </w:rPr>
        <w:t xml:space="preserve">. China’s scale not only enables China to achieve price reductions through economies of scale: it also enables China to investigate different ways of doing things and to learn from such experimentation, and allows it to carry and spread the risks inherent in all forms of innovation. In the context of the global innovation deficit highlighted here, China’s scale means it has a critical role to play in the global transition to a low-carbon world. Let us take just two examples. Electric vehicles (EVs) present a huge market opportunity (Ward et al. 2012), but achieving maturation is complex, as it is beset by a range of technical (e.g. battery technology limitations), coordination, network infrastructural, and social/cultural barriers. Battery costs are critical to EV deployment, and these declined by 50% in the three years to 2013 (IEA 2013b). If current rates of progress continue, battery costs are on track to reach competitive levels by or before 2020 (IEA 2013b). However, intensified policy and investment support in battery technology innovation will be critical to achieving the necessary scale of emissions reductions, and in this regard China’s special advantage of scale could play an important role.51 Meanwhile, a rigorous focus on overcoming coordination, network and </w:t>
      </w:r>
      <w:proofErr w:type="spellStart"/>
      <w:r w:rsidRPr="001D38D6">
        <w:rPr>
          <w:sz w:val="16"/>
        </w:rPr>
        <w:t>behavioural</w:t>
      </w:r>
      <w:proofErr w:type="spellEnd"/>
      <w:r w:rsidRPr="001D38D6">
        <w:rPr>
          <w:sz w:val="16"/>
        </w:rPr>
        <w:t xml:space="preserve"> barriers through “learning by doing” from existing EV roll-out schemes, while enhancing capabilities to integrate cheaper battery storage options into electricity grids with higher renewables penetration, could help China to better prepare for a transition to an increasingly renewable-powered and electrified energy and transport system.52 China’s scale is also crucial on solar. We have already noted the important role China has played in reducing solar PV costs. A further halving of costs would make solar PV competitive at scale in China, with great potential to meet much of China’s expected electricity consumption, provided storage and system requirements can be overcome (Grau et al. 2012); this could be achieved with smaller cost reductions if even a modest carbon price were applied to fossil fuel energy sources. Intensified Chinese efforts, focused on growing China’s domestic PV market through deployment targets and support policies, and more closely linking investment support to R&amp;D criteria (to encourage the development of new PV technologies and options) would help greatly in achieving this goal (Grau et al. 2012). China’s scale is similarly important to reducing global CSP costs. A number of developed (e.g. US) and emerging (e.g. South Africa) countries are scaling up their deployment of this critical suite of technologies.53 China could intensify its support for commercial demonstration projects and deployment beyond its 2020 target of 3GW, with a view to scaling-up deployment in China’s (very sunny) central and western provinces to support non-hydrocarbon-based economic development in is generated from non-fossil fuel sources, and the full benefits of grid integration of intermittent renewable energy can be </w:t>
      </w:r>
      <w:proofErr w:type="spellStart"/>
      <w:r w:rsidRPr="001D38D6">
        <w:rPr>
          <w:sz w:val="16"/>
        </w:rPr>
        <w:t>realised</w:t>
      </w:r>
      <w:proofErr w:type="spellEnd"/>
      <w:r w:rsidRPr="001D38D6">
        <w:rPr>
          <w:sz w:val="16"/>
        </w:rPr>
        <w:t xml:space="preserve"> only through the co-integration of vehicle-based battery storage. those regions. Longer-term, large scale CSP plants in China’s South-West and elsewhere could potentially supply eastern provinces via ultra-high voltage transmission lines. Finally, </w:t>
      </w:r>
      <w:r w:rsidRPr="001D38D6">
        <w:rPr>
          <w:rStyle w:val="StyleUnderline"/>
        </w:rPr>
        <w:t xml:space="preserve">for China to succeed in </w:t>
      </w:r>
      <w:proofErr w:type="spellStart"/>
      <w:r w:rsidRPr="001D38D6">
        <w:rPr>
          <w:rStyle w:val="StyleUnderline"/>
        </w:rPr>
        <w:t>channelling</w:t>
      </w:r>
      <w:proofErr w:type="spellEnd"/>
      <w:r w:rsidRPr="001D38D6">
        <w:rPr>
          <w:rStyle w:val="StyleUnderline"/>
        </w:rPr>
        <w:t xml:space="preserve"> its growing technical sophistication toward breakthrough innovations in low-carbon energy over the longer term — the first part of the innovation chain — it will need to cultivate the strategic, institutional, financial, managerial and cultural conditions required for this kind of innovation</w:t>
      </w:r>
      <w:r w:rsidRPr="001D38D6">
        <w:rPr>
          <w:sz w:val="16"/>
        </w:rPr>
        <w:t xml:space="preserve"> (</w:t>
      </w:r>
      <w:proofErr w:type="spellStart"/>
      <w:r w:rsidRPr="001D38D6">
        <w:rPr>
          <w:sz w:val="16"/>
        </w:rPr>
        <w:t>Zhi</w:t>
      </w:r>
      <w:proofErr w:type="spellEnd"/>
      <w:r w:rsidRPr="001D38D6">
        <w:rPr>
          <w:sz w:val="16"/>
        </w:rPr>
        <w:t xml:space="preserve"> et al. 2013; Cao et al. 2013). </w:t>
      </w:r>
      <w:r w:rsidRPr="001D38D6">
        <w:rPr>
          <w:sz w:val="16"/>
        </w:rPr>
        <w:lastRenderedPageBreak/>
        <w:t>For example, China could establish well-funded energy research laboratories, modelled on those in the US, that are supported by a long-term (10+ years) research strategy54 that empowers scientists and research managers with the academic freedom to take risks, fail and learn, and evaluates their performance accordingly (</w:t>
      </w:r>
      <w:proofErr w:type="spellStart"/>
      <w:r w:rsidRPr="001D38D6">
        <w:rPr>
          <w:sz w:val="16"/>
        </w:rPr>
        <w:t>Anadon</w:t>
      </w:r>
      <w:proofErr w:type="spellEnd"/>
      <w:r w:rsidRPr="001D38D6">
        <w:rPr>
          <w:sz w:val="16"/>
        </w:rPr>
        <w:t xml:space="preserve"> 2012; </w:t>
      </w:r>
      <w:proofErr w:type="spellStart"/>
      <w:r w:rsidRPr="001D38D6">
        <w:rPr>
          <w:sz w:val="16"/>
        </w:rPr>
        <w:t>Zhi</w:t>
      </w:r>
      <w:proofErr w:type="spellEnd"/>
      <w:r w:rsidRPr="001D38D6">
        <w:rPr>
          <w:sz w:val="16"/>
        </w:rPr>
        <w:t xml:space="preserve"> et al. 2013; Cao et al. 2013).55 These institutions would be most effective if embedded within energy innovation clusters56 that provide a legal and financial environment conducive to indigenous, early-stage innovation, and that have the “innovation ecosystem” needed to cultivate the interactions between researchers, entrepreneurs and venture capitalists that help facilitate the </w:t>
      </w:r>
      <w:proofErr w:type="spellStart"/>
      <w:r w:rsidRPr="001D38D6">
        <w:rPr>
          <w:sz w:val="16"/>
        </w:rPr>
        <w:t>commercialisation</w:t>
      </w:r>
      <w:proofErr w:type="spellEnd"/>
      <w:r w:rsidRPr="001D38D6">
        <w:rPr>
          <w:sz w:val="16"/>
        </w:rPr>
        <w:t xml:space="preserve"> of basic and applied research. This kind of enabling environment will help to ensure China’s investments in R&amp;D deliver the immense benefits that early stage low-carbon innovation can yield. </w:t>
      </w:r>
      <w:r w:rsidRPr="001D38D6">
        <w:rPr>
          <w:rStyle w:val="StyleUnderline"/>
        </w:rPr>
        <w:t>While China has established R&amp;D clusters with significant concentrations in energy, participation in these clusters has been largely limited to SOEs,</w:t>
      </w:r>
      <w:r w:rsidRPr="001D38D6">
        <w:rPr>
          <w:sz w:val="16"/>
        </w:rPr>
        <w:t xml:space="preserve"> and the Government has not yet moved strongly to create specific mechanisms for integrating basic and applied research, or mechanisms to translate energy technologies into commercial products, disseminate information, or promote entrepreneurial activities (</w:t>
      </w:r>
      <w:proofErr w:type="spellStart"/>
      <w:r w:rsidRPr="001D38D6">
        <w:rPr>
          <w:sz w:val="16"/>
        </w:rPr>
        <w:t>Anadon</w:t>
      </w:r>
      <w:proofErr w:type="spellEnd"/>
      <w:r w:rsidRPr="001D38D6">
        <w:rPr>
          <w:sz w:val="16"/>
        </w:rPr>
        <w:t xml:space="preserve"> 2012). Overcoming this “gap” in China’s R&amp;D, demonstration and deployment efforts is likely to require both new government institutions to coordinate efforts in the early parts of the innovation chain, and the expanded participation of private, entrepreneurial technology firms and financiers. The Government’s broader market and SOE reforms (CCCPC 2013, discussed in section 2) could therefore play a supportive, and potentially very important, role in developing an effective innovation ecosystem for breakthrough technological development. </w:t>
      </w:r>
    </w:p>
    <w:p w:rsidR="00AC39E7" w:rsidRPr="001D38D6" w:rsidRDefault="00AC39E7" w:rsidP="00AC39E7">
      <w:pPr>
        <w:pStyle w:val="Heading4"/>
      </w:pPr>
      <w:r w:rsidRPr="001D38D6">
        <w:t>Chinese emissions alone cause warming.</w:t>
      </w:r>
    </w:p>
    <w:p w:rsidR="00AC39E7" w:rsidRPr="001D38D6" w:rsidRDefault="00AC39E7" w:rsidP="00AC39E7">
      <w:r w:rsidRPr="001D38D6">
        <w:rPr>
          <w:rStyle w:val="Style13ptBold"/>
        </w:rPr>
        <w:t xml:space="preserve">Nagle 11 </w:t>
      </w:r>
      <w:r w:rsidRPr="001D38D6">
        <w:t xml:space="preserve">(John Copeland, the John N. Matthews Professor, Notre Dame Law School, Spring 2011, “How Much Should China </w:t>
      </w:r>
      <w:proofErr w:type="gramStart"/>
      <w:r w:rsidRPr="001D38D6">
        <w:t>Pollute?,</w:t>
      </w:r>
      <w:proofErr w:type="gramEnd"/>
      <w:r w:rsidRPr="001D38D6">
        <w:t xml:space="preserve">” Vermont Journal of Environmental Law, 12 Vt. J. </w:t>
      </w:r>
      <w:proofErr w:type="spellStart"/>
      <w:r w:rsidRPr="001D38D6">
        <w:t>Envtl</w:t>
      </w:r>
      <w:proofErr w:type="spellEnd"/>
      <w:r w:rsidRPr="001D38D6">
        <w:t>. L. 591)</w:t>
      </w:r>
    </w:p>
    <w:p w:rsidR="00AC39E7" w:rsidRPr="001D38D6" w:rsidRDefault="00AC39E7" w:rsidP="00AC39E7">
      <w:pPr>
        <w:rPr>
          <w:sz w:val="16"/>
        </w:rPr>
      </w:pPr>
      <w:r w:rsidRPr="001D38D6">
        <w:rPr>
          <w:sz w:val="16"/>
        </w:rPr>
        <w:t xml:space="preserve">Third, the rest of the world suffers because of the inability of China and the United States to agree on a method </w:t>
      </w:r>
      <w:proofErr w:type="gramStart"/>
      <w:r w:rsidRPr="001D38D6">
        <w:rPr>
          <w:sz w:val="16"/>
        </w:rPr>
        <w:t>for  reducing</w:t>
      </w:r>
      <w:proofErr w:type="gramEnd"/>
      <w:r w:rsidRPr="001D38D6">
        <w:rPr>
          <w:sz w:val="16"/>
        </w:rPr>
        <w:t xml:space="preserve"> their greenhouse gas emissions. Even if the rest of the world were to reach such an agreement, the failure to </w:t>
      </w:r>
      <w:proofErr w:type="gramStart"/>
      <w:r w:rsidRPr="001D38D6">
        <w:rPr>
          <w:sz w:val="16"/>
        </w:rPr>
        <w:t>include  China</w:t>
      </w:r>
      <w:proofErr w:type="gramEnd"/>
      <w:r w:rsidRPr="001D38D6">
        <w:rPr>
          <w:sz w:val="16"/>
        </w:rPr>
        <w:t xml:space="preserve"> and the United States would doom the project from the start. Together, China and the United States account for forty-</w:t>
      </w:r>
      <w:proofErr w:type="gramStart"/>
      <w:r w:rsidRPr="001D38D6">
        <w:rPr>
          <w:sz w:val="16"/>
        </w:rPr>
        <w:t>one  percent</w:t>
      </w:r>
      <w:proofErr w:type="gramEnd"/>
      <w:r w:rsidRPr="001D38D6">
        <w:rPr>
          <w:sz w:val="16"/>
        </w:rPr>
        <w:t xml:space="preserve"> of the world's greenhouse gas emissions. [FN19] </w:t>
      </w:r>
      <w:r w:rsidRPr="001D38D6">
        <w:rPr>
          <w:rStyle w:val="StyleUnderline"/>
        </w:rPr>
        <w:t>Left unchecked</w:t>
      </w:r>
      <w:r w:rsidRPr="001D38D6">
        <w:rPr>
          <w:sz w:val="16"/>
        </w:rPr>
        <w:t xml:space="preserve">, </w:t>
      </w:r>
      <w:r w:rsidRPr="001D38D6">
        <w:rPr>
          <w:rStyle w:val="Emphasis"/>
        </w:rPr>
        <w:t>China's emissions alone</w:t>
      </w:r>
      <w:r w:rsidRPr="001D38D6">
        <w:rPr>
          <w:sz w:val="16"/>
        </w:rPr>
        <w:t xml:space="preserve"> </w:t>
      </w:r>
      <w:r w:rsidRPr="001D38D6">
        <w:rPr>
          <w:rStyle w:val="StyleUnderline"/>
        </w:rPr>
        <w:t>could result in</w:t>
      </w:r>
      <w:r w:rsidRPr="001D38D6">
        <w:rPr>
          <w:sz w:val="16"/>
        </w:rPr>
        <w:t xml:space="preserve"> many of </w:t>
      </w:r>
      <w:proofErr w:type="gramStart"/>
      <w:r w:rsidRPr="001D38D6">
        <w:rPr>
          <w:rStyle w:val="StyleUnderline"/>
        </w:rPr>
        <w:t>the  harms</w:t>
      </w:r>
      <w:proofErr w:type="gramEnd"/>
      <w:r w:rsidRPr="001D38D6">
        <w:rPr>
          <w:rStyle w:val="StyleUnderline"/>
        </w:rPr>
        <w:t xml:space="preserve"> associated with climate change</w:t>
      </w:r>
      <w:r w:rsidRPr="001D38D6">
        <w:rPr>
          <w:sz w:val="16"/>
        </w:rPr>
        <w:t xml:space="preserve">. [FN20] That is why many observers believe that “[t]he </w:t>
      </w:r>
      <w:r w:rsidRPr="001D38D6">
        <w:rPr>
          <w:rStyle w:val="StyleUnderline"/>
        </w:rPr>
        <w:t>decisions taken in Beijing</w:t>
      </w:r>
      <w:r w:rsidRPr="001D38D6">
        <w:rPr>
          <w:sz w:val="16"/>
        </w:rPr>
        <w:t xml:space="preserve">, </w:t>
      </w:r>
      <w:proofErr w:type="gramStart"/>
      <w:r w:rsidRPr="001D38D6">
        <w:rPr>
          <w:rStyle w:val="Emphasis"/>
        </w:rPr>
        <w:t>more  than</w:t>
      </w:r>
      <w:proofErr w:type="gramEnd"/>
      <w:r w:rsidRPr="001D38D6">
        <w:rPr>
          <w:rStyle w:val="Emphasis"/>
        </w:rPr>
        <w:t xml:space="preserve"> anywhere else</w:t>
      </w:r>
      <w:r w:rsidRPr="001D38D6">
        <w:rPr>
          <w:sz w:val="16"/>
        </w:rPr>
        <w:t>, [</w:t>
      </w:r>
      <w:r w:rsidRPr="001D38D6">
        <w:rPr>
          <w:rStyle w:val="StyleUnderline"/>
        </w:rPr>
        <w:t>will</w:t>
      </w:r>
      <w:r w:rsidRPr="001D38D6">
        <w:rPr>
          <w:sz w:val="16"/>
        </w:rPr>
        <w:t xml:space="preserve">] </w:t>
      </w:r>
      <w:r w:rsidRPr="001D38D6">
        <w:rPr>
          <w:rStyle w:val="Emphasis"/>
        </w:rPr>
        <w:t>determine</w:t>
      </w:r>
      <w:r w:rsidRPr="001D38D6">
        <w:rPr>
          <w:sz w:val="16"/>
        </w:rPr>
        <w:t xml:space="preserve"> </w:t>
      </w:r>
      <w:r w:rsidRPr="001D38D6">
        <w:rPr>
          <w:rStyle w:val="StyleUnderline"/>
        </w:rPr>
        <w:t>whether</w:t>
      </w:r>
      <w:r w:rsidRPr="001D38D6">
        <w:rPr>
          <w:sz w:val="16"/>
        </w:rPr>
        <w:t xml:space="preserve"> </w:t>
      </w:r>
      <w:r w:rsidRPr="001D38D6">
        <w:rPr>
          <w:rStyle w:val="Emphasis"/>
        </w:rPr>
        <w:t xml:space="preserve">humanity thrive[s] or </w:t>
      </w:r>
      <w:proofErr w:type="spellStart"/>
      <w:r w:rsidRPr="001D38D6">
        <w:rPr>
          <w:rStyle w:val="Emphasis"/>
        </w:rPr>
        <w:t>perishe</w:t>
      </w:r>
      <w:proofErr w:type="spellEnd"/>
      <w:r w:rsidRPr="001D38D6">
        <w:rPr>
          <w:rStyle w:val="Emphasis"/>
        </w:rPr>
        <w:t>[s]</w:t>
      </w:r>
      <w:r w:rsidRPr="001D38D6">
        <w:rPr>
          <w:sz w:val="16"/>
        </w:rPr>
        <w:t>.”</w:t>
      </w:r>
    </w:p>
    <w:p w:rsidR="00AC39E7" w:rsidRPr="001D38D6" w:rsidRDefault="00AC39E7" w:rsidP="00AC39E7">
      <w:pPr>
        <w:pStyle w:val="Heading4"/>
        <w:rPr>
          <w:rFonts w:eastAsia="Times New Roman"/>
        </w:rPr>
      </w:pPr>
      <w:r w:rsidRPr="001D38D6">
        <w:rPr>
          <w:rFonts w:eastAsia="Times New Roman"/>
        </w:rPr>
        <w:t>Warming is real</w:t>
      </w:r>
      <w:r>
        <w:rPr>
          <w:rFonts w:eastAsia="Times New Roman"/>
        </w:rPr>
        <w:t xml:space="preserve"> </w:t>
      </w:r>
      <w:r w:rsidRPr="001D38D6">
        <w:rPr>
          <w:rFonts w:eastAsia="Times New Roman"/>
        </w:rPr>
        <w:t>and causes extinction</w:t>
      </w:r>
    </w:p>
    <w:p w:rsidR="00AC39E7" w:rsidRPr="00AC39E7" w:rsidRDefault="00AC39E7" w:rsidP="00AC39E7">
      <w:r>
        <w:rPr>
          <w:rStyle w:val="Style13ptBold"/>
        </w:rPr>
        <w:t xml:space="preserve">McCoy 14 </w:t>
      </w:r>
      <w:r>
        <w:t>[</w:t>
      </w:r>
      <w:r w:rsidRPr="00AC39E7">
        <w:t xml:space="preserve">Dr. David McCoy et al., MD, Centre for International Health and Development, University College London, “Climate Change and Human Survival,” BRITISH MEDICAL JOURNAL v. 348, 4—2—14, </w:t>
      </w:r>
      <w:proofErr w:type="spellStart"/>
      <w:r w:rsidRPr="00AC39E7">
        <w:t>doi</w:t>
      </w:r>
      <w:proofErr w:type="spellEnd"/>
      <w:r w:rsidRPr="00AC39E7">
        <w:t xml:space="preserve">: </w:t>
      </w:r>
      <w:hyperlink r:id="rId11" w:history="1">
        <w:r w:rsidRPr="00AC39E7">
          <w:rPr>
            <w:rStyle w:val="Hyperlink"/>
          </w:rPr>
          <w:t>http://dx.doi.org/10.1136/bmj.g2510</w:t>
        </w:r>
      </w:hyperlink>
      <w:r w:rsidRPr="00AC39E7">
        <w:t>, accessed 8-31-14.</w:t>
      </w:r>
      <w:r>
        <w:t>]</w:t>
      </w:r>
    </w:p>
    <w:p w:rsidR="00AC39E7" w:rsidRPr="00AC39E7" w:rsidRDefault="00AC39E7" w:rsidP="00AC39E7">
      <w:pPr>
        <w:rPr>
          <w:sz w:val="16"/>
        </w:rPr>
      </w:pPr>
      <w:r w:rsidRPr="00AC39E7">
        <w:rPr>
          <w:sz w:val="16"/>
        </w:rPr>
        <w:t xml:space="preserve">The Intergovernmental Panel on Climate Change (IPCC) has just published its report on the impacts of global warming. Building on its recent update of the physical science of global warming [1], </w:t>
      </w:r>
      <w:r w:rsidRPr="00AC39E7">
        <w:rPr>
          <w:rStyle w:val="StyleUnderline"/>
        </w:rPr>
        <w:t>the IPCC’s new report should leave</w:t>
      </w:r>
      <w:r w:rsidRPr="00AC39E7">
        <w:rPr>
          <w:sz w:val="16"/>
        </w:rPr>
        <w:t xml:space="preserve"> the world in </w:t>
      </w:r>
      <w:r w:rsidRPr="00AC39E7">
        <w:rPr>
          <w:rStyle w:val="StyleUnderline"/>
        </w:rPr>
        <w:t>no doubt about the scale and immediacy of the threat to human survival</w:t>
      </w:r>
      <w:r w:rsidRPr="00AC39E7">
        <w:rPr>
          <w:sz w:val="16"/>
        </w:rPr>
        <w:t xml:space="preserve">, health, and well-being. The IPCC has already concluded that </w:t>
      </w:r>
      <w:r w:rsidRPr="00AC39E7">
        <w:rPr>
          <w:rStyle w:val="StyleUnderline"/>
        </w:rPr>
        <w:t>it is “virtually certain that human influence has warmed the global climate system</w:t>
      </w:r>
      <w:r w:rsidRPr="00AC39E7">
        <w:rPr>
          <w:sz w:val="16"/>
        </w:rPr>
        <w:t xml:space="preserve">” and that it is “extremely likely that more than half of the observed increase in global average surface temperature from 1951 to 2010” is anthropogenic [1]. </w:t>
      </w:r>
      <w:r w:rsidRPr="00AC39E7">
        <w:rPr>
          <w:rStyle w:val="StyleUnderline"/>
        </w:rPr>
        <w:t xml:space="preserve">Its new report outlines the future threats of further global warming: increased scarcity of food and fresh water; extreme weather events; rise in sea level; loss of biodiversity; areas becoming uninhabitable; and mass human migration, conflict and violence. </w:t>
      </w:r>
      <w:r w:rsidRPr="00AC39E7">
        <w:rPr>
          <w:sz w:val="16"/>
        </w:rPr>
        <w:t>Leaked drafts talk of hundreds of millions displaced in a little over 80 years. This month, the American Association for the Advancement of Science (AAAS) added its voice: “</w:t>
      </w:r>
      <w:r w:rsidRPr="00AC39E7">
        <w:rPr>
          <w:rStyle w:val="StyleUnderline"/>
        </w:rPr>
        <w:t xml:space="preserve">the </w:t>
      </w:r>
      <w:proofErr w:type="spellStart"/>
      <w:r w:rsidRPr="00AC39E7">
        <w:rPr>
          <w:rStyle w:val="StyleUnderline"/>
        </w:rPr>
        <w:t>well being</w:t>
      </w:r>
      <w:proofErr w:type="spellEnd"/>
      <w:r w:rsidRPr="00AC39E7">
        <w:rPr>
          <w:rStyle w:val="StyleUnderline"/>
        </w:rPr>
        <w:t xml:space="preserve"> of </w:t>
      </w:r>
      <w:r w:rsidRPr="00AC39E7">
        <w:rPr>
          <w:sz w:val="16"/>
        </w:rPr>
        <w:t xml:space="preserve">people of </w:t>
      </w:r>
      <w:r w:rsidRPr="00AC39E7">
        <w:rPr>
          <w:rStyle w:val="StyleUnderline"/>
        </w:rPr>
        <w:t>all nations [is] at risk.”</w:t>
      </w:r>
      <w:r w:rsidRPr="00AC39E7">
        <w:rPr>
          <w:sz w:val="16"/>
        </w:rPr>
        <w:t xml:space="preserve"> [2] Such comments reaffirm the conclusions of the Lancet/UCL Commission: that </w:t>
      </w:r>
      <w:r w:rsidRPr="00AC39E7">
        <w:rPr>
          <w:rStyle w:val="StyleUnderline"/>
        </w:rPr>
        <w:t>climate change is “the greatest threat to human health of the 21st century.”</w:t>
      </w:r>
      <w:r w:rsidRPr="00AC39E7">
        <w:rPr>
          <w:sz w:val="16"/>
        </w:rPr>
        <w:t xml:space="preserve"> [3] The changes seen so far—massive arctic ice loss and extreme weather events, for example—have resulted from an estimated average temperature rise of 0.89°C since 1901. </w:t>
      </w:r>
      <w:r w:rsidRPr="00AC39E7">
        <w:rPr>
          <w:rStyle w:val="StyleUnderline"/>
        </w:rPr>
        <w:t xml:space="preserve">Further changes will depend on how much we continue to heat the planet. </w:t>
      </w:r>
      <w:r w:rsidRPr="00AC39E7">
        <w:rPr>
          <w:sz w:val="16"/>
        </w:rPr>
        <w:t xml:space="preserve">The release of just another 275 </w:t>
      </w:r>
      <w:proofErr w:type="spellStart"/>
      <w:r w:rsidRPr="00AC39E7">
        <w:rPr>
          <w:sz w:val="16"/>
        </w:rPr>
        <w:t>gigatonnes</w:t>
      </w:r>
      <w:proofErr w:type="spellEnd"/>
      <w:r w:rsidRPr="00AC39E7">
        <w:rPr>
          <w:sz w:val="16"/>
        </w:rPr>
        <w:t xml:space="preserve"> of carbon dioxide would probably commit us to a temperature rise of at least 2°C—an amount that could be emitted in less than eight years. [4] “</w:t>
      </w:r>
      <w:r w:rsidRPr="00AC39E7">
        <w:rPr>
          <w:rStyle w:val="StyleUnderline"/>
        </w:rPr>
        <w:t>Business as usual” will increase carbon dioxide concentrations</w:t>
      </w:r>
      <w:r w:rsidRPr="00AC39E7">
        <w:rPr>
          <w:sz w:val="16"/>
        </w:rPr>
        <w:t xml:space="preserve"> from the current level of 400 parts per million (ppm), which is a 40% increase from 280 ppm 150 years ago, to 936 ppm by 2100, with a 50:50 chance that this will deliver global mean temperature rises of more than 4°C. It is now widely understood that </w:t>
      </w:r>
      <w:r w:rsidRPr="00AC39E7">
        <w:rPr>
          <w:rStyle w:val="StyleUnderline"/>
        </w:rPr>
        <w:t xml:space="preserve">such a rise is “incompatible with an </w:t>
      </w:r>
      <w:proofErr w:type="spellStart"/>
      <w:r w:rsidRPr="00AC39E7">
        <w:rPr>
          <w:rStyle w:val="StyleUnderline"/>
        </w:rPr>
        <w:t>organised</w:t>
      </w:r>
      <w:proofErr w:type="spellEnd"/>
      <w:r w:rsidRPr="00AC39E7">
        <w:rPr>
          <w:rStyle w:val="StyleUnderline"/>
        </w:rPr>
        <w:t xml:space="preserve"> global community</w:t>
      </w:r>
      <w:r w:rsidRPr="00AC39E7">
        <w:rPr>
          <w:sz w:val="16"/>
        </w:rPr>
        <w:t xml:space="preserve">.” [5]. </w:t>
      </w:r>
      <w:r w:rsidRPr="00AC39E7">
        <w:rPr>
          <w:rStyle w:val="StyleUnderline"/>
        </w:rPr>
        <w:t xml:space="preserve">The IPCC warns of “tipping points” in the Earth’s system, which, if crossed, could lead to a catastrophic collapse of interlinked human and natural systems. </w:t>
      </w:r>
      <w:r w:rsidRPr="00AC39E7">
        <w:rPr>
          <w:sz w:val="16"/>
        </w:rPr>
        <w:t xml:space="preserve">The AAAS concludes that </w:t>
      </w:r>
      <w:r w:rsidRPr="00AC39E7">
        <w:rPr>
          <w:rStyle w:val="StyleUnderline"/>
        </w:rPr>
        <w:t xml:space="preserve">there is now a “real chance of abrupt, </w:t>
      </w:r>
      <w:r w:rsidRPr="00AC39E7">
        <w:rPr>
          <w:rStyle w:val="StyleUnderline"/>
        </w:rPr>
        <w:lastRenderedPageBreak/>
        <w:t>unpredictable and potentially irreversible changes with highly damaging impacts on people around the globe</w:t>
      </w:r>
      <w:r w:rsidRPr="00AC39E7">
        <w:rPr>
          <w:sz w:val="16"/>
        </w:rPr>
        <w:t xml:space="preserve">.” [2] And this week a report from the World Meteorological Office (WMO) confirmed that </w:t>
      </w:r>
      <w:r w:rsidRPr="00AC39E7">
        <w:rPr>
          <w:rStyle w:val="StyleUnderline"/>
        </w:rPr>
        <w:t xml:space="preserve">extreme weather events are accelerating. </w:t>
      </w:r>
      <w:r w:rsidRPr="00AC39E7">
        <w:rPr>
          <w:sz w:val="16"/>
        </w:rPr>
        <w:t>WMO secretary general Michel Jarraud said, “</w:t>
      </w:r>
      <w:r w:rsidRPr="00AC39E7">
        <w:rPr>
          <w:rStyle w:val="StyleUnderline"/>
        </w:rPr>
        <w:t>There is no standstill in global warming . . . The laws of physics are non-negotiable.</w:t>
      </w:r>
      <w:r w:rsidRPr="00AC39E7">
        <w:rPr>
          <w:sz w:val="16"/>
        </w:rPr>
        <w:t xml:space="preserve">” [6] </w:t>
      </w:r>
    </w:p>
    <w:p w:rsidR="00AC39E7" w:rsidRPr="00AC39E7" w:rsidRDefault="00AC39E7" w:rsidP="00AC39E7"/>
    <w:p w:rsidR="00942B88" w:rsidRDefault="00942B88" w:rsidP="00942B88">
      <w:pPr>
        <w:pStyle w:val="Heading2"/>
      </w:pPr>
      <w:r w:rsidRPr="003B0D92">
        <w:lastRenderedPageBreak/>
        <w:t>Uniqueness – China Econ</w:t>
      </w:r>
    </w:p>
    <w:p w:rsidR="003F0355" w:rsidRDefault="003F0355" w:rsidP="005A45B1">
      <w:pPr>
        <w:pStyle w:val="Heading3"/>
      </w:pPr>
      <w:r>
        <w:lastRenderedPageBreak/>
        <w:t>China Econ Up</w:t>
      </w:r>
    </w:p>
    <w:p w:rsidR="003F0355" w:rsidRPr="003F0355" w:rsidRDefault="003F0355" w:rsidP="003F0355">
      <w:pPr>
        <w:pStyle w:val="Heading4"/>
      </w:pPr>
      <w:r>
        <w:t>Chinese growth is stable now in all sectors.</w:t>
      </w:r>
    </w:p>
    <w:p w:rsidR="003F0355" w:rsidRPr="003F0355" w:rsidRDefault="003F0355" w:rsidP="003F0355">
      <w:proofErr w:type="spellStart"/>
      <w:r>
        <w:rPr>
          <w:rStyle w:val="Style13ptBold"/>
        </w:rPr>
        <w:t>Scutt</w:t>
      </w:r>
      <w:proofErr w:type="spellEnd"/>
      <w:r>
        <w:rPr>
          <w:rStyle w:val="Style13ptBold"/>
        </w:rPr>
        <w:t xml:space="preserve"> 17 </w:t>
      </w:r>
      <w:r>
        <w:t xml:space="preserve">[David </w:t>
      </w:r>
      <w:proofErr w:type="spellStart"/>
      <w:r>
        <w:t>Scutt</w:t>
      </w:r>
      <w:proofErr w:type="spellEnd"/>
      <w:r>
        <w:t>, 5-30-2017, "The early indications suggest China's economy performed well in May," Business Insider, http://www.businessinsider.com/china-economy-may-performance-2017-5]</w:t>
      </w:r>
    </w:p>
    <w:p w:rsidR="003F0355" w:rsidRPr="003F0355" w:rsidRDefault="003F0355" w:rsidP="003F0355">
      <w:pPr>
        <w:rPr>
          <w:sz w:val="16"/>
        </w:rPr>
      </w:pPr>
      <w:r w:rsidRPr="003F0355">
        <w:rPr>
          <w:rStyle w:val="StyleUnderline"/>
        </w:rPr>
        <w:t>Activity levels across China’s manufacturing and non-manufacturing sectors remained firm</w:t>
      </w:r>
      <w:r w:rsidRPr="003F0355">
        <w:rPr>
          <w:sz w:val="16"/>
        </w:rPr>
        <w:t xml:space="preserve"> in May, </w:t>
      </w:r>
      <w:r w:rsidRPr="003F0355">
        <w:rPr>
          <w:rStyle w:val="StyleUnderline"/>
        </w:rPr>
        <w:t>hinting that a recent lift in borrowing costs has yet to have an impact</w:t>
      </w:r>
      <w:r w:rsidRPr="003F0355">
        <w:rPr>
          <w:sz w:val="16"/>
        </w:rPr>
        <w:t xml:space="preserve"> on the broader economy. According to China’s National Bureau of Statistics (NBS), </w:t>
      </w:r>
      <w:r w:rsidRPr="003F0355">
        <w:rPr>
          <w:rStyle w:val="StyleUnderline"/>
        </w:rPr>
        <w:t>the nation’s manufacturing</w:t>
      </w:r>
      <w:r w:rsidRPr="003F0355">
        <w:rPr>
          <w:sz w:val="16"/>
        </w:rPr>
        <w:t xml:space="preserve"> Purchasing Manager’s Index (</w:t>
      </w:r>
      <w:r w:rsidRPr="003F0355">
        <w:rPr>
          <w:rStyle w:val="StyleUnderline"/>
        </w:rPr>
        <w:t>PMI) came in unchanged at 51.2</w:t>
      </w:r>
      <w:r w:rsidRPr="003F0355">
        <w:rPr>
          <w:sz w:val="16"/>
        </w:rPr>
        <w:t xml:space="preserve"> in May, </w:t>
      </w:r>
      <w:r w:rsidRPr="003F0355">
        <w:rPr>
          <w:rStyle w:val="Emphasis"/>
        </w:rPr>
        <w:t>topping expectations</w:t>
      </w:r>
      <w:r w:rsidRPr="003F0355">
        <w:rPr>
          <w:rStyle w:val="StyleUnderline"/>
        </w:rPr>
        <w:t xml:space="preserve"> for a decline to 51.0.</w:t>
      </w:r>
      <w:r>
        <w:rPr>
          <w:rStyle w:val="StyleUnderline"/>
        </w:rPr>
        <w:t xml:space="preserve"> </w:t>
      </w:r>
      <w:r w:rsidRPr="003F0355">
        <w:rPr>
          <w:sz w:val="16"/>
        </w:rPr>
        <w:t xml:space="preserve">The PMI measures changes in activity levels across China’s manufacturing sector from one month to the next. </w:t>
      </w:r>
      <w:r w:rsidRPr="003F0355">
        <w:rPr>
          <w:rStyle w:val="StyleUnderline"/>
        </w:rPr>
        <w:t xml:space="preserve">Anything above 50 signals that </w:t>
      </w:r>
      <w:r w:rsidRPr="003F0355">
        <w:rPr>
          <w:rStyle w:val="Emphasis"/>
        </w:rPr>
        <w:t>activity levels are improving</w:t>
      </w:r>
      <w:r w:rsidRPr="003F0355">
        <w:rPr>
          <w:sz w:val="16"/>
        </w:rPr>
        <w:t xml:space="preserve"> while a reading below suggests they’re deteriorating. The distance away from 50 indicates how quickly activity levels are expanding or contracting. </w:t>
      </w:r>
      <w:proofErr w:type="gramStart"/>
      <w:r w:rsidRPr="003F0355">
        <w:rPr>
          <w:sz w:val="16"/>
        </w:rPr>
        <w:t>So</w:t>
      </w:r>
      <w:proofErr w:type="gramEnd"/>
      <w:r w:rsidRPr="003F0355">
        <w:rPr>
          <w:sz w:val="16"/>
        </w:rPr>
        <w:t xml:space="preserve"> </w:t>
      </w:r>
      <w:r w:rsidRPr="003F0355">
        <w:rPr>
          <w:rStyle w:val="StyleUnderline"/>
        </w:rPr>
        <w:t>at 51.2, activity levels improved at the same pace as April</w:t>
      </w:r>
      <w:r w:rsidRPr="003F0355">
        <w:rPr>
          <w:sz w:val="16"/>
        </w:rPr>
        <w:t xml:space="preserve">, albeit at a modest pace. </w:t>
      </w:r>
      <w:r w:rsidRPr="003F0355">
        <w:rPr>
          <w:rStyle w:val="StyleUnderline"/>
        </w:rPr>
        <w:t xml:space="preserve">It was also the 10th consecutive month that activity levels improved from a month earlier, indicating that </w:t>
      </w:r>
      <w:r w:rsidRPr="003F0355">
        <w:rPr>
          <w:rStyle w:val="Emphasis"/>
        </w:rPr>
        <w:t>conditions across China’s industrial sector are gradually improving</w:t>
      </w:r>
      <w:r w:rsidRPr="003F0355">
        <w:rPr>
          <w:sz w:val="16"/>
        </w:rPr>
        <w:t xml:space="preserve"> after a prolonged period of weakness in 2015 and early 2016. Like the government’s manufacturing gauge, </w:t>
      </w:r>
      <w:r w:rsidRPr="003F0355">
        <w:rPr>
          <w:rStyle w:val="StyleUnderline"/>
        </w:rPr>
        <w:t>its non-manufacturing PMI</w:t>
      </w:r>
      <w:r w:rsidRPr="003F0355">
        <w:rPr>
          <w:sz w:val="16"/>
        </w:rPr>
        <w:t xml:space="preserve"> — including other parts of the Chinese economy including the construction sectors — </w:t>
      </w:r>
      <w:r w:rsidRPr="003F0355">
        <w:rPr>
          <w:rStyle w:val="StyleUnderline"/>
        </w:rPr>
        <w:t xml:space="preserve">also impressed, rising to 54.5 </w:t>
      </w:r>
      <w:r w:rsidRPr="003F0355">
        <w:rPr>
          <w:sz w:val="16"/>
        </w:rPr>
        <w:t>from 54.0 in April.</w:t>
      </w:r>
      <w:r>
        <w:rPr>
          <w:rStyle w:val="StyleUnderline"/>
        </w:rPr>
        <w:t xml:space="preserve"> </w:t>
      </w:r>
      <w:r w:rsidRPr="003F0355">
        <w:rPr>
          <w:sz w:val="16"/>
        </w:rPr>
        <w:t xml:space="preserve">As seen in the chart below, </w:t>
      </w:r>
      <w:r w:rsidRPr="003F0355">
        <w:rPr>
          <w:rStyle w:val="StyleUnderline"/>
        </w:rPr>
        <w:t>activity levels</w:t>
      </w:r>
      <w:r w:rsidRPr="003F0355">
        <w:rPr>
          <w:sz w:val="16"/>
        </w:rPr>
        <w:t xml:space="preserve"> have </w:t>
      </w:r>
      <w:r w:rsidRPr="003F0355">
        <w:rPr>
          <w:rStyle w:val="StyleUnderline"/>
        </w:rPr>
        <w:t>never deteriorated across China’s non-manufacturing sectors</w:t>
      </w:r>
      <w:r w:rsidRPr="003F0355">
        <w:rPr>
          <w:sz w:val="16"/>
        </w:rPr>
        <w:t xml:space="preserve">, at least according to the government’s figures. Released alongside the manufacturing and non-manufacturing reports, the government also released its monthly steel industry PMI — a gauge of activity levels across China’s steel industry. It too put in a strong performance, rebounding from 54.8 to 49.1 in April. That indicates that </w:t>
      </w:r>
      <w:r w:rsidRPr="003F0355">
        <w:rPr>
          <w:rStyle w:val="Emphasis"/>
        </w:rPr>
        <w:t>after declining mildly last month, activity levels improved sharply during May</w:t>
      </w:r>
      <w:r w:rsidRPr="003F0355">
        <w:rPr>
          <w:rStyle w:val="StyleUnderline"/>
        </w:rPr>
        <w:t>, led by a surge in domestic orders.</w:t>
      </w:r>
      <w:r>
        <w:rPr>
          <w:rStyle w:val="StyleUnderline"/>
        </w:rPr>
        <w:t xml:space="preserve"> </w:t>
      </w:r>
      <w:r w:rsidRPr="003F0355">
        <w:rPr>
          <w:rStyle w:val="StyleUnderline"/>
        </w:rPr>
        <w:t>The triple-beat on all PMI reports has helped to boost risk assets</w:t>
      </w:r>
      <w:r w:rsidRPr="003F0355">
        <w:rPr>
          <w:sz w:val="16"/>
        </w:rPr>
        <w:t xml:space="preserve"> across Asia, although the gains to date have been muted. This suggests that there may be a degree of skepticism over the accuracy of the reports, something that has become more prevalent among investors outside of China in recent years. The decision from ratings agency Moody’s to downgrade China’s sovereign credit rating last week, and some subsequent unusual movements in Chinese financial markets that followed the news, has only helped to fuel that skepticism. It’s likely that many investors will be eyeing the release of separate manufacturing and services PMI reports from private-sector firm IHS </w:t>
      </w:r>
      <w:proofErr w:type="spellStart"/>
      <w:r w:rsidRPr="003F0355">
        <w:rPr>
          <w:sz w:val="16"/>
        </w:rPr>
        <w:t>Markit</w:t>
      </w:r>
      <w:proofErr w:type="spellEnd"/>
      <w:r w:rsidRPr="003F0355">
        <w:rPr>
          <w:sz w:val="16"/>
        </w:rPr>
        <w:t xml:space="preserve"> in the coming days to see whether the government’s figures marry up.</w:t>
      </w:r>
    </w:p>
    <w:p w:rsidR="00BC23E5" w:rsidRDefault="00BC23E5" w:rsidP="005A45B1">
      <w:pPr>
        <w:pStyle w:val="Heading3"/>
      </w:pPr>
      <w:r>
        <w:lastRenderedPageBreak/>
        <w:t xml:space="preserve">China Econ </w:t>
      </w:r>
      <w:r w:rsidR="00070A13">
        <w:t>Up – Manufacturing</w:t>
      </w:r>
    </w:p>
    <w:p w:rsidR="00070A13" w:rsidRPr="00070A13" w:rsidRDefault="00070A13" w:rsidP="00070A13">
      <w:pPr>
        <w:pStyle w:val="Heading4"/>
      </w:pPr>
      <w:r>
        <w:t>China’s economy growing stable now – manufacturing strength is key.</w:t>
      </w:r>
    </w:p>
    <w:p w:rsidR="00070A13" w:rsidRPr="00070A13" w:rsidRDefault="00070A13" w:rsidP="00070A13">
      <w:r>
        <w:rPr>
          <w:rStyle w:val="Style13ptBold"/>
        </w:rPr>
        <w:t xml:space="preserve">Chen &amp; Woo 17 </w:t>
      </w:r>
      <w:r>
        <w:t>[</w:t>
      </w:r>
      <w:proofErr w:type="spellStart"/>
      <w:r>
        <w:t>Yawen</w:t>
      </w:r>
      <w:proofErr w:type="spellEnd"/>
      <w:r>
        <w:t xml:space="preserve"> Chen and Ryan Woo, 5-31-2017, "China May factory activity holds up on boost from steel, construction," Reuters, https://www.reuters.com/article/us-china-economy-pmi-factory-official-idUSKBN18R04M]</w:t>
      </w:r>
    </w:p>
    <w:p w:rsidR="00BC23E5" w:rsidRDefault="00BC23E5" w:rsidP="00BC23E5">
      <w:pPr>
        <w:rPr>
          <w:sz w:val="16"/>
        </w:rPr>
      </w:pPr>
      <w:r w:rsidRPr="00BC23E5">
        <w:rPr>
          <w:rStyle w:val="StyleUnderline"/>
        </w:rPr>
        <w:t xml:space="preserve">China's </w:t>
      </w:r>
      <w:r w:rsidRPr="00070A13">
        <w:rPr>
          <w:rStyle w:val="Emphasis"/>
        </w:rPr>
        <w:t xml:space="preserve">manufacturing and services sectors expanded </w:t>
      </w:r>
      <w:r w:rsidRPr="00070A13">
        <w:rPr>
          <w:rStyle w:val="StyleUnderline"/>
        </w:rPr>
        <w:t>at a solid pace</w:t>
      </w:r>
      <w:r w:rsidRPr="00BC23E5">
        <w:rPr>
          <w:sz w:val="16"/>
        </w:rPr>
        <w:t xml:space="preserve"> in May </w:t>
      </w:r>
      <w:r w:rsidRPr="00BC23E5">
        <w:rPr>
          <w:rStyle w:val="StyleUnderline"/>
        </w:rPr>
        <w:t xml:space="preserve">thanks to robust construction and infrastructure investment, </w:t>
      </w:r>
      <w:r w:rsidRPr="00BC23E5">
        <w:rPr>
          <w:sz w:val="16"/>
        </w:rPr>
        <w:t xml:space="preserve">welcome news for authorities trying to strike a balance between </w:t>
      </w:r>
      <w:r w:rsidRPr="00070A13">
        <w:rPr>
          <w:rStyle w:val="Emphasis"/>
        </w:rPr>
        <w:t>maintaining stable economic growth</w:t>
      </w:r>
      <w:r w:rsidRPr="00BC23E5">
        <w:rPr>
          <w:sz w:val="16"/>
        </w:rPr>
        <w:t xml:space="preserve"> and defusing debt risks. </w:t>
      </w:r>
      <w:r w:rsidRPr="00BC23E5">
        <w:rPr>
          <w:rStyle w:val="StyleUnderline"/>
        </w:rPr>
        <w:t>The official manufacturing</w:t>
      </w:r>
      <w:r w:rsidRPr="00BC23E5">
        <w:rPr>
          <w:sz w:val="16"/>
        </w:rPr>
        <w:t xml:space="preserve"> Purchasing Managers' Index (</w:t>
      </w:r>
      <w:r w:rsidRPr="00BC23E5">
        <w:rPr>
          <w:rStyle w:val="StyleUnderline"/>
        </w:rPr>
        <w:t>PMI) was at 51.2 in May, unchanged</w:t>
      </w:r>
      <w:r w:rsidRPr="00BC23E5">
        <w:rPr>
          <w:sz w:val="16"/>
        </w:rPr>
        <w:t xml:space="preserve"> from April, a monthly survey by the National Bureau of Statistics showed on Wednesday. Analysts polled by Reuters had predicted a reading of 51.0. The survey results suggest </w:t>
      </w:r>
      <w:r w:rsidRPr="00BC23E5">
        <w:rPr>
          <w:rStyle w:val="StyleUnderline"/>
        </w:rPr>
        <w:t xml:space="preserve">authorities were having </w:t>
      </w:r>
      <w:r w:rsidRPr="00BC23E5">
        <w:rPr>
          <w:sz w:val="16"/>
        </w:rPr>
        <w:t xml:space="preserve">some </w:t>
      </w:r>
      <w:r w:rsidRPr="00070A13">
        <w:rPr>
          <w:rStyle w:val="Emphasis"/>
        </w:rPr>
        <w:t>success in stabilizing the broader economy</w:t>
      </w:r>
      <w:r w:rsidRPr="00BC23E5">
        <w:rPr>
          <w:rStyle w:val="StyleUnderline"/>
        </w:rPr>
        <w:t xml:space="preserve"> without risking a sharper slowdown in growth as they try to defuse bubble risks</w:t>
      </w:r>
      <w:r w:rsidRPr="00BC23E5">
        <w:rPr>
          <w:sz w:val="16"/>
        </w:rPr>
        <w:t xml:space="preserve"> from years of credit-fueled stimulus. </w:t>
      </w:r>
      <w:proofErr w:type="gramStart"/>
      <w:r w:rsidRPr="00BC23E5">
        <w:rPr>
          <w:sz w:val="16"/>
        </w:rPr>
        <w:t>On the whole</w:t>
      </w:r>
      <w:proofErr w:type="gramEnd"/>
      <w:r w:rsidRPr="00BC23E5">
        <w:rPr>
          <w:sz w:val="16"/>
        </w:rPr>
        <w:t>, "</w:t>
      </w:r>
      <w:r w:rsidRPr="00070A13">
        <w:rPr>
          <w:rStyle w:val="Emphasis"/>
        </w:rPr>
        <w:t>China's economy is changing into a trend of stabilization</w:t>
      </w:r>
      <w:r w:rsidRPr="00BC23E5">
        <w:rPr>
          <w:rStyle w:val="StyleUnderline"/>
        </w:rPr>
        <w:t xml:space="preserve"> from a momentary spike and drop,</w:t>
      </w:r>
      <w:r w:rsidRPr="00BC23E5">
        <w:rPr>
          <w:sz w:val="16"/>
        </w:rPr>
        <w:t xml:space="preserve">" Zhang </w:t>
      </w:r>
      <w:proofErr w:type="spellStart"/>
      <w:r w:rsidRPr="00BC23E5">
        <w:rPr>
          <w:sz w:val="16"/>
        </w:rPr>
        <w:t>Liqun</w:t>
      </w:r>
      <w:proofErr w:type="spellEnd"/>
      <w:r w:rsidRPr="00BC23E5">
        <w:rPr>
          <w:sz w:val="16"/>
        </w:rPr>
        <w:t xml:space="preserve">, an analyst with the China </w:t>
      </w:r>
      <w:proofErr w:type="spellStart"/>
      <w:r w:rsidRPr="00BC23E5">
        <w:rPr>
          <w:sz w:val="16"/>
        </w:rPr>
        <w:t>Logisticas</w:t>
      </w:r>
      <w:proofErr w:type="spellEnd"/>
      <w:r w:rsidRPr="00BC23E5">
        <w:rPr>
          <w:sz w:val="16"/>
        </w:rPr>
        <w:t xml:space="preserve"> Information Centre, said in a statement. </w:t>
      </w:r>
      <w:r w:rsidRPr="00BC23E5">
        <w:rPr>
          <w:rStyle w:val="StyleUnderline"/>
        </w:rPr>
        <w:t>Most analysts agree that momentum in China will slow</w:t>
      </w:r>
      <w:r w:rsidRPr="00BC23E5">
        <w:rPr>
          <w:sz w:val="16"/>
        </w:rPr>
        <w:t xml:space="preserve"> after strong first quarter growth of 6.9 percent, as </w:t>
      </w:r>
      <w:r w:rsidRPr="00BC23E5">
        <w:rPr>
          <w:rStyle w:val="StyleUnderline"/>
        </w:rPr>
        <w:t>Beijing's crackdown on its financial sector is expected to take a toll on corporates' financing costs.</w:t>
      </w:r>
      <w:r>
        <w:rPr>
          <w:rStyle w:val="StyleUnderline"/>
        </w:rPr>
        <w:t xml:space="preserve"> </w:t>
      </w:r>
      <w:r w:rsidRPr="00BC23E5">
        <w:rPr>
          <w:rStyle w:val="StyleUnderline"/>
        </w:rPr>
        <w:t xml:space="preserve">So </w:t>
      </w:r>
      <w:proofErr w:type="gramStart"/>
      <w:r w:rsidRPr="00BC23E5">
        <w:rPr>
          <w:rStyle w:val="StyleUnderline"/>
        </w:rPr>
        <w:t>far</w:t>
      </w:r>
      <w:proofErr w:type="gramEnd"/>
      <w:r w:rsidRPr="00BC23E5">
        <w:rPr>
          <w:rStyle w:val="StyleUnderline"/>
        </w:rPr>
        <w:t xml:space="preserve"> the </w:t>
      </w:r>
      <w:r w:rsidRPr="00070A13">
        <w:rPr>
          <w:rStyle w:val="Emphasis"/>
        </w:rPr>
        <w:t>slowdown has been benign</w:t>
      </w:r>
      <w:r w:rsidRPr="00BC23E5">
        <w:rPr>
          <w:rStyle w:val="StyleUnderline"/>
        </w:rPr>
        <w:t>, however, with some key sectors such as construction activity holding up well.</w:t>
      </w:r>
      <w:r>
        <w:rPr>
          <w:rStyle w:val="StyleUnderline"/>
        </w:rPr>
        <w:t xml:space="preserve"> </w:t>
      </w:r>
      <w:r w:rsidRPr="00BC23E5">
        <w:rPr>
          <w:sz w:val="16"/>
        </w:rPr>
        <w:t xml:space="preserve">The statistics bureau said </w:t>
      </w:r>
      <w:r w:rsidRPr="00BC23E5">
        <w:rPr>
          <w:rStyle w:val="StyleUnderline"/>
        </w:rPr>
        <w:t>construction remained robust</w:t>
      </w:r>
      <w:r w:rsidRPr="00BC23E5">
        <w:rPr>
          <w:sz w:val="16"/>
        </w:rPr>
        <w:t xml:space="preserve"> despite slowing a notch from the previous month, </w:t>
      </w:r>
      <w:r w:rsidRPr="00BC23E5">
        <w:rPr>
          <w:rStyle w:val="StyleUnderline"/>
        </w:rPr>
        <w:t>as infrastructure investment speeded up, boosting demand for steel.</w:t>
      </w:r>
      <w:r>
        <w:rPr>
          <w:rStyle w:val="StyleUnderline"/>
        </w:rPr>
        <w:t xml:space="preserve"> </w:t>
      </w:r>
      <w:r w:rsidRPr="00BC23E5">
        <w:rPr>
          <w:sz w:val="16"/>
        </w:rPr>
        <w:t xml:space="preserve">Indeed, </w:t>
      </w:r>
      <w:r w:rsidRPr="00BC23E5">
        <w:rPr>
          <w:rStyle w:val="StyleUnderline"/>
        </w:rPr>
        <w:t>activity in the steel industry expanded the most in a year in May</w:t>
      </w:r>
      <w:r w:rsidRPr="00BC23E5">
        <w:rPr>
          <w:sz w:val="16"/>
        </w:rPr>
        <w:t xml:space="preserve">, supported by higher new orders, a separate industry survey showed, </w:t>
      </w:r>
      <w:r w:rsidRPr="00BC23E5">
        <w:rPr>
          <w:rStyle w:val="StyleUnderline"/>
        </w:rPr>
        <w:t>suggesting still-solid demand in construction.</w:t>
      </w:r>
      <w:r>
        <w:rPr>
          <w:rStyle w:val="StyleUnderline"/>
        </w:rPr>
        <w:t xml:space="preserve"> </w:t>
      </w:r>
      <w:r w:rsidRPr="00BC23E5">
        <w:rPr>
          <w:rStyle w:val="StyleUnderline"/>
        </w:rPr>
        <w:t>Growth in the services sector also accelerated</w:t>
      </w:r>
      <w:r w:rsidRPr="00BC23E5">
        <w:rPr>
          <w:sz w:val="16"/>
        </w:rPr>
        <w:t xml:space="preserve"> to 54.5 as commercial services such as retail and railway transportation expanded on rising demand. </w:t>
      </w:r>
      <w:r w:rsidRPr="00BC23E5">
        <w:rPr>
          <w:rStyle w:val="StyleUnderline"/>
        </w:rPr>
        <w:t>New orders for China's manufacturers kept pace</w:t>
      </w:r>
      <w:r w:rsidRPr="00BC23E5">
        <w:rPr>
          <w:sz w:val="16"/>
        </w:rPr>
        <w:t xml:space="preserve"> with April at 52.3, with export orders firming a touch by 0.1 percentage point to 50.7, </w:t>
      </w:r>
      <w:r w:rsidRPr="00BC23E5">
        <w:rPr>
          <w:rStyle w:val="StyleUnderline"/>
        </w:rPr>
        <w:t>suggesting external demand held up.</w:t>
      </w:r>
      <w:r>
        <w:rPr>
          <w:rStyle w:val="StyleUnderline"/>
        </w:rPr>
        <w:t xml:space="preserve"> </w:t>
      </w:r>
      <w:r w:rsidRPr="00BC23E5">
        <w:rPr>
          <w:rStyle w:val="StyleUnderline"/>
        </w:rPr>
        <w:t xml:space="preserve">Production stayed </w:t>
      </w:r>
      <w:r w:rsidRPr="00070A13">
        <w:rPr>
          <w:rStyle w:val="Emphasis"/>
        </w:rPr>
        <w:t>well within expansionary territory</w:t>
      </w:r>
      <w:r w:rsidRPr="00BC23E5">
        <w:rPr>
          <w:sz w:val="16"/>
        </w:rPr>
        <w:t>, though growth eased to 53.4 compared to last month's 53.8.</w:t>
      </w:r>
    </w:p>
    <w:p w:rsidR="003F0355" w:rsidRPr="00BC23E5" w:rsidRDefault="003F0355" w:rsidP="003F0355"/>
    <w:p w:rsidR="005A45B1" w:rsidRPr="005A45B1" w:rsidRDefault="00070A13" w:rsidP="005A45B1">
      <w:pPr>
        <w:pStyle w:val="Heading3"/>
      </w:pPr>
      <w:r>
        <w:lastRenderedPageBreak/>
        <w:t xml:space="preserve">China Econ Up – </w:t>
      </w:r>
      <w:r w:rsidR="00EB1541">
        <w:t>AT: April/May Slowdown</w:t>
      </w:r>
    </w:p>
    <w:p w:rsidR="005A45B1" w:rsidRDefault="005A45B1" w:rsidP="005A45B1">
      <w:pPr>
        <w:pStyle w:val="Heading4"/>
      </w:pPr>
      <w:r>
        <w:t>Recent slowdown is irrelevant – it’s the result of targeted government policy and growth in key areas is up.</w:t>
      </w:r>
    </w:p>
    <w:p w:rsidR="005A45B1" w:rsidRPr="005A45B1" w:rsidRDefault="005A45B1" w:rsidP="005A45B1">
      <w:proofErr w:type="spellStart"/>
      <w:r>
        <w:rPr>
          <w:rStyle w:val="Style13ptBold"/>
        </w:rPr>
        <w:t>Janda</w:t>
      </w:r>
      <w:proofErr w:type="spellEnd"/>
      <w:r>
        <w:rPr>
          <w:rStyle w:val="Style13ptBold"/>
        </w:rPr>
        <w:t xml:space="preserve"> 17 </w:t>
      </w:r>
      <w:r>
        <w:t xml:space="preserve">[Michael </w:t>
      </w:r>
      <w:proofErr w:type="spellStart"/>
      <w:r>
        <w:t>Janda</w:t>
      </w:r>
      <w:proofErr w:type="spellEnd"/>
      <w:r>
        <w:t>, senior digital business reporter, 5-15-2017, "China's economy slows from recent bounce," ABC News, http://www.abc.net.au/news/2017-05-15/china-economic-data-retail-sales-investment/8527022]</w:t>
      </w:r>
    </w:p>
    <w:p w:rsidR="005A45B1" w:rsidRDefault="005A45B1" w:rsidP="005A45B1">
      <w:pPr>
        <w:rPr>
          <w:sz w:val="16"/>
        </w:rPr>
      </w:pPr>
      <w:r w:rsidRPr="005A45B1">
        <w:rPr>
          <w:rStyle w:val="StyleUnderline"/>
        </w:rPr>
        <w:t>China's economy has slowed from its recent bounce, with retail sales, urban investment and industrial output all posting slower growth</w:t>
      </w:r>
      <w:r w:rsidRPr="005A45B1">
        <w:rPr>
          <w:sz w:val="16"/>
        </w:rPr>
        <w:t xml:space="preserve"> in April than the previous month. </w:t>
      </w:r>
      <w:r w:rsidRPr="005A45B1">
        <w:rPr>
          <w:rStyle w:val="StyleUnderline"/>
        </w:rPr>
        <w:t>The slowdown</w:t>
      </w:r>
      <w:r w:rsidRPr="005A45B1">
        <w:rPr>
          <w:sz w:val="16"/>
        </w:rPr>
        <w:t xml:space="preserve"> in retail turnover </w:t>
      </w:r>
      <w:r w:rsidRPr="005A45B1">
        <w:rPr>
          <w:rStyle w:val="StyleUnderline"/>
        </w:rPr>
        <w:t>was moderate,</w:t>
      </w:r>
      <w:r w:rsidRPr="005A45B1">
        <w:rPr>
          <w:sz w:val="16"/>
        </w:rPr>
        <w:t xml:space="preserve"> with 10.7 per cent year-on-year growth only just below March's 10.9 per cent, and slightly ahead of typical economist forecasts. However, the declines in growth for both urban investment and industrial output were larger than forecast. Urban investment grew 8.9 per cent year-on-year in April, down from 9.2 per cent the month before. Industrial output was the biggest disappointment, however, growing at just 6.5 per cent, down from 7.6 per cent in March and a typical forecast of 7.1 per cent for April. </w:t>
      </w:r>
      <w:r w:rsidRPr="005A45B1">
        <w:rPr>
          <w:rStyle w:val="StyleUnderline"/>
        </w:rPr>
        <w:t>This is not an accidental slowdown, with Chinese authorities concerned about rampant growth in risky debt and satisfied with recent economic growth figures that were comfortably ahead of this year's 6.5 per cent target.</w:t>
      </w:r>
      <w:r>
        <w:rPr>
          <w:rStyle w:val="StyleUnderline"/>
        </w:rPr>
        <w:t xml:space="preserve"> </w:t>
      </w:r>
      <w:r w:rsidRPr="005A45B1">
        <w:rPr>
          <w:sz w:val="16"/>
        </w:rPr>
        <w:t xml:space="preserve">Macquarie Securities head of China economics Larry Hu said </w:t>
      </w:r>
      <w:r w:rsidRPr="005A45B1">
        <w:rPr>
          <w:rStyle w:val="StyleUnderline"/>
        </w:rPr>
        <w:t>the authorities' focus on restraining a dangerous debt build up is likely to continue.</w:t>
      </w:r>
      <w:r>
        <w:rPr>
          <w:rStyle w:val="StyleUnderline"/>
        </w:rPr>
        <w:t xml:space="preserve"> </w:t>
      </w:r>
      <w:r w:rsidRPr="005A45B1">
        <w:rPr>
          <w:sz w:val="16"/>
        </w:rPr>
        <w:t xml:space="preserve">"All the data sends the same message: The economy slowed down meaningfully in April," he told Bloomberg. "But </w:t>
      </w:r>
      <w:r w:rsidRPr="005A45B1">
        <w:rPr>
          <w:rStyle w:val="StyleUnderline"/>
        </w:rPr>
        <w:t xml:space="preserve">given that </w:t>
      </w:r>
      <w:r w:rsidRPr="005A45B1">
        <w:rPr>
          <w:rStyle w:val="Emphasis"/>
        </w:rPr>
        <w:t>growth is still fine</w:t>
      </w:r>
      <w:r w:rsidRPr="005A45B1">
        <w:rPr>
          <w:rStyle w:val="StyleUnderline"/>
        </w:rPr>
        <w:t>, in the second quarter policy makers will still focus on reducing financial risk."</w:t>
      </w:r>
      <w:r>
        <w:rPr>
          <w:rStyle w:val="StyleUnderline"/>
        </w:rPr>
        <w:t xml:space="preserve"> </w:t>
      </w:r>
      <w:r w:rsidRPr="005A45B1">
        <w:rPr>
          <w:rStyle w:val="StyleUnderline"/>
        </w:rPr>
        <w:t>Chinese regulatory moves to constrain debt have seen a wide range of interest rates push higher and a large sell-off</w:t>
      </w:r>
      <w:r w:rsidRPr="005A45B1">
        <w:rPr>
          <w:sz w:val="16"/>
        </w:rPr>
        <w:t xml:space="preserve">, worth more than half a trillion US dollars, on the main Shanghai stock market over the past month. However, </w:t>
      </w:r>
      <w:proofErr w:type="spellStart"/>
      <w:r w:rsidRPr="005A45B1">
        <w:rPr>
          <w:rStyle w:val="StyleUnderline"/>
        </w:rPr>
        <w:t>CommSec</w:t>
      </w:r>
      <w:r w:rsidRPr="005A45B1">
        <w:rPr>
          <w:sz w:val="16"/>
        </w:rPr>
        <w:t>'s</w:t>
      </w:r>
      <w:proofErr w:type="spellEnd"/>
      <w:r w:rsidRPr="005A45B1">
        <w:rPr>
          <w:sz w:val="16"/>
        </w:rPr>
        <w:t xml:space="preserve"> </w:t>
      </w:r>
      <w:proofErr w:type="spellStart"/>
      <w:r w:rsidRPr="005A45B1">
        <w:rPr>
          <w:sz w:val="16"/>
        </w:rPr>
        <w:t>Savanth</w:t>
      </w:r>
      <w:proofErr w:type="spellEnd"/>
      <w:r w:rsidRPr="005A45B1">
        <w:rPr>
          <w:sz w:val="16"/>
        </w:rPr>
        <w:t xml:space="preserve"> Sebastian </w:t>
      </w:r>
      <w:r w:rsidRPr="005A45B1">
        <w:rPr>
          <w:rStyle w:val="StyleUnderline"/>
        </w:rPr>
        <w:t xml:space="preserve">took </w:t>
      </w:r>
      <w:r w:rsidRPr="005A45B1">
        <w:rPr>
          <w:rStyle w:val="Emphasis"/>
        </w:rPr>
        <w:t>a more optimistic view on the data,</w:t>
      </w:r>
      <w:r w:rsidRPr="005A45B1">
        <w:rPr>
          <w:sz w:val="16"/>
        </w:rPr>
        <w:t xml:space="preserve"> especially retail sales turnover. "</w:t>
      </w:r>
      <w:r w:rsidRPr="005A45B1">
        <w:rPr>
          <w:rStyle w:val="StyleUnderline"/>
        </w:rPr>
        <w:t>Chinese authorities have been focused on getting more economic growth generated from within</w:t>
      </w:r>
      <w:r w:rsidRPr="005A45B1">
        <w:rPr>
          <w:sz w:val="16"/>
        </w:rPr>
        <w:t xml:space="preserve"> – primarily by household spending or consumption," he wrote in a note in the data. "</w:t>
      </w:r>
      <w:r w:rsidRPr="005A45B1">
        <w:rPr>
          <w:rStyle w:val="StyleUnderline"/>
        </w:rPr>
        <w:t xml:space="preserve">And the </w:t>
      </w:r>
      <w:r w:rsidRPr="005A45B1">
        <w:rPr>
          <w:rStyle w:val="Emphasis"/>
        </w:rPr>
        <w:t xml:space="preserve">goals are being </w:t>
      </w:r>
      <w:proofErr w:type="spellStart"/>
      <w:r w:rsidRPr="005A45B1">
        <w:rPr>
          <w:rStyle w:val="Emphasis"/>
        </w:rPr>
        <w:t>realised</w:t>
      </w:r>
      <w:proofErr w:type="spellEnd"/>
      <w:r w:rsidRPr="005A45B1">
        <w:rPr>
          <w:rStyle w:val="Emphasis"/>
        </w:rPr>
        <w:t>.</w:t>
      </w:r>
      <w:r w:rsidRPr="005A45B1">
        <w:rPr>
          <w:rStyle w:val="StyleUnderline"/>
        </w:rPr>
        <w:t xml:space="preserve"> Retail spending </w:t>
      </w:r>
      <w:r w:rsidRPr="005A45B1">
        <w:rPr>
          <w:rStyle w:val="Emphasis"/>
        </w:rPr>
        <w:t>continues to grow at double-digit annual rates</w:t>
      </w:r>
      <w:r w:rsidRPr="005A45B1">
        <w:rPr>
          <w:rStyle w:val="StyleUnderline"/>
        </w:rPr>
        <w:t xml:space="preserve"> while producti</w:t>
      </w:r>
      <w:r>
        <w:rPr>
          <w:rStyle w:val="StyleUnderline"/>
        </w:rPr>
        <w:t>on and investment are more focu</w:t>
      </w:r>
      <w:r w:rsidRPr="005A45B1">
        <w:rPr>
          <w:rStyle w:val="StyleUnderline"/>
        </w:rPr>
        <w:t>sed on social infrastructure, communications, rural production and meeting the power needs of consumers and businesses."</w:t>
      </w:r>
      <w:r>
        <w:rPr>
          <w:rStyle w:val="StyleUnderline"/>
        </w:rPr>
        <w:t xml:space="preserve"> </w:t>
      </w:r>
      <w:proofErr w:type="spellStart"/>
      <w:r w:rsidRPr="005A45B1">
        <w:rPr>
          <w:sz w:val="16"/>
        </w:rPr>
        <w:t>CommSec's</w:t>
      </w:r>
      <w:proofErr w:type="spellEnd"/>
      <w:r w:rsidRPr="005A45B1">
        <w:rPr>
          <w:sz w:val="16"/>
        </w:rPr>
        <w:t xml:space="preserve"> own analysis of the data shows, however, that most of the double-digit gains in retail sales were for property related goods such as building materials, furniture and home appliances.</w:t>
      </w:r>
    </w:p>
    <w:p w:rsidR="00BC23E5" w:rsidRDefault="00070A13" w:rsidP="00BC23E5">
      <w:pPr>
        <w:pStyle w:val="Heading4"/>
      </w:pPr>
      <w:r>
        <w:t>Slowdown is overblown</w:t>
      </w:r>
      <w:r w:rsidR="00BC23E5" w:rsidRPr="00BC23E5">
        <w:t xml:space="preserve"> </w:t>
      </w:r>
      <w:r w:rsidR="00BC23E5">
        <w:t>–</w:t>
      </w:r>
      <w:r w:rsidR="00BC23E5" w:rsidRPr="00BC23E5">
        <w:t xml:space="preserve"> </w:t>
      </w:r>
      <w:r w:rsidR="00BC23E5">
        <w:t>growth is still stable.</w:t>
      </w:r>
    </w:p>
    <w:p w:rsidR="00BC23E5" w:rsidRPr="00BC23E5" w:rsidRDefault="00BC23E5" w:rsidP="00BC23E5">
      <w:proofErr w:type="spellStart"/>
      <w:r>
        <w:rPr>
          <w:rStyle w:val="Style13ptBold"/>
        </w:rPr>
        <w:t>Ebeling</w:t>
      </w:r>
      <w:proofErr w:type="spellEnd"/>
      <w:r>
        <w:rPr>
          <w:rStyle w:val="Style13ptBold"/>
        </w:rPr>
        <w:t xml:space="preserve"> 17 </w:t>
      </w:r>
      <w:r>
        <w:t xml:space="preserve">[Paul </w:t>
      </w:r>
      <w:proofErr w:type="spellStart"/>
      <w:r>
        <w:t>Ebeling</w:t>
      </w:r>
      <w:proofErr w:type="spellEnd"/>
      <w:r>
        <w:t>, 6-2-2017, "China's Economy Showing No Signs of Slowing," Live Trading News, http://www.livetradingnews.com/chinas-economy-showing-no-signs-slowing-41436.html]</w:t>
      </w:r>
    </w:p>
    <w:p w:rsidR="00BC23E5" w:rsidRDefault="00BC23E5" w:rsidP="00BC23E5">
      <w:pPr>
        <w:rPr>
          <w:rStyle w:val="StyleUnderline"/>
        </w:rPr>
      </w:pPr>
      <w:r w:rsidRPr="00BC23E5">
        <w:rPr>
          <w:rStyle w:val="StyleUnderline"/>
        </w:rPr>
        <w:t xml:space="preserve">China’s economy </w:t>
      </w:r>
      <w:r w:rsidRPr="00BC23E5">
        <w:rPr>
          <w:rStyle w:val="Emphasis"/>
        </w:rPr>
        <w:t>shows no signs of crisis</w:t>
      </w:r>
      <w:r w:rsidRPr="00BC23E5">
        <w:rPr>
          <w:rStyle w:val="StyleUnderline"/>
        </w:rPr>
        <w:t xml:space="preserve"> even as the country’s crackdown on financial leverage has wiped</w:t>
      </w:r>
      <w:r w:rsidRPr="00BC23E5">
        <w:rPr>
          <w:sz w:val="16"/>
        </w:rPr>
        <w:t xml:space="preserve"> almost </w:t>
      </w:r>
      <w:r w:rsidRPr="00BC23E5">
        <w:rPr>
          <w:rStyle w:val="StyleUnderline"/>
        </w:rPr>
        <w:t xml:space="preserve">$500-B from domestic markets. </w:t>
      </w:r>
      <w:r w:rsidRPr="00BC23E5">
        <w:rPr>
          <w:sz w:val="16"/>
        </w:rPr>
        <w:t>“</w:t>
      </w:r>
      <w:r w:rsidRPr="00BC23E5">
        <w:rPr>
          <w:rStyle w:val="StyleUnderline"/>
        </w:rPr>
        <w:t xml:space="preserve">This continues to be </w:t>
      </w:r>
      <w:r w:rsidRPr="00BC23E5">
        <w:rPr>
          <w:rStyle w:val="Emphasis"/>
        </w:rPr>
        <w:t>completely overblown</w:t>
      </w:r>
      <w:r w:rsidRPr="00BC23E5">
        <w:rPr>
          <w:sz w:val="16"/>
        </w:rPr>
        <w:t xml:space="preserve">,” James O’Neill, former Commercial Secretary to the UK Treasury, said. </w:t>
      </w:r>
      <w:r w:rsidRPr="00BC23E5">
        <w:rPr>
          <w:rStyle w:val="StyleUnderline"/>
        </w:rPr>
        <w:t xml:space="preserve">“China has demonstrated multiple times that </w:t>
      </w:r>
      <w:r w:rsidRPr="00BC23E5">
        <w:rPr>
          <w:rStyle w:val="Emphasis"/>
        </w:rPr>
        <w:t>it’s very good at dealing with its cyclical challenges</w:t>
      </w:r>
      <w:r w:rsidRPr="00BC23E5">
        <w:rPr>
          <w:rStyle w:val="StyleUnderline"/>
        </w:rPr>
        <w:t xml:space="preserve">. </w:t>
      </w:r>
      <w:r w:rsidRPr="00BC23E5">
        <w:rPr>
          <w:sz w:val="16"/>
        </w:rPr>
        <w:t xml:space="preserve">Arguably </w:t>
      </w:r>
      <w:r w:rsidRPr="00BC23E5">
        <w:rPr>
          <w:rStyle w:val="StyleUnderline"/>
        </w:rPr>
        <w:t>if other countries’ monetary and fiscal policy could be adjusted with the success of China, the world would be a much stronger place</w:t>
      </w:r>
      <w:r w:rsidRPr="00BC23E5">
        <w:rPr>
          <w:sz w:val="16"/>
        </w:rPr>
        <w:t xml:space="preserve">.” President Xi Jinping’s pledge to rein in financial risk has rattled investors, prompted the cancellation of debt sales and compelled the central bank to pump liquidity into markets. </w:t>
      </w:r>
      <w:r w:rsidRPr="00BC23E5">
        <w:rPr>
          <w:rStyle w:val="StyleUnderline"/>
        </w:rPr>
        <w:t>The push for safety has fueled fears that the economy</w:t>
      </w:r>
      <w:r w:rsidRPr="00BC23E5">
        <w:rPr>
          <w:sz w:val="16"/>
        </w:rPr>
        <w:t xml:space="preserve">, which grew 6.9% last Quarter for its first back-to-back acceleration in 7 years. </w:t>
      </w:r>
      <w:r w:rsidRPr="00BC23E5">
        <w:rPr>
          <w:rStyle w:val="StyleUnderline"/>
        </w:rPr>
        <w:t xml:space="preserve">While China’s economy picked up in the past 2 Quarters, giving authorities room to tighten regulation with the aim to clean up the country’s financial system, there are some signs of softening. </w:t>
      </w:r>
      <w:r w:rsidRPr="00BC23E5">
        <w:rPr>
          <w:sz w:val="16"/>
        </w:rPr>
        <w:t>Producer price (PPI) gains slowed more than expected in April meaning stronger industrial profits may be harder to sustain and corporate debt burdens may grow heavier. “At some point, they’ll have a crisis, just like everyone else,” Mr. O’Neill said. “But</w:t>
      </w:r>
      <w:r w:rsidRPr="00BC23E5">
        <w:rPr>
          <w:rStyle w:val="StyleUnderline"/>
        </w:rPr>
        <w:t xml:space="preserve"> I see </w:t>
      </w:r>
      <w:r w:rsidRPr="00BC23E5">
        <w:rPr>
          <w:rStyle w:val="Emphasis"/>
        </w:rPr>
        <w:t>no signs</w:t>
      </w:r>
      <w:r w:rsidRPr="00BC23E5">
        <w:rPr>
          <w:rStyle w:val="StyleUnderline"/>
        </w:rPr>
        <w:t xml:space="preserve"> </w:t>
      </w:r>
      <w:r w:rsidRPr="00BC23E5">
        <w:rPr>
          <w:sz w:val="16"/>
        </w:rPr>
        <w:t xml:space="preserve">of it </w:t>
      </w:r>
      <w:r w:rsidRPr="00BC23E5">
        <w:rPr>
          <w:rStyle w:val="StyleUnderline"/>
        </w:rPr>
        <w:t>from this supposed slower growth prediction.”</w:t>
      </w:r>
      <w:r w:rsidRPr="00BC23E5">
        <w:rPr>
          <w:sz w:val="16"/>
        </w:rPr>
        <w:t xml:space="preserve"> Mr. O’Neill, an economist who gained prominence for coining the term BRIC nations 15 years ago to describe emerging market powerhouses Brazil, Russia, India and China, said </w:t>
      </w:r>
      <w:r w:rsidRPr="00BC23E5">
        <w:rPr>
          <w:rStyle w:val="StyleUnderline"/>
        </w:rPr>
        <w:t>the “biggest story in the world” remains the rise of consumers in emerging markets</w:t>
      </w:r>
      <w:r w:rsidRPr="00BC23E5">
        <w:rPr>
          <w:sz w:val="16"/>
        </w:rPr>
        <w:t xml:space="preserve">. “It’s easily more important than the US and Europe for the </w:t>
      </w:r>
      <w:r w:rsidRPr="00BC23E5">
        <w:rPr>
          <w:sz w:val="16"/>
        </w:rPr>
        <w:lastRenderedPageBreak/>
        <w:t xml:space="preserve">future of the world.” </w:t>
      </w:r>
      <w:r w:rsidRPr="00BC23E5">
        <w:rPr>
          <w:rStyle w:val="StyleUnderline"/>
        </w:rPr>
        <w:t>China fills that bill, with its burgeoning middle class increasingly fueling growth through services, which now account for more than 50% of output, and consumption.</w:t>
      </w:r>
    </w:p>
    <w:p w:rsidR="00BC23E5" w:rsidRPr="00BC23E5" w:rsidRDefault="00BC23E5" w:rsidP="00BC23E5">
      <w:pPr>
        <w:pStyle w:val="Heading3"/>
      </w:pPr>
      <w:r w:rsidRPr="00BC23E5">
        <w:lastRenderedPageBreak/>
        <w:t>Growth Sustainable</w:t>
      </w:r>
    </w:p>
    <w:p w:rsidR="00BC23E5" w:rsidRPr="00BC23E5" w:rsidRDefault="00BC23E5" w:rsidP="00BC23E5">
      <w:pPr>
        <w:pStyle w:val="Heading4"/>
        <w:rPr>
          <w:rStyle w:val="Style13ptBold"/>
          <w:b/>
        </w:rPr>
      </w:pPr>
      <w:r w:rsidRPr="00BC23E5">
        <w:rPr>
          <w:rStyle w:val="Style13ptBold"/>
          <w:b/>
        </w:rPr>
        <w:t>Chinese growth is sustainable in the long-term.</w:t>
      </w:r>
    </w:p>
    <w:p w:rsidR="00BC23E5" w:rsidRPr="00BC23E5" w:rsidRDefault="00BC23E5" w:rsidP="00BC23E5">
      <w:r>
        <w:rPr>
          <w:rStyle w:val="Style13ptBold"/>
        </w:rPr>
        <w:t xml:space="preserve">Thorpe 17 </w:t>
      </w:r>
      <w:r>
        <w:t xml:space="preserve">[David Thorpe, 5-3-2017, "Is China's giant economy going to collapse in the near </w:t>
      </w:r>
      <w:proofErr w:type="gramStart"/>
      <w:r>
        <w:t>future?,</w:t>
      </w:r>
      <w:proofErr w:type="gramEnd"/>
      <w:r>
        <w:t>" What Investment, http://www.whatinvestment.co.uk/trumps-first-100-days-reveal-investors-2553570/]</w:t>
      </w:r>
    </w:p>
    <w:p w:rsidR="00BC23E5" w:rsidRPr="00BC23E5" w:rsidRDefault="00BC23E5" w:rsidP="00BC23E5">
      <w:pPr>
        <w:rPr>
          <w:rStyle w:val="StyleUnderline"/>
        </w:rPr>
      </w:pPr>
      <w:r w:rsidRPr="00BC23E5">
        <w:rPr>
          <w:sz w:val="16"/>
        </w:rPr>
        <w:t xml:space="preserve">On one level, </w:t>
      </w:r>
      <w:r w:rsidRPr="00BC23E5">
        <w:rPr>
          <w:rStyle w:val="StyleUnderline"/>
        </w:rPr>
        <w:t>the Chinese government have displayed a knowledge of economics</w:t>
      </w:r>
      <w:r w:rsidRPr="00BC23E5">
        <w:rPr>
          <w:sz w:val="16"/>
        </w:rPr>
        <w:t xml:space="preserve"> and the market reactions to economics that is </w:t>
      </w:r>
      <w:r w:rsidRPr="00BC23E5">
        <w:rPr>
          <w:rStyle w:val="StyleUnderline"/>
        </w:rPr>
        <w:t>far superior to anything shown by</w:t>
      </w:r>
      <w:r w:rsidRPr="00BC23E5">
        <w:rPr>
          <w:sz w:val="16"/>
        </w:rPr>
        <w:t xml:space="preserve"> UK or </w:t>
      </w:r>
      <w:r w:rsidRPr="00BC23E5">
        <w:rPr>
          <w:rStyle w:val="StyleUnderline"/>
        </w:rPr>
        <w:t>US politicians</w:t>
      </w:r>
      <w:r w:rsidRPr="00BC23E5">
        <w:rPr>
          <w:sz w:val="16"/>
        </w:rPr>
        <w:t xml:space="preserve"> in recent decades. That is because </w:t>
      </w:r>
      <w:r w:rsidRPr="00BC23E5">
        <w:rPr>
          <w:rStyle w:val="StyleUnderline"/>
        </w:rPr>
        <w:t>they understand that while building an economic model around achieving rapid growth through exports can light the torch paper of an economy</w:t>
      </w:r>
      <w:r w:rsidRPr="00BC23E5">
        <w:rPr>
          <w:sz w:val="16"/>
        </w:rPr>
        <w:t xml:space="preserve">, but </w:t>
      </w:r>
      <w:r w:rsidRPr="00BC23E5">
        <w:rPr>
          <w:rStyle w:val="StyleUnderline"/>
        </w:rPr>
        <w:t>it can never last.</w:t>
      </w:r>
      <w:r w:rsidRPr="00BC23E5">
        <w:rPr>
          <w:sz w:val="16"/>
        </w:rPr>
        <w:t xml:space="preserve"> </w:t>
      </w:r>
      <w:r w:rsidRPr="00BC23E5">
        <w:rPr>
          <w:sz w:val="12"/>
          <w:szCs w:val="12"/>
        </w:rPr>
        <w:t xml:space="preserve">This is because, except in the circumstances where a country is blessed with commodity or oil resources, export growth comes through either a cheap currency, low wages, or both. If the cheap currency is the reason, then policy makers in that country must keep interest rates low, to stop the currency rising. That, combined with greater levels of employment, pushes the levels of debt in an economy upwards, and that causes inflation. So now policymakers are faced with the problem of rising inflation, that pushes wage and other costs up, denting the competitiveness of the exports. Additionally, the higher inflation from the cheap currency means the costs of imported goods and commodities rise, strangling the returns available to domestically focused businesses, meaning the country becomes ever more reliant on exports. The traditional policy response to higher inflation is to put interest rates up, which pushes the value of the currency up, and dents competitiveness that way. Policy makers in countries such as Ireland in recent years chose not to put rates up, creating a credit bubble, which subsequently bursts when the global economy slows down. In recent years Asian economies other than China have started to gain market share, as their currencies and wages become cheaper. Investors with assets in those economies may suffer if Chinese policy becomes focused on winning export markets. There was a significant sell-off of Chinese and other emerging market equities in Autumn 2015 as investors feared that a rise in US interest rates would cause all of those who had borrowed cheaply to default. China followed that model impeccably until about two years ago, when the powers that be announced an intention to focus the economy towards domestic consumption, and away from exports. Such a move reads immediately badly for the commodity </w:t>
      </w:r>
      <w:proofErr w:type="spellStart"/>
      <w:r w:rsidRPr="00BC23E5">
        <w:rPr>
          <w:sz w:val="12"/>
          <w:szCs w:val="12"/>
        </w:rPr>
        <w:t>produces</w:t>
      </w:r>
      <w:proofErr w:type="spellEnd"/>
      <w:r w:rsidRPr="00BC23E5">
        <w:rPr>
          <w:sz w:val="12"/>
          <w:szCs w:val="12"/>
        </w:rPr>
        <w:t xml:space="preserve"> of the stock market, as a lower level of capital investment happens.</w:t>
      </w:r>
      <w:r w:rsidRPr="00BC23E5">
        <w:rPr>
          <w:sz w:val="16"/>
        </w:rPr>
        <w:t xml:space="preserve"> </w:t>
      </w:r>
      <w:r w:rsidRPr="00BC23E5">
        <w:rPr>
          <w:rStyle w:val="StyleUnderline"/>
        </w:rPr>
        <w:t xml:space="preserve">By trying to shift the economy towards consumption, China is trying to create an economic model that is less reliant on global GDP, and so </w:t>
      </w:r>
      <w:r w:rsidRPr="00BC23E5">
        <w:rPr>
          <w:rStyle w:val="Emphasis"/>
        </w:rPr>
        <w:t>more sustainable</w:t>
      </w:r>
      <w:r w:rsidRPr="00BC23E5">
        <w:rPr>
          <w:sz w:val="16"/>
        </w:rPr>
        <w:t xml:space="preserve">. </w:t>
      </w:r>
      <w:r w:rsidRPr="00BC23E5">
        <w:rPr>
          <w:sz w:val="12"/>
          <w:szCs w:val="12"/>
        </w:rPr>
        <w:t xml:space="preserve">Many investors fear that because China is a political dictatorship, there isn’t the scope to allow for several years of slightly weaker growth to allow this transition to take place. This theory posits the view that there will be political unrest if the government allows growth rates to dwindle. If the government of China do hold such fears, there are two options, the first is to cause borrowing rates to rise in the economy, as that provokes short-term growth, the second is to keep the currency cheap {which may also be a function of the first} and keep exporting to the rest of the world, at almost any cost. Neil Woodford fears that a debt bubble has developed in China, and that it’s unwinding at some point in the future will lead to a wave of deflation being exported across the world, as China begins to sell its exports at below the cost of production </w:t>
      </w:r>
      <w:proofErr w:type="gramStart"/>
      <w:r w:rsidRPr="00BC23E5">
        <w:rPr>
          <w:sz w:val="12"/>
          <w:szCs w:val="12"/>
        </w:rPr>
        <w:t>in order to</w:t>
      </w:r>
      <w:proofErr w:type="gramEnd"/>
      <w:r w:rsidRPr="00BC23E5">
        <w:rPr>
          <w:sz w:val="12"/>
          <w:szCs w:val="12"/>
        </w:rPr>
        <w:t xml:space="preserve"> maintain growth. Alternatively, the debt bubble bursting could happen because eventually selling exports at an exceptionally cheap level is unsustainable, and as global interest rates rise, there are a wave of defaults in China, reducing the demand for goods and services from that country, a demand that has underpinned the economies of both commodity producers and luxury goods manufacturers around the world in recent years. Whatever the merits or otherwise of Chinese policy as it stands, a leaden-footed response from Donald Trump may well derail the plan. Trump’s attempts to ‘Put America First’ has seen him accuse China of keeping its currency artificially low </w:t>
      </w:r>
      <w:proofErr w:type="gramStart"/>
      <w:r w:rsidRPr="00BC23E5">
        <w:rPr>
          <w:sz w:val="12"/>
          <w:szCs w:val="12"/>
        </w:rPr>
        <w:t>in order to</w:t>
      </w:r>
      <w:proofErr w:type="gramEnd"/>
      <w:r w:rsidRPr="00BC23E5">
        <w:rPr>
          <w:sz w:val="12"/>
          <w:szCs w:val="12"/>
        </w:rPr>
        <w:t xml:space="preserve"> win an unfair share of export markets. Simon </w:t>
      </w:r>
      <w:proofErr w:type="spellStart"/>
      <w:r w:rsidRPr="00BC23E5">
        <w:rPr>
          <w:sz w:val="12"/>
          <w:szCs w:val="12"/>
        </w:rPr>
        <w:t>Edelsten</w:t>
      </w:r>
      <w:proofErr w:type="spellEnd"/>
      <w:r w:rsidRPr="00BC23E5">
        <w:rPr>
          <w:sz w:val="12"/>
          <w:szCs w:val="12"/>
        </w:rPr>
        <w:t xml:space="preserve">, who runs the Artemis Global Select fund, told What Investment that, if anything China has been doing precisely the opposite, selling $2 trillion of US government debt </w:t>
      </w:r>
      <w:proofErr w:type="gramStart"/>
      <w:r w:rsidRPr="00BC23E5">
        <w:rPr>
          <w:sz w:val="12"/>
          <w:szCs w:val="12"/>
        </w:rPr>
        <w:t>in an attempt to</w:t>
      </w:r>
      <w:proofErr w:type="gramEnd"/>
      <w:r w:rsidRPr="00BC23E5">
        <w:rPr>
          <w:sz w:val="12"/>
          <w:szCs w:val="12"/>
        </w:rPr>
        <w:t xml:space="preserve"> stop its currency from falling too far against the greenback. That policy action implies that</w:t>
      </w:r>
      <w:r w:rsidRPr="00BC23E5">
        <w:rPr>
          <w:sz w:val="16"/>
        </w:rPr>
        <w:t xml:space="preserve"> </w:t>
      </w:r>
      <w:r w:rsidRPr="00BC23E5">
        <w:rPr>
          <w:rStyle w:val="StyleUnderline"/>
        </w:rPr>
        <w:t xml:space="preserve">China’s government is more concerned with stopping currency weakness </w:t>
      </w:r>
      <w:r w:rsidRPr="00BC23E5">
        <w:rPr>
          <w:sz w:val="16"/>
        </w:rPr>
        <w:t xml:space="preserve">provoking inflation in the country, that would help domestic consumption. Keeping the currency relatively strong also maintains borrowing costs in check for corporates in the country who have dollar debt, maintaining a level of domestic demand. China isn’t the economy to use its foreign currency reserves to stop the </w:t>
      </w:r>
      <w:proofErr w:type="spellStart"/>
      <w:r w:rsidRPr="00BC23E5">
        <w:rPr>
          <w:sz w:val="16"/>
        </w:rPr>
        <w:t>spectre</w:t>
      </w:r>
      <w:proofErr w:type="spellEnd"/>
      <w:r w:rsidRPr="00BC23E5">
        <w:rPr>
          <w:sz w:val="16"/>
        </w:rPr>
        <w:t xml:space="preserve"> of inflation, usually currency traders see what is happening and take advantage, short-selling the currency that a government are trying to protect, forcing its value down, causing the central bank to buy ever more of that currency, locking in easy profits for the city slickers. This is what happened in the run up to the fabled ‘Black Wednesday’ in the UK in 1992. After months of the Bank of England trying to buy pounds with their foreign currency reserves, they simply ran out of money, and traders such as George Soros and Joe Lewis walked away with billions. </w:t>
      </w:r>
      <w:proofErr w:type="gramStart"/>
      <w:r w:rsidRPr="00BC23E5">
        <w:rPr>
          <w:sz w:val="16"/>
        </w:rPr>
        <w:t>So</w:t>
      </w:r>
      <w:proofErr w:type="gramEnd"/>
      <w:r w:rsidRPr="00BC23E5">
        <w:rPr>
          <w:sz w:val="16"/>
        </w:rPr>
        <w:t xml:space="preserve"> while the tactic is not sustainable in the long-term, </w:t>
      </w:r>
      <w:r w:rsidRPr="00BC23E5">
        <w:rPr>
          <w:rStyle w:val="StyleUnderline"/>
        </w:rPr>
        <w:t xml:space="preserve">China has </w:t>
      </w:r>
      <w:r w:rsidRPr="00BC23E5">
        <w:rPr>
          <w:rStyle w:val="Emphasis"/>
        </w:rPr>
        <w:t>trillions of dollars left in its arsenal,</w:t>
      </w:r>
      <w:r w:rsidRPr="00BC23E5">
        <w:rPr>
          <w:rStyle w:val="StyleUnderline"/>
        </w:rPr>
        <w:t xml:space="preserve"> and its economy is growing at a faster rate than most are when currency protection becomes the order of the day.</w:t>
      </w:r>
      <w:r>
        <w:rPr>
          <w:rStyle w:val="StyleUnderline"/>
        </w:rPr>
        <w:t xml:space="preserve"> </w:t>
      </w:r>
      <w:r w:rsidRPr="00BC23E5">
        <w:rPr>
          <w:sz w:val="16"/>
        </w:rPr>
        <w:t xml:space="preserve">Nevertheless, James Syme, who runs the JO </w:t>
      </w:r>
      <w:proofErr w:type="spellStart"/>
      <w:r w:rsidRPr="00BC23E5">
        <w:rPr>
          <w:sz w:val="16"/>
        </w:rPr>
        <w:t>Hambro</w:t>
      </w:r>
      <w:proofErr w:type="spellEnd"/>
      <w:r w:rsidRPr="00BC23E5">
        <w:rPr>
          <w:sz w:val="16"/>
        </w:rPr>
        <w:t xml:space="preserve"> </w:t>
      </w:r>
      <w:proofErr w:type="spellStart"/>
      <w:r w:rsidRPr="00BC23E5">
        <w:rPr>
          <w:sz w:val="16"/>
        </w:rPr>
        <w:t>Emering</w:t>
      </w:r>
      <w:proofErr w:type="spellEnd"/>
      <w:r w:rsidRPr="00BC23E5">
        <w:rPr>
          <w:sz w:val="16"/>
        </w:rPr>
        <w:t xml:space="preserve"> Markets Opportunities fund, takes the view that such currency scheming has a limited shelf life and will eventually lead to a depreciation, and deflation for the rest of the world. But he added that such an outcome would represent a ‘major buying opportunity’ for investors. </w:t>
      </w:r>
      <w:r w:rsidRPr="00BC23E5">
        <w:rPr>
          <w:rStyle w:val="StyleUnderline"/>
        </w:rPr>
        <w:t xml:space="preserve">China’s long-term path will be like that of Japan, </w:t>
      </w:r>
      <w:r w:rsidRPr="00BC23E5">
        <w:rPr>
          <w:rStyle w:val="Emphasis"/>
        </w:rPr>
        <w:t>with a lot of growth to come.</w:t>
      </w:r>
      <w:r w:rsidRPr="00BC23E5">
        <w:rPr>
          <w:rStyle w:val="StyleUnderline"/>
        </w:rPr>
        <w:t xml:space="preserve"> </w:t>
      </w:r>
      <w:r w:rsidRPr="00BC23E5">
        <w:rPr>
          <w:sz w:val="16"/>
        </w:rPr>
        <w:t xml:space="preserve">The </w:t>
      </w:r>
      <w:r w:rsidRPr="00BC23E5">
        <w:rPr>
          <w:rStyle w:val="StyleUnderline"/>
        </w:rPr>
        <w:t>crisis will mean that the Chinese currency falls faster than policy makers want, but the Chinese government can buy Renminbi to sort that out.’</w:t>
      </w:r>
      <w:r>
        <w:rPr>
          <w:rStyle w:val="StyleUnderline"/>
        </w:rPr>
        <w:t xml:space="preserve"> </w:t>
      </w:r>
      <w:r w:rsidRPr="00BC23E5">
        <w:rPr>
          <w:sz w:val="16"/>
        </w:rPr>
        <w:t xml:space="preserve">Syme doesn’t see any of this playing out within the next two years and has been investing in consumer goods and property companies.  He commented that </w:t>
      </w:r>
      <w:r w:rsidRPr="00BC23E5">
        <w:rPr>
          <w:rStyle w:val="StyleUnderline"/>
        </w:rPr>
        <w:t xml:space="preserve">in China a large swathe of house purchases </w:t>
      </w:r>
      <w:proofErr w:type="gramStart"/>
      <w:r w:rsidRPr="00BC23E5">
        <w:rPr>
          <w:rStyle w:val="StyleUnderline"/>
        </w:rPr>
        <w:t>are</w:t>
      </w:r>
      <w:proofErr w:type="gramEnd"/>
      <w:r w:rsidRPr="00BC23E5">
        <w:rPr>
          <w:rStyle w:val="StyleUnderline"/>
        </w:rPr>
        <w:t xml:space="preserve"> carried out with cash, not bank debt, which means that the property market can be relatively insulated from a banking or debt crisis.</w:t>
      </w:r>
      <w:r>
        <w:rPr>
          <w:rStyle w:val="StyleUnderline"/>
        </w:rPr>
        <w:t xml:space="preserve"> </w:t>
      </w:r>
      <w:r w:rsidRPr="00BC23E5">
        <w:rPr>
          <w:sz w:val="16"/>
        </w:rPr>
        <w:t xml:space="preserve">Were Trump to impose tariffs, Mark Williams, who runs the high-performing </w:t>
      </w:r>
      <w:proofErr w:type="spellStart"/>
      <w:r w:rsidRPr="00BC23E5">
        <w:rPr>
          <w:sz w:val="16"/>
        </w:rPr>
        <w:t>Liontrust</w:t>
      </w:r>
      <w:proofErr w:type="spellEnd"/>
      <w:r w:rsidRPr="00BC23E5">
        <w:rPr>
          <w:sz w:val="16"/>
        </w:rPr>
        <w:t xml:space="preserve"> Asian Income fund, asserted that </w:t>
      </w:r>
      <w:r w:rsidRPr="00BC23E5">
        <w:rPr>
          <w:rStyle w:val="StyleUnderline"/>
        </w:rPr>
        <w:t>China has plenty of ammunition with which to fight back.</w:t>
      </w:r>
    </w:p>
    <w:p w:rsidR="00211650" w:rsidRPr="003B0D92" w:rsidRDefault="00942B88" w:rsidP="008348AB">
      <w:pPr>
        <w:pStyle w:val="Heading2"/>
      </w:pPr>
      <w:r w:rsidRPr="003B0D92">
        <w:lastRenderedPageBreak/>
        <w:t>Uniqueness</w:t>
      </w:r>
      <w:r w:rsidR="008348AB" w:rsidRPr="003B0D92">
        <w:t xml:space="preserve"> – Leadership </w:t>
      </w:r>
    </w:p>
    <w:p w:rsidR="004A2302" w:rsidRPr="003B0D92" w:rsidRDefault="004A2302" w:rsidP="004A2302">
      <w:pPr>
        <w:pStyle w:val="Heading3"/>
      </w:pPr>
      <w:r w:rsidRPr="003B0D92">
        <w:lastRenderedPageBreak/>
        <w:t>UQ – China Leads – Fed Action Key</w:t>
      </w:r>
    </w:p>
    <w:p w:rsidR="00072743" w:rsidRPr="003B0D92" w:rsidRDefault="00072743" w:rsidP="00072743">
      <w:pPr>
        <w:pStyle w:val="Heading4"/>
      </w:pPr>
      <w:r w:rsidRPr="003B0D92">
        <w:t>China’s growing faster now in development-focused innovation – absent federal action</w:t>
      </w:r>
      <w:r w:rsidR="00A264B9">
        <w:t xml:space="preserve"> </w:t>
      </w:r>
      <w:r w:rsidR="00B5294F">
        <w:t>in</w:t>
      </w:r>
      <w:r w:rsidR="00A264B9">
        <w:t xml:space="preserve"> America</w:t>
      </w:r>
      <w:r w:rsidRPr="003B0D92">
        <w:t>, they’ll maintain leadership</w:t>
      </w:r>
      <w:r w:rsidR="00F457DD" w:rsidRPr="003B0D92">
        <w:t>.</w:t>
      </w:r>
    </w:p>
    <w:p w:rsidR="00072743" w:rsidRPr="003B0D92" w:rsidRDefault="00072743" w:rsidP="00072743">
      <w:r w:rsidRPr="003B0D92">
        <w:rPr>
          <w:rStyle w:val="Style13ptBold"/>
        </w:rPr>
        <w:t xml:space="preserve">Davidson 17 </w:t>
      </w:r>
      <w:r w:rsidRPr="003B0D92">
        <w:t>[Paul Davidson (business journalist, MA in journalism from Northwestern), 4-17-2017, "Why China is beating the U.S. at innovation," USA TODAY, https://www.usatoday.com/story/money/2017/04/17/why-china-beating-us-innovation/100016138/]</w:t>
      </w:r>
    </w:p>
    <w:p w:rsidR="00072743" w:rsidRPr="003B0D92" w:rsidRDefault="00072743" w:rsidP="00072743">
      <w:pPr>
        <w:rPr>
          <w:rStyle w:val="StyleUnderline"/>
        </w:rPr>
      </w:pPr>
      <w:r w:rsidRPr="003B0D92">
        <w:rPr>
          <w:rStyle w:val="StyleUnderline"/>
        </w:rPr>
        <w:t>For decades, America lost factories and jobs to China but retained a coveted title: the world's leader in inventing and commercializing new products. Now</w:t>
      </w:r>
      <w:r w:rsidRPr="003B0D92">
        <w:rPr>
          <w:sz w:val="16"/>
        </w:rPr>
        <w:t xml:space="preserve">, even </w:t>
      </w:r>
      <w:r w:rsidRPr="003B0D92">
        <w:rPr>
          <w:rStyle w:val="Emphasis"/>
        </w:rPr>
        <w:t>that status has been eroded</w:t>
      </w:r>
      <w:r w:rsidRPr="003B0D92">
        <w:rPr>
          <w:sz w:val="16"/>
        </w:rPr>
        <w:t xml:space="preserve">, and it's hurting the economy. While the United States is still at the top in total investment in research and development — spending $500 billion in 2015 — a new Boston Consulting Group (BCG) study released Monday has made a startling finding: A couple of years ago, </w:t>
      </w:r>
      <w:r w:rsidRPr="003B0D92">
        <w:rPr>
          <w:rStyle w:val="Emphasis"/>
        </w:rPr>
        <w:t>China quietly surpassed the U.S.</w:t>
      </w:r>
      <w:r w:rsidRPr="003B0D92">
        <w:rPr>
          <w:rStyle w:val="StyleUnderline"/>
        </w:rPr>
        <w:t xml:space="preserve"> in spending on the later stage of R&amp;D that turns discoveries into commercial products.</w:t>
      </w:r>
      <w:r w:rsidRPr="003B0D92">
        <w:rPr>
          <w:sz w:val="16"/>
        </w:rPr>
        <w:t xml:space="preserve"> And </w:t>
      </w:r>
      <w:r w:rsidRPr="003B0D92">
        <w:rPr>
          <w:rStyle w:val="StyleUnderline"/>
        </w:rPr>
        <w:t xml:space="preserve">at its current rate of spending, </w:t>
      </w:r>
      <w:r w:rsidRPr="003B0D92">
        <w:rPr>
          <w:rStyle w:val="Emphasis"/>
        </w:rPr>
        <w:t>China will invest up to twice as much as the U.S</w:t>
      </w:r>
      <w:r w:rsidRPr="003B0D92">
        <w:rPr>
          <w:rStyle w:val="StyleUnderline"/>
        </w:rPr>
        <w:t xml:space="preserve">., or $658 billion, </w:t>
      </w:r>
      <w:r w:rsidRPr="003B0D92">
        <w:rPr>
          <w:rStyle w:val="Emphasis"/>
        </w:rPr>
        <w:t>by 2018 on this critical late-stage research.</w:t>
      </w:r>
      <w:r w:rsidRPr="003B0D92">
        <w:rPr>
          <w:rStyle w:val="StyleUnderline"/>
        </w:rPr>
        <w:t xml:space="preserve"> </w:t>
      </w:r>
      <w:r w:rsidRPr="003B0D92">
        <w:rPr>
          <w:sz w:val="16"/>
        </w:rPr>
        <w:t xml:space="preserve">In other words, the U.S. Is doing the hard work of inventing new technologies, and </w:t>
      </w:r>
      <w:r w:rsidRPr="003B0D92">
        <w:rPr>
          <w:rStyle w:val="StyleUnderline"/>
        </w:rPr>
        <w:t>China</w:t>
      </w:r>
      <w:r w:rsidRPr="003B0D92">
        <w:rPr>
          <w:sz w:val="16"/>
        </w:rPr>
        <w:t xml:space="preserve">, among other countries, </w:t>
      </w:r>
      <w:r w:rsidRPr="003B0D92">
        <w:rPr>
          <w:rStyle w:val="StyleUnderline"/>
        </w:rPr>
        <w:t>is reaping the benefits by taking those ideas and turning them into commercial products</w:t>
      </w:r>
      <w:r w:rsidRPr="003B0D92">
        <w:rPr>
          <w:sz w:val="16"/>
        </w:rPr>
        <w:t xml:space="preserve">, the report says. “Other countries are free-riding on the U.S. investment," says Justin Rose, who co-authored the BCG study. </w:t>
      </w:r>
      <w:r w:rsidRPr="003B0D92">
        <w:rPr>
          <w:rStyle w:val="StyleUnderline"/>
        </w:rPr>
        <w:t>The slippage is a significant blow for the U.S. economy</w:t>
      </w:r>
      <w:r w:rsidRPr="003B0D92">
        <w:rPr>
          <w:sz w:val="16"/>
        </w:rPr>
        <w:t xml:space="preserve">, costing the country tens of billions of dollars a year in manufacturing output and hundreds of thousands of </w:t>
      </w:r>
      <w:proofErr w:type="gramStart"/>
      <w:r w:rsidRPr="003B0D92">
        <w:rPr>
          <w:sz w:val="16"/>
        </w:rPr>
        <w:t>factory</w:t>
      </w:r>
      <w:proofErr w:type="gramEnd"/>
      <w:r w:rsidRPr="003B0D92">
        <w:rPr>
          <w:sz w:val="16"/>
        </w:rPr>
        <w:t xml:space="preserve"> jobs over the past decade or so, BCG says. Companies that lead in commercializing ideas also typically build factories near their research centers so scientists can test products before making them. </w:t>
      </w:r>
      <w:r w:rsidRPr="003B0D92">
        <w:rPr>
          <w:rStyle w:val="StyleUnderline"/>
        </w:rPr>
        <w:t xml:space="preserve">The burgeoning commercial drone market is a prime example of the shift. </w:t>
      </w:r>
      <w:r w:rsidRPr="003B0D92">
        <w:rPr>
          <w:sz w:val="16"/>
        </w:rPr>
        <w:t xml:space="preserve">The U.S. military developed drone technology throughout the 20th Century for reconnaissance and other purposes, adding microchips for better wireless control and longer-lasting batteries. But </w:t>
      </w:r>
      <w:r w:rsidRPr="003B0D92">
        <w:rPr>
          <w:rStyle w:val="StyleUnderline"/>
        </w:rPr>
        <w:t>China’s Da-Jiang Innovations has refined the</w:t>
      </w:r>
      <w:r w:rsidRPr="003B0D92">
        <w:rPr>
          <w:sz w:val="16"/>
        </w:rPr>
        <w:t xml:space="preserve"> unmanned </w:t>
      </w:r>
      <w:r w:rsidRPr="003B0D92">
        <w:rPr>
          <w:rStyle w:val="StyleUnderline"/>
        </w:rPr>
        <w:t>vehicles to better avoid obstacles and has become the world’s largest builder of commercial drones. It sells them to U.S. real estate and construction firms</w:t>
      </w:r>
      <w:r w:rsidRPr="003B0D92">
        <w:rPr>
          <w:sz w:val="16"/>
        </w:rPr>
        <w:t xml:space="preserve"> for applications such as aerial photography and mapping. DJI has three factories in Shenzhen. </w:t>
      </w:r>
      <w:r w:rsidRPr="003B0D92">
        <w:rPr>
          <w:rStyle w:val="StyleUnderline"/>
        </w:rPr>
        <w:t>The U.S. has</w:t>
      </w:r>
      <w:r w:rsidRPr="003B0D92">
        <w:rPr>
          <w:sz w:val="16"/>
        </w:rPr>
        <w:t xml:space="preserve"> also </w:t>
      </w:r>
      <w:r w:rsidRPr="003B0D92">
        <w:rPr>
          <w:rStyle w:val="StyleUnderline"/>
        </w:rPr>
        <w:t>given birth to</w:t>
      </w:r>
      <w:r w:rsidRPr="003B0D92">
        <w:rPr>
          <w:sz w:val="16"/>
        </w:rPr>
        <w:t xml:space="preserve"> a Smithsonian-worthy collection of </w:t>
      </w:r>
      <w:r w:rsidRPr="003B0D92">
        <w:rPr>
          <w:rStyle w:val="StyleUnderline"/>
        </w:rPr>
        <w:t>breakthrough technologies</w:t>
      </w:r>
      <w:r w:rsidRPr="003B0D92">
        <w:rPr>
          <w:sz w:val="16"/>
        </w:rPr>
        <w:t xml:space="preserve"> — including flat-panel displays, digital mobile handsets, notebook computers and solar panels — </w:t>
      </w:r>
      <w:r w:rsidRPr="003B0D92">
        <w:rPr>
          <w:rStyle w:val="StyleUnderline"/>
        </w:rPr>
        <w:t>only to fumble away their development to other countries, particularly China</w:t>
      </w:r>
      <w:r w:rsidRPr="003B0D92">
        <w:rPr>
          <w:sz w:val="16"/>
        </w:rPr>
        <w:t xml:space="preserve"> and Japan. The BCG study concludes </w:t>
      </w:r>
      <w:r w:rsidRPr="003B0D92">
        <w:rPr>
          <w:rStyle w:val="Emphasis"/>
        </w:rPr>
        <w:t>the U.S. has the potential to reverse the trend</w:t>
      </w:r>
      <w:r w:rsidRPr="003B0D92">
        <w:rPr>
          <w:rStyle w:val="StyleUnderline"/>
        </w:rPr>
        <w:t xml:space="preserve"> through better collaboration among private industry, universities and research consortia</w:t>
      </w:r>
      <w:r w:rsidRPr="003B0D92">
        <w:rPr>
          <w:sz w:val="16"/>
        </w:rPr>
        <w:t xml:space="preserve">. Such a shift would increase annual manufacturing output by 5%, or $100 billion, and add 700,000 factory jobs and another 1.9 million in other sectors through ripple effects. </w:t>
      </w:r>
      <w:r w:rsidRPr="003B0D92">
        <w:rPr>
          <w:rStyle w:val="StyleUnderline"/>
        </w:rPr>
        <w:t xml:space="preserve">Yet while President Trump is focused on narrowing the nation’s trade deficit, </w:t>
      </w:r>
      <w:r w:rsidRPr="003B0D92">
        <w:rPr>
          <w:rStyle w:val="Emphasis"/>
        </w:rPr>
        <w:t>his proposed budget would slash federal funding for R&amp;D, potentially snuffing out a significant source of U.S. manufacturing jobs that could help accomplish that goal.</w:t>
      </w:r>
      <w:r w:rsidRPr="003B0D92">
        <w:rPr>
          <w:sz w:val="16"/>
        </w:rPr>
        <w:t xml:space="preserve"> Last year, the U.S. had an $83 billion trade gap in advanced technology products, according to the Census Bureau. The country is still the global leader in “basic and applied” R&amp;D, which makes early discoveries and further refines them. About a third of the $500 billion the country spends on R&amp;D is funneled to those activities. But while two-thirds of the total goes to later-stage “development” R&amp;D, </w:t>
      </w:r>
      <w:r w:rsidRPr="003B0D92">
        <w:rPr>
          <w:rStyle w:val="StyleUnderline"/>
        </w:rPr>
        <w:t>China invests 84% of its R&amp;D money on advances that yield commercial products. For the past decade, “development” R&amp;D has been growing 20% a year in China, versus 5% in the U.S.</w:t>
      </w:r>
      <w:r w:rsidRPr="003B0D92">
        <w:rPr>
          <w:sz w:val="16"/>
        </w:rPr>
        <w:t xml:space="preserve">, the BCG report says. As recently as 2004, the U.S. spent four times as much as China. </w:t>
      </w:r>
      <w:r w:rsidRPr="003B0D92">
        <w:rPr>
          <w:rStyle w:val="StyleUnderline"/>
        </w:rPr>
        <w:t>In China, many technology companies are state-owned and so they don’t have to worry if massive R&amp;D spending yields losses until a product is commercialized, and even the research of private firms is often subsidized by the government,</w:t>
      </w:r>
      <w:r w:rsidRPr="003B0D92">
        <w:rPr>
          <w:sz w:val="16"/>
        </w:rPr>
        <w:t xml:space="preserve"> says Robert Atkinson, president of the Information Technology and Innovation Foundation. The Chinese government, he says, also gives the private sector specific timetables for achieving dominance in areas such as solar, printers, robots and drones. And China routinely steals technology and fails to enforce patent laws, Atkinson says “They have huge advantages,” he says. </w:t>
      </w:r>
      <w:r w:rsidRPr="003B0D92">
        <w:rPr>
          <w:rStyle w:val="StyleUnderline"/>
        </w:rPr>
        <w:t>There’s ample opportunity for a U.S. turnaround</w:t>
      </w:r>
      <w:r w:rsidRPr="003B0D92">
        <w:rPr>
          <w:sz w:val="16"/>
        </w:rPr>
        <w:t xml:space="preserve">, BCG says, with 75 of the world’s 200 highest-rated universities located in the U.S. </w:t>
      </w:r>
      <w:r w:rsidRPr="003B0D92">
        <w:rPr>
          <w:rStyle w:val="StyleUnderline"/>
        </w:rPr>
        <w:t>But there’s little cooperation among the schools, which do the lion’s share of basic and applied research, largely through federal grants, and private companies, which do most of the development research.</w:t>
      </w:r>
    </w:p>
    <w:p w:rsidR="0022010F" w:rsidRPr="003B0D92" w:rsidRDefault="0022010F" w:rsidP="0022010F">
      <w:pPr>
        <w:pStyle w:val="Heading4"/>
      </w:pPr>
      <w:r w:rsidRPr="003B0D92">
        <w:lastRenderedPageBreak/>
        <w:t xml:space="preserve">Brink is now – China’s overtaking US leadership rapidly because of </w:t>
      </w:r>
      <w:r w:rsidRPr="003B0D92">
        <w:rPr>
          <w:u w:val="single"/>
        </w:rPr>
        <w:t>declining federal support</w:t>
      </w:r>
      <w:r w:rsidRPr="003B0D92">
        <w:t xml:space="preserve"> but the aff reverses that.</w:t>
      </w:r>
    </w:p>
    <w:p w:rsidR="0022010F" w:rsidRPr="003B0D92" w:rsidRDefault="0022010F" w:rsidP="0022010F">
      <w:pPr>
        <w:rPr>
          <w:rStyle w:val="Style13ptBold"/>
          <w:b w:val="0"/>
        </w:rPr>
      </w:pPr>
      <w:r w:rsidRPr="003B0D92">
        <w:rPr>
          <w:rStyle w:val="Style13ptBold"/>
        </w:rPr>
        <w:t xml:space="preserve">NSF 16 </w:t>
      </w:r>
      <w:r w:rsidRPr="003B0D92">
        <w:t>[National Science Foundation, “U.S. science and technology leadership increasingly challenged by advances in Asia”, National Science Board News Release 16-006, 1/19/16, https://www.nsf.gov/news/news_summ.jsp?cntn_id=137394]</w:t>
      </w:r>
    </w:p>
    <w:p w:rsidR="0022010F" w:rsidRPr="003B0D92" w:rsidRDefault="0022010F" w:rsidP="0022010F">
      <w:pPr>
        <w:rPr>
          <w:rStyle w:val="StyleUnderline"/>
        </w:rPr>
      </w:pPr>
      <w:r w:rsidRPr="003B0D92">
        <w:rPr>
          <w:sz w:val="16"/>
        </w:rPr>
        <w:t xml:space="preserve">According to the latest federal data, </w:t>
      </w:r>
      <w:r w:rsidRPr="003B0D92">
        <w:rPr>
          <w:rStyle w:val="StyleUnderline"/>
        </w:rPr>
        <w:t>the U.S. science and engineering (S&amp;E) enterprise still leads the world.</w:t>
      </w:r>
      <w:r w:rsidRPr="003B0D92">
        <w:rPr>
          <w:sz w:val="16"/>
        </w:rPr>
        <w:t xml:space="preserve"> The United States invests the most in research and development (R&amp;D), produces the most advanced degrees in science and engineering and high-impact scientific publications, and remains the largest provider of information, financial, and business services. </w:t>
      </w:r>
      <w:r w:rsidRPr="003B0D92">
        <w:rPr>
          <w:rStyle w:val="StyleUnderline"/>
        </w:rPr>
        <w:t>However</w:t>
      </w:r>
      <w:r w:rsidRPr="003B0D92">
        <w:rPr>
          <w:sz w:val="16"/>
        </w:rPr>
        <w:t xml:space="preserve">, Southeast, South, and East </w:t>
      </w:r>
      <w:r w:rsidRPr="003B0D92">
        <w:rPr>
          <w:rStyle w:val="StyleUnderline"/>
        </w:rPr>
        <w:t>Asia continue to rapidly ascend</w:t>
      </w:r>
      <w:r w:rsidRPr="003B0D92">
        <w:rPr>
          <w:sz w:val="16"/>
        </w:rPr>
        <w:t xml:space="preserve"> in many aspects of S&amp;E. The region now accounts for 40 percent of global R&amp;D, with China as the stand-out as it continues to strengthen its global S&amp;E capacity. These and other data on the domestic and global S&amp;E landscape can be found in the National Science Board's (NSB) Science and Engineering Indicators 2016 (Indicators) report, released today. "Indicators is a rich source of information on a wide range of measures that let us know how the United States is performing in science and technology," said NSF Director France </w:t>
      </w:r>
      <w:proofErr w:type="spellStart"/>
      <w:r w:rsidRPr="003B0D92">
        <w:rPr>
          <w:sz w:val="16"/>
        </w:rPr>
        <w:t>Córdova</w:t>
      </w:r>
      <w:proofErr w:type="spellEnd"/>
      <w:r w:rsidRPr="003B0D92">
        <w:rPr>
          <w:sz w:val="16"/>
        </w:rPr>
        <w:t xml:space="preserve">. "It gives us crucial information on how we compare to other nations in the areas of research and development, STEM education, and the development of our workforce. The report also provides state-level comparisons, insights into the representation of women and minorities in science and engineering, and insight into what the public thinks about science." </w:t>
      </w:r>
      <w:r w:rsidRPr="003B0D92">
        <w:rPr>
          <w:rStyle w:val="Emphasis"/>
        </w:rPr>
        <w:t>China dominates Asian advances</w:t>
      </w:r>
      <w:r w:rsidRPr="003B0D92">
        <w:rPr>
          <w:sz w:val="16"/>
        </w:rPr>
        <w:t xml:space="preserve"> </w:t>
      </w:r>
      <w:proofErr w:type="gramStart"/>
      <w:r w:rsidRPr="003B0D92">
        <w:rPr>
          <w:sz w:val="16"/>
        </w:rPr>
        <w:t>The</w:t>
      </w:r>
      <w:proofErr w:type="gramEnd"/>
      <w:r w:rsidRPr="003B0D92">
        <w:rPr>
          <w:sz w:val="16"/>
        </w:rPr>
        <w:t xml:space="preserve"> 2016 edition of Indicators highlights that China, South Korea and India are </w:t>
      </w:r>
      <w:r w:rsidRPr="003B0D92">
        <w:rPr>
          <w:rStyle w:val="StyleUnderline"/>
        </w:rPr>
        <w:t>investing heavily in R&amp;D and in developing a well-educated workforce skilled in science and engineering.</w:t>
      </w:r>
      <w:r w:rsidRPr="003B0D92">
        <w:rPr>
          <w:sz w:val="16"/>
        </w:rPr>
        <w:t xml:space="preserve"> Indicators 2016 makes it clear that </w:t>
      </w:r>
      <w:r w:rsidRPr="003B0D92">
        <w:rPr>
          <w:rStyle w:val="StyleUnderline"/>
        </w:rPr>
        <w:t>while the United States continues to lead</w:t>
      </w:r>
      <w:r w:rsidRPr="003B0D92">
        <w:rPr>
          <w:sz w:val="16"/>
        </w:rPr>
        <w:t xml:space="preserve"> in a variety of metrics, </w:t>
      </w:r>
      <w:r w:rsidRPr="003B0D92">
        <w:rPr>
          <w:rStyle w:val="StyleUnderline"/>
        </w:rPr>
        <w:t>it</w:t>
      </w:r>
      <w:r w:rsidRPr="003B0D92">
        <w:rPr>
          <w:sz w:val="16"/>
        </w:rPr>
        <w:t xml:space="preserve"> </w:t>
      </w:r>
      <w:r w:rsidRPr="003B0D92">
        <w:rPr>
          <w:rStyle w:val="StyleUnderline"/>
        </w:rPr>
        <w:t xml:space="preserve">exists in an increasingly multi-polar world for S&amp;E </w:t>
      </w:r>
      <w:r w:rsidRPr="003B0D92">
        <w:rPr>
          <w:sz w:val="16"/>
        </w:rPr>
        <w:t xml:space="preserve">that revolves around the creation and use of knowledge and technology. According to Indicators 2016, </w:t>
      </w:r>
      <w:r w:rsidRPr="003B0D92">
        <w:rPr>
          <w:rStyle w:val="StyleUnderline"/>
        </w:rPr>
        <w:t>China is now the second-largest performer of R&amp;D</w:t>
      </w:r>
      <w:r w:rsidRPr="003B0D92">
        <w:rPr>
          <w:sz w:val="16"/>
        </w:rPr>
        <w:t xml:space="preserve">, accounting for 20 percent of global R&amp;D as compared to the United States, which accounts for 27 percent. Between 2003 and 2013, </w:t>
      </w:r>
      <w:r w:rsidRPr="003B0D92">
        <w:rPr>
          <w:rStyle w:val="StyleUnderline"/>
        </w:rPr>
        <w:t xml:space="preserve">China ramped up its R&amp;D investments at an average of 19.5 percent annually, greatly exceeding that of the U.S. </w:t>
      </w:r>
      <w:r w:rsidRPr="003B0D92">
        <w:rPr>
          <w:sz w:val="16"/>
        </w:rPr>
        <w:t xml:space="preserve">China made its increases despite the Great Recession. Developing economies that start at a lower base tend to grow much more rapidly than those that are already functioning at a high level; nonetheless, </w:t>
      </w:r>
      <w:r w:rsidRPr="003B0D92">
        <w:rPr>
          <w:rStyle w:val="Emphasis"/>
        </w:rPr>
        <w:t>China's growth rate</w:t>
      </w:r>
      <w:r w:rsidRPr="003B0D92">
        <w:rPr>
          <w:rStyle w:val="StyleUnderline"/>
        </w:rPr>
        <w:t xml:space="preserve"> in this arena </w:t>
      </w:r>
      <w:r w:rsidRPr="003B0D92">
        <w:rPr>
          <w:rStyle w:val="Emphasis"/>
        </w:rPr>
        <w:t>has been remarkable</w:t>
      </w:r>
      <w:r w:rsidRPr="003B0D92">
        <w:rPr>
          <w:rStyle w:val="StyleUnderline"/>
        </w:rPr>
        <w:t>. China is also playing an increasingly prominent role in knowledge and technology-intensive industries, including high-tech manufacturing and knowledge-intensive services.</w:t>
      </w:r>
      <w:r w:rsidRPr="003B0D92">
        <w:rPr>
          <w:sz w:val="16"/>
        </w:rPr>
        <w:t xml:space="preserve"> These industries account for 29 percent of global Gross Domestic Product (GDP) and for nearly 40 percent of U.S. GDP. China ranks second in high-tech manufacturing, where the U.S. maintains a slim lead with a global share of 29 percent to China's 27 percent. While China plays a smaller role in commercial knowledge-intensive services (business, financial, and information), it has now surpassed Japan to move into third place behind the United States and the European Union. </w:t>
      </w:r>
      <w:r w:rsidRPr="003B0D92">
        <w:rPr>
          <w:rStyle w:val="Emphasis"/>
        </w:rPr>
        <w:t>China has also made significant strides in S&amp;E education, which is critical to supporting R&amp;D</w:t>
      </w:r>
      <w:r w:rsidRPr="003B0D92">
        <w:rPr>
          <w:rStyle w:val="StyleUnderline"/>
        </w:rPr>
        <w:t xml:space="preserve"> as well as knowledge and technology-intensive industries. China is the world's number-one producer of undergraduates with degrees in science and engineering.</w:t>
      </w:r>
      <w:r w:rsidRPr="003B0D92">
        <w:rPr>
          <w:sz w:val="16"/>
        </w:rPr>
        <w:t xml:space="preserve"> These fields account for 49 percent of all bachelor's degrees awarded in China, compared to 33 percent of all bachelor's degrees the U.S. awards. In 2012, students in China earned about 23 percent of the world's 6 million first university degrees in S&amp;E. Students in the European Union earned about 12 percent and those in the U.S. accounted for about 9 percent of these degrees. </w:t>
      </w:r>
      <w:r w:rsidRPr="003B0D92">
        <w:rPr>
          <w:rStyle w:val="StyleUnderline"/>
        </w:rPr>
        <w:t>University degree production in China has grown faster</w:t>
      </w:r>
      <w:r w:rsidRPr="003B0D92">
        <w:rPr>
          <w:sz w:val="16"/>
        </w:rPr>
        <w:t xml:space="preserve"> than in major developed nations and regions, rising more than 300 percent between 2000 and 2012; during the same period, the number of non-S&amp;E degrees conferred in China also rose by 1,000 percent, suggesting that China is building capacity in all areas, not just S&amp;E. The number of S&amp;E graduate degrees awarded in China is also increasing. However, the U.S. continues to award the largest number of S&amp;E doctorates and remains the destination of choice for internationally mobile students. "Other countries see how U.S. investments in R&amp;D and higher education have paid off for our country and are working intensively to build their own scientific capabilities. They understand that scientific discovery and human capital fuel knowledge- and technology-intensive industries and a nation's economic health," said Dan </w:t>
      </w:r>
      <w:proofErr w:type="spellStart"/>
      <w:r w:rsidRPr="003B0D92">
        <w:rPr>
          <w:sz w:val="16"/>
        </w:rPr>
        <w:t>Arvizu</w:t>
      </w:r>
      <w:proofErr w:type="spellEnd"/>
      <w:r w:rsidRPr="003B0D92">
        <w:rPr>
          <w:sz w:val="16"/>
        </w:rPr>
        <w:t xml:space="preserve">, NSB chair. Federal commitment wavering </w:t>
      </w:r>
      <w:proofErr w:type="gramStart"/>
      <w:r w:rsidRPr="003B0D92">
        <w:rPr>
          <w:rStyle w:val="Emphasis"/>
        </w:rPr>
        <w:t>At</w:t>
      </w:r>
      <w:proofErr w:type="gramEnd"/>
      <w:r w:rsidRPr="003B0D92">
        <w:rPr>
          <w:rStyle w:val="Emphasis"/>
        </w:rPr>
        <w:t xml:space="preserve"> the same time that China</w:t>
      </w:r>
      <w:r w:rsidRPr="003B0D92">
        <w:rPr>
          <w:sz w:val="16"/>
        </w:rPr>
        <w:t xml:space="preserve"> and South Korea have </w:t>
      </w:r>
      <w:r w:rsidRPr="003B0D92">
        <w:rPr>
          <w:rStyle w:val="Emphasis"/>
        </w:rPr>
        <w:t>continued to increase</w:t>
      </w:r>
      <w:r w:rsidRPr="003B0D92">
        <w:rPr>
          <w:sz w:val="16"/>
        </w:rPr>
        <w:t xml:space="preserve"> their </w:t>
      </w:r>
      <w:r w:rsidRPr="003B0D92">
        <w:rPr>
          <w:rStyle w:val="Emphasis"/>
        </w:rPr>
        <w:t>R&amp;D investments, the United States' longstanding commitment to federal government-funded R&amp;D is wavering</w:t>
      </w:r>
      <w:r w:rsidRPr="003B0D92">
        <w:rPr>
          <w:rStyle w:val="StyleUnderline"/>
        </w:rPr>
        <w:t>.</w:t>
      </w:r>
      <w:r w:rsidRPr="003B0D92">
        <w:rPr>
          <w:sz w:val="16"/>
        </w:rPr>
        <w:t xml:space="preserve"> In 2013, government funded R&amp;D accounted for 27 percent of total U.S. R&amp;D and was the largest supporter (47 percent) of all U.S. basic research. Indicators shows that </w:t>
      </w:r>
      <w:r w:rsidRPr="003B0D92">
        <w:rPr>
          <w:rStyle w:val="StyleUnderline"/>
        </w:rPr>
        <w:t>Federal investment in both academic and business sector R&amp;D has declined in recent years, reflecting</w:t>
      </w:r>
      <w:r w:rsidRPr="003B0D92">
        <w:rPr>
          <w:sz w:val="16"/>
        </w:rPr>
        <w:t xml:space="preserve"> the effects of the end of the investments of ARRA (American Recovery and Reinvestment Act), the advent of the Budget Control Act, and </w:t>
      </w:r>
      <w:r w:rsidRPr="003B0D92">
        <w:rPr>
          <w:rStyle w:val="StyleUnderline"/>
        </w:rPr>
        <w:t xml:space="preserve">increased pressure on the discretionary portion of the federal budget. Since the Great Recession, substantial, real R&amp;D growth annually -- ahead of the pace of U.S. GDP -- </w:t>
      </w:r>
      <w:r w:rsidRPr="003B0D92">
        <w:rPr>
          <w:rStyle w:val="Emphasis"/>
        </w:rPr>
        <w:t>has not returned</w:t>
      </w:r>
      <w:r w:rsidRPr="003B0D92">
        <w:rPr>
          <w:rStyle w:val="StyleUnderline"/>
        </w:rPr>
        <w:t>.</w:t>
      </w:r>
      <w:r w:rsidRPr="003B0D92">
        <w:rPr>
          <w:sz w:val="16"/>
        </w:rPr>
        <w:t xml:space="preserve"> Inflation-adjusted growth in total U.S. R&amp;D averaged only 0.8 percent annually over the 2008-13 period, behind the 1.2 </w:t>
      </w:r>
      <w:r w:rsidRPr="003B0D92">
        <w:rPr>
          <w:sz w:val="16"/>
        </w:rPr>
        <w:lastRenderedPageBreak/>
        <w:t>percent annual average for U.S. GDP. "</w:t>
      </w:r>
      <w:r w:rsidRPr="003B0D92">
        <w:rPr>
          <w:rStyle w:val="StyleUnderline"/>
        </w:rPr>
        <w:t>Decreased federal investment is negatively impacting our nation's research universities</w:t>
      </w:r>
      <w:r w:rsidRPr="003B0D92">
        <w:rPr>
          <w:sz w:val="16"/>
        </w:rPr>
        <w:t xml:space="preserve">," said Kelvin </w:t>
      </w:r>
      <w:proofErr w:type="spellStart"/>
      <w:r w:rsidRPr="003B0D92">
        <w:rPr>
          <w:sz w:val="16"/>
        </w:rPr>
        <w:t>Droegemeier</w:t>
      </w:r>
      <w:proofErr w:type="spellEnd"/>
      <w:r w:rsidRPr="003B0D92">
        <w:rPr>
          <w:sz w:val="16"/>
        </w:rPr>
        <w:t xml:space="preserve">, NSB vice chair and vice president for research at the University of Oklahoma. "Our universities conduct 51 percent of the nation's basic research and train the next generation of STEM-capable workers. </w:t>
      </w:r>
      <w:r w:rsidRPr="003B0D92">
        <w:rPr>
          <w:rStyle w:val="Emphasis"/>
        </w:rPr>
        <w:t>Federal support is essential</w:t>
      </w:r>
      <w:r w:rsidRPr="003B0D92">
        <w:rPr>
          <w:rStyle w:val="StyleUnderline"/>
        </w:rPr>
        <w:t xml:space="preserve"> to developing the new knowledge and human capital that </w:t>
      </w:r>
      <w:r w:rsidRPr="003B0D92">
        <w:rPr>
          <w:rStyle w:val="Emphasis"/>
        </w:rPr>
        <w:t>allows the U.S. to innovate and be at the forefront of S&amp;T</w:t>
      </w:r>
      <w:r w:rsidRPr="003B0D92">
        <w:rPr>
          <w:rStyle w:val="StyleUnderline"/>
        </w:rPr>
        <w:t>."</w:t>
      </w:r>
    </w:p>
    <w:p w:rsidR="004A2302" w:rsidRPr="003B0D92" w:rsidRDefault="004A2302" w:rsidP="004A2302">
      <w:pPr>
        <w:pStyle w:val="Heading3"/>
      </w:pPr>
      <w:r w:rsidRPr="003B0D92">
        <w:lastRenderedPageBreak/>
        <w:t>UQ – China Leads – Trump</w:t>
      </w:r>
    </w:p>
    <w:p w:rsidR="004A2302" w:rsidRPr="003B0D92" w:rsidRDefault="004A2302" w:rsidP="004A2302">
      <w:pPr>
        <w:pStyle w:val="Heading4"/>
      </w:pPr>
      <w:r w:rsidRPr="003B0D92">
        <w:t>Trump means China will continue to lead on innovation.</w:t>
      </w:r>
    </w:p>
    <w:p w:rsidR="004A2302" w:rsidRPr="003B0D92" w:rsidRDefault="004A2302" w:rsidP="004A2302">
      <w:r w:rsidRPr="003B0D92">
        <w:rPr>
          <w:rStyle w:val="Style13ptBold"/>
        </w:rPr>
        <w:t xml:space="preserve">Sachs 17 </w:t>
      </w:r>
      <w:r w:rsidRPr="003B0D92">
        <w:t xml:space="preserve">[Jeffrey D. Sachs, University Professor and director of the Center for Sustainable Development at Columbia University, 3-27-2017, "Trump passes the baton of technological leadership to China," </w:t>
      </w:r>
      <w:proofErr w:type="spellStart"/>
      <w:r w:rsidRPr="003B0D92">
        <w:t>BostonGlobe</w:t>
      </w:r>
      <w:proofErr w:type="spellEnd"/>
      <w:r w:rsidRPr="003B0D92">
        <w:t>, https://www.bostonglobe.com/opinion/2017/03/26/trump-passes-baton-technological-leadership-china/iMrKHFPIyxhMju8nw0SfIL/story.html]</w:t>
      </w:r>
    </w:p>
    <w:p w:rsidR="004A2302" w:rsidRPr="003B0D92" w:rsidRDefault="004A2302" w:rsidP="004A2302">
      <w:pPr>
        <w:rPr>
          <w:sz w:val="16"/>
        </w:rPr>
      </w:pPr>
      <w:r w:rsidRPr="003B0D92">
        <w:rPr>
          <w:rStyle w:val="StyleUnderline"/>
        </w:rPr>
        <w:t>At the core of a country’s global competitiveness is its ability to innovate</w:t>
      </w:r>
      <w:r w:rsidRPr="003B0D92">
        <w:rPr>
          <w:sz w:val="16"/>
        </w:rPr>
        <w:t xml:space="preserve">. As economist Joseph Schumpeter observed in his classic “Capitalism, Socialism, and Democracy,’’ capitalism is characterized by waves of “creative destruction,” in which advances in technology create new industries while destroying old ones. Yet President </w:t>
      </w:r>
      <w:r w:rsidRPr="003B0D92">
        <w:rPr>
          <w:rStyle w:val="Emphasis"/>
        </w:rPr>
        <w:t>Trump is putting America’s capacity to innovate at the gravest risk</w:t>
      </w:r>
      <w:r w:rsidRPr="003B0D92">
        <w:rPr>
          <w:sz w:val="16"/>
        </w:rPr>
        <w:t xml:space="preserve"> in America’s modern history. </w:t>
      </w:r>
      <w:r w:rsidRPr="003B0D92">
        <w:rPr>
          <w:rStyle w:val="StyleUnderline"/>
        </w:rPr>
        <w:t xml:space="preserve">His proposals are </w:t>
      </w:r>
      <w:r w:rsidRPr="003B0D92">
        <w:rPr>
          <w:sz w:val="16"/>
        </w:rPr>
        <w:t>tantamount to</w:t>
      </w:r>
      <w:r w:rsidRPr="003B0D92">
        <w:rPr>
          <w:rStyle w:val="StyleUnderline"/>
        </w:rPr>
        <w:t xml:space="preserve"> </w:t>
      </w:r>
      <w:r w:rsidRPr="003B0D92">
        <w:rPr>
          <w:rStyle w:val="Emphasis"/>
        </w:rPr>
        <w:t>passing the baton of global technology leadership to China.</w:t>
      </w:r>
      <w:r w:rsidRPr="003B0D92">
        <w:rPr>
          <w:rStyle w:val="StyleUnderline"/>
        </w:rPr>
        <w:t xml:space="preserve"> </w:t>
      </w:r>
      <w:r w:rsidRPr="003B0D92">
        <w:rPr>
          <w:sz w:val="16"/>
        </w:rPr>
        <w:t xml:space="preserve">Trump is playing out the game plan of the Republican far-right, led by the Koch brothers, to slash government programs </w:t>
      </w:r>
      <w:proofErr w:type="gramStart"/>
      <w:r w:rsidRPr="003B0D92">
        <w:rPr>
          <w:sz w:val="16"/>
        </w:rPr>
        <w:t>in order to</w:t>
      </w:r>
      <w:proofErr w:type="gramEnd"/>
      <w:r w:rsidRPr="003B0D92">
        <w:rPr>
          <w:sz w:val="16"/>
        </w:rPr>
        <w:t xml:space="preserve"> slash taxes. That’s true of the Obamacare overhaul (fortunately derailed, at least for now), and it’s also true regarding government programs to spur innovation. If enacted they will lead to a national calamity: the further disappearance of decent middle-class jobs. In the first great phase of American industrialization, roughly from 1800 to 1950, America’s industrial success was mostly a matter of an expanding domestic market. Key infrastructure, such as the Erie Canal in the first half of the 19th century, and the intercontinental railway in the second half, created an enormous continental scale market for industrial goods. The process included the good (inventors such as Samuel Morse, Thomas Edison, and Alexander Bell), the bad (considerable theft of European technologies), and of course the horrendously ugly (slavery and the genocide of Native Americans). World War II marked a pivotal transition </w:t>
      </w:r>
      <w:proofErr w:type="gramStart"/>
      <w:r w:rsidRPr="003B0D92">
        <w:rPr>
          <w:sz w:val="16"/>
        </w:rPr>
        <w:t>in the nature of United</w:t>
      </w:r>
      <w:proofErr w:type="gramEnd"/>
      <w:r w:rsidRPr="003B0D92">
        <w:rPr>
          <w:sz w:val="16"/>
        </w:rPr>
        <w:t xml:space="preserve"> States — and indeed, of global — innovation. The physical sciences and advanced engineering became far more central to the entire innovation process. And government became far more essential to advances of science and engineering. Starting in the 1930s, with the mass influx of world-leading European scientists fleeing Hitler, the United States became the new global capital of cutting-edge science and technology. After World War II, the US military recruited scientists from the defeated Nazi regime as well, such as rocket scientist Werner van Braun. Equally important, </w:t>
      </w:r>
      <w:r w:rsidRPr="003B0D92">
        <w:rPr>
          <w:rStyle w:val="StyleUnderline"/>
        </w:rPr>
        <w:t>World War II fundamentally changed how technological innovation was pursued.</w:t>
      </w:r>
      <w:r w:rsidRPr="003B0D92">
        <w:rPr>
          <w:sz w:val="16"/>
        </w:rPr>
        <w:t xml:space="preserve"> Throughout the war, the US military worked closely with top scientists and private enterprises to develop new military technologies on a targeted and emergency basis. Countless areas of technology were radically advanced by directed efforts of government working with academia and industry. Such breakthroughs include radar, cybernetics (the beginnings of artificial intelligence and robotics), semiconductors and solid-state physics, computer science, targeted drug development (such as the new antimalarial chloroquine), aeronautics, telecommunications, and atomic energy. </w:t>
      </w:r>
      <w:r w:rsidRPr="003B0D92">
        <w:rPr>
          <w:rStyle w:val="StyleUnderline"/>
        </w:rPr>
        <w:t>This quintessential wartime innovation process came to be known as “directed technological change.” The military and scientists would interactively identify new technological possibilities and government would finance the requisite research and development</w:t>
      </w:r>
      <w:r w:rsidRPr="003B0D92">
        <w:rPr>
          <w:sz w:val="16"/>
        </w:rPr>
        <w:t xml:space="preserve">. The most famous example is the Manhattan Project to develop the atomic bomb. There were many other, lesser-known, but momentous cases. And new materials developed for military technologies, such as semiconductor materials used for the new radar technology, became cornerstones of postwar industry. The breakthroughs in semiconductors, for example, became the basis for the invention of the transistor in 1947. At the end of World War II, FDR’s science adviser, </w:t>
      </w:r>
      <w:proofErr w:type="spellStart"/>
      <w:r w:rsidRPr="003B0D92">
        <w:rPr>
          <w:sz w:val="16"/>
        </w:rPr>
        <w:t>Vannevar</w:t>
      </w:r>
      <w:proofErr w:type="spellEnd"/>
      <w:r w:rsidRPr="003B0D92">
        <w:rPr>
          <w:sz w:val="16"/>
        </w:rPr>
        <w:t xml:space="preserve"> Bush, wrote the visionary manifesto of the new era of innovation: “Science, The Endless Frontier.” Bush brilliantly envisioned, and helped to create, a new era in which government, academia, and industry would </w:t>
      </w:r>
      <w:proofErr w:type="spellStart"/>
      <w:r w:rsidRPr="003B0D92">
        <w:rPr>
          <w:sz w:val="16"/>
        </w:rPr>
        <w:t>cocreate</w:t>
      </w:r>
      <w:proofErr w:type="spellEnd"/>
      <w:r w:rsidRPr="003B0D92">
        <w:rPr>
          <w:sz w:val="16"/>
        </w:rPr>
        <w:t xml:space="preserve"> innovations based on advanced science and technology. Bush’s vision was motivated first by national security — the belief that America’s military predominance depended on American technological leadership — yet Bush aimed more generally to promote post-war American prosperity on the foundations of science-based industries. America established a host of transformative institutions for science-based innovation, such as the National Science Foundation (1950), the National Institutes of Health (1948), the Defense Advanced Research Project Agency (DARPA, 1958) of the Department of Defense, the Atomic Energy Commission (1946), the National Aeronautics and Space Administration (NASA, 1948), and others. Regulated monopolies such as Bell Telephone also maintained cutting-edge research laboratories that funded and supported fundamental advances in science and technology. </w:t>
      </w:r>
      <w:r w:rsidRPr="003B0D92">
        <w:rPr>
          <w:rStyle w:val="StyleUnderline"/>
        </w:rPr>
        <w:t>In countless areas of modern life, directed technological change became the guiding force of</w:t>
      </w:r>
      <w:r w:rsidRPr="003B0D92">
        <w:rPr>
          <w:sz w:val="16"/>
        </w:rPr>
        <w:t xml:space="preserve"> postwar </w:t>
      </w:r>
      <w:r w:rsidRPr="003B0D92">
        <w:rPr>
          <w:rStyle w:val="StyleUnderline"/>
        </w:rPr>
        <w:t>progress</w:t>
      </w:r>
      <w:r w:rsidRPr="003B0D92">
        <w:rPr>
          <w:sz w:val="16"/>
        </w:rPr>
        <w:t xml:space="preserve">. Government and civil-society organizations (such as the Rockefeller Foundation in areas of public health and agriculture, and the March of Dimes, in the case of polio) would identify a cutting-edge opportunity. Scientific and engineering leaders in academia, national laboratories, and private industry would work together to chart possible pathways to success, and the government and foundations would fund the R&amp;D </w:t>
      </w:r>
      <w:proofErr w:type="gramStart"/>
      <w:r w:rsidRPr="003B0D92">
        <w:rPr>
          <w:sz w:val="16"/>
        </w:rPr>
        <w:t>and also</w:t>
      </w:r>
      <w:proofErr w:type="gramEnd"/>
      <w:r w:rsidRPr="003B0D92">
        <w:rPr>
          <w:sz w:val="16"/>
        </w:rPr>
        <w:t xml:space="preserve"> support the subsequent diffusion of successful innovations. Thus, the March of Dimes, originally launched by FDR in 1938, funded Jonas Salk’s breakthrough research that produced the first successful polio vaccine, and the government then funded the vaccine’s rapid uptake. In this way, </w:t>
      </w:r>
      <w:r w:rsidRPr="003B0D92">
        <w:rPr>
          <w:rStyle w:val="StyleUnderline"/>
        </w:rPr>
        <w:t>government funding and leadership supported key advances in science and technology that could thereafter be scaled up by government and private industry.</w:t>
      </w:r>
      <w:r w:rsidRPr="003B0D92">
        <w:rPr>
          <w:sz w:val="16"/>
        </w:rPr>
        <w:t xml:space="preserve"> Successes included the moonshot; the rapid development of computer science; the invention of the Internet; advances in exploration and development of hydrocarbons (including hydrofracturing, or fracking); advances in crop breeding; the sequencing of the human genome; and more recently, self-driving vehicles championed by DARPA. </w:t>
      </w:r>
      <w:r w:rsidRPr="003B0D92">
        <w:rPr>
          <w:rStyle w:val="StyleUnderline"/>
        </w:rPr>
        <w:t xml:space="preserve">The close working relationship among government, academia, and </w:t>
      </w:r>
      <w:r w:rsidRPr="003B0D92">
        <w:rPr>
          <w:rStyle w:val="StyleUnderline"/>
        </w:rPr>
        <w:lastRenderedPageBreak/>
        <w:t>business is the essence of directed technological change that has contributed in fundamental ways to America’s technological edge, global competitiveness, rising living standards, and national security</w:t>
      </w:r>
      <w:r w:rsidRPr="003B0D92">
        <w:rPr>
          <w:sz w:val="16"/>
        </w:rPr>
        <w:t xml:space="preserve">. Budgetary requirements are often enormous — billions of dollars for early-stage R&amp;D. </w:t>
      </w:r>
      <w:r w:rsidRPr="003B0D92">
        <w:rPr>
          <w:rStyle w:val="StyleUnderline"/>
        </w:rPr>
        <w:t>The resulting national innovation system is complex, with crucial interactions across key stakeholders</w:t>
      </w:r>
      <w:r w:rsidRPr="003B0D92">
        <w:rPr>
          <w:sz w:val="16"/>
        </w:rPr>
        <w:t xml:space="preserve"> (academia and business, for example) over the course of a decade or two. Advances in science and technology are hard won. Most importantly, government must be the champion of scientific truth over politics and must be ready to invest for the long run. Alas, these foundations for long-term innovation have deteriorated badly in recent years, and the Trump administration constitutes a new, unimaginable low point. </w:t>
      </w:r>
      <w:r w:rsidRPr="003B0D92">
        <w:rPr>
          <w:rStyle w:val="StyleUnderline"/>
        </w:rPr>
        <w:t xml:space="preserve">Trump and his cronies have their eyes narrowly and obsessively on two goals: </w:t>
      </w:r>
      <w:r w:rsidRPr="003B0D92">
        <w:rPr>
          <w:rStyle w:val="Emphasis"/>
        </w:rPr>
        <w:t>deregulation and tax cuts</w:t>
      </w:r>
      <w:r w:rsidRPr="003B0D92">
        <w:rPr>
          <w:rStyle w:val="StyleUnderline"/>
        </w:rPr>
        <w:t xml:space="preserve">, both of which </w:t>
      </w:r>
      <w:r w:rsidRPr="003B0D92">
        <w:rPr>
          <w:rStyle w:val="Emphasis"/>
        </w:rPr>
        <w:t>work against long-term innovation</w:t>
      </w:r>
      <w:r w:rsidRPr="003B0D92">
        <w:rPr>
          <w:rStyle w:val="StyleUnderline"/>
        </w:rPr>
        <w:t>.</w:t>
      </w:r>
      <w:r w:rsidRPr="003B0D92">
        <w:rPr>
          <w:sz w:val="16"/>
        </w:rPr>
        <w:t xml:space="preserve"> The relentless focus on tax cuts and deregulation is of course the libertarian agenda long championed by the Koch brothers and other dark money of the far right. </w:t>
      </w:r>
      <w:r w:rsidRPr="003B0D92">
        <w:rPr>
          <w:rStyle w:val="StyleUnderline"/>
        </w:rPr>
        <w:t xml:space="preserve">It now </w:t>
      </w:r>
      <w:r w:rsidRPr="003B0D92">
        <w:rPr>
          <w:rStyle w:val="Emphasis"/>
        </w:rPr>
        <w:t>threatens to kill the innovation system</w:t>
      </w:r>
      <w:r w:rsidRPr="003B0D92">
        <w:rPr>
          <w:sz w:val="16"/>
        </w:rPr>
        <w:t xml:space="preserve">, given the dominance of the libertarian campaign financing of the Republican majority in Congress. </w:t>
      </w:r>
      <w:r w:rsidRPr="003B0D92">
        <w:rPr>
          <w:rStyle w:val="StyleUnderline"/>
        </w:rPr>
        <w:t>The result is</w:t>
      </w:r>
      <w:r w:rsidRPr="003B0D92">
        <w:rPr>
          <w:sz w:val="16"/>
        </w:rPr>
        <w:t xml:space="preserve"> a politics of lies and </w:t>
      </w:r>
      <w:r w:rsidRPr="003B0D92">
        <w:rPr>
          <w:rStyle w:val="StyleUnderline"/>
        </w:rPr>
        <w:t>slashed budgets for federally funded R&amp;D. Basic science</w:t>
      </w:r>
      <w:r w:rsidRPr="003B0D92">
        <w:rPr>
          <w:sz w:val="16"/>
        </w:rPr>
        <w:t xml:space="preserve"> — for example, the well-established science of climate change — </w:t>
      </w:r>
      <w:r w:rsidRPr="003B0D92">
        <w:rPr>
          <w:rStyle w:val="StyleUnderline"/>
        </w:rPr>
        <w:t>is trashed</w:t>
      </w:r>
      <w:r w:rsidRPr="003B0D92">
        <w:rPr>
          <w:sz w:val="16"/>
        </w:rPr>
        <w:t xml:space="preserve"> </w:t>
      </w:r>
      <w:proofErr w:type="gramStart"/>
      <w:r w:rsidRPr="003B0D92">
        <w:rPr>
          <w:sz w:val="16"/>
        </w:rPr>
        <w:t>in order to</w:t>
      </w:r>
      <w:proofErr w:type="gramEnd"/>
      <w:r w:rsidRPr="003B0D92">
        <w:rPr>
          <w:sz w:val="16"/>
        </w:rPr>
        <w:t xml:space="preserve"> promote antiscientific environmental deregulation. And</w:t>
      </w:r>
      <w:r w:rsidRPr="003B0D92">
        <w:rPr>
          <w:rStyle w:val="StyleUnderline"/>
        </w:rPr>
        <w:t xml:space="preserve"> the budgets of the government’s key scientific agencies and laboratories are slashed</w:t>
      </w:r>
      <w:r w:rsidRPr="003B0D92">
        <w:rPr>
          <w:sz w:val="16"/>
        </w:rPr>
        <w:t xml:space="preserve"> to facilitate further tax cuts for the rich. In the process, the Republican Party has firmly become an </w:t>
      </w:r>
      <w:proofErr w:type="spellStart"/>
      <w:r w:rsidRPr="003B0D92">
        <w:rPr>
          <w:sz w:val="16"/>
        </w:rPr>
        <w:t>antiscience</w:t>
      </w:r>
      <w:proofErr w:type="spellEnd"/>
      <w:r w:rsidRPr="003B0D92">
        <w:rPr>
          <w:sz w:val="16"/>
        </w:rPr>
        <w:t xml:space="preserve"> party. It’s striking how dramatically the situation has deteriorated, even when compared with the administration of George W. Bush, an administration that, like Trump’s, was also dominated by the oil and gas lobby. While the Bush administration rejected any meaningful policies to combat climate change, and parroted </w:t>
      </w:r>
      <w:proofErr w:type="spellStart"/>
      <w:r w:rsidRPr="003B0D92">
        <w:rPr>
          <w:sz w:val="16"/>
        </w:rPr>
        <w:t>antiscience</w:t>
      </w:r>
      <w:proofErr w:type="spellEnd"/>
      <w:r w:rsidRPr="003B0D92">
        <w:rPr>
          <w:sz w:val="16"/>
        </w:rPr>
        <w:t xml:space="preserve"> in the process, it did recognize the importance of science and technology for America’s long-term competitiveness. The administration and Congress backed an important 2005 study, “Rising Above the Gathering Storm,’’ by the National Academy of Sciences. The report strongly endorsed federal funding of R&amp;D, a welcoming environment for international researchers to work in the United States, and improved science and mathematics education at the K-12 levels </w:t>
      </w:r>
      <w:proofErr w:type="gramStart"/>
      <w:r w:rsidRPr="003B0D92">
        <w:rPr>
          <w:sz w:val="16"/>
        </w:rPr>
        <w:t>in order to</w:t>
      </w:r>
      <w:proofErr w:type="gramEnd"/>
      <w:r w:rsidRPr="003B0D92">
        <w:rPr>
          <w:sz w:val="16"/>
        </w:rPr>
        <w:t xml:space="preserve"> prepare young Americans for advanced studies in the sciences and engineering. The opening words of the NAS study were striking and remain true today: “The prosperity the United States enjoys today is due in no small part to investments the nation has made in research and development at universities, corporations, and national laboratories over the last 50 years. Recently, however, corporate, government, and national scientific and technical leaders have expressed concern that pressures on the science and technology enterprise could seriously erode this past success and jeopardize future US prosperity.” The commission made four key recommendations. “Increase America’s talent pool by vastly improving K–12 science and mathematics education; sustain and strengthen the nation’s traditional commitment to long-term basic research; make the United States the most attractive setting in which to study and perform research; and ensure that the United States is the premier place in the world to innovate.” These recommendations were broadly adopted in the America Competes Act of 2007, which established important new initiatives for federally funded research and development and support for education in STEM (science, technology, engineering, and mathematics). The legislation created the extremely important Advanced Research Project Agency in the Department of Energy to support R&amp;D on cutting-edge energy technologies. Now </w:t>
      </w:r>
      <w:r w:rsidRPr="003B0D92">
        <w:rPr>
          <w:rStyle w:val="Emphasis"/>
        </w:rPr>
        <w:t>Trump is proposing to dismantle or degrade virtually every piece of the innovation system, at precisely the time that China is gearing up to develop preeminence in the critical technologies</w:t>
      </w:r>
      <w:r w:rsidRPr="003B0D92">
        <w:rPr>
          <w:sz w:val="16"/>
        </w:rPr>
        <w:t xml:space="preserve"> of the coming generation or two. First, </w:t>
      </w:r>
      <w:r w:rsidRPr="003B0D92">
        <w:rPr>
          <w:rStyle w:val="StyleUnderline"/>
        </w:rPr>
        <w:t>Trump’s budget would eliminate ARPA-E and would slash federal outlays on biomedical research</w:t>
      </w:r>
      <w:r w:rsidRPr="003B0D92">
        <w:rPr>
          <w:sz w:val="16"/>
        </w:rPr>
        <w:t xml:space="preserve"> as well, cutting the annual budget for the National Institutes of Health from around $30 billion to $25 billion. The budget for the Department of Education is also sharply reduced, by around 13 percent, or $9 billion. Second, Trump</w:t>
      </w:r>
      <w:r w:rsidRPr="003B0D92">
        <w:rPr>
          <w:rStyle w:val="StyleUnderline"/>
        </w:rPr>
        <w:t xml:space="preserve"> has begun to shut down the scientific capacity of US agencies to deal with environmental science</w:t>
      </w:r>
      <w:r w:rsidRPr="003B0D92">
        <w:rPr>
          <w:sz w:val="16"/>
        </w:rPr>
        <w:t xml:space="preserve"> and environmental crises such as climate change and pollution. Federal websites have gone silent on climate science; online data sets that were once available to the scientific community are being withdrawn; agencies have been put on warning against discussing climate change; and, of course, the proposed budget for the Environmental Protection Agency is slashed to the core, down by around 31 percent, including a cut, by around half, of the Office of Research and Development. </w:t>
      </w:r>
      <w:proofErr w:type="gramStart"/>
      <w:r w:rsidRPr="003B0D92">
        <w:rPr>
          <w:sz w:val="16"/>
        </w:rPr>
        <w:t>All of</w:t>
      </w:r>
      <w:proofErr w:type="gramEnd"/>
      <w:r w:rsidRPr="003B0D92">
        <w:rPr>
          <w:sz w:val="16"/>
        </w:rPr>
        <w:t xml:space="preserve"> this attack on federally supported R&amp;D is of course gravely compounded by Trump’s owned </w:t>
      </w:r>
      <w:proofErr w:type="spellStart"/>
      <w:r w:rsidRPr="003B0D92">
        <w:rPr>
          <w:sz w:val="16"/>
        </w:rPr>
        <w:t>antiscience</w:t>
      </w:r>
      <w:proofErr w:type="spellEnd"/>
      <w:r w:rsidRPr="003B0D92">
        <w:rPr>
          <w:sz w:val="16"/>
        </w:rPr>
        <w:t xml:space="preserve"> rhetoric. Third, </w:t>
      </w:r>
      <w:r w:rsidRPr="003B0D92">
        <w:rPr>
          <w:rStyle w:val="StyleUnderline"/>
        </w:rPr>
        <w:t>Trump’s travel bans and general hostility to international partnerships and cooperation is already putting a severe chill on global scientific cooperation</w:t>
      </w:r>
      <w:r w:rsidRPr="003B0D92">
        <w:rPr>
          <w:sz w:val="16"/>
        </w:rPr>
        <w:t xml:space="preserve">. It is no accident that American universities have lined up against the travel bans and have been plaintiffs to prevent their implementation. What is so remarkable about all of this is that </w:t>
      </w:r>
      <w:r w:rsidRPr="003B0D92">
        <w:rPr>
          <w:rStyle w:val="Emphasis"/>
        </w:rPr>
        <w:t>Trump is degrading America’s innovation system just as China is taking remarkably bold steps to upgrade its own innovation system and its leadership in cutting-edge technologies. China’s rate of patenting has soared</w:t>
      </w:r>
      <w:r w:rsidRPr="003B0D92">
        <w:rPr>
          <w:rStyle w:val="StyleUnderline"/>
        </w:rPr>
        <w:t xml:space="preserve"> in recent years</w:t>
      </w:r>
      <w:r w:rsidRPr="003B0D92">
        <w:rPr>
          <w:sz w:val="16"/>
        </w:rPr>
        <w:t xml:space="preserve">, nearly catching up with the rate of US patent applications, </w:t>
      </w:r>
      <w:r w:rsidRPr="003B0D92">
        <w:rPr>
          <w:rStyle w:val="StyleUnderline"/>
        </w:rPr>
        <w:t xml:space="preserve">and is on a path to overtake the United States </w:t>
      </w:r>
      <w:proofErr w:type="gramStart"/>
      <w:r w:rsidRPr="003B0D92">
        <w:rPr>
          <w:rStyle w:val="StyleUnderline"/>
        </w:rPr>
        <w:t>in the near future</w:t>
      </w:r>
      <w:proofErr w:type="gramEnd"/>
      <w:r w:rsidRPr="003B0D92">
        <w:rPr>
          <w:rStyle w:val="StyleUnderline"/>
        </w:rPr>
        <w:t xml:space="preserve">. </w:t>
      </w:r>
      <w:r w:rsidRPr="003B0D92">
        <w:rPr>
          <w:rStyle w:val="Emphasis"/>
        </w:rPr>
        <w:t>China is now producing more science and engineering PhDs than the United States</w:t>
      </w:r>
      <w:r w:rsidRPr="003B0D92">
        <w:rPr>
          <w:rStyle w:val="StyleUnderline"/>
        </w:rPr>
        <w:t>.</w:t>
      </w:r>
      <w:r w:rsidRPr="003B0D92">
        <w:rPr>
          <w:sz w:val="16"/>
        </w:rPr>
        <w:t xml:space="preserve"> Yet perhaps </w:t>
      </w:r>
      <w:r w:rsidRPr="003B0D92">
        <w:rPr>
          <w:rStyle w:val="StyleUnderline"/>
        </w:rPr>
        <w:t xml:space="preserve">most striking is </w:t>
      </w:r>
      <w:r w:rsidRPr="003B0D92">
        <w:rPr>
          <w:rStyle w:val="Emphasis"/>
        </w:rPr>
        <w:t>China’s explicit commitment to technological advances in 10 critical sectors</w:t>
      </w:r>
      <w:r w:rsidRPr="003B0D92">
        <w:rPr>
          <w:rStyle w:val="StyleUnderline"/>
        </w:rPr>
        <w:t xml:space="preserve"> in the coming decade</w:t>
      </w:r>
      <w:r w:rsidRPr="003B0D92">
        <w:rPr>
          <w:sz w:val="16"/>
        </w:rPr>
        <w:t xml:space="preserve">, part of a newly announced “Made in China 2025” program, </w:t>
      </w:r>
      <w:r w:rsidRPr="003B0D92">
        <w:rPr>
          <w:rStyle w:val="StyleUnderline"/>
        </w:rPr>
        <w:t xml:space="preserve">including advanced information technology, new energy vehicles, including electric vehicles, low-carbon energy, and advanced medical sciences, among others. </w:t>
      </w:r>
      <w:r w:rsidRPr="003B0D92">
        <w:rPr>
          <w:sz w:val="16"/>
        </w:rPr>
        <w:t xml:space="preserve">America First is really Billionaires First and America last. The </w:t>
      </w:r>
      <w:r w:rsidRPr="003B0D92">
        <w:rPr>
          <w:rStyle w:val="StyleUnderline"/>
        </w:rPr>
        <w:lastRenderedPageBreak/>
        <w:t>Trump</w:t>
      </w:r>
      <w:r w:rsidRPr="003B0D92">
        <w:rPr>
          <w:sz w:val="16"/>
        </w:rPr>
        <w:t xml:space="preserve">-Koch-Republican alliance </w:t>
      </w:r>
      <w:r w:rsidRPr="003B0D92">
        <w:rPr>
          <w:rStyle w:val="StyleUnderline"/>
        </w:rPr>
        <w:t>will gut America’s capacity to innovate</w:t>
      </w:r>
      <w:r w:rsidRPr="003B0D92">
        <w:rPr>
          <w:sz w:val="16"/>
        </w:rPr>
        <w:t xml:space="preserve"> if it gets its way. It is not surprising that a President with such contempt for the truth displays such contempt for science. Yet the rest of us should recognize that more fossil fuels, and yet another round of tax cuts for the rich, will not advance America’s well-being. It is especially urgent for us as citizens to resist Trump’s war on science.</w:t>
      </w:r>
    </w:p>
    <w:p w:rsidR="004A2302" w:rsidRPr="003B0D92" w:rsidRDefault="004A2302" w:rsidP="004A2302">
      <w:pPr>
        <w:pStyle w:val="Heading3"/>
      </w:pPr>
      <w:r w:rsidRPr="003B0D92">
        <w:lastRenderedPageBreak/>
        <w:t>UQ – China Leads – Education</w:t>
      </w:r>
    </w:p>
    <w:p w:rsidR="004A2302" w:rsidRPr="003B0D92" w:rsidRDefault="004A2302" w:rsidP="004A2302">
      <w:pPr>
        <w:pStyle w:val="Heading4"/>
        <w:rPr>
          <w:rStyle w:val="Style13ptBold"/>
          <w:b/>
        </w:rPr>
      </w:pPr>
      <w:r w:rsidRPr="003B0D92">
        <w:rPr>
          <w:rStyle w:val="Style13ptBold"/>
          <w:b/>
        </w:rPr>
        <w:t>Education and R&amp;D growth prove China is overtaking the U.S. in innovation</w:t>
      </w:r>
    </w:p>
    <w:p w:rsidR="004A2302" w:rsidRPr="003B0D92" w:rsidRDefault="004A2302" w:rsidP="004A2302">
      <w:proofErr w:type="spellStart"/>
      <w:r w:rsidRPr="003B0D92">
        <w:rPr>
          <w:rStyle w:val="Style13ptBold"/>
        </w:rPr>
        <w:t>Wertime</w:t>
      </w:r>
      <w:proofErr w:type="spellEnd"/>
      <w:r w:rsidRPr="003B0D92">
        <w:rPr>
          <w:rStyle w:val="Style13ptBold"/>
        </w:rPr>
        <w:t xml:space="preserve"> 14 </w:t>
      </w:r>
      <w:r w:rsidRPr="003B0D92">
        <w:t xml:space="preserve">[David </w:t>
      </w:r>
      <w:proofErr w:type="spellStart"/>
      <w:r w:rsidRPr="003B0D92">
        <w:t>Wertime</w:t>
      </w:r>
      <w:proofErr w:type="spellEnd"/>
      <w:r w:rsidRPr="003B0D92">
        <w:t xml:space="preserve">, 2-7-2014, "It’s Official: China Is Becoming </w:t>
      </w:r>
      <w:proofErr w:type="gramStart"/>
      <w:r w:rsidRPr="003B0D92">
        <w:t>a New Innovation</w:t>
      </w:r>
      <w:proofErr w:type="gramEnd"/>
      <w:r w:rsidRPr="003B0D92">
        <w:t xml:space="preserve"> Powerhouse," Foreign Policy, http://foreignpolicy.com/2014/02/07/its-official-china-is-becoming-a-new-innovation-powerhouse/]</w:t>
      </w:r>
    </w:p>
    <w:p w:rsidR="004A2302" w:rsidRPr="003B0D92" w:rsidRDefault="004A2302" w:rsidP="004A2302">
      <w:pPr>
        <w:rPr>
          <w:rStyle w:val="StyleUnderline"/>
        </w:rPr>
      </w:pPr>
      <w:r w:rsidRPr="003B0D92">
        <w:rPr>
          <w:sz w:val="16"/>
        </w:rPr>
        <w:t>In his recent State of the Union address, U.S. President Barack Obama argued that “</w:t>
      </w:r>
      <w:r w:rsidRPr="003B0D92">
        <w:rPr>
          <w:rStyle w:val="StyleUnderline"/>
        </w:rPr>
        <w:t xml:space="preserve">the nation that goes all-in on innovation today will own the global economy tomorrow” and </w:t>
      </w:r>
      <w:r w:rsidRPr="003B0D92">
        <w:rPr>
          <w:sz w:val="16"/>
        </w:rPr>
        <w:t xml:space="preserve">that </w:t>
      </w:r>
      <w:r w:rsidRPr="003B0D92">
        <w:rPr>
          <w:rStyle w:val="StyleUnderline"/>
        </w:rPr>
        <w:t>China isn’t exactly “standing on the sidelines.”</w:t>
      </w:r>
      <w:r w:rsidRPr="003B0D92">
        <w:rPr>
          <w:sz w:val="16"/>
        </w:rPr>
        <w:t xml:space="preserve"> A new U.S. federal report shows just how hard Beijing is working to get into the game. Now that three-plus decades of China’s so-called one-child policy has helped create what the International Money Fund calls a “sharp decline” in the pool of extra (read: cheap) labor, </w:t>
      </w:r>
      <w:r w:rsidRPr="003B0D92">
        <w:rPr>
          <w:rStyle w:val="StyleUnderline"/>
        </w:rPr>
        <w:t>Beijing is urgently looking for ways of designing its own products rather than manufacturing someone else’s</w:t>
      </w:r>
      <w:r w:rsidRPr="003B0D92">
        <w:rPr>
          <w:sz w:val="16"/>
        </w:rPr>
        <w:t xml:space="preserve">. Put another way, it wants to shift from making iPhones to inventing them. </w:t>
      </w:r>
      <w:r w:rsidRPr="003B0D92">
        <w:rPr>
          <w:rStyle w:val="StyleUnderline"/>
        </w:rPr>
        <w:t>A recent report by a respected U.S. federal agency — which shows Chinese high-tech output nearing that of the United States, China committing an increasingly large portion of its wealth to R&amp;D, and a huge jump in the number of Chinese graduates with engineering degrees — suggests it may soon have that chance. The country is already more innovative than the massive</w:t>
      </w:r>
      <w:r w:rsidRPr="003B0D92">
        <w:rPr>
          <w:sz w:val="16"/>
        </w:rPr>
        <w:t xml:space="preserve">, neo-Maoist </w:t>
      </w:r>
      <w:r w:rsidRPr="003B0D92">
        <w:rPr>
          <w:rStyle w:val="StyleUnderline"/>
        </w:rPr>
        <w:t>factory assembly lines so prevalent in U.S. popular imagination</w:t>
      </w:r>
      <w:r w:rsidRPr="003B0D92">
        <w:rPr>
          <w:sz w:val="16"/>
        </w:rPr>
        <w:t xml:space="preserve"> might suggest. </w:t>
      </w:r>
      <w:r w:rsidRPr="003B0D92">
        <w:rPr>
          <w:rStyle w:val="Emphasis"/>
        </w:rPr>
        <w:t>China’s start-up scene is abuzz with new products, new ideas, and new investment</w:t>
      </w:r>
      <w:r w:rsidRPr="003B0D92">
        <w:rPr>
          <w:rStyle w:val="StyleUnderline"/>
        </w:rPr>
        <w:t xml:space="preserve">, with </w:t>
      </w:r>
      <w:r w:rsidRPr="003B0D92">
        <w:rPr>
          <w:sz w:val="16"/>
        </w:rPr>
        <w:t xml:space="preserve">some </w:t>
      </w:r>
      <w:r w:rsidRPr="003B0D92">
        <w:rPr>
          <w:rStyle w:val="StyleUnderline"/>
        </w:rPr>
        <w:t>indigenous innovations</w:t>
      </w:r>
      <w:r w:rsidRPr="003B0D92">
        <w:rPr>
          <w:sz w:val="16"/>
        </w:rPr>
        <w:t xml:space="preserve"> like mobile messaging app WeChat </w:t>
      </w:r>
      <w:r w:rsidRPr="003B0D92">
        <w:rPr>
          <w:rStyle w:val="StyleUnderline"/>
        </w:rPr>
        <w:t>offering a user experience that can rival that of any U.S. competitor</w:t>
      </w:r>
      <w:r w:rsidRPr="003B0D92">
        <w:rPr>
          <w:sz w:val="16"/>
        </w:rPr>
        <w:t xml:space="preserve">. On Jan. 16, the Wall Street Journal hailed the “rise of China’s innovation machine.” A new report by the National Science Board (NSB), which sets policy for the U.S. government’s National Science Foundation, details what that shift </w:t>
      </w:r>
      <w:proofErr w:type="gramStart"/>
      <w:r w:rsidRPr="003B0D92">
        <w:rPr>
          <w:sz w:val="16"/>
        </w:rPr>
        <w:t>actually looks</w:t>
      </w:r>
      <w:proofErr w:type="gramEnd"/>
      <w:r w:rsidRPr="003B0D92">
        <w:rPr>
          <w:sz w:val="16"/>
        </w:rPr>
        <w:t xml:space="preserve"> like. Although the NSB report is careful to note that it focuses on “broad trends,” its fundamental conclusion is unmistakable: </w:t>
      </w:r>
      <w:r w:rsidRPr="003B0D92">
        <w:rPr>
          <w:rStyle w:val="Emphasis"/>
        </w:rPr>
        <w:t>The center of high-tech gravity is shifting to</w:t>
      </w:r>
      <w:r w:rsidRPr="003B0D92">
        <w:rPr>
          <w:sz w:val="16"/>
        </w:rPr>
        <w:t xml:space="preserve"> Asia, and to </w:t>
      </w:r>
      <w:r w:rsidRPr="003B0D92">
        <w:rPr>
          <w:rStyle w:val="Emphasis"/>
        </w:rPr>
        <w:t>China</w:t>
      </w:r>
      <w:r w:rsidRPr="003B0D92">
        <w:rPr>
          <w:sz w:val="16"/>
        </w:rPr>
        <w:t xml:space="preserve"> — the United States’ greatest geopolitical rival </w:t>
      </w:r>
      <w:proofErr w:type="gramStart"/>
      <w:r w:rsidRPr="003B0D92">
        <w:rPr>
          <w:sz w:val="16"/>
        </w:rPr>
        <w:t>— in particular</w:t>
      </w:r>
      <w:proofErr w:type="gramEnd"/>
      <w:r w:rsidRPr="003B0D92">
        <w:rPr>
          <w:sz w:val="16"/>
        </w:rPr>
        <w:t xml:space="preserve">. </w:t>
      </w:r>
      <w:r w:rsidRPr="003B0D92">
        <w:rPr>
          <w:rStyle w:val="StyleUnderline"/>
        </w:rPr>
        <w:t>China’s share of the world’s high-technology manufacturing spiraled from 8 percent in 2003 to 24 percent in 2012</w:t>
      </w:r>
      <w:r w:rsidRPr="003B0D92">
        <w:rPr>
          <w:sz w:val="16"/>
        </w:rPr>
        <w:t xml:space="preserve">, the report says. </w:t>
      </w:r>
      <w:r w:rsidRPr="003B0D92">
        <w:rPr>
          <w:rStyle w:val="StyleUnderline"/>
        </w:rPr>
        <w:t>The United States’ share</w:t>
      </w:r>
      <w:r w:rsidRPr="003B0D92">
        <w:rPr>
          <w:sz w:val="16"/>
        </w:rPr>
        <w:t xml:space="preserve"> of 27 percent </w:t>
      </w:r>
      <w:r w:rsidRPr="003B0D92">
        <w:rPr>
          <w:rStyle w:val="StyleUnderline"/>
        </w:rPr>
        <w:t xml:space="preserve">may not rank at No. 1 for much longer, given that </w:t>
      </w:r>
      <w:r w:rsidRPr="003B0D92">
        <w:rPr>
          <w:rStyle w:val="Emphasis"/>
        </w:rPr>
        <w:t>China’s overall R&amp;D is growing at 18 percent per year</w:t>
      </w:r>
      <w:r w:rsidRPr="003B0D92">
        <w:rPr>
          <w:rStyle w:val="StyleUnderline"/>
        </w:rPr>
        <w:t>.</w:t>
      </w:r>
      <w:r w:rsidRPr="003B0D92">
        <w:rPr>
          <w:sz w:val="16"/>
        </w:rPr>
        <w:t xml:space="preserve"> High-technology output over the past 15 years looks like this: </w:t>
      </w:r>
      <w:r w:rsidRPr="003B0D92">
        <w:rPr>
          <w:rStyle w:val="StyleUnderline"/>
        </w:rPr>
        <w:t xml:space="preserve">These trends look set to continue. </w:t>
      </w:r>
      <w:r w:rsidRPr="003B0D92">
        <w:rPr>
          <w:sz w:val="16"/>
        </w:rPr>
        <w:t xml:space="preserve">In a Feb. 6 conference call to launch the report, NSB Chairman Dan E. </w:t>
      </w:r>
      <w:proofErr w:type="spellStart"/>
      <w:r w:rsidRPr="003B0D92">
        <w:rPr>
          <w:sz w:val="16"/>
        </w:rPr>
        <w:t>Arvizu</w:t>
      </w:r>
      <w:proofErr w:type="spellEnd"/>
      <w:r w:rsidRPr="003B0D92">
        <w:rPr>
          <w:sz w:val="16"/>
        </w:rPr>
        <w:t xml:space="preserve"> said it’s “possible </w:t>
      </w:r>
      <w:r w:rsidRPr="003B0D92">
        <w:rPr>
          <w:rStyle w:val="Emphasis"/>
        </w:rPr>
        <w:t>China will overtake the U.S.” in high-tech output “</w:t>
      </w:r>
      <w:proofErr w:type="gramStart"/>
      <w:r w:rsidRPr="003B0D92">
        <w:rPr>
          <w:rStyle w:val="Emphasis"/>
        </w:rPr>
        <w:t>in the near future</w:t>
      </w:r>
      <w:proofErr w:type="gramEnd"/>
      <w:r w:rsidRPr="003B0D92">
        <w:rPr>
          <w:rStyle w:val="Emphasis"/>
        </w:rPr>
        <w:t>.”</w:t>
      </w:r>
      <w:r w:rsidRPr="003B0D92">
        <w:rPr>
          <w:sz w:val="16"/>
        </w:rPr>
        <w:t xml:space="preserve"> That doesn’t directly make the United States worse off: The international R&amp;D pie is </w:t>
      </w:r>
      <w:proofErr w:type="gramStart"/>
      <w:r w:rsidRPr="003B0D92">
        <w:rPr>
          <w:sz w:val="16"/>
        </w:rPr>
        <w:t>actually getting</w:t>
      </w:r>
      <w:proofErr w:type="gramEnd"/>
      <w:r w:rsidRPr="003B0D92">
        <w:rPr>
          <w:sz w:val="16"/>
        </w:rPr>
        <w:t xml:space="preserve"> bigger, and the United States’ slice looks smaller only by comparison. The United States and even Europe have </w:t>
      </w:r>
      <w:proofErr w:type="gramStart"/>
      <w:r w:rsidRPr="003B0D92">
        <w:rPr>
          <w:sz w:val="16"/>
        </w:rPr>
        <w:t>actually poured</w:t>
      </w:r>
      <w:proofErr w:type="gramEnd"/>
      <w:r w:rsidRPr="003B0D92">
        <w:rPr>
          <w:sz w:val="16"/>
        </w:rPr>
        <w:t xml:space="preserve"> more combined private and public money into R&amp;D investment over the past decade, only to see their shares of the total pie shrink. From 2001 to 2011, the U.S. portion of global R&amp;D fell from 37 percent to 30 percent. Meanwhile, China’s share jumped from 2.2 percent in 2000 to 14.5 percent in 2011. </w:t>
      </w:r>
      <w:r w:rsidRPr="003B0D92">
        <w:rPr>
          <w:rStyle w:val="StyleUnderline"/>
        </w:rPr>
        <w:t xml:space="preserve">Another area of striking gain for China is </w:t>
      </w:r>
      <w:r w:rsidRPr="003B0D92">
        <w:rPr>
          <w:sz w:val="16"/>
        </w:rPr>
        <w:t>what the report calls</w:t>
      </w:r>
      <w:r w:rsidRPr="003B0D92">
        <w:rPr>
          <w:rStyle w:val="StyleUnderline"/>
        </w:rPr>
        <w:t xml:space="preserve"> “R&amp;D intensity,” </w:t>
      </w:r>
      <w:r w:rsidRPr="003B0D92">
        <w:rPr>
          <w:sz w:val="16"/>
        </w:rPr>
        <w:t xml:space="preserve">which compares R&amp;D expenditures against a given country’s GDP. The U.S. share has held mostly steady over the past 20 years, even declining slightly in 2010 and 2011. Meanwhile, the report shows </w:t>
      </w:r>
      <w:r w:rsidRPr="003B0D92">
        <w:rPr>
          <w:rStyle w:val="StyleUnderline"/>
        </w:rPr>
        <w:t>China’s own focus on R&amp;D ramping up fast</w:t>
      </w:r>
      <w:r w:rsidRPr="003B0D92">
        <w:rPr>
          <w:sz w:val="16"/>
        </w:rPr>
        <w:t xml:space="preserve">: And then there’s education. In 1999, fewer than 1 million Chinese graduated from a university; by 2013, it was almost 7 million. The net result, according to the NSB report, is that </w:t>
      </w:r>
      <w:r w:rsidRPr="003B0D92">
        <w:rPr>
          <w:rStyle w:val="StyleUnderline"/>
        </w:rPr>
        <w:t>China is now churning out far more recipients of “first university degrees” than the United States</w:t>
      </w:r>
      <w:r w:rsidRPr="003B0D92">
        <w:rPr>
          <w:sz w:val="16"/>
        </w:rPr>
        <w:t xml:space="preserve">, defined as programs sufficient to prepare the holder for entry into advanced research programs or jobs: That may not be particularly surprising or worrisome, given that China’s population of approximately 1.3 billion dwarfs that of the United States, which has roughly 316 million people. The devil is in the details: The types of degrees being awarded. </w:t>
      </w:r>
      <w:r w:rsidRPr="003B0D92">
        <w:rPr>
          <w:rStyle w:val="StyleUnderline"/>
        </w:rPr>
        <w:t xml:space="preserve">In China, </w:t>
      </w:r>
      <w:r w:rsidRPr="003B0D92">
        <w:rPr>
          <w:rStyle w:val="Emphasis"/>
        </w:rPr>
        <w:t>31 percent of its undergraduates leave with degrees in engineering</w:t>
      </w:r>
      <w:r w:rsidRPr="003B0D92">
        <w:rPr>
          <w:rStyle w:val="StyleUnderline"/>
        </w:rPr>
        <w:t>; in the United States, the figure is just 5 percent.</w:t>
      </w:r>
    </w:p>
    <w:p w:rsidR="00942B88" w:rsidRPr="003B0D92" w:rsidRDefault="00942B88" w:rsidP="00942B88">
      <w:pPr>
        <w:pStyle w:val="Heading3"/>
      </w:pPr>
      <w:r w:rsidRPr="003B0D92">
        <w:lastRenderedPageBreak/>
        <w:t>UQ – China Leads – Manufacturing</w:t>
      </w:r>
    </w:p>
    <w:p w:rsidR="007A6417" w:rsidRPr="003B0D92" w:rsidRDefault="007A6417" w:rsidP="007A6417">
      <w:pPr>
        <w:pStyle w:val="Heading4"/>
      </w:pPr>
      <w:r w:rsidRPr="003B0D92">
        <w:t>China leads in manufacturing innovation.</w:t>
      </w:r>
    </w:p>
    <w:p w:rsidR="007A6417" w:rsidRPr="003B0D92" w:rsidRDefault="007A6417" w:rsidP="007A6417">
      <w:r w:rsidRPr="003B0D92">
        <w:rPr>
          <w:rStyle w:val="Style13ptBold"/>
        </w:rPr>
        <w:t xml:space="preserve">Economist 15 </w:t>
      </w:r>
      <w:r w:rsidRPr="003B0D92">
        <w:t>[9-10-2015, "Manufacturing: Still made in China," Economist, http://www.economist.com/news/special-report/21663332-chinese-manufacturing-remains-second-none-still-made-china]</w:t>
      </w:r>
    </w:p>
    <w:p w:rsidR="00942B88" w:rsidRPr="003B0D92" w:rsidRDefault="007A6417" w:rsidP="00942B88">
      <w:pPr>
        <w:rPr>
          <w:sz w:val="16"/>
        </w:rPr>
      </w:pPr>
      <w:r w:rsidRPr="003B0D92">
        <w:rPr>
          <w:rStyle w:val="Emphasis"/>
        </w:rPr>
        <w:t>Chinese manufacturing remains second to none.</w:t>
      </w:r>
      <w:r w:rsidRPr="003B0D92">
        <w:rPr>
          <w:sz w:val="16"/>
        </w:rPr>
        <w:t xml:space="preserve"> </w:t>
      </w:r>
      <w:r w:rsidR="00942B88" w:rsidRPr="003B0D92">
        <w:rPr>
          <w:sz w:val="16"/>
        </w:rPr>
        <w:t xml:space="preserve">AMID ALL THE excitement about high tech and the push into services, it is easy to forget that </w:t>
      </w:r>
      <w:r w:rsidR="00942B88" w:rsidRPr="003B0D92">
        <w:rPr>
          <w:rStyle w:val="StyleUnderline"/>
        </w:rPr>
        <w:t>China’s modern economy was built on the strength of a solid</w:t>
      </w:r>
      <w:r w:rsidR="00942B88" w:rsidRPr="003B0D92">
        <w:rPr>
          <w:sz w:val="16"/>
        </w:rPr>
        <w:t xml:space="preserve"> and often low-tech </w:t>
      </w:r>
      <w:r w:rsidR="00942B88" w:rsidRPr="003B0D92">
        <w:rPr>
          <w:rStyle w:val="StyleUnderline"/>
        </w:rPr>
        <w:t>manufacturing sector.</w:t>
      </w:r>
      <w:r w:rsidR="00942B88" w:rsidRPr="003B0D92">
        <w:rPr>
          <w:sz w:val="16"/>
        </w:rPr>
        <w:t xml:space="preserve"> Now manufacturing is widely thought to be in trouble. Factories are squeezed, labour costs are rising and jobs are being </w:t>
      </w:r>
      <w:proofErr w:type="spellStart"/>
      <w:r w:rsidR="00942B88" w:rsidRPr="003B0D92">
        <w:rPr>
          <w:sz w:val="16"/>
        </w:rPr>
        <w:t>reshored</w:t>
      </w:r>
      <w:proofErr w:type="spellEnd"/>
      <w:r w:rsidR="00942B88" w:rsidRPr="003B0D92">
        <w:rPr>
          <w:sz w:val="16"/>
        </w:rPr>
        <w:t xml:space="preserve"> to America. Competitors such as Germany are said to be leaving China behind by using robotics.</w:t>
      </w:r>
      <w:r w:rsidRPr="003B0D92">
        <w:rPr>
          <w:sz w:val="16"/>
        </w:rPr>
        <w:t xml:space="preserve"> </w:t>
      </w:r>
      <w:r w:rsidR="00942B88" w:rsidRPr="003B0D92">
        <w:rPr>
          <w:sz w:val="16"/>
        </w:rPr>
        <w:t xml:space="preserve">Chinese officials have responded in the only way they know. In May the State Council, </w:t>
      </w:r>
      <w:r w:rsidR="00942B88" w:rsidRPr="003B0D92">
        <w:rPr>
          <w:rStyle w:val="StyleUnderline"/>
        </w:rPr>
        <w:t>China’s ruling body, approved “Made in China 2025</w:t>
      </w:r>
      <w:r w:rsidR="00942B88" w:rsidRPr="003B0D92">
        <w:rPr>
          <w:sz w:val="16"/>
        </w:rPr>
        <w:t xml:space="preserve">”, a costly scheme </w:t>
      </w:r>
      <w:r w:rsidR="00942B88" w:rsidRPr="003B0D92">
        <w:rPr>
          <w:rStyle w:val="StyleUnderline"/>
        </w:rPr>
        <w:t xml:space="preserve">that will use mandates, subsidies and other methods to persuade manufacturers to upgrade their factories. </w:t>
      </w:r>
      <w:r w:rsidR="00942B88" w:rsidRPr="003B0D92">
        <w:rPr>
          <w:sz w:val="16"/>
        </w:rPr>
        <w:t>The plan is for China to become a green and innovative “world manufacturing power” by 2025.</w:t>
      </w:r>
      <w:r w:rsidRPr="003B0D92">
        <w:rPr>
          <w:sz w:val="16"/>
        </w:rPr>
        <w:t xml:space="preserve"> </w:t>
      </w:r>
      <w:r w:rsidR="00942B88" w:rsidRPr="003B0D92">
        <w:rPr>
          <w:rStyle w:val="Emphasis"/>
        </w:rPr>
        <w:t>China is already the world’s largest manufacturer</w:t>
      </w:r>
      <w:r w:rsidR="00942B88" w:rsidRPr="003B0D92">
        <w:rPr>
          <w:rStyle w:val="StyleUnderline"/>
        </w:rPr>
        <w:t>, accounting for nearly a quarter of global value added in this sector.</w:t>
      </w:r>
      <w:r w:rsidR="00942B88" w:rsidRPr="003B0D92">
        <w:rPr>
          <w:sz w:val="16"/>
        </w:rPr>
        <w:t xml:space="preserve"> Research by Morris Cohen of the Wharton Business School finds that </w:t>
      </w:r>
      <w:r w:rsidR="00942B88" w:rsidRPr="003B0D92">
        <w:rPr>
          <w:rStyle w:val="Emphasis"/>
        </w:rPr>
        <w:t>the country leads in many industries and that “reshoring to the developed economies is not happening on a large scale.”</w:t>
      </w:r>
      <w:r w:rsidR="00942B88" w:rsidRPr="003B0D92">
        <w:rPr>
          <w:sz w:val="16"/>
        </w:rPr>
        <w:t xml:space="preserve"> Even though some production is moving to countries nearer its consumers, </w:t>
      </w:r>
      <w:r w:rsidR="00942B88" w:rsidRPr="003B0D92">
        <w:rPr>
          <w:rStyle w:val="StyleUnderline"/>
        </w:rPr>
        <w:t xml:space="preserve">China remains at the heart of a network known as Factory Asia. </w:t>
      </w:r>
      <w:r w:rsidR="00942B88" w:rsidRPr="003B0D92">
        <w:rPr>
          <w:rStyle w:val="Emphasis"/>
        </w:rPr>
        <w:t xml:space="preserve">It has an excellent infrastructure and an enormous, hard-working and skilled workforce. </w:t>
      </w:r>
      <w:r w:rsidR="00942B88" w:rsidRPr="003B0D92">
        <w:rPr>
          <w:sz w:val="16"/>
        </w:rPr>
        <w:t xml:space="preserve">Though wages are rising, </w:t>
      </w:r>
      <w:r w:rsidR="00942B88" w:rsidRPr="003B0D92">
        <w:rPr>
          <w:rStyle w:val="StyleUnderline"/>
        </w:rPr>
        <w:t>its labour productivity is far higher than that of</w:t>
      </w:r>
      <w:r w:rsidR="00942B88" w:rsidRPr="003B0D92">
        <w:rPr>
          <w:sz w:val="16"/>
        </w:rPr>
        <w:t xml:space="preserve"> India, Vietnam and other </w:t>
      </w:r>
      <w:r w:rsidR="00942B88" w:rsidRPr="003B0D92">
        <w:rPr>
          <w:rStyle w:val="StyleUnderline"/>
        </w:rPr>
        <w:t xml:space="preserve">rivals, and is </w:t>
      </w:r>
      <w:r w:rsidR="00942B88" w:rsidRPr="003B0D92">
        <w:rPr>
          <w:rStyle w:val="Emphasis"/>
        </w:rPr>
        <w:t>forecast to keep growing at 6-7% a year</w:t>
      </w:r>
      <w:r w:rsidR="00942B88" w:rsidRPr="003B0D92">
        <w:rPr>
          <w:rStyle w:val="StyleUnderline"/>
        </w:rPr>
        <w:t xml:space="preserve"> to 2025.</w:t>
      </w:r>
      <w:r w:rsidRPr="003B0D92">
        <w:rPr>
          <w:rStyle w:val="StyleUnderline"/>
        </w:rPr>
        <w:t xml:space="preserve"> </w:t>
      </w:r>
      <w:r w:rsidR="00942B88" w:rsidRPr="003B0D92">
        <w:rPr>
          <w:rStyle w:val="StyleUnderline"/>
        </w:rPr>
        <w:t>Manufacturing is almost entirely controlled by private firms</w:t>
      </w:r>
      <w:r w:rsidR="00942B88" w:rsidRPr="003B0D92">
        <w:rPr>
          <w:sz w:val="16"/>
        </w:rPr>
        <w:t xml:space="preserve">, both Chinese and foreign, </w:t>
      </w:r>
      <w:r w:rsidR="00942B88" w:rsidRPr="003B0D92">
        <w:rPr>
          <w:rStyle w:val="StyleUnderline"/>
        </w:rPr>
        <w:t>which unlike SOEs will not be pushed by bureaucrats into making unprofitable investments.</w:t>
      </w:r>
      <w:r w:rsidR="00942B88" w:rsidRPr="003B0D92">
        <w:rPr>
          <w:sz w:val="16"/>
        </w:rPr>
        <w:t xml:space="preserve"> Marjorie Yang, </w:t>
      </w:r>
      <w:proofErr w:type="spellStart"/>
      <w:r w:rsidR="00942B88" w:rsidRPr="003B0D92">
        <w:rPr>
          <w:sz w:val="16"/>
        </w:rPr>
        <w:t>Esquel’s</w:t>
      </w:r>
      <w:proofErr w:type="spellEnd"/>
      <w:r w:rsidR="00942B88" w:rsidRPr="003B0D92">
        <w:rPr>
          <w:sz w:val="16"/>
        </w:rPr>
        <w:t xml:space="preserve"> boss, says that subsidies may feel good but distort investment decisions: “The government loves to fund flashy hardware and robotics, but there’s no money for the software and data analytics needed to make proper use of it.” And in any </w:t>
      </w:r>
      <w:proofErr w:type="gramStart"/>
      <w:r w:rsidR="00942B88" w:rsidRPr="003B0D92">
        <w:rPr>
          <w:sz w:val="16"/>
        </w:rPr>
        <w:t>case</w:t>
      </w:r>
      <w:proofErr w:type="gramEnd"/>
      <w:r w:rsidR="00942B88" w:rsidRPr="003B0D92">
        <w:rPr>
          <w:sz w:val="16"/>
        </w:rPr>
        <w:t xml:space="preserve"> most of these </w:t>
      </w:r>
      <w:r w:rsidR="00942B88" w:rsidRPr="003B0D92">
        <w:rPr>
          <w:rStyle w:val="Emphasis"/>
        </w:rPr>
        <w:t>private firms are already innovating at a cracking pace</w:t>
      </w:r>
      <w:r w:rsidR="00942B88" w:rsidRPr="003B0D92">
        <w:rPr>
          <w:rStyle w:val="StyleUnderline"/>
        </w:rPr>
        <w:t xml:space="preserve"> without prompting from government.</w:t>
      </w:r>
      <w:r w:rsidRPr="003B0D92">
        <w:rPr>
          <w:rStyle w:val="StyleUnderline"/>
        </w:rPr>
        <w:t xml:space="preserve"> </w:t>
      </w:r>
      <w:r w:rsidR="00942B88" w:rsidRPr="003B0D92">
        <w:rPr>
          <w:sz w:val="16"/>
        </w:rPr>
        <w:t xml:space="preserve">Michael McNamara, the boss of Flex, a big American contract manufacturer, says </w:t>
      </w:r>
      <w:r w:rsidR="00942B88" w:rsidRPr="003B0D92">
        <w:rPr>
          <w:rStyle w:val="StyleUnderline"/>
        </w:rPr>
        <w:t>product cycles have become much faster. Factories in China</w:t>
      </w:r>
      <w:r w:rsidR="00942B88" w:rsidRPr="003B0D92">
        <w:rPr>
          <w:sz w:val="16"/>
        </w:rPr>
        <w:t xml:space="preserve"> used to serve export markets, but </w:t>
      </w:r>
      <w:r w:rsidR="00942B88" w:rsidRPr="003B0D92">
        <w:rPr>
          <w:rStyle w:val="StyleUnderline"/>
        </w:rPr>
        <w:t>are</w:t>
      </w:r>
      <w:r w:rsidR="00942B88" w:rsidRPr="003B0D92">
        <w:rPr>
          <w:sz w:val="16"/>
        </w:rPr>
        <w:t xml:space="preserve"> now </w:t>
      </w:r>
      <w:proofErr w:type="spellStart"/>
      <w:r w:rsidR="00942B88" w:rsidRPr="003B0D92">
        <w:rPr>
          <w:rStyle w:val="StyleUnderline"/>
        </w:rPr>
        <w:t>reorganising</w:t>
      </w:r>
      <w:proofErr w:type="spellEnd"/>
      <w:r w:rsidR="00942B88" w:rsidRPr="003B0D92">
        <w:rPr>
          <w:rStyle w:val="StyleUnderline"/>
        </w:rPr>
        <w:t xml:space="preserve"> to concentrate on the booming local market. They are sensibly investing in automation, worker training and new methods. </w:t>
      </w:r>
      <w:r w:rsidR="00942B88" w:rsidRPr="003B0D92">
        <w:rPr>
          <w:sz w:val="16"/>
        </w:rPr>
        <w:t xml:space="preserve">In the process, he says, </w:t>
      </w:r>
      <w:r w:rsidR="00942B88" w:rsidRPr="003B0D92">
        <w:rPr>
          <w:rStyle w:val="Emphasis"/>
        </w:rPr>
        <w:t>China is “moving from work engine of the world to genuine innovator”.</w:t>
      </w:r>
      <w:r w:rsidRPr="003B0D92">
        <w:rPr>
          <w:rStyle w:val="Emphasis"/>
        </w:rPr>
        <w:t xml:space="preserve"> </w:t>
      </w:r>
      <w:r w:rsidR="00942B88" w:rsidRPr="003B0D92">
        <w:rPr>
          <w:sz w:val="16"/>
        </w:rPr>
        <w:t>Liam Casey, an Irish entrepreneur who has worked in Chinese manufacturing for two decades, believes that “</w:t>
      </w:r>
      <w:r w:rsidR="00942B88" w:rsidRPr="003B0D92">
        <w:rPr>
          <w:rStyle w:val="StyleUnderline"/>
        </w:rPr>
        <w:t>a huge amount of innovation” is happening around manufacturing supply chains.</w:t>
      </w:r>
      <w:r w:rsidR="00942B88" w:rsidRPr="003B0D92">
        <w:rPr>
          <w:sz w:val="16"/>
        </w:rPr>
        <w:t xml:space="preserve"> PCH, his firm in Shenzhen, is a supply-chain manager that now helps foreign manufacturers with design and mass </w:t>
      </w:r>
      <w:proofErr w:type="spellStart"/>
      <w:r w:rsidR="00942B88" w:rsidRPr="003B0D92">
        <w:rPr>
          <w:sz w:val="16"/>
        </w:rPr>
        <w:t>customisation</w:t>
      </w:r>
      <w:proofErr w:type="spellEnd"/>
      <w:r w:rsidR="00942B88" w:rsidRPr="003B0D92">
        <w:rPr>
          <w:sz w:val="16"/>
        </w:rPr>
        <w:t>. A private firm with revenues of over $1 billion last year, it moves up to 10m components a day and ships merchandise worth $10 billion a year.</w:t>
      </w:r>
      <w:r w:rsidRPr="003B0D92">
        <w:rPr>
          <w:sz w:val="16"/>
        </w:rPr>
        <w:t xml:space="preserve"> </w:t>
      </w:r>
      <w:r w:rsidR="00942B88" w:rsidRPr="003B0D92">
        <w:rPr>
          <w:sz w:val="16"/>
        </w:rPr>
        <w:t xml:space="preserve">Kirk Yang of Barclays, a bank, believes the manufacturing sector is moving from “Made in China” to “Made by China”. In the 1980s and 1990s most factories were owned by firms from Taiwan (like Foxconn) or the West (like Flex). Increasingly, he predicts, the sector will be run by Chinese firms. Taiwan used to dominate the market for upmarket electronics components, but he thinks many </w:t>
      </w:r>
      <w:r w:rsidR="00942B88" w:rsidRPr="003B0D92">
        <w:rPr>
          <w:rStyle w:val="StyleUnderline"/>
        </w:rPr>
        <w:t>Chinese parts-suppliers</w:t>
      </w:r>
      <w:r w:rsidR="00942B88" w:rsidRPr="003B0D92">
        <w:rPr>
          <w:sz w:val="16"/>
        </w:rPr>
        <w:t>—like BYDE, an arm of the electric-car firm BYD—</w:t>
      </w:r>
      <w:r w:rsidR="00942B88" w:rsidRPr="003B0D92">
        <w:rPr>
          <w:rStyle w:val="StyleUnderline"/>
        </w:rPr>
        <w:t>are now excellent</w:t>
      </w:r>
      <w:r w:rsidR="00942B88" w:rsidRPr="003B0D92">
        <w:rPr>
          <w:sz w:val="16"/>
        </w:rPr>
        <w:t>.</w:t>
      </w:r>
      <w:r w:rsidRPr="003B0D92">
        <w:rPr>
          <w:sz w:val="16"/>
        </w:rPr>
        <w:t xml:space="preserve"> </w:t>
      </w:r>
      <w:r w:rsidR="00942B88" w:rsidRPr="003B0D92">
        <w:rPr>
          <w:rStyle w:val="StyleUnderline"/>
        </w:rPr>
        <w:t>China is the world’s largest market for industrial automation and robots.</w:t>
      </w:r>
      <w:r w:rsidR="00942B88" w:rsidRPr="003B0D92">
        <w:rPr>
          <w:sz w:val="16"/>
        </w:rPr>
        <w:t xml:space="preserve"> Ulrich </w:t>
      </w:r>
      <w:proofErr w:type="spellStart"/>
      <w:r w:rsidR="00942B88" w:rsidRPr="003B0D92">
        <w:rPr>
          <w:sz w:val="16"/>
        </w:rPr>
        <w:t>Spiesshofer</w:t>
      </w:r>
      <w:proofErr w:type="spellEnd"/>
      <w:r w:rsidR="00942B88" w:rsidRPr="003B0D92">
        <w:rPr>
          <w:sz w:val="16"/>
        </w:rPr>
        <w:t xml:space="preserve">, chief executive of ABB, a Swiss engineering giant, reckons that the latest robots “elevate the nature of work” because they improve safety and eliminate the need for heavy lifting. ABB’s local engineers developed China Dragon, a robot made specifically for the computer industry, which sells well globally. In many industries China is still learning from the world, say the engineers, but </w:t>
      </w:r>
      <w:r w:rsidR="00942B88" w:rsidRPr="003B0D92">
        <w:rPr>
          <w:rStyle w:val="StyleUnderline"/>
        </w:rPr>
        <w:t>its electronics manufacturing is so advanced that “the world is learning from China.”</w:t>
      </w:r>
      <w:r w:rsidRPr="003B0D92">
        <w:rPr>
          <w:rStyle w:val="StyleUnderline"/>
        </w:rPr>
        <w:t xml:space="preserve"> </w:t>
      </w:r>
      <w:proofErr w:type="spellStart"/>
      <w:r w:rsidR="00942B88" w:rsidRPr="003B0D92">
        <w:rPr>
          <w:sz w:val="16"/>
        </w:rPr>
        <w:t>Mr</w:t>
      </w:r>
      <w:proofErr w:type="spellEnd"/>
      <w:r w:rsidR="00942B88" w:rsidRPr="003B0D92">
        <w:rPr>
          <w:sz w:val="16"/>
        </w:rPr>
        <w:t xml:space="preserve"> </w:t>
      </w:r>
      <w:proofErr w:type="spellStart"/>
      <w:r w:rsidR="00942B88" w:rsidRPr="003B0D92">
        <w:rPr>
          <w:sz w:val="16"/>
        </w:rPr>
        <w:t>Spiesshofer</w:t>
      </w:r>
      <w:proofErr w:type="spellEnd"/>
      <w:r w:rsidR="00942B88" w:rsidRPr="003B0D92">
        <w:rPr>
          <w:sz w:val="16"/>
        </w:rPr>
        <w:t xml:space="preserve"> sees China pushing ahead with robots like </w:t>
      </w:r>
      <w:proofErr w:type="spellStart"/>
      <w:r w:rsidR="00942B88" w:rsidRPr="003B0D92">
        <w:rPr>
          <w:sz w:val="16"/>
        </w:rPr>
        <w:t>YuMi</w:t>
      </w:r>
      <w:proofErr w:type="spellEnd"/>
      <w:r w:rsidR="00942B88" w:rsidRPr="003B0D92">
        <w:rPr>
          <w:sz w:val="16"/>
        </w:rPr>
        <w:t xml:space="preserve">, which was partly developed there. This affordable two-armed creation (pictured above) can be deployed safely next to humans on assembly lines and is able to do fine work like inspecting phones for scratches. At its factory in Shanghai, ABB is scaling up </w:t>
      </w:r>
      <w:proofErr w:type="spellStart"/>
      <w:r w:rsidR="00942B88" w:rsidRPr="003B0D92">
        <w:rPr>
          <w:sz w:val="16"/>
        </w:rPr>
        <w:t>YuMi</w:t>
      </w:r>
      <w:proofErr w:type="spellEnd"/>
      <w:r w:rsidR="00942B88" w:rsidRPr="003B0D92">
        <w:rPr>
          <w:sz w:val="16"/>
        </w:rPr>
        <w:t xml:space="preserve"> to mass production this month.</w:t>
      </w:r>
      <w:r w:rsidRPr="003B0D92">
        <w:rPr>
          <w:sz w:val="16"/>
        </w:rPr>
        <w:t xml:space="preserve"> </w:t>
      </w:r>
      <w:r w:rsidR="00942B88" w:rsidRPr="003B0D92">
        <w:rPr>
          <w:sz w:val="16"/>
        </w:rPr>
        <w:t>Terry Gou, Foxconn’s boss, claims that within five years the 30% of his labour force doing the most tedious work will be replaced by robots, releasing them to do something more valuable. The highly inventive firm, which holds many American patents, is building all its automation in-house.</w:t>
      </w:r>
      <w:r w:rsidRPr="003B0D92">
        <w:rPr>
          <w:sz w:val="16"/>
        </w:rPr>
        <w:t xml:space="preserve"> </w:t>
      </w:r>
      <w:r w:rsidR="00942B88" w:rsidRPr="003B0D92">
        <w:rPr>
          <w:sz w:val="16"/>
        </w:rPr>
        <w:t xml:space="preserve">Staying ahead of the game allows manufacturers to keep their best clients. Nike, a global sportswear firm, has seen a lot of its suppliers decamp to cheaper Vietnam, but still gets 30% of its components from the mainland. Eric </w:t>
      </w:r>
      <w:proofErr w:type="spellStart"/>
      <w:r w:rsidR="00942B88" w:rsidRPr="003B0D92">
        <w:rPr>
          <w:sz w:val="16"/>
        </w:rPr>
        <w:t>Sprunk</w:t>
      </w:r>
      <w:proofErr w:type="spellEnd"/>
      <w:r w:rsidR="00942B88" w:rsidRPr="003B0D92">
        <w:rPr>
          <w:sz w:val="16"/>
        </w:rPr>
        <w:t>, its chief operating officer, looks for suppliers capable of developing novel techniques that can inspire new products.</w:t>
      </w:r>
      <w:r w:rsidRPr="003B0D92">
        <w:rPr>
          <w:sz w:val="16"/>
        </w:rPr>
        <w:t xml:space="preserve"> </w:t>
      </w:r>
      <w:r w:rsidR="00942B88" w:rsidRPr="003B0D92">
        <w:rPr>
          <w:sz w:val="16"/>
        </w:rPr>
        <w:t>We have a plan</w:t>
      </w:r>
      <w:r w:rsidRPr="003B0D92">
        <w:rPr>
          <w:sz w:val="16"/>
        </w:rPr>
        <w:t xml:space="preserve"> </w:t>
      </w:r>
      <w:r w:rsidR="00942B88" w:rsidRPr="003B0D92">
        <w:rPr>
          <w:sz w:val="16"/>
        </w:rPr>
        <w:t xml:space="preserve">What about </w:t>
      </w:r>
      <w:r w:rsidR="00942B88" w:rsidRPr="003B0D92">
        <w:rPr>
          <w:rStyle w:val="StyleUnderline"/>
        </w:rPr>
        <w:t>the government’s “Made in China 2025”</w:t>
      </w:r>
      <w:r w:rsidR="00942B88" w:rsidRPr="003B0D92">
        <w:rPr>
          <w:sz w:val="16"/>
        </w:rPr>
        <w:t xml:space="preserve"> plan? It </w:t>
      </w:r>
      <w:r w:rsidR="00942B88" w:rsidRPr="003B0D92">
        <w:rPr>
          <w:rStyle w:val="StyleUnderline"/>
        </w:rPr>
        <w:t>might succeed</w:t>
      </w:r>
      <w:r w:rsidR="00942B88" w:rsidRPr="003B0D92">
        <w:rPr>
          <w:sz w:val="16"/>
        </w:rPr>
        <w:t xml:space="preserve"> </w:t>
      </w:r>
      <w:r w:rsidR="00942B88" w:rsidRPr="003B0D92">
        <w:rPr>
          <w:sz w:val="16"/>
        </w:rPr>
        <w:lastRenderedPageBreak/>
        <w:t xml:space="preserve">on its more modest goals, says Stephen Dyer of Bain, a consulting firm. Its immediate aims are </w:t>
      </w:r>
      <w:r w:rsidR="00942B88" w:rsidRPr="003B0D92">
        <w:rPr>
          <w:rStyle w:val="StyleUnderline"/>
        </w:rPr>
        <w:t xml:space="preserve">to improve quality, productivity and </w:t>
      </w:r>
      <w:proofErr w:type="spellStart"/>
      <w:r w:rsidR="00942B88" w:rsidRPr="003B0D92">
        <w:rPr>
          <w:rStyle w:val="StyleUnderline"/>
        </w:rPr>
        <w:t>digitisation</w:t>
      </w:r>
      <w:proofErr w:type="spellEnd"/>
      <w:r w:rsidR="00942B88" w:rsidRPr="003B0D92">
        <w:rPr>
          <w:rStyle w:val="StyleUnderline"/>
        </w:rPr>
        <w:t>, and to expand the use of numerically controlled machines.</w:t>
      </w:r>
      <w:r w:rsidR="00942B88" w:rsidRPr="003B0D92">
        <w:rPr>
          <w:sz w:val="16"/>
        </w:rPr>
        <w:t xml:space="preserve"> All these things, he notes, are already in common use by world-class manufacturers in other countries. A push to invest might well help Chinese laggards catch up.</w:t>
      </w:r>
      <w:r w:rsidRPr="003B0D92">
        <w:rPr>
          <w:sz w:val="16"/>
        </w:rPr>
        <w:t xml:space="preserve"> </w:t>
      </w:r>
      <w:r w:rsidR="00942B88" w:rsidRPr="003B0D92">
        <w:rPr>
          <w:rStyle w:val="StyleUnderline"/>
        </w:rPr>
        <w:t>China’s state planners also want to help companies leapfrog to the forefront of technology</w:t>
      </w:r>
      <w:r w:rsidR="00942B88" w:rsidRPr="003B0D92">
        <w:rPr>
          <w:sz w:val="16"/>
        </w:rPr>
        <w:t xml:space="preserve">. Their plan involves policies to encourage the adoption of robotics, 3D printing and other advanced techniques. But factories will invest in advanced kit only if it makes commercial sense. “You can’t push this onto firms,” says </w:t>
      </w:r>
      <w:proofErr w:type="spellStart"/>
      <w:r w:rsidR="00942B88" w:rsidRPr="003B0D92">
        <w:rPr>
          <w:sz w:val="16"/>
        </w:rPr>
        <w:t>Mr</w:t>
      </w:r>
      <w:proofErr w:type="spellEnd"/>
      <w:r w:rsidR="00942B88" w:rsidRPr="003B0D92">
        <w:rPr>
          <w:sz w:val="16"/>
        </w:rPr>
        <w:t xml:space="preserve"> Dyer. “They just won’t do it if it’s irrational.”</w:t>
      </w:r>
      <w:r w:rsidRPr="003B0D92">
        <w:rPr>
          <w:sz w:val="16"/>
        </w:rPr>
        <w:t xml:space="preserve"> </w:t>
      </w:r>
      <w:r w:rsidR="00942B88" w:rsidRPr="003B0D92">
        <w:rPr>
          <w:sz w:val="16"/>
        </w:rPr>
        <w:t xml:space="preserve">A visit to a middling factory in a middling city illustrates the point. The </w:t>
      </w:r>
      <w:proofErr w:type="spellStart"/>
      <w:r w:rsidR="00942B88" w:rsidRPr="003B0D92">
        <w:rPr>
          <w:sz w:val="16"/>
        </w:rPr>
        <w:t>Guangneng</w:t>
      </w:r>
      <w:proofErr w:type="spellEnd"/>
      <w:r w:rsidR="00942B88" w:rsidRPr="003B0D92">
        <w:rPr>
          <w:sz w:val="16"/>
        </w:rPr>
        <w:t xml:space="preserve"> </w:t>
      </w:r>
      <w:proofErr w:type="spellStart"/>
      <w:r w:rsidR="00942B88" w:rsidRPr="003B0D92">
        <w:rPr>
          <w:sz w:val="16"/>
        </w:rPr>
        <w:t>Rongneng</w:t>
      </w:r>
      <w:proofErr w:type="spellEnd"/>
      <w:r w:rsidR="00942B88" w:rsidRPr="003B0D92">
        <w:rPr>
          <w:sz w:val="16"/>
        </w:rPr>
        <w:t xml:space="preserve"> Automotive Trim Company in Chongqing is not a fancy place. Stock is piled hither and yon. Owned by a privately held firm, the factory makes injection-</w:t>
      </w:r>
      <w:proofErr w:type="spellStart"/>
      <w:r w:rsidR="00942B88" w:rsidRPr="003B0D92">
        <w:rPr>
          <w:sz w:val="16"/>
        </w:rPr>
        <w:t>moulded</w:t>
      </w:r>
      <w:proofErr w:type="spellEnd"/>
      <w:r w:rsidR="00942B88" w:rsidRPr="003B0D92">
        <w:rPr>
          <w:sz w:val="16"/>
        </w:rPr>
        <w:t xml:space="preserve"> and welded automotive parts, mostly for Ford. Chen Gang, its director of operations, says wages have gone up so much that he </w:t>
      </w:r>
      <w:proofErr w:type="gramStart"/>
      <w:r w:rsidR="00942B88" w:rsidRPr="003B0D92">
        <w:rPr>
          <w:sz w:val="16"/>
        </w:rPr>
        <w:t>has to</w:t>
      </w:r>
      <w:proofErr w:type="gramEnd"/>
      <w:r w:rsidR="00942B88" w:rsidRPr="003B0D92">
        <w:rPr>
          <w:sz w:val="16"/>
        </w:rPr>
        <w:t xml:space="preserve"> pay itinerant workers the same as they can earn in Shenzhen.</w:t>
      </w:r>
      <w:r w:rsidRPr="003B0D92">
        <w:rPr>
          <w:sz w:val="16"/>
        </w:rPr>
        <w:t xml:space="preserve"> </w:t>
      </w:r>
      <w:r w:rsidR="00942B88" w:rsidRPr="003B0D92">
        <w:rPr>
          <w:sz w:val="16"/>
        </w:rPr>
        <w:t xml:space="preserve">He points to a fancy ABB robot on one side of an aisle that makes complex parts to go on instrument panels. Across the aisle sits a Chinese robot made by </w:t>
      </w:r>
      <w:proofErr w:type="spellStart"/>
      <w:r w:rsidR="00942B88" w:rsidRPr="003B0D92">
        <w:rPr>
          <w:sz w:val="16"/>
        </w:rPr>
        <w:t>Kejie</w:t>
      </w:r>
      <w:proofErr w:type="spellEnd"/>
      <w:r w:rsidR="00942B88" w:rsidRPr="003B0D92">
        <w:rPr>
          <w:sz w:val="16"/>
        </w:rPr>
        <w:t>, which lacks the range and precision of the foreign model but is one-third the price. And plenty of the work at his firm is, and will remain, done by hand. “China is headed in this direction,” he says, pointing to the robots, but the pace of adoption will vary from factory to factory.</w:t>
      </w:r>
      <w:r w:rsidRPr="003B0D92">
        <w:rPr>
          <w:sz w:val="16"/>
        </w:rPr>
        <w:t xml:space="preserve"> </w:t>
      </w:r>
      <w:r w:rsidR="00942B88" w:rsidRPr="003B0D92">
        <w:rPr>
          <w:rStyle w:val="StyleUnderline"/>
        </w:rPr>
        <w:t xml:space="preserve">Thanks to Deng’s </w:t>
      </w:r>
      <w:proofErr w:type="spellStart"/>
      <w:r w:rsidR="00942B88" w:rsidRPr="003B0D92">
        <w:rPr>
          <w:rStyle w:val="StyleUnderline"/>
        </w:rPr>
        <w:t>liberalisation</w:t>
      </w:r>
      <w:proofErr w:type="spellEnd"/>
      <w:r w:rsidR="00942B88" w:rsidRPr="003B0D92">
        <w:rPr>
          <w:sz w:val="16"/>
        </w:rPr>
        <w:t xml:space="preserve"> and China’s subsequent accession to the World Trade </w:t>
      </w:r>
      <w:proofErr w:type="spellStart"/>
      <w:r w:rsidR="00942B88" w:rsidRPr="003B0D92">
        <w:rPr>
          <w:sz w:val="16"/>
        </w:rPr>
        <w:t>Organisation</w:t>
      </w:r>
      <w:proofErr w:type="spellEnd"/>
      <w:r w:rsidR="00942B88" w:rsidRPr="003B0D92">
        <w:rPr>
          <w:sz w:val="16"/>
        </w:rPr>
        <w:t xml:space="preserve">, </w:t>
      </w:r>
      <w:r w:rsidR="00942B88" w:rsidRPr="003B0D92">
        <w:rPr>
          <w:rStyle w:val="Emphasis"/>
        </w:rPr>
        <w:t>the country’s manufacturers rose to become export powerhouses.</w:t>
      </w:r>
      <w:r w:rsidR="00942B88" w:rsidRPr="003B0D92">
        <w:rPr>
          <w:rStyle w:val="StyleUnderline"/>
        </w:rPr>
        <w:t xml:space="preserve"> Because exporters must compete in the global market, the weak and inefficient</w:t>
      </w:r>
      <w:r w:rsidR="00942B88" w:rsidRPr="003B0D92">
        <w:rPr>
          <w:sz w:val="16"/>
        </w:rPr>
        <w:t>—which includes most SOEs—</w:t>
      </w:r>
      <w:r w:rsidR="00942B88" w:rsidRPr="003B0D92">
        <w:rPr>
          <w:rStyle w:val="StyleUnderline"/>
        </w:rPr>
        <w:t>have been driven out.</w:t>
      </w:r>
    </w:p>
    <w:p w:rsidR="00CC1ED6" w:rsidRPr="003B0D92" w:rsidRDefault="00C746FD" w:rsidP="008348AB">
      <w:pPr>
        <w:pStyle w:val="Heading2"/>
      </w:pPr>
      <w:r>
        <w:lastRenderedPageBreak/>
        <w:t>China Can L</w:t>
      </w:r>
      <w:r w:rsidR="00CC1ED6" w:rsidRPr="003B0D92">
        <w:t>ead</w:t>
      </w:r>
    </w:p>
    <w:p w:rsidR="00571052" w:rsidRDefault="00285397" w:rsidP="00571052">
      <w:pPr>
        <w:pStyle w:val="Heading3"/>
      </w:pPr>
      <w:r>
        <w:lastRenderedPageBreak/>
        <w:t xml:space="preserve">Can Lead – Laundry List </w:t>
      </w:r>
    </w:p>
    <w:p w:rsidR="000E7019" w:rsidRPr="003B0D92" w:rsidRDefault="00D721DC" w:rsidP="00571052">
      <w:pPr>
        <w:pStyle w:val="Heading4"/>
      </w:pPr>
      <w:r>
        <w:t>China can lead in innovation – tons of reasons.</w:t>
      </w:r>
    </w:p>
    <w:p w:rsidR="000E7019" w:rsidRPr="003B0D92" w:rsidRDefault="000E7019" w:rsidP="000E7019">
      <w:pPr>
        <w:rPr>
          <w:rStyle w:val="Style13ptBold"/>
          <w:b w:val="0"/>
        </w:rPr>
      </w:pPr>
      <w:r w:rsidRPr="003B0D92">
        <w:rPr>
          <w:rStyle w:val="Style13ptBold"/>
        </w:rPr>
        <w:t xml:space="preserve">Coleman 14 </w:t>
      </w:r>
      <w:r w:rsidRPr="003B0D92">
        <w:t xml:space="preserve">[Gary Coleman (Managing Director of Global Industries @ Deloitte Global, MBA from Duke), Ira </w:t>
      </w:r>
      <w:proofErr w:type="spellStart"/>
      <w:r w:rsidRPr="003B0D92">
        <w:t>Kalish</w:t>
      </w:r>
      <w:proofErr w:type="spellEnd"/>
      <w:r w:rsidRPr="003B0D92">
        <w:t xml:space="preserve"> (Chief Economist, Deloitte Global), Dan </w:t>
      </w:r>
      <w:proofErr w:type="spellStart"/>
      <w:r w:rsidRPr="003B0D92">
        <w:t>Konigsburg</w:t>
      </w:r>
      <w:proofErr w:type="spellEnd"/>
      <w:r w:rsidRPr="003B0D92">
        <w:t xml:space="preserve"> (Managing Director, Corporate Governance &amp; Public Policy, Deloitte Global, Xu </w:t>
      </w:r>
      <w:proofErr w:type="spellStart"/>
      <w:r w:rsidRPr="003B0D92">
        <w:t>Xitao</w:t>
      </w:r>
      <w:proofErr w:type="spellEnd"/>
      <w:r w:rsidRPr="003B0D92">
        <w:t xml:space="preserve"> (Chief Economist @ Deloitte China), “Competitiveness: Catching the next wave”, Deloitte China, September 2014, www.oxfordeconomics.com/publication/open/251451]</w:t>
      </w:r>
    </w:p>
    <w:p w:rsidR="000E7019" w:rsidRPr="003B0D92" w:rsidRDefault="000E7019" w:rsidP="000E7019">
      <w:pPr>
        <w:rPr>
          <w:sz w:val="16"/>
        </w:rPr>
      </w:pPr>
      <w:r w:rsidRPr="003B0D92">
        <w:rPr>
          <w:rStyle w:val="StyleUnderline"/>
        </w:rPr>
        <w:t>Across China</w:t>
      </w:r>
      <w:r w:rsidRPr="003B0D92">
        <w:rPr>
          <w:sz w:val="16"/>
        </w:rPr>
        <w:t xml:space="preserve"> today, </w:t>
      </w:r>
      <w:r w:rsidRPr="003B0D92">
        <w:rPr>
          <w:rStyle w:val="StyleUnderline"/>
        </w:rPr>
        <w:t>there is</w:t>
      </w:r>
      <w:r w:rsidRPr="003B0D92">
        <w:rPr>
          <w:sz w:val="16"/>
        </w:rPr>
        <w:t xml:space="preserve"> now a </w:t>
      </w:r>
      <w:r w:rsidRPr="003B0D92">
        <w:rPr>
          <w:rStyle w:val="StyleUnderline"/>
        </w:rPr>
        <w:t>growing understanding that the nation’s longer-term challenge</w:t>
      </w:r>
      <w:r w:rsidRPr="003B0D92">
        <w:rPr>
          <w:sz w:val="16"/>
        </w:rPr>
        <w:t xml:space="preserve"> and next logical effort </w:t>
      </w:r>
      <w:r w:rsidRPr="003B0D92">
        <w:rPr>
          <w:rStyle w:val="StyleUnderline"/>
        </w:rPr>
        <w:t>is to transition from labor- and capital-intensive activities to those that more deeply utilize</w:t>
      </w:r>
      <w:r w:rsidRPr="003B0D92">
        <w:rPr>
          <w:sz w:val="16"/>
        </w:rPr>
        <w:t xml:space="preserve"> knowledge, </w:t>
      </w:r>
      <w:r w:rsidRPr="003B0D92">
        <w:rPr>
          <w:rStyle w:val="StyleUnderline"/>
        </w:rPr>
        <w:t>innovation</w:t>
      </w:r>
      <w:r w:rsidRPr="003B0D92">
        <w:rPr>
          <w:sz w:val="16"/>
        </w:rPr>
        <w:t xml:space="preserve">, design, IT sciences, software, and marketing. The fact that </w:t>
      </w:r>
      <w:r w:rsidRPr="003B0D92">
        <w:rPr>
          <w:rStyle w:val="StyleUnderline"/>
        </w:rPr>
        <w:t>wages</w:t>
      </w:r>
      <w:r w:rsidRPr="003B0D92">
        <w:rPr>
          <w:sz w:val="16"/>
        </w:rPr>
        <w:t xml:space="preserve"> today are </w:t>
      </w:r>
      <w:r w:rsidRPr="003B0D92">
        <w:rPr>
          <w:rStyle w:val="StyleUnderline"/>
        </w:rPr>
        <w:t>rising</w:t>
      </w:r>
      <w:r w:rsidRPr="003B0D92">
        <w:rPr>
          <w:sz w:val="16"/>
        </w:rPr>
        <w:t xml:space="preserve"> more rapidly than productivity </w:t>
      </w:r>
      <w:r w:rsidRPr="003B0D92">
        <w:rPr>
          <w:rStyle w:val="StyleUnderline"/>
        </w:rPr>
        <w:t xml:space="preserve">dictates that China move smartly up the “value chain” </w:t>
      </w:r>
      <w:proofErr w:type="gramStart"/>
      <w:r w:rsidRPr="003B0D92">
        <w:rPr>
          <w:rStyle w:val="StyleUnderline"/>
        </w:rPr>
        <w:t>in the near future</w:t>
      </w:r>
      <w:proofErr w:type="gramEnd"/>
      <w:r w:rsidRPr="003B0D92">
        <w:rPr>
          <w:rStyle w:val="StyleUnderline"/>
        </w:rPr>
        <w:t>, from relatively commoditized manufacturing and lower-skilled assembly to more innovative activities.</w:t>
      </w:r>
      <w:r w:rsidRPr="003B0D92">
        <w:rPr>
          <w:sz w:val="16"/>
        </w:rPr>
        <w:t xml:space="preserve"> Beyond the application of relatively low-skilled labor, China needs to produce more “value” in a wide assortment of fields ranging from design and logistics to financial and business services to high-tech industries and life sciences. Undoubtedly, </w:t>
      </w:r>
      <w:r w:rsidRPr="003B0D92">
        <w:rPr>
          <w:rStyle w:val="Emphasis"/>
        </w:rPr>
        <w:t xml:space="preserve">China possesses </w:t>
      </w:r>
      <w:proofErr w:type="gramStart"/>
      <w:r w:rsidRPr="003B0D92">
        <w:rPr>
          <w:rStyle w:val="Emphasis"/>
        </w:rPr>
        <w:t>a number of</w:t>
      </w:r>
      <w:proofErr w:type="gramEnd"/>
      <w:r w:rsidRPr="003B0D92">
        <w:rPr>
          <w:rStyle w:val="Emphasis"/>
        </w:rPr>
        <w:t xml:space="preserve"> distinct advantages that could allow it to rapidly move up the value chain and push out the nation’s technological frontier. Government policies are actively targeting key industries for aggressive investment. </w:t>
      </w:r>
      <w:r w:rsidRPr="003B0D92">
        <w:rPr>
          <w:rStyle w:val="StyleUnderline"/>
        </w:rPr>
        <w:t>One potent example</w:t>
      </w:r>
      <w:r w:rsidRPr="003B0D92">
        <w:rPr>
          <w:sz w:val="16"/>
        </w:rPr>
        <w:t xml:space="preserve"> of China’s clear potential to transform its manufacturing base </w:t>
      </w:r>
      <w:r w:rsidRPr="003B0D92">
        <w:rPr>
          <w:rStyle w:val="StyleUnderline"/>
        </w:rPr>
        <w:t>is</w:t>
      </w:r>
      <w:r w:rsidRPr="003B0D92">
        <w:rPr>
          <w:sz w:val="16"/>
        </w:rPr>
        <w:t xml:space="preserve"> through the development of “</w:t>
      </w:r>
      <w:r w:rsidRPr="003B0D92">
        <w:rPr>
          <w:rStyle w:val="StyleUnderline"/>
        </w:rPr>
        <w:t>smart manufacturing,” which integrates information technology, advanced industrial tools, and human ingenuity. Deloitte</w:t>
      </w:r>
      <w:r w:rsidRPr="003B0D92">
        <w:rPr>
          <w:sz w:val="16"/>
        </w:rPr>
        <w:t xml:space="preserve"> China, with the support of China Machinery Industry Federation (CMIF), </w:t>
      </w:r>
      <w:r w:rsidRPr="003B0D92">
        <w:rPr>
          <w:rStyle w:val="StyleUnderline"/>
        </w:rPr>
        <w:t>recently surveyed about 200 manufacturing companies and interviewed executives from leading enterprises</w:t>
      </w:r>
      <w:r w:rsidRPr="003B0D92">
        <w:rPr>
          <w:sz w:val="16"/>
        </w:rPr>
        <w:t xml:space="preserve"> to determine how extensively smart manufacturing would be taken up across China. The survey found that while 77 percent of manufacturer respondents agreed that building smart manufacturing capabilities is important to their company’s future, close to half (49 percent) had not yet started to apply smart manufacturing to their business operation, and most of them had no plans to import such equipment or technologies in the next three years. That being said, </w:t>
      </w:r>
      <w:r w:rsidRPr="003B0D92">
        <w:rPr>
          <w:rStyle w:val="StyleUnderline"/>
        </w:rPr>
        <w:t>45 percent of respondents listed technology R&amp;D as their top investment priority over the coming five years</w:t>
      </w:r>
      <w:r w:rsidRPr="003B0D92">
        <w:rPr>
          <w:sz w:val="16"/>
        </w:rPr>
        <w:t xml:space="preserve">.4 And </w:t>
      </w:r>
      <w:r w:rsidRPr="003B0D92">
        <w:rPr>
          <w:rStyle w:val="StyleUnderline"/>
        </w:rPr>
        <w:t xml:space="preserve">while </w:t>
      </w:r>
      <w:r w:rsidRPr="003B0D92">
        <w:rPr>
          <w:rStyle w:val="Emphasis"/>
        </w:rPr>
        <w:t xml:space="preserve">smart manufacturing </w:t>
      </w:r>
      <w:r w:rsidRPr="003B0D92">
        <w:rPr>
          <w:sz w:val="16"/>
        </w:rPr>
        <w:t>initiatives</w:t>
      </w:r>
      <w:r w:rsidRPr="003B0D92">
        <w:rPr>
          <w:rStyle w:val="Emphasis"/>
        </w:rPr>
        <w:t xml:space="preserve"> has already been identified as a priority for government support</w:t>
      </w:r>
      <w:r w:rsidRPr="003B0D92">
        <w:rPr>
          <w:sz w:val="16"/>
        </w:rPr>
        <w:t xml:space="preserve"> in China’s 12th Five-Year Plan at both the national and provincial levels, </w:t>
      </w:r>
      <w:r w:rsidRPr="003B0D92">
        <w:rPr>
          <w:rStyle w:val="StyleUnderline"/>
        </w:rPr>
        <w:t>88 percent of respondents</w:t>
      </w:r>
      <w:r w:rsidRPr="003B0D92">
        <w:rPr>
          <w:sz w:val="16"/>
        </w:rPr>
        <w:t xml:space="preserve"> in the Deloitte survey </w:t>
      </w:r>
      <w:r w:rsidRPr="003B0D92">
        <w:rPr>
          <w:rStyle w:val="StyleUnderline"/>
        </w:rPr>
        <w:t xml:space="preserve">indicated that they expect more from the government in terms of policy support and incentives for technology innovation As another feature of its systematic program to boost domestic skills, the central government is also inducing highly talented China-born scientists and other experts who were trained abroad to return home. </w:t>
      </w:r>
      <w:r w:rsidRPr="003B0D92">
        <w:rPr>
          <w:rStyle w:val="Emphasis"/>
        </w:rPr>
        <w:t xml:space="preserve">The nation is investing in universities that can develop a trained workforce of technical workers and is creating “clusters” at which </w:t>
      </w:r>
      <w:proofErr w:type="spellStart"/>
      <w:r w:rsidRPr="003B0D92">
        <w:rPr>
          <w:rStyle w:val="Emphasis"/>
        </w:rPr>
        <w:t>hightech</w:t>
      </w:r>
      <w:proofErr w:type="spellEnd"/>
      <w:r w:rsidRPr="003B0D92">
        <w:rPr>
          <w:rStyle w:val="Emphasis"/>
        </w:rPr>
        <w:t xml:space="preserve"> and bioscience firms can converge.</w:t>
      </w:r>
      <w:r w:rsidRPr="003B0D92">
        <w:rPr>
          <w:rStyle w:val="StyleUnderline"/>
        </w:rPr>
        <w:t xml:space="preserve"> </w:t>
      </w:r>
      <w:r w:rsidRPr="003B0D92">
        <w:rPr>
          <w:sz w:val="16"/>
        </w:rPr>
        <w:t xml:space="preserve">Moreover, because it still actively embraces the role of strong central planning </w:t>
      </w:r>
      <w:proofErr w:type="gramStart"/>
      <w:r w:rsidRPr="003B0D92">
        <w:rPr>
          <w:sz w:val="16"/>
        </w:rPr>
        <w:t>as a means to</w:t>
      </w:r>
      <w:proofErr w:type="gramEnd"/>
      <w:r w:rsidRPr="003B0D92">
        <w:rPr>
          <w:sz w:val="16"/>
        </w:rPr>
        <w:t xml:space="preserve"> lead economic development, </w:t>
      </w:r>
      <w:r w:rsidRPr="003B0D92">
        <w:rPr>
          <w:rStyle w:val="StyleUnderline"/>
        </w:rPr>
        <w:t xml:space="preserve">China could </w:t>
      </w:r>
      <w:r w:rsidRPr="003B0D92">
        <w:rPr>
          <w:sz w:val="16"/>
        </w:rPr>
        <w:t xml:space="preserve">conceivably </w:t>
      </w:r>
      <w:r w:rsidRPr="003B0D92">
        <w:rPr>
          <w:rStyle w:val="StyleUnderline"/>
        </w:rPr>
        <w:t>develop its own distinctive model of innovation and entrepreneurship that competes against the more independent and diffuse systems that have developed in the West</w:t>
      </w:r>
      <w:r w:rsidRPr="003B0D92">
        <w:rPr>
          <w:sz w:val="16"/>
        </w:rPr>
        <w:t xml:space="preserve">, which are generally powered by imaginative entrepreneurs. On the other hand, central planning could stymie innovation and market opening reforms might be required. Some key metrics already demonstrate that </w:t>
      </w:r>
      <w:r w:rsidRPr="003B0D92">
        <w:rPr>
          <w:rStyle w:val="Emphasis"/>
        </w:rPr>
        <w:t>China’s leadership fundamentally understands the nature of its looming challenges and is moving the country toward a more innovative future</w:t>
      </w:r>
      <w:r w:rsidRPr="003B0D92">
        <w:rPr>
          <w:rStyle w:val="StyleUnderline"/>
        </w:rPr>
        <w:t xml:space="preserve">. </w:t>
      </w:r>
      <w:r w:rsidRPr="003B0D92">
        <w:rPr>
          <w:sz w:val="16"/>
        </w:rPr>
        <w:t xml:space="preserve">For example, </w:t>
      </w:r>
      <w:r w:rsidRPr="003B0D92">
        <w:rPr>
          <w:rStyle w:val="StyleUnderline"/>
        </w:rPr>
        <w:t xml:space="preserve">the nation’s R&amp;D spending has been climbing robustly in recent years. </w:t>
      </w:r>
      <w:r w:rsidRPr="003B0D92">
        <w:rPr>
          <w:sz w:val="16"/>
        </w:rPr>
        <w:t xml:space="preserve">According to the U.S. National Science Board, China today accounts for the second-largest share of global R&amp;D spending, after the United States (15 percent of the global total), having already eclipsed South Korea and Japan.6 Its overall spending on R&amp;D now exceeds that of each nation of the European Union, though spending alone does not necessarily increase the quality of, or expected return on, investment. </w:t>
      </w:r>
      <w:r w:rsidRPr="003B0D92">
        <w:rPr>
          <w:rStyle w:val="StyleUnderline"/>
        </w:rPr>
        <w:t>Because of its large population and strong and rising commitment to learning, China’s education system is now producing an increasingly large cohort of workers with advanced science and engineering skills</w:t>
      </w:r>
      <w:r w:rsidRPr="003B0D92">
        <w:rPr>
          <w:sz w:val="16"/>
        </w:rPr>
        <w:t xml:space="preserve">, a trend that helps counteract the projected decline in the overall workforce. </w:t>
      </w:r>
      <w:r w:rsidRPr="003B0D92">
        <w:rPr>
          <w:rStyle w:val="StyleUnderline"/>
        </w:rPr>
        <w:t xml:space="preserve">China currently generates the </w:t>
      </w:r>
      <w:r w:rsidRPr="003B0D92">
        <w:rPr>
          <w:rStyle w:val="Emphasis"/>
        </w:rPr>
        <w:t>largest supply of graduates with degrees in science and engineering</w:t>
      </w:r>
      <w:r w:rsidRPr="003B0D92">
        <w:rPr>
          <w:sz w:val="16"/>
        </w:rPr>
        <w:t xml:space="preserve"> (1.1 million in 2010; see Figure 17), </w:t>
      </w:r>
      <w:r w:rsidRPr="003B0D92">
        <w:rPr>
          <w:rStyle w:val="StyleUnderline"/>
        </w:rPr>
        <w:t xml:space="preserve">more than four times the number of graduates in the United </w:t>
      </w:r>
      <w:r w:rsidRPr="003B0D92">
        <w:rPr>
          <w:rStyle w:val="StyleUnderline"/>
        </w:rPr>
        <w:lastRenderedPageBreak/>
        <w:t>States</w:t>
      </w:r>
      <w:r w:rsidRPr="003B0D92">
        <w:rPr>
          <w:sz w:val="16"/>
        </w:rPr>
        <w:t xml:space="preserve">, though some critics argue that Chinese institutions have yet to create a learning system that sufficiently inculcates innovation and the give-and-take essential to inspire “out of the box” breakthroughs. </w:t>
      </w:r>
      <w:proofErr w:type="gramStart"/>
      <w:r w:rsidRPr="003B0D92">
        <w:rPr>
          <w:rStyle w:val="StyleUnderline"/>
        </w:rPr>
        <w:t>A number of</w:t>
      </w:r>
      <w:proofErr w:type="gramEnd"/>
      <w:r w:rsidRPr="003B0D92">
        <w:rPr>
          <w:rStyle w:val="StyleUnderline"/>
        </w:rPr>
        <w:t xml:space="preserve"> other factors are likely to spur innovation and a renewed focus on developing greater productivity. The </w:t>
      </w:r>
      <w:r w:rsidRPr="003B0D92">
        <w:rPr>
          <w:rStyle w:val="Emphasis"/>
        </w:rPr>
        <w:t>rapid growth of a broad middle class</w:t>
      </w:r>
      <w:r w:rsidRPr="003B0D92">
        <w:rPr>
          <w:rStyle w:val="StyleUnderline"/>
        </w:rPr>
        <w:t xml:space="preserve"> has spurred an increasingly sophisticated appetite for </w:t>
      </w:r>
      <w:r w:rsidRPr="003B0D92">
        <w:rPr>
          <w:sz w:val="16"/>
        </w:rPr>
        <w:t xml:space="preserve">world-class and </w:t>
      </w:r>
      <w:proofErr w:type="gramStart"/>
      <w:r w:rsidRPr="003B0D92">
        <w:rPr>
          <w:sz w:val="16"/>
        </w:rPr>
        <w:t>cutting edge</w:t>
      </w:r>
      <w:proofErr w:type="gramEnd"/>
      <w:r w:rsidRPr="003B0D92">
        <w:rPr>
          <w:sz w:val="16"/>
        </w:rPr>
        <w:t xml:space="preserve"> products, such as access to </w:t>
      </w:r>
      <w:r w:rsidRPr="003B0D92">
        <w:rPr>
          <w:rStyle w:val="StyleUnderline"/>
        </w:rPr>
        <w:t>sophisticated technology</w:t>
      </w:r>
      <w:r w:rsidRPr="003B0D92">
        <w:rPr>
          <w:sz w:val="16"/>
        </w:rPr>
        <w:t xml:space="preserve">, like web-enabled smart phones. </w:t>
      </w:r>
      <w:r w:rsidRPr="003B0D92">
        <w:rPr>
          <w:rStyle w:val="StyleUnderline"/>
        </w:rPr>
        <w:t xml:space="preserve">This is already creating </w:t>
      </w:r>
      <w:r w:rsidRPr="003B0D92">
        <w:rPr>
          <w:rStyle w:val="Emphasis"/>
        </w:rPr>
        <w:t>strong domestic demand</w:t>
      </w:r>
      <w:r w:rsidRPr="003B0D92">
        <w:rPr>
          <w:rStyle w:val="StyleUnderline"/>
        </w:rPr>
        <w:t xml:space="preserve"> for new kinds of products and services, and will help cultivate economies of scale in domestic production. Global industries such as mobile online gaming and internet chat have already gained a very strong foothold in China</w:t>
      </w:r>
      <w:r w:rsidRPr="003B0D92">
        <w:rPr>
          <w:sz w:val="16"/>
        </w:rPr>
        <w:t xml:space="preserve">, and Chinese exports of this technology may become increasingly important in the medium-term. </w:t>
      </w:r>
      <w:r w:rsidRPr="003B0D92">
        <w:rPr>
          <w:rStyle w:val="StyleUnderline"/>
        </w:rPr>
        <w:t>Business-friendly regional clusters</w:t>
      </w:r>
      <w:r w:rsidRPr="003B0D92">
        <w:rPr>
          <w:sz w:val="16"/>
        </w:rPr>
        <w:t xml:space="preserve">, including those in the Shanghai Free Trade Zone, as well as Guangdong’s Pearl River Delta, Zhejiang, and Fujian, </w:t>
      </w:r>
      <w:r w:rsidRPr="003B0D92">
        <w:rPr>
          <w:rStyle w:val="StyleUnderline"/>
        </w:rPr>
        <w:t>were designed</w:t>
      </w:r>
      <w:r w:rsidRPr="003B0D92">
        <w:rPr>
          <w:sz w:val="16"/>
        </w:rPr>
        <w:t xml:space="preserve">, in part, </w:t>
      </w:r>
      <w:r w:rsidRPr="003B0D92">
        <w:rPr>
          <w:rStyle w:val="StyleUnderline"/>
        </w:rPr>
        <w:t xml:space="preserve">to </w:t>
      </w:r>
      <w:r w:rsidRPr="003B0D92">
        <w:rPr>
          <w:rStyle w:val="Emphasis"/>
        </w:rPr>
        <w:t>encourage an entrepreneurial culture</w:t>
      </w:r>
      <w:r w:rsidRPr="003B0D92">
        <w:rPr>
          <w:rStyle w:val="StyleUnderline"/>
        </w:rPr>
        <w:t xml:space="preserve"> that might help breed new start-up firms. The rapid pace of urbanization </w:t>
      </w:r>
      <w:r w:rsidRPr="003B0D92">
        <w:rPr>
          <w:sz w:val="16"/>
        </w:rPr>
        <w:t xml:space="preserve">across China, especially in middle-sized cities, </w:t>
      </w:r>
      <w:r w:rsidRPr="003B0D92">
        <w:rPr>
          <w:rStyle w:val="StyleUnderline"/>
        </w:rPr>
        <w:t xml:space="preserve">along with </w:t>
      </w:r>
      <w:r w:rsidRPr="003B0D92">
        <w:rPr>
          <w:rStyle w:val="Emphasis"/>
        </w:rPr>
        <w:t>infrastructure investments</w:t>
      </w:r>
      <w:r w:rsidRPr="003B0D92">
        <w:rPr>
          <w:sz w:val="16"/>
        </w:rPr>
        <w:t xml:space="preserve"> in features like high-speed bullet trains that are </w:t>
      </w:r>
      <w:r w:rsidRPr="003B0D92">
        <w:rPr>
          <w:rStyle w:val="StyleUnderline"/>
        </w:rPr>
        <w:t>connecting metropolitan areas, are already spurring new investments and productivity</w:t>
      </w:r>
      <w:r w:rsidRPr="003B0D92">
        <w:rPr>
          <w:sz w:val="16"/>
        </w:rPr>
        <w:t xml:space="preserve"> gains as business executives and tourists alike find it easier to meet customers, visit family, or go on holiday. </w:t>
      </w:r>
      <w:r w:rsidRPr="003B0D92">
        <w:rPr>
          <w:rStyle w:val="StyleUnderline"/>
        </w:rPr>
        <w:t xml:space="preserve">China’s next growth wave will </w:t>
      </w:r>
      <w:r w:rsidRPr="003B0D92">
        <w:rPr>
          <w:sz w:val="16"/>
        </w:rPr>
        <w:t>continue to</w:t>
      </w:r>
      <w:r w:rsidRPr="003B0D92">
        <w:rPr>
          <w:rStyle w:val="StyleUnderline"/>
        </w:rPr>
        <w:t xml:space="preserve"> focus </w:t>
      </w:r>
      <w:r w:rsidRPr="003B0D92">
        <w:rPr>
          <w:sz w:val="16"/>
        </w:rPr>
        <w:t>to a very large extent</w:t>
      </w:r>
      <w:r w:rsidRPr="003B0D92">
        <w:rPr>
          <w:rStyle w:val="StyleUnderline"/>
        </w:rPr>
        <w:t xml:space="preserve"> on manufacturing.</w:t>
      </w:r>
      <w:r w:rsidRPr="003B0D92">
        <w:rPr>
          <w:sz w:val="16"/>
        </w:rPr>
        <w:t xml:space="preserve"> The nation’s challenge, however, will be </w:t>
      </w:r>
      <w:r w:rsidRPr="003B0D92">
        <w:rPr>
          <w:rStyle w:val="StyleUnderline"/>
        </w:rPr>
        <w:t>to move away from mass production of “commoditized” products to the development of more specialized and innovative sectors.</w:t>
      </w:r>
      <w:r w:rsidRPr="003B0D92">
        <w:rPr>
          <w:sz w:val="16"/>
        </w:rPr>
        <w:t xml:space="preserve"> As the chart (Figure 18) indicates, it is anticipated that </w:t>
      </w:r>
      <w:r w:rsidRPr="003B0D92">
        <w:rPr>
          <w:rStyle w:val="StyleUnderline"/>
        </w:rPr>
        <w:t>there will be significant manufacturing growth</w:t>
      </w:r>
      <w:r w:rsidRPr="003B0D92">
        <w:rPr>
          <w:sz w:val="16"/>
        </w:rPr>
        <w:t xml:space="preserve"> in areas like aerospace, life sciences, and high-value specialized machinery, as well as in electronics componentry. The following section highlights the expected developments in some of these key growth sector</w:t>
      </w:r>
    </w:p>
    <w:p w:rsidR="00797095" w:rsidRPr="003B0D92" w:rsidRDefault="00D721DC" w:rsidP="00797095">
      <w:pPr>
        <w:pStyle w:val="Heading4"/>
      </w:pPr>
      <w:r>
        <w:t>Multiple factors make China an innovation powerhouse.</w:t>
      </w:r>
    </w:p>
    <w:p w:rsidR="00797095" w:rsidRPr="003B0D92" w:rsidRDefault="00797095" w:rsidP="00797095">
      <w:proofErr w:type="spellStart"/>
      <w:r w:rsidRPr="003B0D92">
        <w:rPr>
          <w:rStyle w:val="Style13ptBold"/>
        </w:rPr>
        <w:t>Starta</w:t>
      </w:r>
      <w:proofErr w:type="spellEnd"/>
      <w:r w:rsidRPr="003B0D92">
        <w:rPr>
          <w:rStyle w:val="Style13ptBold"/>
        </w:rPr>
        <w:t xml:space="preserve"> 16 </w:t>
      </w:r>
      <w:r w:rsidRPr="003B0D92">
        <w:t xml:space="preserve">[Dan </w:t>
      </w:r>
      <w:proofErr w:type="spellStart"/>
      <w:r w:rsidRPr="003B0D92">
        <w:t>Starta</w:t>
      </w:r>
      <w:proofErr w:type="spellEnd"/>
      <w:r w:rsidRPr="003B0D92">
        <w:t xml:space="preserve"> (managing partner for A.T. Kearney Greater China, MBA from Carnegie Mellon’s Tepper School of Business), 6-23-2016, "From factory floor to innovation powerhouse: how China has changed," World Economic Forum, https://www.weforum.org/agenda/2016/06/4-ways-for-businesses-to-thrive-in-china/]</w:t>
      </w:r>
    </w:p>
    <w:p w:rsidR="00797095" w:rsidRPr="00285397" w:rsidRDefault="00797095" w:rsidP="00797095">
      <w:pPr>
        <w:rPr>
          <w:rStyle w:val="Emphasis"/>
        </w:rPr>
      </w:pPr>
      <w:r w:rsidRPr="003B0D92">
        <w:rPr>
          <w:rStyle w:val="StyleUnderline"/>
        </w:rPr>
        <w:t>China’s economy is transitioning to a “new normal”</w:t>
      </w:r>
      <w:r w:rsidRPr="003B0D92">
        <w:rPr>
          <w:sz w:val="16"/>
        </w:rPr>
        <w:t xml:space="preserve"> of higher labour costs, lower growth, increasing competition, and changing demographics. But where some see this as a challenge, others see it as an opportunity. </w:t>
      </w:r>
      <w:r w:rsidRPr="003B0D92">
        <w:rPr>
          <w:rStyle w:val="StyleUnderline"/>
        </w:rPr>
        <w:t xml:space="preserve">Using the combination of China-led innovation and </w:t>
      </w:r>
      <w:r w:rsidRPr="00285397">
        <w:rPr>
          <w:rStyle w:val="Emphasis"/>
        </w:rPr>
        <w:t>highly efficient and effective value chains</w:t>
      </w:r>
      <w:r w:rsidRPr="003B0D92">
        <w:rPr>
          <w:rStyle w:val="StyleUnderline"/>
        </w:rPr>
        <w:t xml:space="preserve">, successful businesses can take advantage of this new environment and </w:t>
      </w:r>
      <w:r w:rsidRPr="00285397">
        <w:rPr>
          <w:rStyle w:val="Emphasis"/>
        </w:rPr>
        <w:t>convert opportunities in China into a global leadership position.</w:t>
      </w:r>
      <w:r w:rsidRPr="003B0D92">
        <w:rPr>
          <w:rStyle w:val="StyleUnderline"/>
        </w:rPr>
        <w:t xml:space="preserve"> </w:t>
      </w:r>
      <w:r w:rsidRPr="003B0D92">
        <w:rPr>
          <w:sz w:val="16"/>
        </w:rPr>
        <w:t xml:space="preserve">Throughout 2010, China was the world’s hyper-growth leader, with GDP growth of at least 10% as a matter of course. Yet China was not perceived for its innovation; rather, it was the factory floor of the world, with low labour costs and a rapidly growing consumer base. As growth has eased since 2012, with GDP growth slipping below 7% in 2015, businesses are now forced to consider the “new normal” of declining returns on capital, diminishing cheap labour, and lower productivity. At the same time, competitors have become more ruthless, local brands have gained market share, and China has begun going global. </w:t>
      </w:r>
      <w:r w:rsidRPr="003B0D92">
        <w:rPr>
          <w:rStyle w:val="StyleUnderline"/>
        </w:rPr>
        <w:t xml:space="preserve">China's secret is that it </w:t>
      </w:r>
      <w:r w:rsidRPr="00285397">
        <w:rPr>
          <w:rStyle w:val="Emphasis"/>
        </w:rPr>
        <w:t>is increasingly innovative:</w:t>
      </w:r>
      <w:r w:rsidRPr="003B0D92">
        <w:rPr>
          <w:rStyle w:val="StyleUnderline"/>
        </w:rPr>
        <w:t xml:space="preserve"> from its leading technology companies</w:t>
      </w:r>
      <w:r w:rsidRPr="003B0D92">
        <w:rPr>
          <w:sz w:val="16"/>
        </w:rPr>
        <w:t xml:space="preserve"> like Xiaomi, Tencent, Alibaba, DJI and Baidu, </w:t>
      </w:r>
      <w:r w:rsidRPr="003B0D92">
        <w:rPr>
          <w:rStyle w:val="StyleUnderline"/>
        </w:rPr>
        <w:t xml:space="preserve">to its more than 1,500 technology incubators, to its </w:t>
      </w:r>
      <w:r w:rsidRPr="00285397">
        <w:rPr>
          <w:rStyle w:val="Emphasis"/>
        </w:rPr>
        <w:t xml:space="preserve">rapidly growing supply of manufacturing robots. </w:t>
      </w:r>
      <w:r w:rsidRPr="003B0D92">
        <w:rPr>
          <w:sz w:val="16"/>
        </w:rPr>
        <w:t xml:space="preserve">The game has changed and positioning for the future requires a focus on four key areas. 1. Become a ruthless competitor </w:t>
      </w:r>
      <w:r w:rsidRPr="003B0D92">
        <w:rPr>
          <w:rStyle w:val="StyleUnderline"/>
        </w:rPr>
        <w:t>Growth</w:t>
      </w:r>
      <w:r w:rsidRPr="003B0D92">
        <w:rPr>
          <w:sz w:val="16"/>
        </w:rPr>
        <w:t xml:space="preserve"> is not as easy </w:t>
      </w:r>
      <w:r w:rsidRPr="003B0D92">
        <w:rPr>
          <w:rStyle w:val="StyleUnderline"/>
        </w:rPr>
        <w:t>in the new normal</w:t>
      </w:r>
      <w:r w:rsidRPr="003B0D92">
        <w:rPr>
          <w:sz w:val="16"/>
        </w:rPr>
        <w:t xml:space="preserve">. It </w:t>
      </w:r>
      <w:r w:rsidRPr="003B0D92">
        <w:rPr>
          <w:rStyle w:val="StyleUnderline"/>
        </w:rPr>
        <w:t>requires a “ruthless competitor” mindset based on operational efficiency and local customer knowledge. The China business model</w:t>
      </w:r>
      <w:r w:rsidRPr="003B0D92">
        <w:rPr>
          <w:sz w:val="16"/>
        </w:rPr>
        <w:t xml:space="preserve"> remains low-cost compared to Western standards, and it </w:t>
      </w:r>
      <w:r w:rsidRPr="003B0D92">
        <w:rPr>
          <w:rStyle w:val="StyleUnderline"/>
        </w:rPr>
        <w:t xml:space="preserve">is </w:t>
      </w:r>
      <w:r w:rsidRPr="00285397">
        <w:rPr>
          <w:rStyle w:val="Emphasis"/>
        </w:rPr>
        <w:t>modernizing at an aggressive pace</w:t>
      </w:r>
      <w:r w:rsidRPr="003B0D92">
        <w:rPr>
          <w:sz w:val="16"/>
        </w:rPr>
        <w:t xml:space="preserve">. For example, its retail e-commerce market is now the largest in the world. </w:t>
      </w:r>
      <w:r w:rsidRPr="003B0D92">
        <w:rPr>
          <w:rStyle w:val="StyleUnderline"/>
        </w:rPr>
        <w:t>Being ruthless means developing an asset-light supply chain that can evolve with middle-class growth and urbanization while focusing on the nuances and needs of local consumers</w:t>
      </w:r>
      <w:r w:rsidRPr="003B0D92">
        <w:rPr>
          <w:sz w:val="16"/>
        </w:rPr>
        <w:t xml:space="preserve">. Existing businesses must put on their competitive hats to challenge their own existence – or else face irrelevance. 2: Ride the wave of China’s innovation focus </w:t>
      </w:r>
      <w:r w:rsidRPr="003B0D92">
        <w:rPr>
          <w:rStyle w:val="StyleUnderline"/>
        </w:rPr>
        <w:t xml:space="preserve">China’s innovation engine is based on more than technology. “Mass entrepreneurship and innovation” is a key plank of the government’s plan to drive growth. </w:t>
      </w:r>
      <w:r w:rsidRPr="003B0D92">
        <w:rPr>
          <w:sz w:val="16"/>
        </w:rPr>
        <w:t xml:space="preserve">A.T. Kearney’s Global Innovation Study and China Best Innovator awards have highlighted China’s progress </w:t>
      </w:r>
      <w:r w:rsidRPr="003B0D92">
        <w:rPr>
          <w:rStyle w:val="StyleUnderline"/>
        </w:rPr>
        <w:t>over the past five years: It has moved into the top three in knowledge and technology outputs. It has overtaken</w:t>
      </w:r>
      <w:r w:rsidRPr="003B0D92">
        <w:rPr>
          <w:sz w:val="16"/>
        </w:rPr>
        <w:t xml:space="preserve"> more than </w:t>
      </w:r>
      <w:r w:rsidRPr="003B0D92">
        <w:rPr>
          <w:rStyle w:val="StyleUnderline"/>
        </w:rPr>
        <w:t xml:space="preserve">40 other countries in </w:t>
      </w:r>
      <w:r w:rsidRPr="003B0D92">
        <w:rPr>
          <w:rStyle w:val="StyleUnderline"/>
        </w:rPr>
        <w:lastRenderedPageBreak/>
        <w:t>both human capital and ICT infrastructure. It has gained 25 positions in creative outputs</w:t>
      </w:r>
      <w:r w:rsidRPr="003B0D92">
        <w:rPr>
          <w:sz w:val="16"/>
        </w:rPr>
        <w:t xml:space="preserve"> and 17 in business sophistication. </w:t>
      </w:r>
      <w:r w:rsidRPr="00285397">
        <w:rPr>
          <w:rStyle w:val="Emphasis"/>
        </w:rPr>
        <w:t>Business can ride the wave by building on the innovation sectors promoted by the government</w:t>
      </w:r>
      <w:r w:rsidRPr="003B0D92">
        <w:rPr>
          <w:rStyle w:val="StyleUnderline"/>
        </w:rPr>
        <w:t>: automation and robotics, transportation, new materials, and bio science.</w:t>
      </w:r>
      <w:r w:rsidRPr="003B0D92">
        <w:rPr>
          <w:sz w:val="16"/>
        </w:rPr>
        <w:t xml:space="preserve"> </w:t>
      </w:r>
      <w:r w:rsidRPr="003B0D92">
        <w:rPr>
          <w:rStyle w:val="StyleUnderline"/>
        </w:rPr>
        <w:t>Another key will be developing open innovation networks that allow for reinventing businesses while supporting customers, to become more innovative and competitive</w:t>
      </w:r>
      <w:r w:rsidRPr="003B0D92">
        <w:rPr>
          <w:sz w:val="16"/>
        </w:rPr>
        <w:t xml:space="preserve">. 3: Seize on China’s uniqueness and localized expertise </w:t>
      </w:r>
      <w:r w:rsidRPr="003B0D92">
        <w:rPr>
          <w:rStyle w:val="StyleUnderline"/>
        </w:rPr>
        <w:t xml:space="preserve">China has a </w:t>
      </w:r>
      <w:r w:rsidRPr="00285397">
        <w:rPr>
          <w:rStyle w:val="Emphasis"/>
        </w:rPr>
        <w:t>unique set of demographics</w:t>
      </w:r>
      <w:r w:rsidRPr="003B0D92">
        <w:rPr>
          <w:rStyle w:val="StyleUnderline"/>
        </w:rPr>
        <w:t xml:space="preserve"> that could allow it to be an innovation petri dish in the coming years: an upwardly mobile population</w:t>
      </w:r>
      <w:r w:rsidRPr="003B0D92">
        <w:rPr>
          <w:sz w:val="16"/>
        </w:rPr>
        <w:t xml:space="preserve"> that could be 50% middle class by 2020; </w:t>
      </w:r>
      <w:r w:rsidRPr="003B0D92">
        <w:rPr>
          <w:rStyle w:val="StyleUnderline"/>
        </w:rPr>
        <w:t xml:space="preserve">the largest e-commerce sector in the world; an always-connected consumer base; and a dense urban population. These characteristics provide a </w:t>
      </w:r>
      <w:r w:rsidRPr="00285397">
        <w:rPr>
          <w:rStyle w:val="Emphasis"/>
        </w:rPr>
        <w:t>rapid learning environment to test many advanced business opportunities</w:t>
      </w:r>
      <w:r w:rsidRPr="003B0D92">
        <w:rPr>
          <w:sz w:val="16"/>
        </w:rPr>
        <w:t xml:space="preserve">, including self-drive vehicles, energy solutions, and urban delivery logistics. 4: Prepare for the global China </w:t>
      </w:r>
      <w:proofErr w:type="spellStart"/>
      <w:r w:rsidRPr="003B0D92">
        <w:rPr>
          <w:sz w:val="16"/>
        </w:rPr>
        <w:t>China</w:t>
      </w:r>
      <w:proofErr w:type="spellEnd"/>
      <w:r w:rsidRPr="003B0D92">
        <w:rPr>
          <w:sz w:val="16"/>
        </w:rPr>
        <w:t xml:space="preserve"> has always had an eye towards the rest of the world, to learn from best practices and partner with leaders. Today, home-grown Chinese businesses are challenging leaders across nearly every sector with products that </w:t>
      </w:r>
      <w:proofErr w:type="spellStart"/>
      <w:r w:rsidRPr="003B0D92">
        <w:rPr>
          <w:sz w:val="16"/>
        </w:rPr>
        <w:t>favour</w:t>
      </w:r>
      <w:proofErr w:type="spellEnd"/>
      <w:r w:rsidRPr="003B0D92">
        <w:rPr>
          <w:sz w:val="16"/>
        </w:rPr>
        <w:t xml:space="preserve"> local tastes and are at a suitable price point. </w:t>
      </w:r>
      <w:r w:rsidRPr="003B0D92">
        <w:rPr>
          <w:rStyle w:val="StyleUnderline"/>
        </w:rPr>
        <w:t>With</w:t>
      </w:r>
      <w:r w:rsidRPr="003B0D92">
        <w:rPr>
          <w:sz w:val="16"/>
        </w:rPr>
        <w:t xml:space="preserve"> the </w:t>
      </w:r>
      <w:r w:rsidRPr="003B0D92">
        <w:rPr>
          <w:rStyle w:val="StyleUnderline"/>
        </w:rPr>
        <w:t>One Belt, One Road</w:t>
      </w:r>
      <w:r w:rsidRPr="003B0D92">
        <w:rPr>
          <w:sz w:val="16"/>
        </w:rPr>
        <w:t xml:space="preserve"> policy, </w:t>
      </w:r>
      <w:r w:rsidRPr="003B0D92">
        <w:rPr>
          <w:rStyle w:val="StyleUnderline"/>
        </w:rPr>
        <w:t xml:space="preserve">China has renewed its emphasis on going global – not just in terms of the manufacturing component of the value chain, but as </w:t>
      </w:r>
      <w:r w:rsidRPr="00285397">
        <w:rPr>
          <w:rStyle w:val="Emphasis"/>
        </w:rPr>
        <w:t>an international leader in multiple sectors.</w:t>
      </w:r>
    </w:p>
    <w:p w:rsidR="00CC1ED6" w:rsidRDefault="00285397" w:rsidP="00571052">
      <w:pPr>
        <w:pStyle w:val="Heading3"/>
      </w:pPr>
      <w:r>
        <w:lastRenderedPageBreak/>
        <w:t xml:space="preserve">Can Lead – </w:t>
      </w:r>
      <w:r w:rsidR="00CC1ED6" w:rsidRPr="003B0D92">
        <w:t>Commercialization</w:t>
      </w:r>
    </w:p>
    <w:p w:rsidR="00571052" w:rsidRPr="00571052" w:rsidRDefault="00D721DC" w:rsidP="00571052">
      <w:pPr>
        <w:pStyle w:val="Heading4"/>
      </w:pPr>
      <w:r>
        <w:t>China can lead in innovation – large domestic market and rapid commercialization.</w:t>
      </w:r>
    </w:p>
    <w:p w:rsidR="00CC1ED6" w:rsidRPr="003B0D92" w:rsidRDefault="00CC1ED6" w:rsidP="00CC1ED6">
      <w:pPr>
        <w:rPr>
          <w:bCs/>
          <w:sz w:val="26"/>
        </w:rPr>
      </w:pPr>
      <w:proofErr w:type="spellStart"/>
      <w:r w:rsidRPr="003B0D92">
        <w:rPr>
          <w:rStyle w:val="Style13ptBold"/>
        </w:rPr>
        <w:t>Woetzel</w:t>
      </w:r>
      <w:proofErr w:type="spellEnd"/>
      <w:r w:rsidRPr="003B0D92">
        <w:rPr>
          <w:rStyle w:val="Style13ptBold"/>
        </w:rPr>
        <w:t xml:space="preserve"> 15 </w:t>
      </w:r>
      <w:r w:rsidRPr="003B0D92">
        <w:t xml:space="preserve">[Jonathan </w:t>
      </w:r>
      <w:proofErr w:type="spellStart"/>
      <w:r w:rsidRPr="003B0D92">
        <w:t>Woetzel</w:t>
      </w:r>
      <w:proofErr w:type="spellEnd"/>
      <w:r w:rsidRPr="003B0D92">
        <w:t xml:space="preserve"> (MGI Director, co-chair of the Urban China Initiative of Columbia University, PhD in Political Science &amp; Government from USC), “THE CHINA EFFECT ON GLOBAL INNOVATION”, McKinsey Global Institute Research Bulletin, July 2015, http://www.mckinseychina.com/wp-content/uploads/2015/07/mckinsey-china-effect-on-global-innovation-2015.pdf]</w:t>
      </w:r>
    </w:p>
    <w:p w:rsidR="00CC1ED6" w:rsidRPr="003B0D92" w:rsidRDefault="00CC1ED6" w:rsidP="00CC1ED6">
      <w:pPr>
        <w:rPr>
          <w:sz w:val="14"/>
        </w:rPr>
      </w:pPr>
      <w:r w:rsidRPr="003B0D92">
        <w:rPr>
          <w:rStyle w:val="StyleUnderline"/>
        </w:rPr>
        <w:t>The power of China’s massive and dynamic consumer market to rapidly commercialize</w:t>
      </w:r>
      <w:r w:rsidR="00357DF6" w:rsidRPr="003B0D92">
        <w:rPr>
          <w:rStyle w:val="StyleUnderline"/>
        </w:rPr>
        <w:t xml:space="preserve"> </w:t>
      </w:r>
      <w:r w:rsidRPr="003B0D92">
        <w:rPr>
          <w:sz w:val="14"/>
        </w:rPr>
        <w:t xml:space="preserve">new products and services </w:t>
      </w:r>
      <w:r w:rsidRPr="003B0D92">
        <w:rPr>
          <w:rStyle w:val="StyleUnderline"/>
        </w:rPr>
        <w:t>should not be underestimated. It provides a model</w:t>
      </w:r>
      <w:r w:rsidRPr="003B0D92">
        <w:rPr>
          <w:sz w:val="14"/>
        </w:rPr>
        <w:t xml:space="preserve"> not only </w:t>
      </w:r>
      <w:r w:rsidRPr="003B0D92">
        <w:rPr>
          <w:rStyle w:val="StyleUnderline"/>
        </w:rPr>
        <w:t>for</w:t>
      </w:r>
      <w:r w:rsidR="00357DF6" w:rsidRPr="003B0D92">
        <w:rPr>
          <w:rStyle w:val="StyleUnderline"/>
        </w:rPr>
        <w:t xml:space="preserve"> </w:t>
      </w:r>
      <w:r w:rsidRPr="003B0D92">
        <w:rPr>
          <w:rStyle w:val="StyleUnderline"/>
        </w:rPr>
        <w:t>success</w:t>
      </w:r>
      <w:r w:rsidRPr="003B0D92">
        <w:rPr>
          <w:sz w:val="14"/>
        </w:rPr>
        <w:t xml:space="preserve"> in China, but also across the developing world.</w:t>
      </w:r>
      <w:r w:rsidR="00357DF6" w:rsidRPr="003B0D92">
        <w:rPr>
          <w:sz w:val="14"/>
        </w:rPr>
        <w:t xml:space="preserve"> </w:t>
      </w:r>
      <w:r w:rsidRPr="003B0D92">
        <w:rPr>
          <w:rStyle w:val="Emphasis"/>
        </w:rPr>
        <w:t>China’s size advantage enables rapid commercialization</w:t>
      </w:r>
      <w:r w:rsidR="00357DF6" w:rsidRPr="003B0D92">
        <w:rPr>
          <w:rStyle w:val="StyleUnderline"/>
        </w:rPr>
        <w:t xml:space="preserve"> </w:t>
      </w:r>
      <w:r w:rsidRPr="003B0D92">
        <w:rPr>
          <w:sz w:val="14"/>
        </w:rPr>
        <w:t>Some of China’s greatest successes have come in industries that require customer-focused</w:t>
      </w:r>
      <w:r w:rsidR="00357DF6" w:rsidRPr="003B0D92">
        <w:rPr>
          <w:sz w:val="14"/>
        </w:rPr>
        <w:t xml:space="preserve"> </w:t>
      </w:r>
      <w:r w:rsidRPr="003B0D92">
        <w:rPr>
          <w:sz w:val="14"/>
        </w:rPr>
        <w:t xml:space="preserve">innovation. </w:t>
      </w:r>
      <w:r w:rsidRPr="003B0D92">
        <w:rPr>
          <w:rStyle w:val="StyleUnderline"/>
        </w:rPr>
        <w:t>As measured by share of global revenue, Chinese firms are growing rapidly</w:t>
      </w:r>
      <w:r w:rsidR="00357DF6" w:rsidRPr="003B0D92">
        <w:rPr>
          <w:rStyle w:val="StyleUnderline"/>
        </w:rPr>
        <w:t xml:space="preserve"> </w:t>
      </w:r>
      <w:r w:rsidRPr="003B0D92">
        <w:rPr>
          <w:sz w:val="14"/>
        </w:rPr>
        <w:t>across sectors such as household appliances, in which they now account for 39</w:t>
      </w:r>
      <w:r w:rsidR="00357DF6" w:rsidRPr="003B0D92">
        <w:rPr>
          <w:sz w:val="14"/>
        </w:rPr>
        <w:t xml:space="preserve"> </w:t>
      </w:r>
      <w:r w:rsidRPr="003B0D92">
        <w:rPr>
          <w:sz w:val="14"/>
        </w:rPr>
        <w:t>percent</w:t>
      </w:r>
      <w:r w:rsidR="00357DF6" w:rsidRPr="003B0D92">
        <w:rPr>
          <w:sz w:val="14"/>
        </w:rPr>
        <w:t xml:space="preserve"> </w:t>
      </w:r>
      <w:r w:rsidRPr="003B0D92">
        <w:rPr>
          <w:sz w:val="14"/>
        </w:rPr>
        <w:t>of global revenue, Internet software (15</w:t>
      </w:r>
      <w:r w:rsidR="00357DF6" w:rsidRPr="003B0D92">
        <w:rPr>
          <w:sz w:val="14"/>
        </w:rPr>
        <w:t xml:space="preserve"> </w:t>
      </w:r>
      <w:r w:rsidRPr="003B0D92">
        <w:rPr>
          <w:sz w:val="14"/>
        </w:rPr>
        <w:t>percent), and smartphones (10</w:t>
      </w:r>
      <w:r w:rsidR="00357DF6" w:rsidRPr="003B0D92">
        <w:rPr>
          <w:sz w:val="14"/>
        </w:rPr>
        <w:t xml:space="preserve"> </w:t>
      </w:r>
      <w:r w:rsidRPr="003B0D92">
        <w:rPr>
          <w:sz w:val="14"/>
        </w:rPr>
        <w:t>percent). In these</w:t>
      </w:r>
      <w:r w:rsidR="00357DF6" w:rsidRPr="003B0D92">
        <w:rPr>
          <w:sz w:val="14"/>
        </w:rPr>
        <w:t xml:space="preserve"> </w:t>
      </w:r>
      <w:r w:rsidRPr="003B0D92">
        <w:rPr>
          <w:sz w:val="14"/>
        </w:rPr>
        <w:t>sectors, most of the growth is driven by sales in local markets. Indeed, only in household</w:t>
      </w:r>
      <w:r w:rsidR="00357DF6" w:rsidRPr="003B0D92">
        <w:rPr>
          <w:sz w:val="14"/>
        </w:rPr>
        <w:t xml:space="preserve"> </w:t>
      </w:r>
      <w:r w:rsidRPr="003B0D92">
        <w:rPr>
          <w:sz w:val="14"/>
        </w:rPr>
        <w:t>appliances and consumer electronics do exports exceed 10</w:t>
      </w:r>
      <w:r w:rsidR="00357DF6" w:rsidRPr="003B0D92">
        <w:rPr>
          <w:sz w:val="14"/>
        </w:rPr>
        <w:t xml:space="preserve"> </w:t>
      </w:r>
      <w:r w:rsidRPr="003B0D92">
        <w:rPr>
          <w:sz w:val="14"/>
        </w:rPr>
        <w:t xml:space="preserve">percent of sales. So, </w:t>
      </w:r>
      <w:r w:rsidRPr="003B0D92">
        <w:rPr>
          <w:rStyle w:val="StyleUnderline"/>
        </w:rPr>
        <w:t>largely</w:t>
      </w:r>
      <w:r w:rsidR="00357DF6" w:rsidRPr="003B0D92">
        <w:rPr>
          <w:rStyle w:val="StyleUnderline"/>
        </w:rPr>
        <w:t xml:space="preserve"> </w:t>
      </w:r>
      <w:r w:rsidRPr="003B0D92">
        <w:rPr>
          <w:rStyle w:val="StyleUnderline"/>
        </w:rPr>
        <w:t>based on the size of the Chinese consumer market, appliance makers</w:t>
      </w:r>
      <w:r w:rsidRPr="003B0D92">
        <w:rPr>
          <w:sz w:val="14"/>
        </w:rPr>
        <w:t xml:space="preserve"> such as Haier </w:t>
      </w:r>
      <w:r w:rsidRPr="003B0D92">
        <w:rPr>
          <w:rStyle w:val="StyleUnderline"/>
        </w:rPr>
        <w:t>and</w:t>
      </w:r>
      <w:r w:rsidR="00357DF6" w:rsidRPr="003B0D92">
        <w:rPr>
          <w:rStyle w:val="StyleUnderline"/>
        </w:rPr>
        <w:t xml:space="preserve"> </w:t>
      </w:r>
      <w:r w:rsidRPr="003B0D92">
        <w:rPr>
          <w:rStyle w:val="StyleUnderline"/>
        </w:rPr>
        <w:t>Internet companies</w:t>
      </w:r>
      <w:r w:rsidRPr="003B0D92">
        <w:rPr>
          <w:sz w:val="14"/>
        </w:rPr>
        <w:t xml:space="preserve"> such as Baidu, Alibaba, and Tencent </w:t>
      </w:r>
      <w:r w:rsidRPr="003B0D92">
        <w:rPr>
          <w:rStyle w:val="StyleUnderline"/>
        </w:rPr>
        <w:t xml:space="preserve">have become world leaders </w:t>
      </w:r>
      <w:r w:rsidRPr="003B0D92">
        <w:rPr>
          <w:sz w:val="14"/>
        </w:rPr>
        <w:t>in</w:t>
      </w:r>
      <w:r w:rsidR="00357DF6" w:rsidRPr="003B0D92">
        <w:rPr>
          <w:sz w:val="14"/>
        </w:rPr>
        <w:t xml:space="preserve"> </w:t>
      </w:r>
      <w:r w:rsidRPr="003B0D92">
        <w:rPr>
          <w:sz w:val="14"/>
        </w:rPr>
        <w:t>their fields.</w:t>
      </w:r>
      <w:r w:rsidR="00357DF6" w:rsidRPr="003B0D92">
        <w:rPr>
          <w:sz w:val="14"/>
        </w:rPr>
        <w:t xml:space="preserve"> </w:t>
      </w:r>
      <w:r w:rsidRPr="003B0D92">
        <w:rPr>
          <w:rStyle w:val="StyleUnderline"/>
        </w:rPr>
        <w:t>The success of Chinese companies in these industries illustrates some of the advantages</w:t>
      </w:r>
      <w:r w:rsidR="00357DF6" w:rsidRPr="003B0D92">
        <w:rPr>
          <w:rStyle w:val="StyleUnderline"/>
        </w:rPr>
        <w:t xml:space="preserve"> </w:t>
      </w:r>
      <w:r w:rsidRPr="003B0D92">
        <w:rPr>
          <w:rStyle w:val="StyleUnderline"/>
        </w:rPr>
        <w:t xml:space="preserve">that Chinese companies have in customer-focused innovation. Chief among these is </w:t>
      </w:r>
      <w:r w:rsidRPr="003B0D92">
        <w:rPr>
          <w:rStyle w:val="Emphasis"/>
        </w:rPr>
        <w:t>the</w:t>
      </w:r>
      <w:r w:rsidR="00357DF6" w:rsidRPr="003B0D92">
        <w:rPr>
          <w:rStyle w:val="Emphasis"/>
        </w:rPr>
        <w:t xml:space="preserve"> </w:t>
      </w:r>
      <w:r w:rsidRPr="003B0D92">
        <w:rPr>
          <w:rStyle w:val="Emphasis"/>
        </w:rPr>
        <w:t>massive Chinese consumer market</w:t>
      </w:r>
      <w:r w:rsidRPr="003B0D92">
        <w:rPr>
          <w:rStyle w:val="StyleUnderline"/>
        </w:rPr>
        <w:t>.</w:t>
      </w:r>
      <w:r w:rsidRPr="003B0D92">
        <w:rPr>
          <w:sz w:val="14"/>
        </w:rPr>
        <w:t xml:space="preserve"> China has become the world’s largest market for</w:t>
      </w:r>
      <w:r w:rsidR="00357DF6" w:rsidRPr="003B0D92">
        <w:rPr>
          <w:sz w:val="14"/>
        </w:rPr>
        <w:t xml:space="preserve"> </w:t>
      </w:r>
      <w:r w:rsidRPr="003B0D92">
        <w:rPr>
          <w:sz w:val="14"/>
        </w:rPr>
        <w:t>smartphones, personal computers, air conditioners, refrigerators, microwaves, and home</w:t>
      </w:r>
      <w:r w:rsidR="00357DF6" w:rsidRPr="003B0D92">
        <w:rPr>
          <w:sz w:val="14"/>
        </w:rPr>
        <w:t xml:space="preserve"> </w:t>
      </w:r>
      <w:r w:rsidRPr="003B0D92">
        <w:rPr>
          <w:sz w:val="14"/>
        </w:rPr>
        <w:t xml:space="preserve">laundry appliances. Indeed, </w:t>
      </w:r>
      <w:r w:rsidRPr="003B0D92">
        <w:rPr>
          <w:rStyle w:val="StyleUnderline"/>
        </w:rPr>
        <w:t xml:space="preserve">the Chinese market is so large that in many segments </w:t>
      </w:r>
      <w:r w:rsidRPr="003B0D92">
        <w:rPr>
          <w:rStyle w:val="Emphasis"/>
        </w:rPr>
        <w:t>domestic</w:t>
      </w:r>
      <w:r w:rsidR="00357DF6" w:rsidRPr="003B0D92">
        <w:rPr>
          <w:rStyle w:val="Emphasis"/>
        </w:rPr>
        <w:t xml:space="preserve"> </w:t>
      </w:r>
      <w:r w:rsidRPr="003B0D92">
        <w:rPr>
          <w:rStyle w:val="Emphasis"/>
        </w:rPr>
        <w:t>leaders are, by definition, global market leaders.</w:t>
      </w:r>
      <w:r w:rsidRPr="003B0D92">
        <w:rPr>
          <w:sz w:val="14"/>
        </w:rPr>
        <w:t xml:space="preserve"> And </w:t>
      </w:r>
      <w:r w:rsidRPr="003B0D92">
        <w:rPr>
          <w:rStyle w:val="StyleUnderline"/>
        </w:rPr>
        <w:t>niche markets in China</w:t>
      </w:r>
      <w:r w:rsidRPr="003B0D92">
        <w:rPr>
          <w:sz w:val="14"/>
        </w:rPr>
        <w:t>, such as online</w:t>
      </w:r>
      <w:r w:rsidR="00357DF6" w:rsidRPr="003B0D92">
        <w:rPr>
          <w:sz w:val="14"/>
        </w:rPr>
        <w:t xml:space="preserve"> </w:t>
      </w:r>
      <w:r w:rsidRPr="003B0D92">
        <w:rPr>
          <w:sz w:val="14"/>
        </w:rPr>
        <w:t>gaming and beauty spas</w:t>
      </w:r>
      <w:r w:rsidRPr="003B0D92">
        <w:rPr>
          <w:rStyle w:val="StyleUnderline"/>
        </w:rPr>
        <w:t>, are bigger than major industries such as autos in other economies</w:t>
      </w:r>
      <w:r w:rsidR="00357DF6" w:rsidRPr="003B0D92">
        <w:rPr>
          <w:rStyle w:val="StyleUnderline"/>
        </w:rPr>
        <w:t xml:space="preserve"> </w:t>
      </w:r>
      <w:r w:rsidRPr="003B0D92">
        <w:rPr>
          <w:sz w:val="14"/>
        </w:rPr>
        <w:t>(Exhibit</w:t>
      </w:r>
      <w:r w:rsidR="00357DF6" w:rsidRPr="003B0D92">
        <w:rPr>
          <w:sz w:val="14"/>
        </w:rPr>
        <w:t xml:space="preserve"> </w:t>
      </w:r>
      <w:r w:rsidRPr="003B0D92">
        <w:rPr>
          <w:sz w:val="14"/>
        </w:rPr>
        <w:t>5).</w:t>
      </w:r>
      <w:r w:rsidR="00357DF6" w:rsidRPr="003B0D92">
        <w:rPr>
          <w:sz w:val="14"/>
        </w:rPr>
        <w:t xml:space="preserve"> </w:t>
      </w:r>
      <w:r w:rsidRPr="003B0D92">
        <w:rPr>
          <w:rStyle w:val="StyleUnderline"/>
        </w:rPr>
        <w:t xml:space="preserve">The Chinese consumer market is not only large but also </w:t>
      </w:r>
      <w:r w:rsidRPr="003B0D92">
        <w:rPr>
          <w:rStyle w:val="Emphasis"/>
        </w:rPr>
        <w:t>dynamic and fast-moving.</w:t>
      </w:r>
      <w:r w:rsidR="00357DF6" w:rsidRPr="003B0D92">
        <w:rPr>
          <w:rStyle w:val="StyleUnderline"/>
        </w:rPr>
        <w:t xml:space="preserve"> </w:t>
      </w:r>
      <w:r w:rsidRPr="003B0D92">
        <w:rPr>
          <w:rStyle w:val="StyleUnderline"/>
        </w:rPr>
        <w:t>Disposable income has risen by 10</w:t>
      </w:r>
      <w:r w:rsidR="00357DF6" w:rsidRPr="003B0D92">
        <w:rPr>
          <w:rStyle w:val="StyleUnderline"/>
        </w:rPr>
        <w:t xml:space="preserve"> </w:t>
      </w:r>
      <w:r w:rsidRPr="003B0D92">
        <w:rPr>
          <w:rStyle w:val="StyleUnderline"/>
        </w:rPr>
        <w:t>percent</w:t>
      </w:r>
      <w:r w:rsidRPr="003B0D92">
        <w:rPr>
          <w:sz w:val="14"/>
        </w:rPr>
        <w:t xml:space="preserve"> per year in real terms over the past decade and,</w:t>
      </w:r>
      <w:r w:rsidR="00357DF6" w:rsidRPr="003B0D92">
        <w:rPr>
          <w:sz w:val="14"/>
        </w:rPr>
        <w:t xml:space="preserve"> </w:t>
      </w:r>
      <w:r w:rsidRPr="003B0D92">
        <w:rPr>
          <w:sz w:val="14"/>
        </w:rPr>
        <w:t xml:space="preserve">since 2000, </w:t>
      </w:r>
      <w:r w:rsidRPr="003B0D92">
        <w:rPr>
          <w:rStyle w:val="StyleUnderline"/>
        </w:rPr>
        <w:t>more than 85</w:t>
      </w:r>
      <w:r w:rsidR="00357DF6" w:rsidRPr="003B0D92">
        <w:rPr>
          <w:rStyle w:val="StyleUnderline"/>
        </w:rPr>
        <w:t xml:space="preserve"> </w:t>
      </w:r>
      <w:r w:rsidRPr="003B0D92">
        <w:rPr>
          <w:rStyle w:val="StyleUnderline"/>
        </w:rPr>
        <w:t>million households have joined the new mainstream consuming</w:t>
      </w:r>
      <w:r w:rsidR="00357DF6" w:rsidRPr="003B0D92">
        <w:rPr>
          <w:rStyle w:val="StyleUnderline"/>
        </w:rPr>
        <w:t xml:space="preserve"> </w:t>
      </w:r>
      <w:r w:rsidRPr="003B0D92">
        <w:rPr>
          <w:rStyle w:val="StyleUnderline"/>
        </w:rPr>
        <w:t xml:space="preserve">class </w:t>
      </w:r>
      <w:r w:rsidRPr="003B0D92">
        <w:rPr>
          <w:sz w:val="14"/>
        </w:rPr>
        <w:t>(defined as households with disposable income of 106,000 to 229,000</w:t>
      </w:r>
      <w:r w:rsidR="00357DF6" w:rsidRPr="003B0D92">
        <w:rPr>
          <w:sz w:val="14"/>
        </w:rPr>
        <w:t xml:space="preserve"> </w:t>
      </w:r>
      <w:r w:rsidRPr="003B0D92">
        <w:rPr>
          <w:sz w:val="14"/>
        </w:rPr>
        <w:t>RMB</w:t>
      </w:r>
      <w:r w:rsidR="00357DF6" w:rsidRPr="003B0D92">
        <w:rPr>
          <w:sz w:val="14"/>
        </w:rPr>
        <w:t xml:space="preserve"> </w:t>
      </w:r>
      <w:r w:rsidRPr="003B0D92">
        <w:rPr>
          <w:sz w:val="14"/>
        </w:rPr>
        <w:t>[$17,080</w:t>
      </w:r>
      <w:r w:rsidR="00357DF6" w:rsidRPr="003B0D92">
        <w:rPr>
          <w:sz w:val="14"/>
        </w:rPr>
        <w:t xml:space="preserve"> </w:t>
      </w:r>
      <w:r w:rsidRPr="003B0D92">
        <w:rPr>
          <w:sz w:val="14"/>
        </w:rPr>
        <w:t>to $36,900]). Some 106</w:t>
      </w:r>
      <w:r w:rsidR="00357DF6" w:rsidRPr="003B0D92">
        <w:rPr>
          <w:sz w:val="14"/>
        </w:rPr>
        <w:t xml:space="preserve"> </w:t>
      </w:r>
      <w:r w:rsidRPr="003B0D92">
        <w:rPr>
          <w:sz w:val="14"/>
        </w:rPr>
        <w:t>million more households are expected to join the new mainstream</w:t>
      </w:r>
      <w:r w:rsidR="00357DF6" w:rsidRPr="003B0D92">
        <w:rPr>
          <w:sz w:val="14"/>
        </w:rPr>
        <w:t xml:space="preserve"> </w:t>
      </w:r>
      <w:r w:rsidRPr="003B0D92">
        <w:rPr>
          <w:sz w:val="14"/>
        </w:rPr>
        <w:t>consuming class by 2020.8</w:t>
      </w:r>
      <w:r w:rsidR="00357DF6" w:rsidRPr="003B0D92">
        <w:rPr>
          <w:sz w:val="14"/>
        </w:rPr>
        <w:t xml:space="preserve"> </w:t>
      </w:r>
      <w:r w:rsidRPr="003B0D92">
        <w:rPr>
          <w:rStyle w:val="StyleUnderline"/>
        </w:rPr>
        <w:t xml:space="preserve">In this large and growing consumer market, </w:t>
      </w:r>
      <w:r w:rsidRPr="003B0D92">
        <w:rPr>
          <w:rStyle w:val="Emphasis"/>
        </w:rPr>
        <w:t>innovations can</w:t>
      </w:r>
      <w:r w:rsidR="00357DF6" w:rsidRPr="003B0D92">
        <w:rPr>
          <w:rStyle w:val="Emphasis"/>
        </w:rPr>
        <w:t xml:space="preserve"> </w:t>
      </w:r>
      <w:r w:rsidRPr="003B0D92">
        <w:rPr>
          <w:rStyle w:val="Emphasis"/>
        </w:rPr>
        <w:t>be scaled up and commercialized rapidly.</w:t>
      </w:r>
      <w:r w:rsidRPr="003B0D92">
        <w:rPr>
          <w:sz w:val="14"/>
        </w:rPr>
        <w:t xml:space="preserve"> WeChat, a Chinese social media platform,</w:t>
      </w:r>
      <w:r w:rsidR="00357DF6" w:rsidRPr="003B0D92">
        <w:rPr>
          <w:sz w:val="14"/>
        </w:rPr>
        <w:t xml:space="preserve"> </w:t>
      </w:r>
      <w:r w:rsidRPr="003B0D92">
        <w:rPr>
          <w:sz w:val="14"/>
        </w:rPr>
        <w:t>garnered 100</w:t>
      </w:r>
      <w:r w:rsidR="00357DF6" w:rsidRPr="003B0D92">
        <w:rPr>
          <w:sz w:val="14"/>
        </w:rPr>
        <w:t xml:space="preserve"> </w:t>
      </w:r>
      <w:r w:rsidRPr="003B0D92">
        <w:rPr>
          <w:sz w:val="14"/>
        </w:rPr>
        <w:t>million members in just 1.2</w:t>
      </w:r>
      <w:r w:rsidR="00357DF6" w:rsidRPr="003B0D92">
        <w:rPr>
          <w:sz w:val="14"/>
        </w:rPr>
        <w:t xml:space="preserve"> </w:t>
      </w:r>
      <w:r w:rsidRPr="003B0D92">
        <w:rPr>
          <w:sz w:val="14"/>
        </w:rPr>
        <w:t>years—compared with 4.5</w:t>
      </w:r>
      <w:r w:rsidR="00357DF6" w:rsidRPr="003B0D92">
        <w:rPr>
          <w:sz w:val="14"/>
        </w:rPr>
        <w:t xml:space="preserve"> </w:t>
      </w:r>
      <w:r w:rsidRPr="003B0D92">
        <w:rPr>
          <w:sz w:val="14"/>
        </w:rPr>
        <w:t>years for Facebook.</w:t>
      </w:r>
      <w:r w:rsidR="00357DF6" w:rsidRPr="003B0D92">
        <w:rPr>
          <w:sz w:val="14"/>
        </w:rPr>
        <w:t xml:space="preserve"> </w:t>
      </w:r>
      <w:r w:rsidRPr="003B0D92">
        <w:rPr>
          <w:rStyle w:val="StyleUnderline"/>
        </w:rPr>
        <w:t>Chinese consumers also seem to be more willing than other consumers to participate in</w:t>
      </w:r>
      <w:r w:rsidR="00357DF6" w:rsidRPr="003B0D92">
        <w:rPr>
          <w:rStyle w:val="StyleUnderline"/>
        </w:rPr>
        <w:t xml:space="preserve"> </w:t>
      </w:r>
      <w:r w:rsidRPr="003B0D92">
        <w:rPr>
          <w:rStyle w:val="StyleUnderline"/>
        </w:rPr>
        <w:t>the innovation process by acting as perpetual beta testers. Consumer-facing companies</w:t>
      </w:r>
      <w:r w:rsidR="00357DF6" w:rsidRPr="003B0D92">
        <w:rPr>
          <w:rStyle w:val="StyleUnderline"/>
        </w:rPr>
        <w:t xml:space="preserve"> </w:t>
      </w:r>
      <w:r w:rsidRPr="003B0D92">
        <w:rPr>
          <w:rStyle w:val="StyleUnderline"/>
        </w:rPr>
        <w:t>routinely launch new models and continue to refine them based on market feedback</w:t>
      </w:r>
      <w:r w:rsidRPr="003B0D92">
        <w:rPr>
          <w:sz w:val="14"/>
        </w:rPr>
        <w:t>. In</w:t>
      </w:r>
      <w:r w:rsidR="00357DF6" w:rsidRPr="003B0D92">
        <w:rPr>
          <w:sz w:val="14"/>
        </w:rPr>
        <w:t xml:space="preserve"> </w:t>
      </w:r>
      <w:r w:rsidRPr="003B0D92">
        <w:rPr>
          <w:sz w:val="14"/>
        </w:rPr>
        <w:t>2014, for example, Xiaomi updated its smartphone operating system 52 times. Improving</w:t>
      </w:r>
      <w:r w:rsidR="00357DF6" w:rsidRPr="003B0D92">
        <w:rPr>
          <w:sz w:val="14"/>
        </w:rPr>
        <w:t xml:space="preserve"> </w:t>
      </w:r>
      <w:r w:rsidRPr="003B0D92">
        <w:rPr>
          <w:sz w:val="14"/>
        </w:rPr>
        <w:t>broadband and logistics networks also helps Internet content and retailing companies reach</w:t>
      </w:r>
      <w:r w:rsidR="00357DF6" w:rsidRPr="003B0D92">
        <w:rPr>
          <w:sz w:val="14"/>
        </w:rPr>
        <w:t xml:space="preserve"> </w:t>
      </w:r>
      <w:r w:rsidRPr="003B0D92">
        <w:rPr>
          <w:sz w:val="14"/>
        </w:rPr>
        <w:t>consumers efficiently.</w:t>
      </w:r>
      <w:r w:rsidR="00357DF6" w:rsidRPr="003B0D92">
        <w:rPr>
          <w:sz w:val="14"/>
        </w:rPr>
        <w:t xml:space="preserve"> </w:t>
      </w:r>
      <w:r w:rsidRPr="003B0D92">
        <w:rPr>
          <w:rStyle w:val="StyleUnderline"/>
        </w:rPr>
        <w:t xml:space="preserve">Markets that rely on customer-focused innovation tend to have </w:t>
      </w:r>
      <w:r w:rsidRPr="003B0D92">
        <w:rPr>
          <w:rStyle w:val="Emphasis"/>
        </w:rPr>
        <w:t>low barriers to entry</w:t>
      </w:r>
      <w:r w:rsidRPr="003B0D92">
        <w:rPr>
          <w:rStyle w:val="StyleUnderline"/>
        </w:rPr>
        <w:t>,</w:t>
      </w:r>
      <w:r w:rsidR="00357DF6" w:rsidRPr="003B0D92">
        <w:rPr>
          <w:rStyle w:val="StyleUnderline"/>
        </w:rPr>
        <w:t xml:space="preserve"> </w:t>
      </w:r>
      <w:r w:rsidRPr="003B0D92">
        <w:rPr>
          <w:rStyle w:val="StyleUnderline"/>
        </w:rPr>
        <w:t>which is illustrated by the wave of Chinese entrepreneurs in Internet services, games, and</w:t>
      </w:r>
      <w:r w:rsidR="00357DF6" w:rsidRPr="003B0D92">
        <w:rPr>
          <w:rStyle w:val="StyleUnderline"/>
        </w:rPr>
        <w:t xml:space="preserve"> </w:t>
      </w:r>
      <w:r w:rsidRPr="003B0D92">
        <w:rPr>
          <w:rStyle w:val="StyleUnderline"/>
        </w:rPr>
        <w:t>e-commerce</w:t>
      </w:r>
      <w:r w:rsidRPr="003B0D92">
        <w:rPr>
          <w:sz w:val="14"/>
        </w:rPr>
        <w:t>. In a 2013 job placement report, 12</w:t>
      </w:r>
      <w:r w:rsidR="00357DF6" w:rsidRPr="003B0D92">
        <w:rPr>
          <w:sz w:val="14"/>
        </w:rPr>
        <w:t xml:space="preserve"> </w:t>
      </w:r>
      <w:r w:rsidRPr="003B0D92">
        <w:rPr>
          <w:sz w:val="14"/>
        </w:rPr>
        <w:t>percent of Peking University graduates</w:t>
      </w:r>
      <w:r w:rsidR="00357DF6" w:rsidRPr="003B0D92">
        <w:rPr>
          <w:sz w:val="14"/>
        </w:rPr>
        <w:t xml:space="preserve"> </w:t>
      </w:r>
      <w:r w:rsidRPr="003B0D92">
        <w:rPr>
          <w:sz w:val="14"/>
        </w:rPr>
        <w:t>said they had launched a company or were self-employed, compared to 4</w:t>
      </w:r>
      <w:r w:rsidR="00357DF6" w:rsidRPr="003B0D92">
        <w:rPr>
          <w:sz w:val="14"/>
        </w:rPr>
        <w:t xml:space="preserve"> </w:t>
      </w:r>
      <w:r w:rsidRPr="003B0D92">
        <w:rPr>
          <w:sz w:val="14"/>
        </w:rPr>
        <w:t>percent in 2005.</w:t>
      </w:r>
      <w:r w:rsidR="00357DF6" w:rsidRPr="003B0D92">
        <w:rPr>
          <w:sz w:val="14"/>
        </w:rPr>
        <w:t xml:space="preserve"> </w:t>
      </w:r>
      <w:r w:rsidRPr="003B0D92">
        <w:rPr>
          <w:sz w:val="14"/>
        </w:rPr>
        <w:t xml:space="preserve">Venture investing has tripled, rising from $5.4 billion in 2010 to $16.9 billion in 2014. </w:t>
      </w:r>
    </w:p>
    <w:p w:rsidR="00571052" w:rsidRPr="003B0D92" w:rsidRDefault="00285397" w:rsidP="00571052">
      <w:pPr>
        <w:pStyle w:val="Heading3"/>
      </w:pPr>
      <w:r>
        <w:lastRenderedPageBreak/>
        <w:t>Can Lead – Foreign I</w:t>
      </w:r>
      <w:r w:rsidR="00571052" w:rsidRPr="003B0D92">
        <w:t>nvestment</w:t>
      </w:r>
    </w:p>
    <w:p w:rsidR="00571052" w:rsidRPr="003B0D92" w:rsidRDefault="007C5789" w:rsidP="00571052">
      <w:pPr>
        <w:pStyle w:val="Heading4"/>
      </w:pPr>
      <w:r>
        <w:t>China</w:t>
      </w:r>
      <w:r w:rsidR="00D721DC">
        <w:t>’s domestic policy</w:t>
      </w:r>
      <w:r>
        <w:t xml:space="preserve"> att</w:t>
      </w:r>
      <w:r w:rsidR="00D721DC">
        <w:t>racts foreign business better.</w:t>
      </w:r>
    </w:p>
    <w:p w:rsidR="00571052" w:rsidRPr="003B0D92" w:rsidRDefault="00571052" w:rsidP="00571052">
      <w:r w:rsidRPr="003B0D92">
        <w:rPr>
          <w:rStyle w:val="Style13ptBold"/>
        </w:rPr>
        <w:t xml:space="preserve">Porter &amp; </w:t>
      </w:r>
      <w:proofErr w:type="spellStart"/>
      <w:r w:rsidRPr="003B0D92">
        <w:rPr>
          <w:rStyle w:val="Style13ptBold"/>
        </w:rPr>
        <w:t>Rivkin</w:t>
      </w:r>
      <w:proofErr w:type="spellEnd"/>
      <w:r w:rsidRPr="003B0D92">
        <w:rPr>
          <w:rStyle w:val="Style13ptBold"/>
        </w:rPr>
        <w:t xml:space="preserve"> 12 </w:t>
      </w:r>
      <w:r w:rsidRPr="003B0D92">
        <w:t xml:space="preserve">[Michael E. Porter (Professor @ Harvard Business School, Director of the Harvard Institute for Strategy &amp; Competitiveness, M.B.A. and Ph.D. in Business Economics from Harvard) &amp; Jan W. </w:t>
      </w:r>
      <w:proofErr w:type="spellStart"/>
      <w:r w:rsidRPr="003B0D92">
        <w:t>Rivkin</w:t>
      </w:r>
      <w:proofErr w:type="spellEnd"/>
      <w:r w:rsidRPr="003B0D92">
        <w:t xml:space="preserve"> (Senior Associate Dean for Research and Professor in the Strategy Unit at Harvard Business School), March 2012, "The Looming Challenge to U.S. Competitiveness," Harvard Business Review, https://hbr.org/2012/03/the-looming-challenge-to-us-competitiveness]</w:t>
      </w:r>
    </w:p>
    <w:p w:rsidR="00571052" w:rsidRPr="003B0D92" w:rsidRDefault="00571052" w:rsidP="00571052">
      <w:pPr>
        <w:rPr>
          <w:rStyle w:val="StyleUnderline"/>
        </w:rPr>
      </w:pPr>
      <w:r w:rsidRPr="003B0D92">
        <w:rPr>
          <w:sz w:val="16"/>
        </w:rPr>
        <w:t xml:space="preserve">The dynamics described here have reinforced one another in dangerous ways. For instance, </w:t>
      </w:r>
      <w:r w:rsidRPr="003B0D92">
        <w:rPr>
          <w:rStyle w:val="StyleUnderline"/>
        </w:rPr>
        <w:t xml:space="preserve">inadequate investment in public goods makes the U.S. a </w:t>
      </w:r>
      <w:r w:rsidRPr="00D721DC">
        <w:rPr>
          <w:rStyle w:val="Emphasis"/>
        </w:rPr>
        <w:t>less attractive place to do business</w:t>
      </w:r>
      <w:r w:rsidRPr="003B0D92">
        <w:rPr>
          <w:rStyle w:val="StyleUnderline"/>
        </w:rPr>
        <w:t>, encouraging firms to invest abroad. The migration of business activity out of the U.S. and the accompanying loss of tax revenue make it harder for the government to invest adequately in public goods.</w:t>
      </w:r>
      <w:r w:rsidRPr="003B0D92">
        <w:rPr>
          <w:sz w:val="16"/>
        </w:rPr>
        <w:t xml:space="preserve"> As corporations relocate jobs and earn record profits while American wages stagnate, business as an institution faces rising skepticism in society. </w:t>
      </w:r>
      <w:r w:rsidRPr="003B0D92">
        <w:rPr>
          <w:rStyle w:val="StyleUnderline"/>
        </w:rPr>
        <w:t>Politicians</w:t>
      </w:r>
      <w:r w:rsidRPr="003B0D92">
        <w:rPr>
          <w:sz w:val="16"/>
        </w:rPr>
        <w:t xml:space="preserve"> then </w:t>
      </w:r>
      <w:r w:rsidRPr="003B0D92">
        <w:rPr>
          <w:rStyle w:val="StyleUnderline"/>
        </w:rPr>
        <w:t>find it ha</w:t>
      </w:r>
      <w:r w:rsidRPr="00D721DC">
        <w:rPr>
          <w:rStyle w:val="Emphasis"/>
        </w:rPr>
        <w:t>rder to enact policies that support business in America, making it even more likely that firms will move elsewhere.</w:t>
      </w:r>
      <w:r w:rsidRPr="003B0D92">
        <w:rPr>
          <w:rStyle w:val="StyleUnderline"/>
        </w:rPr>
        <w:t xml:space="preserve"> In contrast, </w:t>
      </w:r>
      <w:r w:rsidRPr="00D721DC">
        <w:rPr>
          <w:rStyle w:val="Emphasis"/>
        </w:rPr>
        <w:t>China has tapped virtuous cycles.</w:t>
      </w:r>
      <w:r w:rsidRPr="003B0D92">
        <w:rPr>
          <w:rStyle w:val="StyleUnderline"/>
        </w:rPr>
        <w:t xml:space="preserve"> Given its policies and sheer size, it has become a serious challenge for the United States. China has used surpluses to fund productivity-improving investments</w:t>
      </w:r>
      <w:r w:rsidRPr="003B0D92">
        <w:rPr>
          <w:sz w:val="16"/>
        </w:rPr>
        <w:t xml:space="preserve"> that add to surpluses; </w:t>
      </w:r>
      <w:r w:rsidRPr="00D721DC">
        <w:rPr>
          <w:rStyle w:val="Emphasis"/>
        </w:rPr>
        <w:t>its growing domestic market attracts multinational investments</w:t>
      </w:r>
      <w:r w:rsidRPr="003B0D92">
        <w:rPr>
          <w:rStyle w:val="StyleUnderline"/>
        </w:rPr>
        <w:t>, which in turn boost domestic wages and spending power</w:t>
      </w:r>
      <w:r w:rsidRPr="003B0D92">
        <w:rPr>
          <w:sz w:val="16"/>
        </w:rPr>
        <w:t xml:space="preserve">; and so on. </w:t>
      </w:r>
      <w:r w:rsidRPr="003B0D92">
        <w:rPr>
          <w:rStyle w:val="StyleUnderline"/>
        </w:rPr>
        <w:t>China’s economic strategy plays off the short-term focus of multinationals. To gain access to the Chinese market,</w:t>
      </w:r>
      <w:r w:rsidRPr="003B0D92">
        <w:rPr>
          <w:sz w:val="16"/>
        </w:rPr>
        <w:t xml:space="preserve"> for instance, some </w:t>
      </w:r>
      <w:r w:rsidRPr="003B0D92">
        <w:rPr>
          <w:rStyle w:val="StyleUnderline"/>
        </w:rPr>
        <w:t xml:space="preserve">U.S. executives have been surprisingly willing to share technological insights with Chinese partners who may subsequently become able rivals. </w:t>
      </w:r>
      <w:r w:rsidRPr="003B0D92">
        <w:rPr>
          <w:sz w:val="16"/>
        </w:rPr>
        <w:t xml:space="preserve">At the same time, </w:t>
      </w:r>
      <w:r w:rsidRPr="003B0D92">
        <w:rPr>
          <w:rStyle w:val="StyleUnderline"/>
        </w:rPr>
        <w:t>China is believed by many to have weakened its currency artificially, failed to protect intellectual property rights, and distorted markets through state-owned companies</w:t>
      </w:r>
      <w:r w:rsidRPr="003B0D92">
        <w:rPr>
          <w:sz w:val="16"/>
        </w:rPr>
        <w:t xml:space="preserve"> and in other ways. We do not view Chinese economic policies as sustainable or legitimate, but </w:t>
      </w:r>
      <w:r w:rsidRPr="003B0D92">
        <w:rPr>
          <w:rStyle w:val="StyleUnderline"/>
        </w:rPr>
        <w:t xml:space="preserve">the country certainly has a strategy. In contrast, </w:t>
      </w:r>
      <w:r w:rsidRPr="00D721DC">
        <w:rPr>
          <w:rStyle w:val="Emphasis"/>
        </w:rPr>
        <w:t>America lacks a coherent strategy</w:t>
      </w:r>
      <w:r w:rsidRPr="003B0D92">
        <w:rPr>
          <w:rStyle w:val="StyleUnderline"/>
        </w:rPr>
        <w:t>, and as domestic difficulties have grown, the U.S. has withdrawn from leadership in advancing the global trading and investment system. More than any single sign of loss of competitiveness, it is these reinforcing spirals, and our inability to break them, that make us worry about America’s economic future.</w:t>
      </w:r>
    </w:p>
    <w:p w:rsidR="00CC1ED6" w:rsidRDefault="00285397" w:rsidP="00571052">
      <w:pPr>
        <w:pStyle w:val="Heading3"/>
      </w:pPr>
      <w:r>
        <w:lastRenderedPageBreak/>
        <w:t xml:space="preserve">Can Lead – </w:t>
      </w:r>
      <w:r w:rsidR="00CC1ED6" w:rsidRPr="003B0D92">
        <w:t>Manufacturing</w:t>
      </w:r>
    </w:p>
    <w:p w:rsidR="00571052" w:rsidRPr="00571052" w:rsidRDefault="00D721DC" w:rsidP="00571052">
      <w:pPr>
        <w:pStyle w:val="Heading4"/>
      </w:pPr>
      <w:r>
        <w:t>China can dominate global manufacturing – massive scale.</w:t>
      </w:r>
    </w:p>
    <w:p w:rsidR="00CC1ED6" w:rsidRPr="003B0D92" w:rsidRDefault="00CC1ED6" w:rsidP="00CC1ED6">
      <w:pPr>
        <w:rPr>
          <w:bCs/>
          <w:sz w:val="26"/>
        </w:rPr>
      </w:pPr>
      <w:proofErr w:type="spellStart"/>
      <w:r w:rsidRPr="003B0D92">
        <w:rPr>
          <w:rStyle w:val="Style13ptBold"/>
        </w:rPr>
        <w:t>Woetzel</w:t>
      </w:r>
      <w:proofErr w:type="spellEnd"/>
      <w:r w:rsidRPr="003B0D92">
        <w:rPr>
          <w:rStyle w:val="Style13ptBold"/>
        </w:rPr>
        <w:t xml:space="preserve"> 15 </w:t>
      </w:r>
      <w:r w:rsidRPr="003B0D92">
        <w:t xml:space="preserve">[Jonathan </w:t>
      </w:r>
      <w:proofErr w:type="spellStart"/>
      <w:r w:rsidRPr="003B0D92">
        <w:t>Woetzel</w:t>
      </w:r>
      <w:proofErr w:type="spellEnd"/>
      <w:r w:rsidRPr="003B0D92">
        <w:t xml:space="preserve"> (MGI Director, co-chair of the Urban China Initiative of Columbia University, PhD in Political Science &amp; Government from USC), “THE CHINA EFFECT ON GLOBAL INNOVATION”, McKinsey Global Institute Research Bulletin, July 2015, http://www.mckinseychina.com/wp-content/uploads/2015/07/mckinsey-china-effect-on-global-innovation-2015.pdf]</w:t>
      </w:r>
    </w:p>
    <w:p w:rsidR="00CC1ED6" w:rsidRDefault="00CC1ED6" w:rsidP="00CC1ED6">
      <w:pPr>
        <w:rPr>
          <w:sz w:val="16"/>
        </w:rPr>
      </w:pPr>
      <w:r w:rsidRPr="003B0D92">
        <w:rPr>
          <w:sz w:val="16"/>
        </w:rPr>
        <w:t xml:space="preserve">In large part, </w:t>
      </w:r>
      <w:r w:rsidRPr="003B0D92">
        <w:rPr>
          <w:rStyle w:val="StyleUnderline"/>
        </w:rPr>
        <w:t>manufacturing innovation is about rapidly climbing the learning curve in</w:t>
      </w:r>
      <w:r w:rsidR="00211650" w:rsidRPr="003B0D92">
        <w:rPr>
          <w:rStyle w:val="StyleUnderline"/>
        </w:rPr>
        <w:t xml:space="preserve"> </w:t>
      </w:r>
      <w:r w:rsidRPr="003B0D92">
        <w:rPr>
          <w:rStyle w:val="StyleUnderline"/>
        </w:rPr>
        <w:t>new manufacturing processes and finding ways to make additional improvements.</w:t>
      </w:r>
      <w:r w:rsidR="00211650" w:rsidRPr="003B0D92">
        <w:rPr>
          <w:rStyle w:val="StyleUnderline"/>
        </w:rPr>
        <w:t xml:space="preserve"> </w:t>
      </w:r>
      <w:r w:rsidRPr="003B0D92">
        <w:rPr>
          <w:rStyle w:val="StyleUnderline"/>
        </w:rPr>
        <w:t xml:space="preserve">Successful innovators are also highly pragmatic and flexible. </w:t>
      </w:r>
      <w:r w:rsidRPr="003B0D92">
        <w:rPr>
          <w:rStyle w:val="Emphasis"/>
        </w:rPr>
        <w:t>As China has become</w:t>
      </w:r>
      <w:r w:rsidR="00211650" w:rsidRPr="003B0D92">
        <w:rPr>
          <w:rStyle w:val="Emphasis"/>
        </w:rPr>
        <w:t xml:space="preserve"> </w:t>
      </w:r>
      <w:r w:rsidRPr="003B0D92">
        <w:rPr>
          <w:rStyle w:val="Emphasis"/>
        </w:rPr>
        <w:t>a global manufacturing leader, it has created a vast ecosystem of suppliers, workers,</w:t>
      </w:r>
      <w:r w:rsidR="00211650" w:rsidRPr="003B0D92">
        <w:rPr>
          <w:rStyle w:val="Emphasis"/>
        </w:rPr>
        <w:t xml:space="preserve"> </w:t>
      </w:r>
      <w:r w:rsidRPr="003B0D92">
        <w:rPr>
          <w:rStyle w:val="Emphasis"/>
        </w:rPr>
        <w:t xml:space="preserve">service companies, and logistics providers. </w:t>
      </w:r>
      <w:r w:rsidRPr="003B0D92">
        <w:rPr>
          <w:rStyle w:val="StyleUnderline"/>
        </w:rPr>
        <w:t>This ecosystem makes it possible for Chinese</w:t>
      </w:r>
      <w:r w:rsidR="00211650" w:rsidRPr="003B0D92">
        <w:rPr>
          <w:rStyle w:val="StyleUnderline"/>
        </w:rPr>
        <w:t xml:space="preserve"> </w:t>
      </w:r>
      <w:r w:rsidRPr="003B0D92">
        <w:rPr>
          <w:rStyle w:val="StyleUnderline"/>
        </w:rPr>
        <w:t xml:space="preserve">companies and companies from all over the world to </w:t>
      </w:r>
      <w:r w:rsidRPr="003B0D92">
        <w:rPr>
          <w:rStyle w:val="Emphasis"/>
        </w:rPr>
        <w:t>produce virtually any kind of product</w:t>
      </w:r>
      <w:r w:rsidR="00211650" w:rsidRPr="003B0D92">
        <w:rPr>
          <w:rStyle w:val="Emphasis"/>
        </w:rPr>
        <w:t xml:space="preserve"> </w:t>
      </w:r>
      <w:r w:rsidRPr="003B0D92">
        <w:rPr>
          <w:rStyle w:val="Emphasis"/>
        </w:rPr>
        <w:t xml:space="preserve">efficiently </w:t>
      </w:r>
      <w:r w:rsidRPr="003B0D92">
        <w:rPr>
          <w:rStyle w:val="StyleUnderline"/>
        </w:rPr>
        <w:t>and refine production processes in China.</w:t>
      </w:r>
      <w:r w:rsidR="00211650" w:rsidRPr="003B0D92">
        <w:rPr>
          <w:rStyle w:val="StyleUnderline"/>
        </w:rPr>
        <w:t xml:space="preserve"> </w:t>
      </w:r>
      <w:r w:rsidRPr="003B0D92">
        <w:rPr>
          <w:sz w:val="16"/>
        </w:rPr>
        <w:t>China’s manufacturing ecosystem strength</w:t>
      </w:r>
      <w:r w:rsidR="00211650" w:rsidRPr="003B0D92">
        <w:rPr>
          <w:sz w:val="16"/>
        </w:rPr>
        <w:t xml:space="preserve"> </w:t>
      </w:r>
      <w:r w:rsidRPr="003B0D92">
        <w:rPr>
          <w:rStyle w:val="StyleUnderline"/>
        </w:rPr>
        <w:t xml:space="preserve">China’s strength in efficiency-driven innovation has allowed it to </w:t>
      </w:r>
      <w:r w:rsidRPr="003B0D92">
        <w:rPr>
          <w:rStyle w:val="Emphasis"/>
        </w:rPr>
        <w:t>consolidate its position</w:t>
      </w:r>
      <w:r w:rsidR="00211650" w:rsidRPr="003B0D92">
        <w:rPr>
          <w:rStyle w:val="Emphasis"/>
        </w:rPr>
        <w:t xml:space="preserve"> </w:t>
      </w:r>
      <w:r w:rsidRPr="003B0D92">
        <w:rPr>
          <w:rStyle w:val="Emphasis"/>
        </w:rPr>
        <w:t xml:space="preserve">as a preeminent global manufacturing hub </w:t>
      </w:r>
      <w:r w:rsidRPr="003B0D92">
        <w:rPr>
          <w:rStyle w:val="StyleUnderline"/>
        </w:rPr>
        <w:t>and is helping Chinese manufacturers rise in</w:t>
      </w:r>
      <w:r w:rsidR="00211650" w:rsidRPr="003B0D92">
        <w:rPr>
          <w:rStyle w:val="StyleUnderline"/>
        </w:rPr>
        <w:t xml:space="preserve"> </w:t>
      </w:r>
      <w:r w:rsidRPr="003B0D92">
        <w:rPr>
          <w:rStyle w:val="StyleUnderline"/>
        </w:rPr>
        <w:t>the industry value chain.</w:t>
      </w:r>
      <w:r w:rsidRPr="003B0D92">
        <w:rPr>
          <w:sz w:val="16"/>
        </w:rPr>
        <w:t xml:space="preserve"> China was once an exporter of low-value-added goods, such as</w:t>
      </w:r>
      <w:r w:rsidR="00211650" w:rsidRPr="003B0D92">
        <w:rPr>
          <w:sz w:val="16"/>
        </w:rPr>
        <w:t xml:space="preserve"> </w:t>
      </w:r>
      <w:r w:rsidRPr="003B0D92">
        <w:rPr>
          <w:sz w:val="16"/>
        </w:rPr>
        <w:t xml:space="preserve">toys, textiles, and furniture, and a contract assembler for foreign firms. While </w:t>
      </w:r>
      <w:r w:rsidRPr="003B0D92">
        <w:rPr>
          <w:rStyle w:val="StyleUnderline"/>
        </w:rPr>
        <w:t>China</w:t>
      </w:r>
      <w:r w:rsidRPr="003B0D92">
        <w:rPr>
          <w:sz w:val="16"/>
        </w:rPr>
        <w:t xml:space="preserve"> remains</w:t>
      </w:r>
      <w:r w:rsidR="00211650" w:rsidRPr="003B0D92">
        <w:rPr>
          <w:sz w:val="16"/>
        </w:rPr>
        <w:t xml:space="preserve"> </w:t>
      </w:r>
      <w:r w:rsidRPr="003B0D92">
        <w:rPr>
          <w:sz w:val="16"/>
        </w:rPr>
        <w:t>strong in input-intensive sectors such as solar panels (with 51</w:t>
      </w:r>
      <w:r w:rsidR="00211650" w:rsidRPr="003B0D92">
        <w:rPr>
          <w:sz w:val="16"/>
        </w:rPr>
        <w:t xml:space="preserve"> </w:t>
      </w:r>
      <w:r w:rsidRPr="003B0D92">
        <w:rPr>
          <w:sz w:val="16"/>
        </w:rPr>
        <w:t>percent of global revenue),</w:t>
      </w:r>
      <w:r w:rsidR="00211650" w:rsidRPr="003B0D92">
        <w:rPr>
          <w:sz w:val="16"/>
        </w:rPr>
        <w:t xml:space="preserve"> </w:t>
      </w:r>
      <w:r w:rsidRPr="003B0D92">
        <w:rPr>
          <w:sz w:val="16"/>
        </w:rPr>
        <w:t>textiles (20</w:t>
      </w:r>
      <w:r w:rsidR="00211650" w:rsidRPr="003B0D92">
        <w:rPr>
          <w:sz w:val="16"/>
        </w:rPr>
        <w:t xml:space="preserve"> </w:t>
      </w:r>
      <w:r w:rsidRPr="003B0D92">
        <w:rPr>
          <w:sz w:val="16"/>
        </w:rPr>
        <w:t>percent) and commodity chemicals (15</w:t>
      </w:r>
      <w:r w:rsidR="00211650" w:rsidRPr="003B0D92">
        <w:rPr>
          <w:sz w:val="16"/>
        </w:rPr>
        <w:t xml:space="preserve"> </w:t>
      </w:r>
      <w:r w:rsidRPr="003B0D92">
        <w:rPr>
          <w:sz w:val="16"/>
        </w:rPr>
        <w:t xml:space="preserve">percent), it </w:t>
      </w:r>
      <w:r w:rsidRPr="003B0D92">
        <w:rPr>
          <w:rStyle w:val="StyleUnderline"/>
        </w:rPr>
        <w:t>is increasingly competitive</w:t>
      </w:r>
      <w:r w:rsidR="00211650" w:rsidRPr="003B0D92">
        <w:rPr>
          <w:rStyle w:val="StyleUnderline"/>
        </w:rPr>
        <w:t xml:space="preserve"> </w:t>
      </w:r>
      <w:r w:rsidRPr="003B0D92">
        <w:rPr>
          <w:rStyle w:val="StyleUnderline"/>
        </w:rPr>
        <w:t>in more sophisticated, knowledge-intensive sectors</w:t>
      </w:r>
      <w:r w:rsidRPr="003B0D92">
        <w:rPr>
          <w:sz w:val="16"/>
        </w:rPr>
        <w:t xml:space="preserve"> such as construction machinery</w:t>
      </w:r>
      <w:r w:rsidR="00211650" w:rsidRPr="003B0D92">
        <w:rPr>
          <w:sz w:val="16"/>
        </w:rPr>
        <w:t xml:space="preserve"> </w:t>
      </w:r>
      <w:r w:rsidRPr="003B0D92">
        <w:rPr>
          <w:sz w:val="16"/>
        </w:rPr>
        <w:t>(19</w:t>
      </w:r>
      <w:r w:rsidR="00211650" w:rsidRPr="003B0D92">
        <w:rPr>
          <w:sz w:val="16"/>
        </w:rPr>
        <w:t xml:space="preserve"> </w:t>
      </w:r>
      <w:r w:rsidRPr="003B0D92">
        <w:rPr>
          <w:sz w:val="16"/>
        </w:rPr>
        <w:t>percent) and electrical equipment (16</w:t>
      </w:r>
      <w:r w:rsidR="00211650" w:rsidRPr="003B0D92">
        <w:rPr>
          <w:sz w:val="16"/>
        </w:rPr>
        <w:t xml:space="preserve"> </w:t>
      </w:r>
      <w:r w:rsidRPr="003B0D92">
        <w:rPr>
          <w:sz w:val="16"/>
        </w:rPr>
        <w:t xml:space="preserve">percent). Indeed, </w:t>
      </w:r>
      <w:r w:rsidRPr="003B0D92">
        <w:rPr>
          <w:rStyle w:val="StyleUnderline"/>
        </w:rPr>
        <w:t>from 2004 to 2014, China’s share</w:t>
      </w:r>
      <w:r w:rsidR="00211650" w:rsidRPr="003B0D92">
        <w:rPr>
          <w:rStyle w:val="StyleUnderline"/>
        </w:rPr>
        <w:t xml:space="preserve"> </w:t>
      </w:r>
      <w:r w:rsidRPr="003B0D92">
        <w:rPr>
          <w:rStyle w:val="StyleUnderline"/>
        </w:rPr>
        <w:t>of global manufacturing value</w:t>
      </w:r>
      <w:r w:rsidRPr="003B0D92">
        <w:rPr>
          <w:sz w:val="16"/>
        </w:rPr>
        <w:t xml:space="preserve"> added (measured as the net output of the manufacturing</w:t>
      </w:r>
      <w:r w:rsidR="00211650" w:rsidRPr="003B0D92">
        <w:rPr>
          <w:sz w:val="16"/>
        </w:rPr>
        <w:t xml:space="preserve"> </w:t>
      </w:r>
      <w:r w:rsidRPr="003B0D92">
        <w:rPr>
          <w:sz w:val="16"/>
        </w:rPr>
        <w:t xml:space="preserve">sector) </w:t>
      </w:r>
      <w:r w:rsidRPr="003B0D92">
        <w:rPr>
          <w:rStyle w:val="StyleUnderline"/>
        </w:rPr>
        <w:t>tripled</w:t>
      </w:r>
      <w:r w:rsidRPr="003B0D92">
        <w:rPr>
          <w:sz w:val="16"/>
        </w:rPr>
        <w:t>, from 8</w:t>
      </w:r>
      <w:r w:rsidR="00211650" w:rsidRPr="003B0D92">
        <w:rPr>
          <w:sz w:val="16"/>
        </w:rPr>
        <w:t xml:space="preserve"> </w:t>
      </w:r>
      <w:r w:rsidRPr="003B0D92">
        <w:rPr>
          <w:sz w:val="16"/>
        </w:rPr>
        <w:t>percent to 25</w:t>
      </w:r>
      <w:r w:rsidR="00211650" w:rsidRPr="003B0D92">
        <w:rPr>
          <w:sz w:val="16"/>
        </w:rPr>
        <w:t xml:space="preserve"> </w:t>
      </w:r>
      <w:r w:rsidRPr="003B0D92">
        <w:rPr>
          <w:sz w:val="16"/>
        </w:rPr>
        <w:t>percent.</w:t>
      </w:r>
      <w:r w:rsidR="00211650" w:rsidRPr="003B0D92">
        <w:rPr>
          <w:sz w:val="16"/>
        </w:rPr>
        <w:t xml:space="preserve"> </w:t>
      </w:r>
      <w:r w:rsidRPr="003B0D92">
        <w:rPr>
          <w:rStyle w:val="StyleUnderline"/>
        </w:rPr>
        <w:t>Much of China’s manufacturing success can be attributed to its extensive manufacturing</w:t>
      </w:r>
      <w:r w:rsidR="00211650" w:rsidRPr="003B0D92">
        <w:rPr>
          <w:rStyle w:val="StyleUnderline"/>
        </w:rPr>
        <w:t xml:space="preserve"> </w:t>
      </w:r>
      <w:r w:rsidRPr="003B0D92">
        <w:rPr>
          <w:rStyle w:val="StyleUnderline"/>
        </w:rPr>
        <w:t>ecosystem</w:t>
      </w:r>
      <w:r w:rsidRPr="003B0D92">
        <w:rPr>
          <w:sz w:val="16"/>
        </w:rPr>
        <w:t>—a deep network of suppliers, a large skilled labor force, and a well-developed</w:t>
      </w:r>
      <w:r w:rsidR="00211650" w:rsidRPr="003B0D92">
        <w:rPr>
          <w:sz w:val="16"/>
        </w:rPr>
        <w:t xml:space="preserve"> </w:t>
      </w:r>
      <w:r w:rsidRPr="003B0D92">
        <w:rPr>
          <w:sz w:val="16"/>
        </w:rPr>
        <w:t xml:space="preserve">logistics infrastructure. </w:t>
      </w:r>
      <w:r w:rsidRPr="003B0D92">
        <w:rPr>
          <w:rStyle w:val="StyleUnderline"/>
        </w:rPr>
        <w:t>This ecosystem has helped Chinese manufacturers drive process</w:t>
      </w:r>
      <w:r w:rsidR="00211650" w:rsidRPr="003B0D92">
        <w:rPr>
          <w:rStyle w:val="StyleUnderline"/>
        </w:rPr>
        <w:t xml:space="preserve"> </w:t>
      </w:r>
      <w:r w:rsidRPr="003B0D92">
        <w:rPr>
          <w:rStyle w:val="StyleUnderline"/>
        </w:rPr>
        <w:t xml:space="preserve">innovation, and the sector continues to benefit from </w:t>
      </w:r>
      <w:r w:rsidRPr="003B0D92">
        <w:rPr>
          <w:rStyle w:val="Emphasis"/>
        </w:rPr>
        <w:t>the economy’s unique scale advantage</w:t>
      </w:r>
      <w:r w:rsidRPr="003B0D92">
        <w:rPr>
          <w:rStyle w:val="StyleUnderline"/>
        </w:rPr>
        <w:t>.</w:t>
      </w:r>
      <w:r w:rsidR="00211650" w:rsidRPr="003B0D92">
        <w:rPr>
          <w:rStyle w:val="StyleUnderline"/>
        </w:rPr>
        <w:t xml:space="preserve"> </w:t>
      </w:r>
      <w:r w:rsidRPr="003B0D92">
        <w:rPr>
          <w:rStyle w:val="StyleUnderline"/>
        </w:rPr>
        <w:t>China’s extensive supplier base allows companies to respond quickly to changing customer</w:t>
      </w:r>
      <w:r w:rsidR="00211650" w:rsidRPr="003B0D92">
        <w:rPr>
          <w:rStyle w:val="StyleUnderline"/>
        </w:rPr>
        <w:t xml:space="preserve"> </w:t>
      </w:r>
      <w:r w:rsidRPr="003B0D92">
        <w:rPr>
          <w:rStyle w:val="StyleUnderline"/>
        </w:rPr>
        <w:t>needs with new or lower-cost components and quick turnaround of additional supply.</w:t>
      </w:r>
      <w:r w:rsidRPr="003B0D92">
        <w:rPr>
          <w:sz w:val="16"/>
        </w:rPr>
        <w:t xml:space="preserve"> China</w:t>
      </w:r>
      <w:r w:rsidR="00211650" w:rsidRPr="003B0D92">
        <w:rPr>
          <w:sz w:val="16"/>
        </w:rPr>
        <w:t xml:space="preserve"> </w:t>
      </w:r>
      <w:r w:rsidRPr="003B0D92">
        <w:rPr>
          <w:sz w:val="16"/>
        </w:rPr>
        <w:t>has more than 140,000 machinery suppliers, 75,000 companies in communications and</w:t>
      </w:r>
      <w:r w:rsidR="00211650" w:rsidRPr="003B0D92">
        <w:rPr>
          <w:sz w:val="16"/>
        </w:rPr>
        <w:t xml:space="preserve"> </w:t>
      </w:r>
      <w:r w:rsidRPr="003B0D92">
        <w:rPr>
          <w:sz w:val="16"/>
        </w:rPr>
        <w:t>equipment industries, and 104,000 companies in the transportation equipment sector. This</w:t>
      </w:r>
      <w:r w:rsidR="00211650" w:rsidRPr="003B0D92">
        <w:rPr>
          <w:sz w:val="16"/>
        </w:rPr>
        <w:t xml:space="preserve"> </w:t>
      </w:r>
      <w:r w:rsidRPr="003B0D92">
        <w:rPr>
          <w:sz w:val="16"/>
        </w:rPr>
        <w:t>is over five times the size of the supplier base in Japan.</w:t>
      </w:r>
      <w:r w:rsidR="00211650" w:rsidRPr="003B0D92">
        <w:rPr>
          <w:sz w:val="16"/>
        </w:rPr>
        <w:t xml:space="preserve"> </w:t>
      </w:r>
      <w:r w:rsidRPr="003B0D92">
        <w:rPr>
          <w:sz w:val="16"/>
        </w:rPr>
        <w:t xml:space="preserve">Similarly, </w:t>
      </w:r>
      <w:r w:rsidRPr="003B0D92">
        <w:rPr>
          <w:rStyle w:val="StyleUnderline"/>
        </w:rPr>
        <w:t>China’s large and flexible manufacturing workforce enables companies to</w:t>
      </w:r>
      <w:r w:rsidR="00211650" w:rsidRPr="003B0D92">
        <w:rPr>
          <w:rStyle w:val="StyleUnderline"/>
        </w:rPr>
        <w:t xml:space="preserve"> </w:t>
      </w:r>
      <w:r w:rsidRPr="003B0D92">
        <w:rPr>
          <w:rStyle w:val="StyleUnderline"/>
        </w:rPr>
        <w:t>scale up production at speeds that are hard to match elsewhere. China has 150</w:t>
      </w:r>
      <w:r w:rsidR="00211650" w:rsidRPr="003B0D92">
        <w:rPr>
          <w:rStyle w:val="StyleUnderline"/>
        </w:rPr>
        <w:t xml:space="preserve"> </w:t>
      </w:r>
      <w:r w:rsidRPr="003B0D92">
        <w:rPr>
          <w:rStyle w:val="StyleUnderline"/>
        </w:rPr>
        <w:t>million</w:t>
      </w:r>
      <w:r w:rsidR="00211650" w:rsidRPr="003B0D92">
        <w:rPr>
          <w:rStyle w:val="StyleUnderline"/>
        </w:rPr>
        <w:t xml:space="preserve"> </w:t>
      </w:r>
      <w:r w:rsidRPr="003B0D92">
        <w:rPr>
          <w:rStyle w:val="StyleUnderline"/>
        </w:rPr>
        <w:t>manufacturing workers, compared with 14</w:t>
      </w:r>
      <w:r w:rsidR="00211650" w:rsidRPr="003B0D92">
        <w:rPr>
          <w:rStyle w:val="StyleUnderline"/>
        </w:rPr>
        <w:t xml:space="preserve"> </w:t>
      </w:r>
      <w:r w:rsidRPr="003B0D92">
        <w:rPr>
          <w:rStyle w:val="StyleUnderline"/>
        </w:rPr>
        <w:t>million in the United States</w:t>
      </w:r>
      <w:r w:rsidRPr="003B0D92">
        <w:rPr>
          <w:sz w:val="16"/>
        </w:rPr>
        <w:t>, 9</w:t>
      </w:r>
      <w:r w:rsidR="00211650" w:rsidRPr="003B0D92">
        <w:rPr>
          <w:sz w:val="16"/>
        </w:rPr>
        <w:t xml:space="preserve"> </w:t>
      </w:r>
      <w:r w:rsidRPr="003B0D92">
        <w:rPr>
          <w:sz w:val="16"/>
        </w:rPr>
        <w:t>million in Japan,</w:t>
      </w:r>
      <w:r w:rsidR="00211650" w:rsidRPr="003B0D92">
        <w:rPr>
          <w:sz w:val="16"/>
        </w:rPr>
        <w:t xml:space="preserve"> </w:t>
      </w:r>
      <w:r w:rsidRPr="003B0D92">
        <w:rPr>
          <w:sz w:val="16"/>
        </w:rPr>
        <w:t>and 4</w:t>
      </w:r>
      <w:r w:rsidR="00211650" w:rsidRPr="003B0D92">
        <w:rPr>
          <w:sz w:val="16"/>
        </w:rPr>
        <w:t xml:space="preserve"> </w:t>
      </w:r>
      <w:r w:rsidRPr="003B0D92">
        <w:rPr>
          <w:sz w:val="16"/>
        </w:rPr>
        <w:t>million in Korea. Its manufacturing workforce is three times the entire working-age</w:t>
      </w:r>
      <w:r w:rsidR="00211650" w:rsidRPr="003B0D92">
        <w:rPr>
          <w:sz w:val="16"/>
        </w:rPr>
        <w:t xml:space="preserve"> </w:t>
      </w:r>
      <w:r w:rsidRPr="003B0D92">
        <w:rPr>
          <w:sz w:val="16"/>
        </w:rPr>
        <w:t xml:space="preserve">population of Vietnam, a rising force in low-cost manufacturing. </w:t>
      </w:r>
      <w:r w:rsidRPr="003B0D92">
        <w:rPr>
          <w:rStyle w:val="StyleUnderline"/>
        </w:rPr>
        <w:t>The ecosystem includes a</w:t>
      </w:r>
      <w:r w:rsidR="00211650" w:rsidRPr="003B0D92">
        <w:rPr>
          <w:rStyle w:val="StyleUnderline"/>
        </w:rPr>
        <w:t xml:space="preserve"> </w:t>
      </w:r>
      <w:r w:rsidRPr="003B0D92">
        <w:rPr>
          <w:rStyle w:val="StyleUnderline"/>
        </w:rPr>
        <w:t>modern transportation infrastructure</w:t>
      </w:r>
      <w:r w:rsidRPr="003B0D92">
        <w:rPr>
          <w:sz w:val="16"/>
        </w:rPr>
        <w:t>—highways, railroads, and airports—</w:t>
      </w:r>
      <w:r w:rsidRPr="003B0D92">
        <w:rPr>
          <w:rStyle w:val="StyleUnderline"/>
        </w:rPr>
        <w:t xml:space="preserve">that </w:t>
      </w:r>
      <w:r w:rsidRPr="003B0D92">
        <w:rPr>
          <w:rStyle w:val="Emphasis"/>
        </w:rPr>
        <w:t>link Chinese</w:t>
      </w:r>
      <w:r w:rsidR="00211650" w:rsidRPr="003B0D92">
        <w:rPr>
          <w:rStyle w:val="Emphasis"/>
        </w:rPr>
        <w:t xml:space="preserve"> </w:t>
      </w:r>
      <w:r w:rsidRPr="003B0D92">
        <w:rPr>
          <w:rStyle w:val="Emphasis"/>
        </w:rPr>
        <w:t>factories efficiently to sources of global demand</w:t>
      </w:r>
      <w:r w:rsidRPr="003B0D92">
        <w:rPr>
          <w:rStyle w:val="StyleUnderline"/>
        </w:rPr>
        <w:t>.</w:t>
      </w:r>
      <w:r w:rsidRPr="003B0D92">
        <w:rPr>
          <w:sz w:val="16"/>
        </w:rPr>
        <w:t xml:space="preserve"> For example, newly built railroads now</w:t>
      </w:r>
      <w:r w:rsidR="00211650" w:rsidRPr="003B0D92">
        <w:rPr>
          <w:sz w:val="16"/>
        </w:rPr>
        <w:t xml:space="preserve"> </w:t>
      </w:r>
      <w:r w:rsidRPr="003B0D92">
        <w:rPr>
          <w:sz w:val="16"/>
        </w:rPr>
        <w:t>allow manufacturers in the central Chinese city of Zhengzhou to reach consumers in Europe</w:t>
      </w:r>
      <w:r w:rsidR="00211650" w:rsidRPr="003B0D92">
        <w:rPr>
          <w:sz w:val="16"/>
        </w:rPr>
        <w:t xml:space="preserve"> </w:t>
      </w:r>
      <w:r w:rsidRPr="003B0D92">
        <w:rPr>
          <w:sz w:val="16"/>
        </w:rPr>
        <w:t>in 16 days, compared with 38 days via the sea route used before. Exhibit</w:t>
      </w:r>
      <w:r w:rsidR="00211650" w:rsidRPr="003B0D92">
        <w:rPr>
          <w:sz w:val="16"/>
        </w:rPr>
        <w:t xml:space="preserve"> </w:t>
      </w:r>
      <w:r w:rsidRPr="003B0D92">
        <w:rPr>
          <w:sz w:val="16"/>
        </w:rPr>
        <w:t>6 shows the</w:t>
      </w:r>
      <w:r w:rsidR="00211650" w:rsidRPr="003B0D92">
        <w:rPr>
          <w:sz w:val="16"/>
        </w:rPr>
        <w:t xml:space="preserve"> </w:t>
      </w:r>
      <w:r w:rsidRPr="003B0D92">
        <w:rPr>
          <w:sz w:val="16"/>
        </w:rPr>
        <w:t>benefits of the manufacturing ecosystem in Shenzhen, where companies can save time</w:t>
      </w:r>
      <w:r w:rsidR="00211650" w:rsidRPr="003B0D92">
        <w:rPr>
          <w:sz w:val="16"/>
        </w:rPr>
        <w:t xml:space="preserve"> </w:t>
      </w:r>
      <w:r w:rsidRPr="003B0D92">
        <w:rPr>
          <w:sz w:val="16"/>
        </w:rPr>
        <w:t>and costs in developing prototypes, tap into a large supplier base, and move products into</w:t>
      </w:r>
      <w:r w:rsidR="00211650" w:rsidRPr="003B0D92">
        <w:rPr>
          <w:sz w:val="16"/>
        </w:rPr>
        <w:t xml:space="preserve"> </w:t>
      </w:r>
      <w:r w:rsidRPr="003B0D92">
        <w:rPr>
          <w:sz w:val="16"/>
        </w:rPr>
        <w:t>global markets quickly.</w:t>
      </w:r>
      <w:r w:rsidR="00211650" w:rsidRPr="003B0D92">
        <w:rPr>
          <w:sz w:val="16"/>
        </w:rPr>
        <w:t xml:space="preserve"> </w:t>
      </w:r>
      <w:r w:rsidRPr="003B0D92">
        <w:rPr>
          <w:sz w:val="16"/>
        </w:rPr>
        <w:t>How manufacturing companies innovate through rapid learning and</w:t>
      </w:r>
      <w:r w:rsidR="00211650" w:rsidRPr="003B0D92">
        <w:rPr>
          <w:sz w:val="16"/>
        </w:rPr>
        <w:t xml:space="preserve"> </w:t>
      </w:r>
      <w:r w:rsidRPr="003B0D92">
        <w:rPr>
          <w:sz w:val="16"/>
        </w:rPr>
        <w:t>operational flexibility</w:t>
      </w:r>
      <w:r w:rsidR="00211650" w:rsidRPr="003B0D92">
        <w:rPr>
          <w:sz w:val="16"/>
        </w:rPr>
        <w:t xml:space="preserve"> </w:t>
      </w:r>
      <w:r w:rsidRPr="003B0D92">
        <w:rPr>
          <w:rStyle w:val="StyleUnderline"/>
        </w:rPr>
        <w:t>China’s strong ecosystem helps innovative companies rapidly scale up production and</w:t>
      </w:r>
      <w:r w:rsidR="00211650" w:rsidRPr="003B0D92">
        <w:rPr>
          <w:rStyle w:val="StyleUnderline"/>
        </w:rPr>
        <w:t xml:space="preserve"> </w:t>
      </w:r>
      <w:r w:rsidRPr="003B0D92">
        <w:rPr>
          <w:rStyle w:val="StyleUnderline"/>
        </w:rPr>
        <w:t>climb the learning curve. Manufacturing companies have also developed a flexible,</w:t>
      </w:r>
      <w:r w:rsidR="00211650" w:rsidRPr="003B0D92">
        <w:rPr>
          <w:rStyle w:val="StyleUnderline"/>
        </w:rPr>
        <w:t xml:space="preserve"> </w:t>
      </w:r>
      <w:r w:rsidRPr="003B0D92">
        <w:rPr>
          <w:rStyle w:val="StyleUnderline"/>
        </w:rPr>
        <w:t>pragmatic approach to innovation in production processes, using semi-automation systems</w:t>
      </w:r>
      <w:r w:rsidR="00211650" w:rsidRPr="003B0D92">
        <w:rPr>
          <w:rStyle w:val="StyleUnderline"/>
        </w:rPr>
        <w:t xml:space="preserve"> </w:t>
      </w:r>
      <w:r w:rsidRPr="003B0D92">
        <w:rPr>
          <w:rStyle w:val="StyleUnderline"/>
        </w:rPr>
        <w:t>and agile manufacturing.</w:t>
      </w:r>
      <w:r w:rsidR="00211650" w:rsidRPr="003B0D92">
        <w:rPr>
          <w:rStyle w:val="StyleUnderline"/>
        </w:rPr>
        <w:t xml:space="preserve"> </w:t>
      </w:r>
      <w:r w:rsidRPr="003B0D92">
        <w:rPr>
          <w:rFonts w:cs="Calibri"/>
          <w:sz w:val="16"/>
        </w:rPr>
        <w:t>ƒ</w:t>
      </w:r>
      <w:r w:rsidRPr="003B0D92">
        <w:rPr>
          <w:sz w:val="16"/>
        </w:rPr>
        <w:t xml:space="preserve"> Rapid scaling and learning. The cost of solar panels has fallen by half in the past three</w:t>
      </w:r>
      <w:r w:rsidR="00211650" w:rsidRPr="003B0D92">
        <w:rPr>
          <w:sz w:val="16"/>
        </w:rPr>
        <w:t xml:space="preserve"> </w:t>
      </w:r>
      <w:r w:rsidRPr="003B0D92">
        <w:rPr>
          <w:sz w:val="16"/>
        </w:rPr>
        <w:t>years. While much of this price reduction was driven by structural overcapacity in the</w:t>
      </w:r>
      <w:r w:rsidR="00211650" w:rsidRPr="003B0D92">
        <w:rPr>
          <w:sz w:val="16"/>
        </w:rPr>
        <w:t xml:space="preserve"> </w:t>
      </w:r>
      <w:r w:rsidRPr="003B0D92">
        <w:rPr>
          <w:sz w:val="16"/>
        </w:rPr>
        <w:t xml:space="preserve">market, </w:t>
      </w:r>
      <w:r w:rsidRPr="003B0D92">
        <w:rPr>
          <w:rStyle w:val="StyleUnderline"/>
        </w:rPr>
        <w:t>Chinese firms were also able to wring efficiencies out of their manufacturing</w:t>
      </w:r>
      <w:r w:rsidR="00211650" w:rsidRPr="003B0D92">
        <w:rPr>
          <w:rStyle w:val="StyleUnderline"/>
        </w:rPr>
        <w:t xml:space="preserve"> </w:t>
      </w:r>
      <w:r w:rsidRPr="003B0D92">
        <w:rPr>
          <w:rStyle w:val="StyleUnderline"/>
        </w:rPr>
        <w:t>processes by applying scale economies</w:t>
      </w:r>
      <w:r w:rsidRPr="003B0D92">
        <w:rPr>
          <w:sz w:val="16"/>
        </w:rPr>
        <w:t xml:space="preserve"> and lessons about production processes. For</w:t>
      </w:r>
      <w:r w:rsidR="00211650" w:rsidRPr="003B0D92">
        <w:rPr>
          <w:sz w:val="16"/>
        </w:rPr>
        <w:t xml:space="preserve"> </w:t>
      </w:r>
      <w:r w:rsidRPr="003B0D92">
        <w:rPr>
          <w:sz w:val="16"/>
        </w:rPr>
        <w:t>example, they have been able to reduce the amount of silicon needed in wafers and</w:t>
      </w:r>
      <w:r w:rsidR="00211650" w:rsidRPr="003B0D92">
        <w:rPr>
          <w:sz w:val="16"/>
        </w:rPr>
        <w:t xml:space="preserve"> </w:t>
      </w:r>
      <w:r w:rsidRPr="003B0D92">
        <w:rPr>
          <w:sz w:val="16"/>
        </w:rPr>
        <w:t>the amount of silver needed for connections. Companies have also introduced new</w:t>
      </w:r>
      <w:r w:rsidR="00211650" w:rsidRPr="003B0D92">
        <w:rPr>
          <w:sz w:val="16"/>
        </w:rPr>
        <w:t xml:space="preserve"> </w:t>
      </w:r>
      <w:r w:rsidRPr="003B0D92">
        <w:rPr>
          <w:sz w:val="16"/>
        </w:rPr>
        <w:t>production efficiencies in advanced glass, coatings, and films. The scale of Chinese</w:t>
      </w:r>
      <w:r w:rsidR="00211650" w:rsidRPr="003B0D92">
        <w:rPr>
          <w:sz w:val="16"/>
        </w:rPr>
        <w:t xml:space="preserve"> </w:t>
      </w:r>
      <w:r w:rsidRPr="003B0D92">
        <w:rPr>
          <w:sz w:val="16"/>
        </w:rPr>
        <w:t>factories—as much as four times larger than US solar plants—helps to drive process</w:t>
      </w:r>
      <w:r w:rsidR="00211650" w:rsidRPr="003B0D92">
        <w:rPr>
          <w:sz w:val="16"/>
        </w:rPr>
        <w:t xml:space="preserve"> </w:t>
      </w:r>
      <w:r w:rsidRPr="003B0D92">
        <w:rPr>
          <w:sz w:val="16"/>
        </w:rPr>
        <w:t>improvements across the value chain. Scale and supply-chain advantages give Chinese</w:t>
      </w:r>
      <w:r w:rsidR="00211650" w:rsidRPr="003B0D92">
        <w:rPr>
          <w:sz w:val="16"/>
        </w:rPr>
        <w:t xml:space="preserve"> </w:t>
      </w:r>
      <w:r w:rsidRPr="003B0D92">
        <w:rPr>
          <w:sz w:val="16"/>
        </w:rPr>
        <w:t>players an estimated 22 cents per watt advantage over their foreign peers, or about a 15</w:t>
      </w:r>
      <w:r w:rsidR="00211650" w:rsidRPr="003B0D92">
        <w:rPr>
          <w:sz w:val="16"/>
        </w:rPr>
        <w:t xml:space="preserve"> </w:t>
      </w:r>
      <w:r w:rsidRPr="003B0D92">
        <w:rPr>
          <w:sz w:val="16"/>
        </w:rPr>
        <w:t>to 20</w:t>
      </w:r>
      <w:r w:rsidR="00211650" w:rsidRPr="003B0D92">
        <w:rPr>
          <w:sz w:val="16"/>
        </w:rPr>
        <w:t xml:space="preserve"> </w:t>
      </w:r>
      <w:r w:rsidRPr="003B0D92">
        <w:rPr>
          <w:sz w:val="16"/>
        </w:rPr>
        <w:t xml:space="preserve">percent </w:t>
      </w:r>
      <w:r w:rsidRPr="003B0D92">
        <w:rPr>
          <w:sz w:val="16"/>
        </w:rPr>
        <w:lastRenderedPageBreak/>
        <w:t>edge in total cost per watt, according to an MIT study.11</w:t>
      </w:r>
      <w:r w:rsidR="00211650" w:rsidRPr="003B0D92">
        <w:rPr>
          <w:sz w:val="16"/>
        </w:rPr>
        <w:t xml:space="preserve"> </w:t>
      </w:r>
      <w:r w:rsidRPr="003B0D92">
        <w:rPr>
          <w:rFonts w:cs="Calibri"/>
          <w:sz w:val="16"/>
        </w:rPr>
        <w:t>ƒ</w:t>
      </w:r>
      <w:r w:rsidRPr="003B0D92">
        <w:rPr>
          <w:sz w:val="16"/>
        </w:rPr>
        <w:t xml:space="preserve"> Semi-automation. China is already the largest buyer of robots in the world, but many</w:t>
      </w:r>
      <w:r w:rsidR="00211650" w:rsidRPr="003B0D92">
        <w:rPr>
          <w:sz w:val="16"/>
        </w:rPr>
        <w:t xml:space="preserve"> </w:t>
      </w:r>
      <w:r w:rsidRPr="003B0D92">
        <w:rPr>
          <w:rStyle w:val="StyleUnderline"/>
        </w:rPr>
        <w:t>Chinese manufacturers have found that</w:t>
      </w:r>
      <w:r w:rsidRPr="003B0D92">
        <w:rPr>
          <w:sz w:val="16"/>
        </w:rPr>
        <w:t xml:space="preserve"> at this point </w:t>
      </w:r>
      <w:r w:rsidRPr="003B0D92">
        <w:rPr>
          <w:rStyle w:val="StyleUnderline"/>
        </w:rPr>
        <w:t>they can be more productive</w:t>
      </w:r>
      <w:r w:rsidR="00211650" w:rsidRPr="003B0D92">
        <w:rPr>
          <w:rStyle w:val="StyleUnderline"/>
        </w:rPr>
        <w:t xml:space="preserve"> </w:t>
      </w:r>
      <w:r w:rsidRPr="003B0D92">
        <w:rPr>
          <w:rStyle w:val="StyleUnderline"/>
        </w:rPr>
        <w:t>using semi-automation strategies</w:t>
      </w:r>
      <w:r w:rsidRPr="003B0D92">
        <w:rPr>
          <w:sz w:val="16"/>
        </w:rPr>
        <w:t xml:space="preserve"> rather than complete automation. </w:t>
      </w:r>
      <w:proofErr w:type="spellStart"/>
      <w:r w:rsidRPr="003B0D92">
        <w:rPr>
          <w:sz w:val="16"/>
        </w:rPr>
        <w:t>Chint</w:t>
      </w:r>
      <w:proofErr w:type="spellEnd"/>
      <w:r w:rsidRPr="003B0D92">
        <w:rPr>
          <w:sz w:val="16"/>
        </w:rPr>
        <w:t>, an electrical</w:t>
      </w:r>
      <w:r w:rsidR="00211650" w:rsidRPr="003B0D92">
        <w:rPr>
          <w:sz w:val="16"/>
        </w:rPr>
        <w:t xml:space="preserve"> </w:t>
      </w:r>
      <w:r w:rsidRPr="003B0D92">
        <w:rPr>
          <w:sz w:val="16"/>
        </w:rPr>
        <w:t>equipment producer based in Zhejiang, installed four fully automated production lines</w:t>
      </w:r>
      <w:r w:rsidR="00211650" w:rsidRPr="003B0D92">
        <w:rPr>
          <w:sz w:val="16"/>
        </w:rPr>
        <w:t xml:space="preserve"> </w:t>
      </w:r>
      <w:r w:rsidRPr="003B0D92">
        <w:rPr>
          <w:sz w:val="16"/>
        </w:rPr>
        <w:t>in addition to manual lines with thousands of workstations. The company discovered</w:t>
      </w:r>
      <w:r w:rsidR="00211650" w:rsidRPr="003B0D92">
        <w:rPr>
          <w:sz w:val="16"/>
        </w:rPr>
        <w:t xml:space="preserve"> </w:t>
      </w:r>
      <w:r w:rsidRPr="003B0D92">
        <w:rPr>
          <w:sz w:val="16"/>
        </w:rPr>
        <w:t>that it cost four times as much to maintain the automated machinery as it cost to pay the</w:t>
      </w:r>
      <w:r w:rsidR="00211650" w:rsidRPr="003B0D92">
        <w:rPr>
          <w:sz w:val="16"/>
        </w:rPr>
        <w:t xml:space="preserve"> </w:t>
      </w:r>
      <w:r w:rsidRPr="003B0D92">
        <w:rPr>
          <w:sz w:val="16"/>
        </w:rPr>
        <w:t xml:space="preserve">workers that the automated machinery had replaced. </w:t>
      </w:r>
      <w:proofErr w:type="spellStart"/>
      <w:r w:rsidRPr="003B0D92">
        <w:rPr>
          <w:sz w:val="16"/>
        </w:rPr>
        <w:t>Chint</w:t>
      </w:r>
      <w:proofErr w:type="spellEnd"/>
      <w:r w:rsidRPr="003B0D92">
        <w:rPr>
          <w:sz w:val="16"/>
        </w:rPr>
        <w:t xml:space="preserve"> also found that humans were</w:t>
      </w:r>
      <w:r w:rsidR="00211650" w:rsidRPr="003B0D92">
        <w:rPr>
          <w:sz w:val="16"/>
        </w:rPr>
        <w:t xml:space="preserve"> </w:t>
      </w:r>
      <w:r w:rsidRPr="003B0D92">
        <w:rPr>
          <w:sz w:val="16"/>
        </w:rPr>
        <w:t>much more efficient for small batches and customized orders. The company analyzed</w:t>
      </w:r>
      <w:r w:rsidR="00211650" w:rsidRPr="003B0D92">
        <w:rPr>
          <w:sz w:val="16"/>
        </w:rPr>
        <w:t xml:space="preserve"> </w:t>
      </w:r>
      <w:r w:rsidRPr="003B0D92">
        <w:rPr>
          <w:sz w:val="16"/>
        </w:rPr>
        <w:t>every automated procedure and reassigned those that could be done better by humans</w:t>
      </w:r>
      <w:r w:rsidR="00211650" w:rsidRPr="003B0D92">
        <w:rPr>
          <w:sz w:val="16"/>
        </w:rPr>
        <w:t xml:space="preserve"> </w:t>
      </w:r>
      <w:r w:rsidRPr="003B0D92">
        <w:rPr>
          <w:sz w:val="16"/>
        </w:rPr>
        <w:t>to manual lines. It saved $600,000 in equipment investment for every production line</w:t>
      </w:r>
      <w:r w:rsidR="00211650" w:rsidRPr="003B0D92">
        <w:rPr>
          <w:sz w:val="16"/>
        </w:rPr>
        <w:t xml:space="preserve"> </w:t>
      </w:r>
      <w:r w:rsidRPr="003B0D92">
        <w:rPr>
          <w:sz w:val="16"/>
        </w:rPr>
        <w:t>and gained flexibility. The move also reduced waste, because unlike in the automated</w:t>
      </w:r>
      <w:r w:rsidR="00211650" w:rsidRPr="003B0D92">
        <w:rPr>
          <w:sz w:val="16"/>
        </w:rPr>
        <w:t xml:space="preserve"> </w:t>
      </w:r>
      <w:r w:rsidRPr="003B0D92">
        <w:rPr>
          <w:sz w:val="16"/>
        </w:rPr>
        <w:t>process where an imperfect part would be discarded, on the manual lines, workers often</w:t>
      </w:r>
      <w:r w:rsidR="00211650" w:rsidRPr="003B0D92">
        <w:rPr>
          <w:sz w:val="16"/>
        </w:rPr>
        <w:t xml:space="preserve"> </w:t>
      </w:r>
      <w:r w:rsidRPr="003B0D92">
        <w:rPr>
          <w:sz w:val="16"/>
        </w:rPr>
        <w:t>could adjust a part and put it back into production.12</w:t>
      </w:r>
      <w:r w:rsidR="00211650" w:rsidRPr="003B0D92">
        <w:rPr>
          <w:sz w:val="16"/>
        </w:rPr>
        <w:t xml:space="preserve"> </w:t>
      </w:r>
      <w:r w:rsidRPr="003B0D92">
        <w:rPr>
          <w:rFonts w:cs="Calibri"/>
          <w:sz w:val="16"/>
        </w:rPr>
        <w:t>ƒ</w:t>
      </w:r>
      <w:r w:rsidRPr="003B0D92">
        <w:rPr>
          <w:sz w:val="16"/>
        </w:rPr>
        <w:t xml:space="preserve"> Agile manufacturing. </w:t>
      </w:r>
      <w:r w:rsidRPr="003B0D92">
        <w:rPr>
          <w:rStyle w:val="StyleUnderline"/>
        </w:rPr>
        <w:t>Speed and agility are becoming increasingly important in global</w:t>
      </w:r>
      <w:r w:rsidR="00211650" w:rsidRPr="003B0D92">
        <w:rPr>
          <w:rStyle w:val="StyleUnderline"/>
        </w:rPr>
        <w:t xml:space="preserve"> </w:t>
      </w:r>
      <w:r w:rsidRPr="003B0D92">
        <w:rPr>
          <w:rStyle w:val="StyleUnderline"/>
        </w:rPr>
        <w:t xml:space="preserve">manufacturing. </w:t>
      </w:r>
      <w:proofErr w:type="spellStart"/>
      <w:r w:rsidRPr="003B0D92">
        <w:rPr>
          <w:sz w:val="16"/>
        </w:rPr>
        <w:t>Everstar</w:t>
      </w:r>
      <w:proofErr w:type="spellEnd"/>
      <w:r w:rsidRPr="003B0D92">
        <w:rPr>
          <w:sz w:val="16"/>
        </w:rPr>
        <w:t xml:space="preserve"> and Red Collar are traditional apparel manufacturers that are</w:t>
      </w:r>
      <w:r w:rsidR="00211650" w:rsidRPr="003B0D92">
        <w:rPr>
          <w:sz w:val="16"/>
        </w:rPr>
        <w:t xml:space="preserve"> </w:t>
      </w:r>
      <w:r w:rsidRPr="003B0D92">
        <w:rPr>
          <w:sz w:val="16"/>
        </w:rPr>
        <w:t>transforming themselves into modern custom clothing suppliers that let customers</w:t>
      </w:r>
      <w:r w:rsidR="00211650" w:rsidRPr="003B0D92">
        <w:rPr>
          <w:sz w:val="16"/>
        </w:rPr>
        <w:t xml:space="preserve"> </w:t>
      </w:r>
      <w:r w:rsidRPr="003B0D92">
        <w:rPr>
          <w:sz w:val="16"/>
        </w:rPr>
        <w:t xml:space="preserve">design their own garments. </w:t>
      </w:r>
      <w:proofErr w:type="spellStart"/>
      <w:r w:rsidRPr="003B0D92">
        <w:rPr>
          <w:sz w:val="16"/>
        </w:rPr>
        <w:t>Everstar’s</w:t>
      </w:r>
      <w:proofErr w:type="spellEnd"/>
      <w:r w:rsidRPr="003B0D92">
        <w:rPr>
          <w:sz w:val="16"/>
        </w:rPr>
        <w:t xml:space="preserve"> e-commerce portal offers DIY design tools that</w:t>
      </w:r>
      <w:r w:rsidR="00211650" w:rsidRPr="003B0D92">
        <w:rPr>
          <w:sz w:val="16"/>
        </w:rPr>
        <w:t xml:space="preserve"> </w:t>
      </w:r>
      <w:r w:rsidRPr="003B0D92">
        <w:rPr>
          <w:sz w:val="16"/>
        </w:rPr>
        <w:t>are accessible by computer or smartphone. Investments in 3-D scanning and laser</w:t>
      </w:r>
      <w:r w:rsidR="00211650" w:rsidRPr="003B0D92">
        <w:rPr>
          <w:sz w:val="16"/>
        </w:rPr>
        <w:t xml:space="preserve"> </w:t>
      </w:r>
      <w:r w:rsidRPr="003B0D92">
        <w:rPr>
          <w:sz w:val="16"/>
        </w:rPr>
        <w:t>cutting enable swift production of customized designs (as quickly as 30</w:t>
      </w:r>
      <w:r w:rsidR="00211650" w:rsidRPr="003B0D92">
        <w:rPr>
          <w:sz w:val="16"/>
        </w:rPr>
        <w:t xml:space="preserve"> </w:t>
      </w:r>
      <w:r w:rsidRPr="003B0D92">
        <w:rPr>
          <w:sz w:val="16"/>
        </w:rPr>
        <w:t>minutes after</w:t>
      </w:r>
      <w:r w:rsidR="00211650" w:rsidRPr="003B0D92">
        <w:rPr>
          <w:sz w:val="16"/>
        </w:rPr>
        <w:t xml:space="preserve"> </w:t>
      </w:r>
      <w:r w:rsidRPr="003B0D92">
        <w:rPr>
          <w:sz w:val="16"/>
        </w:rPr>
        <w:t xml:space="preserve">an order is received), and </w:t>
      </w:r>
      <w:proofErr w:type="spellStart"/>
      <w:r w:rsidRPr="003B0D92">
        <w:rPr>
          <w:sz w:val="16"/>
        </w:rPr>
        <w:t>Everstar</w:t>
      </w:r>
      <w:proofErr w:type="spellEnd"/>
      <w:r w:rsidRPr="003B0D92">
        <w:rPr>
          <w:sz w:val="16"/>
        </w:rPr>
        <w:t xml:space="preserve"> has boosted production capacity by 30</w:t>
      </w:r>
      <w:r w:rsidR="00211650" w:rsidRPr="003B0D92">
        <w:rPr>
          <w:sz w:val="16"/>
        </w:rPr>
        <w:t xml:space="preserve"> </w:t>
      </w:r>
      <w:r w:rsidRPr="003B0D92">
        <w:rPr>
          <w:sz w:val="16"/>
        </w:rPr>
        <w:t>percent while</w:t>
      </w:r>
      <w:r w:rsidR="00211650" w:rsidRPr="003B0D92">
        <w:rPr>
          <w:sz w:val="16"/>
        </w:rPr>
        <w:t xml:space="preserve"> </w:t>
      </w:r>
      <w:r w:rsidRPr="003B0D92">
        <w:rPr>
          <w:sz w:val="16"/>
        </w:rPr>
        <w:t>cutting needed labor by 50</w:t>
      </w:r>
      <w:r w:rsidR="00211650" w:rsidRPr="003B0D92">
        <w:rPr>
          <w:sz w:val="16"/>
        </w:rPr>
        <w:t xml:space="preserve"> </w:t>
      </w:r>
      <w:r w:rsidRPr="003B0D92">
        <w:rPr>
          <w:sz w:val="16"/>
        </w:rPr>
        <w:t>percent. The company also built a fast logistics platform that</w:t>
      </w:r>
      <w:r w:rsidR="00211650" w:rsidRPr="003B0D92">
        <w:rPr>
          <w:sz w:val="16"/>
        </w:rPr>
        <w:t xml:space="preserve"> </w:t>
      </w:r>
      <w:r w:rsidRPr="003B0D92">
        <w:rPr>
          <w:sz w:val="16"/>
        </w:rPr>
        <w:t>promises 72-hour turnaround on custom orders. Based in Guangdong, its factory is</w:t>
      </w:r>
      <w:r w:rsidR="00211650" w:rsidRPr="003B0D92">
        <w:rPr>
          <w:sz w:val="16"/>
        </w:rPr>
        <w:t xml:space="preserve"> </w:t>
      </w:r>
      <w:r w:rsidRPr="003B0D92">
        <w:rPr>
          <w:sz w:val="16"/>
        </w:rPr>
        <w:t>within easy reach of more than 2,000 textile, apparel, and accessories manufacturers. In</w:t>
      </w:r>
      <w:r w:rsidR="00211650" w:rsidRPr="003B0D92">
        <w:rPr>
          <w:sz w:val="16"/>
        </w:rPr>
        <w:t xml:space="preserve"> </w:t>
      </w:r>
      <w:r w:rsidRPr="003B0D92">
        <w:rPr>
          <w:sz w:val="16"/>
        </w:rPr>
        <w:t xml:space="preserve">2014, </w:t>
      </w:r>
      <w:proofErr w:type="spellStart"/>
      <w:r w:rsidRPr="003B0D92">
        <w:rPr>
          <w:sz w:val="16"/>
        </w:rPr>
        <w:t>Everstar</w:t>
      </w:r>
      <w:proofErr w:type="spellEnd"/>
      <w:r w:rsidRPr="003B0D92">
        <w:rPr>
          <w:sz w:val="16"/>
        </w:rPr>
        <w:t xml:space="preserve"> produced 1.8</w:t>
      </w:r>
      <w:r w:rsidR="00211650" w:rsidRPr="003B0D92">
        <w:rPr>
          <w:sz w:val="16"/>
        </w:rPr>
        <w:t xml:space="preserve"> </w:t>
      </w:r>
      <w:r w:rsidRPr="003B0D92">
        <w:rPr>
          <w:sz w:val="16"/>
        </w:rPr>
        <w:t xml:space="preserve">million pieces of apparel and had $20 million in sales. </w:t>
      </w:r>
    </w:p>
    <w:p w:rsidR="00CF4F49" w:rsidRPr="00CF4F49" w:rsidRDefault="00D721DC" w:rsidP="00CF4F49">
      <w:pPr>
        <w:pStyle w:val="Heading4"/>
        <w:rPr>
          <w:rStyle w:val="Style13ptBold"/>
          <w:b/>
        </w:rPr>
      </w:pPr>
      <w:r>
        <w:rPr>
          <w:rStyle w:val="Style13ptBold"/>
          <w:b/>
        </w:rPr>
        <w:t xml:space="preserve">The brink is now – it’s the </w:t>
      </w:r>
      <w:r w:rsidRPr="00D721DC">
        <w:rPr>
          <w:rStyle w:val="Style13ptBold"/>
          <w:b/>
          <w:u w:val="single"/>
        </w:rPr>
        <w:t>window of opportunity</w:t>
      </w:r>
      <w:r>
        <w:rPr>
          <w:rStyle w:val="Style13ptBold"/>
          <w:b/>
        </w:rPr>
        <w:t xml:space="preserve"> for Chinese manufacturing.</w:t>
      </w:r>
    </w:p>
    <w:p w:rsidR="00CF4F49" w:rsidRDefault="00CF4F49" w:rsidP="00CF4F49">
      <w:r>
        <w:rPr>
          <w:rStyle w:val="Style13ptBold"/>
        </w:rPr>
        <w:t xml:space="preserve">Xinhua 17 </w:t>
      </w:r>
      <w:r>
        <w:t>[Xinhua News, 3-2-2017, "China's manufacturers sharpen competitive edge," China Daily, http://www.chinadaily.com.cn/business/2017-03/02/content_28403415.htm]</w:t>
      </w:r>
    </w:p>
    <w:p w:rsidR="00CF4F49" w:rsidRPr="00CF4F49" w:rsidRDefault="00CF4F49" w:rsidP="00CF4F49">
      <w:pPr>
        <w:rPr>
          <w:sz w:val="16"/>
        </w:rPr>
      </w:pPr>
      <w:r w:rsidRPr="00CF4F49">
        <w:rPr>
          <w:rStyle w:val="StyleUnderline"/>
        </w:rPr>
        <w:t>Despite rising</w:t>
      </w:r>
      <w:r w:rsidRPr="00CF4F49">
        <w:rPr>
          <w:sz w:val="16"/>
        </w:rPr>
        <w:t xml:space="preserve"> labor, land and logistics </w:t>
      </w:r>
      <w:r w:rsidRPr="00CF4F49">
        <w:rPr>
          <w:rStyle w:val="StyleUnderline"/>
        </w:rPr>
        <w:t xml:space="preserve">costs, </w:t>
      </w:r>
      <w:r w:rsidRPr="00CF4F49">
        <w:rPr>
          <w:rStyle w:val="Emphasis"/>
        </w:rPr>
        <w:t>Chinese manufacturers face a moment of opportunity.</w:t>
      </w:r>
      <w:r>
        <w:rPr>
          <w:rStyle w:val="Emphasis"/>
        </w:rPr>
        <w:t xml:space="preserve"> </w:t>
      </w:r>
      <w:r w:rsidRPr="00CF4F49">
        <w:rPr>
          <w:sz w:val="16"/>
        </w:rPr>
        <w:t xml:space="preserve">Average wages in China's manufacturing sector have soared above those in most Latin American countries and are at around 70 percent of those in weaker eurozone countries, according to data from Euromonitor International, a research group. Companies in China also have higher logistics costs, which amount to about 30 percent of manufacturers' overall production costs -- much higher than the 10 to 15 percent in developed countries. </w:t>
      </w:r>
      <w:r w:rsidRPr="00CF4F49">
        <w:rPr>
          <w:rStyle w:val="StyleUnderline"/>
        </w:rPr>
        <w:t>China's manufacturing sector is under pressure, with</w:t>
      </w:r>
      <w:r w:rsidRPr="00CF4F49">
        <w:rPr>
          <w:sz w:val="16"/>
        </w:rPr>
        <w:t xml:space="preserve"> factories shifting labor-intensive production to low-cost countries and </w:t>
      </w:r>
      <w:r w:rsidRPr="00CF4F49">
        <w:rPr>
          <w:rStyle w:val="StyleUnderline"/>
        </w:rPr>
        <w:t>developed economies keen to upgrade their industries</w:t>
      </w:r>
      <w:r w:rsidRPr="00CF4F49">
        <w:rPr>
          <w:sz w:val="16"/>
        </w:rPr>
        <w:t xml:space="preserve">, said Xu </w:t>
      </w:r>
      <w:proofErr w:type="spellStart"/>
      <w:r w:rsidRPr="00CF4F49">
        <w:rPr>
          <w:sz w:val="16"/>
        </w:rPr>
        <w:t>Zhaoyuan</w:t>
      </w:r>
      <w:proofErr w:type="spellEnd"/>
      <w:r w:rsidRPr="00CF4F49">
        <w:rPr>
          <w:sz w:val="16"/>
        </w:rPr>
        <w:t xml:space="preserve">, a researcher with the Research Development Center of the State Council. </w:t>
      </w:r>
      <w:r w:rsidRPr="00CF4F49">
        <w:rPr>
          <w:rStyle w:val="StyleUnderline"/>
        </w:rPr>
        <w:t xml:space="preserve">And yet, </w:t>
      </w:r>
      <w:r w:rsidRPr="00CF4F49">
        <w:rPr>
          <w:rStyle w:val="Emphasis"/>
        </w:rPr>
        <w:t>it would be a mistake to underestimate the advantages of China's manufacturing sector.</w:t>
      </w:r>
      <w:r>
        <w:rPr>
          <w:rStyle w:val="StyleUnderline"/>
        </w:rPr>
        <w:t xml:space="preserve"> </w:t>
      </w:r>
      <w:r w:rsidRPr="00CF4F49">
        <w:rPr>
          <w:rStyle w:val="StyleUnderline"/>
        </w:rPr>
        <w:t>Despite high production and transportation costs, manufacturers in China benefit from the country's growing appetite for high-end products and government efforts to reduce fees and taxes.</w:t>
      </w:r>
      <w:r>
        <w:rPr>
          <w:rStyle w:val="StyleUnderline"/>
        </w:rPr>
        <w:t xml:space="preserve"> </w:t>
      </w:r>
      <w:r w:rsidRPr="00CF4F49">
        <w:rPr>
          <w:sz w:val="16"/>
        </w:rPr>
        <w:t>"</w:t>
      </w:r>
      <w:r w:rsidRPr="00CF4F49">
        <w:rPr>
          <w:rStyle w:val="StyleUnderline"/>
        </w:rPr>
        <w:t>Beyond cost, competition in the manufacturing sector is also about human capital, infrastructure development and market size</w:t>
      </w:r>
      <w:r w:rsidRPr="00CF4F49">
        <w:rPr>
          <w:sz w:val="16"/>
        </w:rPr>
        <w:t xml:space="preserve">," Xu said. Gone are the days when manufacturers could thrive by offering low-priced mediocre products. China's increasingly affluent consumers are interested in high-end goods like smart toilets and new energy cars. Though </w:t>
      </w:r>
      <w:r w:rsidRPr="00CF4F49">
        <w:rPr>
          <w:rStyle w:val="StyleUnderline"/>
        </w:rPr>
        <w:t>manufacturing</w:t>
      </w:r>
      <w:r w:rsidRPr="00CF4F49">
        <w:rPr>
          <w:sz w:val="16"/>
        </w:rPr>
        <w:t xml:space="preserve"> is often stereotyped as outdated, the sector </w:t>
      </w:r>
      <w:r w:rsidRPr="00CF4F49">
        <w:rPr>
          <w:rStyle w:val="StyleUnderline"/>
        </w:rPr>
        <w:t xml:space="preserve">is </w:t>
      </w:r>
      <w:r w:rsidRPr="007C4616">
        <w:rPr>
          <w:rStyle w:val="Emphasis"/>
        </w:rPr>
        <w:t>pursuing advanced technology and growth through innovation</w:t>
      </w:r>
      <w:r w:rsidRPr="00CF4F49">
        <w:rPr>
          <w:sz w:val="16"/>
        </w:rPr>
        <w:t xml:space="preserve">, according to a survey released by Deloitte last year. Two years ago, </w:t>
      </w:r>
      <w:r w:rsidRPr="00CF4F49">
        <w:rPr>
          <w:rStyle w:val="StyleUnderline"/>
        </w:rPr>
        <w:t>China announced its "Made in China 2025" plan to move the country's manufacturing sector up the value chain</w:t>
      </w:r>
      <w:r w:rsidRPr="00CF4F49">
        <w:rPr>
          <w:sz w:val="16"/>
        </w:rPr>
        <w:t xml:space="preserve">, promoting development in 10 key sectors such as medical devices and robotics. Accordingly, </w:t>
      </w:r>
      <w:r w:rsidRPr="00CF4F49">
        <w:rPr>
          <w:rStyle w:val="StyleUnderline"/>
        </w:rPr>
        <w:t>the government rolled out plans last week to develop the skilled workforce to serve the sector's growth.</w:t>
      </w:r>
      <w:r w:rsidRPr="00CF4F49">
        <w:rPr>
          <w:sz w:val="16"/>
        </w:rPr>
        <w:t xml:space="preserve"> </w:t>
      </w:r>
      <w:r w:rsidRPr="00CF4F49">
        <w:rPr>
          <w:rStyle w:val="StyleUnderline"/>
        </w:rPr>
        <w:t>China's industrial value added in the manufacturing sector expanded</w:t>
      </w:r>
      <w:r w:rsidRPr="00CF4F49">
        <w:rPr>
          <w:sz w:val="16"/>
        </w:rPr>
        <w:t xml:space="preserve"> 6.8 percent year on year in 2016, with high-tech and equipment manufacturing posting about 10-percent year-on-year growth. </w:t>
      </w:r>
      <w:r w:rsidRPr="00CF4F49">
        <w:rPr>
          <w:rStyle w:val="StyleUnderline"/>
        </w:rPr>
        <w:t>Boosting the</w:t>
      </w:r>
      <w:r w:rsidRPr="00CF4F49">
        <w:rPr>
          <w:sz w:val="16"/>
        </w:rPr>
        <w:t xml:space="preserve"> real economy, especially the </w:t>
      </w:r>
      <w:r w:rsidRPr="00CF4F49">
        <w:rPr>
          <w:rStyle w:val="StyleUnderline"/>
        </w:rPr>
        <w:t>manufacturing sector, is high on the government's economic work agenda</w:t>
      </w:r>
      <w:r w:rsidRPr="00CF4F49">
        <w:rPr>
          <w:sz w:val="16"/>
        </w:rPr>
        <w:t xml:space="preserve"> for 2017. China's central leadership stressed quality in reviving the manufacturing sector Tuesday, saying </w:t>
      </w:r>
      <w:r w:rsidRPr="00CF4F49">
        <w:rPr>
          <w:rStyle w:val="StyleUnderline"/>
        </w:rPr>
        <w:t>the sector should shift from expanding quantity to improved quality.</w:t>
      </w:r>
      <w:r>
        <w:rPr>
          <w:rStyle w:val="StyleUnderline"/>
        </w:rPr>
        <w:t xml:space="preserve"> </w:t>
      </w:r>
      <w:r w:rsidRPr="00CF4F49">
        <w:rPr>
          <w:sz w:val="16"/>
        </w:rPr>
        <w:t xml:space="preserve">Meanwhile, China will channel more energy into reducing prices and administrative fees in monopolized sectors, and strive to lower business burdens. Since 2013, the central government has eliminated or reduced about 500 administrative fees on enterprises. In 2016 alone, the reform to replace business tax with value-added tax has reduced taxes for businesses by over 500 billion yuan ($72.7 billion). Meanwhile, more free trade zones with less red tape and more preferential policies for domestic and foreign companies are in the pipeline. The country's top economic planner reassured last month that </w:t>
      </w:r>
      <w:r w:rsidRPr="00CF4F49">
        <w:rPr>
          <w:rStyle w:val="StyleUnderline"/>
        </w:rPr>
        <w:t xml:space="preserve">China will continue to encourage foreign investment in manufacturing </w:t>
      </w:r>
      <w:r w:rsidRPr="00CF4F49">
        <w:rPr>
          <w:sz w:val="16"/>
        </w:rPr>
        <w:t xml:space="preserve">in the country by offering more land for industrial use at lower prices. </w:t>
      </w:r>
      <w:r w:rsidRPr="00CF4F49">
        <w:rPr>
          <w:rStyle w:val="StyleUnderline"/>
        </w:rPr>
        <w:t xml:space="preserve">Thanks to strong demand, talented professionals and continuous government support, China is </w:t>
      </w:r>
      <w:r w:rsidRPr="00CF4F49">
        <w:rPr>
          <w:rStyle w:val="Emphasis"/>
        </w:rPr>
        <w:t xml:space="preserve">well positioned to become one of the world's most advanced manufacturers </w:t>
      </w:r>
      <w:r w:rsidRPr="00CF4F49">
        <w:rPr>
          <w:sz w:val="16"/>
        </w:rPr>
        <w:t>by 2049, Xu added.</w:t>
      </w:r>
    </w:p>
    <w:p w:rsidR="00B801D2" w:rsidRDefault="00285397" w:rsidP="00571052">
      <w:pPr>
        <w:pStyle w:val="Heading3"/>
      </w:pPr>
      <w:r>
        <w:lastRenderedPageBreak/>
        <w:t xml:space="preserve">Can Lead – </w:t>
      </w:r>
      <w:r w:rsidR="00B801D2" w:rsidRPr="003B0D92">
        <w:t>A</w:t>
      </w:r>
      <w:r>
        <w:t xml:space="preserve">T: </w:t>
      </w:r>
      <w:proofErr w:type="spellStart"/>
      <w:r>
        <w:t>Gov</w:t>
      </w:r>
      <w:proofErr w:type="spellEnd"/>
      <w:r>
        <w:t xml:space="preserve"> P</w:t>
      </w:r>
      <w:r w:rsidR="00B801D2" w:rsidRPr="003B0D92">
        <w:t>olicy</w:t>
      </w:r>
    </w:p>
    <w:p w:rsidR="00571052" w:rsidRPr="00571052" w:rsidRDefault="00D721DC" w:rsidP="00571052">
      <w:pPr>
        <w:pStyle w:val="Heading4"/>
      </w:pPr>
      <w:r>
        <w:t>China’s state policy is good for innovation.</w:t>
      </w:r>
    </w:p>
    <w:p w:rsidR="00542E78" w:rsidRPr="003B0D92" w:rsidRDefault="00542E78" w:rsidP="00542E78">
      <w:pPr>
        <w:rPr>
          <w:rStyle w:val="Style13ptBold"/>
          <w:b w:val="0"/>
        </w:rPr>
      </w:pPr>
      <w:proofErr w:type="spellStart"/>
      <w:r w:rsidRPr="003B0D92">
        <w:rPr>
          <w:rStyle w:val="Style13ptBold"/>
        </w:rPr>
        <w:t>Wübbeke</w:t>
      </w:r>
      <w:proofErr w:type="spellEnd"/>
      <w:r w:rsidRPr="003B0D92">
        <w:rPr>
          <w:rStyle w:val="Style13ptBold"/>
        </w:rPr>
        <w:t xml:space="preserve"> 17</w:t>
      </w:r>
      <w:r w:rsidRPr="003B0D92">
        <w:rPr>
          <w:rStyle w:val="Style13ptBold"/>
          <w:b w:val="0"/>
        </w:rPr>
        <w:t xml:space="preserve"> </w:t>
      </w:r>
      <w:r w:rsidRPr="003B0D92">
        <w:t>[</w:t>
      </w:r>
      <w:proofErr w:type="spellStart"/>
      <w:r w:rsidRPr="003B0D92">
        <w:t>Jost</w:t>
      </w:r>
      <w:proofErr w:type="spellEnd"/>
      <w:r w:rsidRPr="003B0D92">
        <w:t xml:space="preserve"> </w:t>
      </w:r>
      <w:proofErr w:type="spellStart"/>
      <w:r w:rsidRPr="003B0D92">
        <w:t>Wübbeke</w:t>
      </w:r>
      <w:proofErr w:type="spellEnd"/>
      <w:r w:rsidRPr="003B0D92">
        <w:t xml:space="preserve"> (Head of the Economy &amp; Technology Program at the Mercator Institute for China Studies, PhD in International Relations &amp; Affairs from </w:t>
      </w:r>
      <w:proofErr w:type="spellStart"/>
      <w:r w:rsidRPr="003B0D92">
        <w:t>Freie</w:t>
      </w:r>
      <w:proofErr w:type="spellEnd"/>
      <w:r w:rsidRPr="003B0D92">
        <w:t xml:space="preserve"> </w:t>
      </w:r>
      <w:proofErr w:type="spellStart"/>
      <w:r w:rsidRPr="003B0D92">
        <w:t>Universitat</w:t>
      </w:r>
      <w:proofErr w:type="spellEnd"/>
      <w:r w:rsidRPr="003B0D92">
        <w:t xml:space="preserve"> Berlin), 2/16/17, "Can China Become a Leader of Innovation?", </w:t>
      </w:r>
      <w:proofErr w:type="spellStart"/>
      <w:r w:rsidRPr="003B0D92">
        <w:t>ChinaFile</w:t>
      </w:r>
      <w:proofErr w:type="spellEnd"/>
      <w:r w:rsidRPr="003B0D92">
        <w:t xml:space="preserve"> Conversation, http://www.chinafile.com/conversation/can-china-become-leader-of-innovation]</w:t>
      </w:r>
    </w:p>
    <w:p w:rsidR="00B801D2" w:rsidRPr="003B0D92" w:rsidRDefault="00B801D2" w:rsidP="00B801D2">
      <w:pPr>
        <w:rPr>
          <w:rStyle w:val="StyleUnderline"/>
        </w:rPr>
      </w:pPr>
      <w:r w:rsidRPr="003B0D92">
        <w:rPr>
          <w:sz w:val="16"/>
        </w:rPr>
        <w:t xml:space="preserve">In many industrial countries, China is not seen as an innovator. </w:t>
      </w:r>
      <w:r w:rsidRPr="003B0D92">
        <w:rPr>
          <w:rStyle w:val="Emphasis"/>
        </w:rPr>
        <w:t>It remains a common narrative that creativity in China is stifled by state intervention,</w:t>
      </w:r>
      <w:r w:rsidRPr="003B0D92">
        <w:rPr>
          <w:rStyle w:val="StyleUnderline"/>
        </w:rPr>
        <w:t xml:space="preserve"> and that the technology gap is so huge that China’s industry will not be able to catch up with the technological level of advanced economies in the foreseeable future.</w:t>
      </w:r>
      <w:r w:rsidR="00542E78" w:rsidRPr="003B0D92">
        <w:rPr>
          <w:rStyle w:val="StyleUnderline"/>
        </w:rPr>
        <w:t xml:space="preserve"> </w:t>
      </w:r>
      <w:r w:rsidRPr="003B0D92">
        <w:rPr>
          <w:rStyle w:val="StyleUnderline"/>
        </w:rPr>
        <w:t>Industry leaders who make this assumption may be in for a surprise.</w:t>
      </w:r>
      <w:r w:rsidRPr="003B0D92">
        <w:rPr>
          <w:sz w:val="16"/>
        </w:rPr>
        <w:t xml:space="preserve"> Chances are good that </w:t>
      </w:r>
      <w:r w:rsidRPr="003B0D92">
        <w:rPr>
          <w:rStyle w:val="Emphasis"/>
        </w:rPr>
        <w:t>China will successfully increase its technological level, with tangible results even within the next few years.</w:t>
      </w:r>
      <w:r w:rsidR="00542E78" w:rsidRPr="003B0D92">
        <w:rPr>
          <w:rStyle w:val="Emphasis"/>
        </w:rPr>
        <w:t xml:space="preserve"> </w:t>
      </w:r>
      <w:r w:rsidRPr="003B0D92">
        <w:rPr>
          <w:rStyle w:val="StyleUnderline"/>
        </w:rPr>
        <w:t xml:space="preserve">With its smart and forward-looking Made in China 2025 strategy, </w:t>
      </w:r>
      <w:r w:rsidRPr="003B0D92">
        <w:rPr>
          <w:rStyle w:val="Emphasis"/>
        </w:rPr>
        <w:t>China is on target for advancing to a “manufacturing superpower”</w:t>
      </w:r>
      <w:r w:rsidRPr="003B0D92">
        <w:rPr>
          <w:sz w:val="16"/>
        </w:rPr>
        <w:t xml:space="preserve"> by 2049. </w:t>
      </w:r>
      <w:r w:rsidRPr="003B0D92">
        <w:rPr>
          <w:rStyle w:val="StyleUnderline"/>
        </w:rPr>
        <w:t>The ambitious industrial plan has the potential to elevate the technological capabilities of its industry and to modernize the outdated production facilities through smart manufacturing. The strategy is backed by immense funding, and there is huge enthusiasm among local governments for promoting industries such as robotics, big data, and electric vehicles.</w:t>
      </w:r>
      <w:r w:rsidR="00542E78" w:rsidRPr="003B0D92">
        <w:rPr>
          <w:rStyle w:val="StyleUnderline"/>
        </w:rPr>
        <w:t xml:space="preserve"> </w:t>
      </w:r>
      <w:r w:rsidRPr="003B0D92">
        <w:rPr>
          <w:sz w:val="16"/>
        </w:rPr>
        <w:t>Made in China 2025 is of course not immune to the problems of top-down industrial policy. A huge part of the funding will likely not generate the envisioned effect or will even create misguided incentives for enterprises. Hyperactive local governments will lead to even more overcapacities and a focus on quantity rather than quality.</w:t>
      </w:r>
      <w:r w:rsidR="00542E78" w:rsidRPr="003B0D92">
        <w:rPr>
          <w:sz w:val="16"/>
        </w:rPr>
        <w:t xml:space="preserve"> </w:t>
      </w:r>
      <w:r w:rsidRPr="003B0D92">
        <w:rPr>
          <w:sz w:val="16"/>
        </w:rPr>
        <w:t xml:space="preserve">But </w:t>
      </w:r>
      <w:r w:rsidRPr="003B0D92">
        <w:rPr>
          <w:rStyle w:val="StyleUnderline"/>
        </w:rPr>
        <w:t>despite</w:t>
      </w:r>
      <w:r w:rsidRPr="003B0D92">
        <w:rPr>
          <w:sz w:val="16"/>
        </w:rPr>
        <w:t xml:space="preserve"> these </w:t>
      </w:r>
      <w:r w:rsidRPr="003B0D92">
        <w:rPr>
          <w:rStyle w:val="StyleUnderline"/>
        </w:rPr>
        <w:t xml:space="preserve">weaknesses, </w:t>
      </w:r>
      <w:r w:rsidRPr="003B0D92">
        <w:rPr>
          <w:rStyle w:val="Emphasis"/>
        </w:rPr>
        <w:t>China’s industrial policy will have an overall positive effect on innovation</w:t>
      </w:r>
      <w:r w:rsidRPr="003B0D92">
        <w:rPr>
          <w:rStyle w:val="StyleUnderline"/>
        </w:rPr>
        <w:t xml:space="preserve"> and the diffusion of new technologies</w:t>
      </w:r>
      <w:r w:rsidRPr="003B0D92">
        <w:rPr>
          <w:sz w:val="16"/>
        </w:rPr>
        <w:t xml:space="preserve">. Even if a large mass of enterprises will not be able to effectively use government support, </w:t>
      </w:r>
      <w:r w:rsidRPr="003B0D92">
        <w:rPr>
          <w:rStyle w:val="StyleUnderline"/>
        </w:rPr>
        <w:t>the policy will create a vanguard of highly skilled and competitive enterprises. These front-runners will be able to compete with established multinational corporations</w:t>
      </w:r>
      <w:r w:rsidRPr="003B0D92">
        <w:rPr>
          <w:sz w:val="16"/>
        </w:rPr>
        <w:t>—in China and on global markets.</w:t>
      </w:r>
      <w:r w:rsidR="00542E78" w:rsidRPr="003B0D92">
        <w:rPr>
          <w:sz w:val="16"/>
        </w:rPr>
        <w:t xml:space="preserve"> </w:t>
      </w:r>
      <w:r w:rsidRPr="003B0D92">
        <w:rPr>
          <w:sz w:val="16"/>
        </w:rPr>
        <w:t xml:space="preserve">More innovation and competition from China should be a welcome development for the global economy. But the plan driving it comes with strings attached. </w:t>
      </w:r>
      <w:r w:rsidRPr="003B0D92">
        <w:rPr>
          <w:rStyle w:val="StyleUnderline"/>
        </w:rPr>
        <w:t>Made in China 2025 will not roll out under free market conditions, but pursues the clearly-stated goal to promote Chinese industries at the expense of their foreign models and foreign competitors. The policy increases government interference and encourages market distortions by providing massive subsidies to domestic companies, by introducing rigid public-procurement rules for foreigners and by state-led investments in foreign technologies.</w:t>
      </w:r>
      <w:r w:rsidR="00542E78" w:rsidRPr="003B0D92">
        <w:rPr>
          <w:rStyle w:val="StyleUnderline"/>
        </w:rPr>
        <w:t xml:space="preserve"> </w:t>
      </w:r>
      <w:r w:rsidRPr="003B0D92">
        <w:rPr>
          <w:sz w:val="16"/>
        </w:rPr>
        <w:t xml:space="preserve">In the short term, Made in China 2025 will create new opportunities for foreign businesses in China. However, </w:t>
      </w:r>
      <w:r w:rsidRPr="003B0D92">
        <w:rPr>
          <w:rStyle w:val="StyleUnderline"/>
        </w:rPr>
        <w:t xml:space="preserve">in the long term, the strategy is aimed at technology substitution. </w:t>
      </w:r>
      <w:r w:rsidRPr="003B0D92">
        <w:rPr>
          <w:rStyle w:val="Emphasis"/>
        </w:rPr>
        <w:t>China seeks to lead in those high-tech industries that are the foundation of economic growth in industrial countries</w:t>
      </w:r>
      <w:r w:rsidRPr="003B0D92">
        <w:rPr>
          <w:sz w:val="16"/>
        </w:rPr>
        <w:t>, such as automotive, aviation, machinery, and information technology.</w:t>
      </w:r>
      <w:r w:rsidR="00542E78" w:rsidRPr="003B0D92">
        <w:rPr>
          <w:sz w:val="16"/>
        </w:rPr>
        <w:t xml:space="preserve"> </w:t>
      </w:r>
      <w:r w:rsidRPr="003B0D92">
        <w:rPr>
          <w:rStyle w:val="StyleUnderline"/>
        </w:rPr>
        <w:t>If Made in China 2025 unfolds as planned by the Chinese leadership, it will present a threat to</w:t>
      </w:r>
      <w:r w:rsidRPr="003B0D92">
        <w:rPr>
          <w:sz w:val="16"/>
        </w:rPr>
        <w:t xml:space="preserve"> the economic prosperity of </w:t>
      </w:r>
      <w:r w:rsidRPr="003B0D92">
        <w:rPr>
          <w:rStyle w:val="StyleUnderline"/>
        </w:rPr>
        <w:t xml:space="preserve">industrial countries. </w:t>
      </w:r>
      <w:r w:rsidRPr="003B0D92">
        <w:rPr>
          <w:rStyle w:val="Emphasis"/>
        </w:rPr>
        <w:t>These countries will need smart responses to China’s state-led effort if they want to secure a level playing field in the future</w:t>
      </w:r>
      <w:r w:rsidRPr="003B0D92">
        <w:rPr>
          <w:rStyle w:val="StyleUnderline"/>
        </w:rPr>
        <w:t>.</w:t>
      </w:r>
    </w:p>
    <w:p w:rsidR="00A33C5F" w:rsidRPr="003B0D92" w:rsidRDefault="00285397" w:rsidP="009D23DA">
      <w:pPr>
        <w:pStyle w:val="Heading3"/>
      </w:pPr>
      <w:r>
        <w:lastRenderedPageBreak/>
        <w:t xml:space="preserve">Can Lead – </w:t>
      </w:r>
      <w:r w:rsidR="00A33C5F" w:rsidRPr="003B0D92">
        <w:t>A</w:t>
      </w:r>
      <w:r>
        <w:t>T: K</w:t>
      </w:r>
      <w:r w:rsidR="00A33C5F" w:rsidRPr="003B0D92">
        <w:t>nockoffs</w:t>
      </w:r>
    </w:p>
    <w:p w:rsidR="000914CD" w:rsidRPr="003B0D92" w:rsidRDefault="000914CD" w:rsidP="000914CD">
      <w:pPr>
        <w:pStyle w:val="Heading4"/>
      </w:pPr>
      <w:r w:rsidRPr="003B0D92">
        <w:t>Knockoff culture doesn’t matter, it’s ending, and other factors outweigh</w:t>
      </w:r>
      <w:r w:rsidR="00285397">
        <w:t>.</w:t>
      </w:r>
    </w:p>
    <w:p w:rsidR="000914CD" w:rsidRPr="003B0D92" w:rsidRDefault="000914CD" w:rsidP="000914CD">
      <w:proofErr w:type="spellStart"/>
      <w:r w:rsidRPr="003B0D92">
        <w:rPr>
          <w:rStyle w:val="Style13ptBold"/>
        </w:rPr>
        <w:t>Voyles</w:t>
      </w:r>
      <w:proofErr w:type="spellEnd"/>
      <w:r w:rsidRPr="003B0D92">
        <w:rPr>
          <w:rStyle w:val="Style13ptBold"/>
        </w:rPr>
        <w:t xml:space="preserve"> 14 </w:t>
      </w:r>
      <w:r w:rsidRPr="003B0D92">
        <w:t xml:space="preserve">[Bennett </w:t>
      </w:r>
      <w:proofErr w:type="spellStart"/>
      <w:r w:rsidRPr="003B0D92">
        <w:t>Voyles</w:t>
      </w:r>
      <w:proofErr w:type="spellEnd"/>
      <w:r w:rsidRPr="003B0D92">
        <w:t xml:space="preserve">, 6-23-2014, "Will China Overtake Silicon </w:t>
      </w:r>
      <w:proofErr w:type="gramStart"/>
      <w:r w:rsidRPr="003B0D92">
        <w:t>Valley?,</w:t>
      </w:r>
      <w:proofErr w:type="gramEnd"/>
      <w:r w:rsidRPr="003B0D92">
        <w:t>" CKGSB Knowledge, http://knowledge.ckgsb.edu.cn/2014/06/23/finance-and-investment/will-china-overtake-silicon-valley/]</w:t>
      </w:r>
    </w:p>
    <w:p w:rsidR="000914CD" w:rsidRPr="003B0D92" w:rsidRDefault="000914CD" w:rsidP="000914CD">
      <w:pPr>
        <w:rPr>
          <w:sz w:val="16"/>
        </w:rPr>
      </w:pPr>
      <w:r w:rsidRPr="003B0D92">
        <w:rPr>
          <w:rStyle w:val="StyleUnderline"/>
        </w:rPr>
        <w:t>Until recently, Chinese technologies have had a reputation for building knockoff versions of successful Western companies. This is often seen as a weakness but</w:t>
      </w:r>
      <w:r w:rsidRPr="003B0D92">
        <w:rPr>
          <w:sz w:val="16"/>
        </w:rPr>
        <w:t xml:space="preserve"> Yu Zhou, a professor of geography at Vassar College in Poughkeepsie, NY who studies industrial clusters, argues that </w:t>
      </w:r>
      <w:r w:rsidRPr="003B0D92">
        <w:rPr>
          <w:rStyle w:val="Emphasis"/>
        </w:rPr>
        <w:t>there’s no reason it should be.</w:t>
      </w:r>
      <w:r w:rsidRPr="003B0D92">
        <w:rPr>
          <w:sz w:val="16"/>
        </w:rPr>
        <w:t xml:space="preserve"> “It doesn</w:t>
      </w:r>
      <w:r w:rsidR="0068440E" w:rsidRPr="003B0D92">
        <w:rPr>
          <w:sz w:val="16"/>
        </w:rPr>
        <w:t>’t make sense for China</w:t>
      </w:r>
      <w:r w:rsidRPr="003B0D92">
        <w:rPr>
          <w:sz w:val="16"/>
        </w:rPr>
        <w:t xml:space="preserve"> to spend a whole lot for extremely new things,” she says. “</w:t>
      </w:r>
      <w:r w:rsidRPr="003B0D92">
        <w:rPr>
          <w:rStyle w:val="StyleUnderline"/>
        </w:rPr>
        <w:t xml:space="preserve">From a company perspective, </w:t>
      </w:r>
      <w:r w:rsidRPr="003B0D92">
        <w:rPr>
          <w:rStyle w:val="Emphasis"/>
        </w:rPr>
        <w:t>why would you spend a whole lot of capital</w:t>
      </w:r>
      <w:r w:rsidRPr="003B0D92">
        <w:rPr>
          <w:rStyle w:val="StyleUnderline"/>
        </w:rPr>
        <w:t>, develop something that there is no clear evidence that it has commercial benefit?</w:t>
      </w:r>
      <w:r w:rsidRPr="003B0D92">
        <w:rPr>
          <w:sz w:val="16"/>
        </w:rPr>
        <w:t xml:space="preserve">” </w:t>
      </w:r>
      <w:r w:rsidRPr="003B0D92">
        <w:rPr>
          <w:rStyle w:val="StyleUnderline"/>
        </w:rPr>
        <w:t xml:space="preserve">In any case, </w:t>
      </w:r>
      <w:r w:rsidRPr="003B0D92">
        <w:rPr>
          <w:rStyle w:val="Emphasis"/>
        </w:rPr>
        <w:t>that’s starting to change,</w:t>
      </w:r>
      <w:r w:rsidRPr="003B0D92">
        <w:rPr>
          <w:sz w:val="16"/>
        </w:rPr>
        <w:t xml:space="preserve"> according to David Chao, co-founder and General Partner of DCM, a leading Silicon Valley venture capital firm whose past investments include stakes in About.com, an early US information site now owned by The New York Times, and </w:t>
      </w:r>
      <w:proofErr w:type="spellStart"/>
      <w:r w:rsidRPr="003B0D92">
        <w:rPr>
          <w:sz w:val="16"/>
        </w:rPr>
        <w:t>Renren</w:t>
      </w:r>
      <w:proofErr w:type="spellEnd"/>
      <w:r w:rsidRPr="003B0D92">
        <w:rPr>
          <w:sz w:val="16"/>
        </w:rPr>
        <w:t xml:space="preserve">, the Chinese social network. </w:t>
      </w:r>
      <w:r w:rsidRPr="003B0D92">
        <w:rPr>
          <w:rStyle w:val="StyleUnderline"/>
        </w:rPr>
        <w:t>Just a year ago</w:t>
      </w:r>
      <w:r w:rsidRPr="003B0D92">
        <w:rPr>
          <w:sz w:val="16"/>
        </w:rPr>
        <w:t xml:space="preserve">, Chao said, </w:t>
      </w:r>
      <w:r w:rsidRPr="003B0D92">
        <w:rPr>
          <w:rStyle w:val="StyleUnderline"/>
        </w:rPr>
        <w:t>95% of Chinese companies</w:t>
      </w:r>
      <w:r w:rsidRPr="003B0D92">
        <w:rPr>
          <w:sz w:val="16"/>
        </w:rPr>
        <w:t xml:space="preserve"> his team </w:t>
      </w:r>
      <w:r w:rsidRPr="003B0D92">
        <w:rPr>
          <w:rStyle w:val="StyleUnderline"/>
        </w:rPr>
        <w:t>evaluated were “me-too” companies</w:t>
      </w:r>
      <w:r w:rsidRPr="003B0D92">
        <w:rPr>
          <w:sz w:val="16"/>
        </w:rPr>
        <w:t xml:space="preserve">, offering a copycat version of a Western model. </w:t>
      </w:r>
      <w:r w:rsidRPr="003B0D92">
        <w:rPr>
          <w:rStyle w:val="StyleUnderline"/>
        </w:rPr>
        <w:t>Now the ratio is probably 80% me-too, 20% developers of an original idea or business model.</w:t>
      </w:r>
      <w:r w:rsidRPr="003B0D92">
        <w:rPr>
          <w:sz w:val="16"/>
        </w:rPr>
        <w:t xml:space="preserve"> Chao, a familiar name on Forbes’ Midas List of the world’s top 100 venture capitalists, says that </w:t>
      </w:r>
      <w:r w:rsidRPr="003B0D92">
        <w:rPr>
          <w:rStyle w:val="StyleUnderline"/>
        </w:rPr>
        <w:t>over the next 10 to 20 years</w:t>
      </w:r>
      <w:r w:rsidRPr="003B0D92">
        <w:rPr>
          <w:sz w:val="16"/>
        </w:rPr>
        <w:t xml:space="preserve">, he expects </w:t>
      </w:r>
      <w:r w:rsidRPr="003B0D92">
        <w:rPr>
          <w:rStyle w:val="Emphasis"/>
        </w:rPr>
        <w:t>Chinese companies will take the lead in a number of industrial sectors</w:t>
      </w:r>
      <w:r w:rsidRPr="003B0D92">
        <w:rPr>
          <w:rStyle w:val="StyleUnderline"/>
        </w:rPr>
        <w:t xml:space="preserve">. What do investors like about China’s tech market? </w:t>
      </w:r>
      <w:r w:rsidRPr="003B0D92">
        <w:rPr>
          <w:rStyle w:val="Emphasis"/>
        </w:rPr>
        <w:t>A workforce with good technical skills</w:t>
      </w:r>
      <w:r w:rsidRPr="003B0D92">
        <w:rPr>
          <w:rStyle w:val="StyleUnderline"/>
        </w:rPr>
        <w:t xml:space="preserve"> for one thing.</w:t>
      </w:r>
      <w:r w:rsidRPr="003B0D92">
        <w:rPr>
          <w:sz w:val="16"/>
        </w:rPr>
        <w:t xml:space="preserve"> </w:t>
      </w:r>
      <w:r w:rsidRPr="003B0D92">
        <w:rPr>
          <w:rStyle w:val="StyleUnderline"/>
        </w:rPr>
        <w:t>For another,</w:t>
      </w:r>
      <w:r w:rsidRPr="003B0D92">
        <w:rPr>
          <w:sz w:val="16"/>
        </w:rPr>
        <w:t xml:space="preserve"> </w:t>
      </w:r>
      <w:r w:rsidRPr="003B0D92">
        <w:rPr>
          <w:rStyle w:val="StyleUnderline"/>
        </w:rPr>
        <w:t xml:space="preserve">Chinese start-ups all grow in </w:t>
      </w:r>
      <w:r w:rsidRPr="003B0D92">
        <w:rPr>
          <w:rStyle w:val="Emphasis"/>
        </w:rPr>
        <w:t>the world’s biggest technology market</w:t>
      </w:r>
      <w:r w:rsidRPr="003B0D92">
        <w:rPr>
          <w:sz w:val="16"/>
        </w:rPr>
        <w:t xml:space="preserve">. Nearly a quarter of the world’s internet users are Chinese, and in some categories, internet start-ups have an advantage because government policies keep their natural competitors on the other side of the Great Firewall. A second factor is the fact that China is also the world’s largest cellphone market – 1.2 billion cell phones and counting, according to a 2013 Reuters estimate. </w:t>
      </w:r>
    </w:p>
    <w:p w:rsidR="000A5556" w:rsidRPr="003B0D92" w:rsidRDefault="000A5556" w:rsidP="000A5556">
      <w:pPr>
        <w:pStyle w:val="Heading4"/>
        <w:rPr>
          <w:rStyle w:val="Style13ptBold"/>
          <w:b/>
        </w:rPr>
      </w:pPr>
      <w:r w:rsidRPr="003B0D92">
        <w:rPr>
          <w:rStyle w:val="Style13ptBold"/>
          <w:b/>
        </w:rPr>
        <w:t>China’s not a follower – original innovation is booming</w:t>
      </w:r>
      <w:r w:rsidR="00285397">
        <w:rPr>
          <w:rStyle w:val="Style13ptBold"/>
          <w:b/>
        </w:rPr>
        <w:t>.</w:t>
      </w:r>
    </w:p>
    <w:p w:rsidR="000A5556" w:rsidRPr="003B0D92" w:rsidRDefault="000A5556" w:rsidP="000A5556">
      <w:proofErr w:type="spellStart"/>
      <w:r w:rsidRPr="003B0D92">
        <w:rPr>
          <w:rStyle w:val="Style13ptBold"/>
        </w:rPr>
        <w:t>Gowrappan</w:t>
      </w:r>
      <w:proofErr w:type="spellEnd"/>
      <w:r w:rsidRPr="003B0D92">
        <w:rPr>
          <w:rStyle w:val="Style13ptBold"/>
        </w:rPr>
        <w:t xml:space="preserve"> 14 </w:t>
      </w:r>
      <w:r w:rsidRPr="003B0D92">
        <w:t xml:space="preserve">[Guru </w:t>
      </w:r>
      <w:proofErr w:type="spellStart"/>
      <w:r w:rsidRPr="003B0D92">
        <w:t>Gowrappan</w:t>
      </w:r>
      <w:proofErr w:type="spellEnd"/>
      <w:r w:rsidRPr="003B0D92">
        <w:t xml:space="preserve">, Chief Operating Officer at </w:t>
      </w:r>
      <w:proofErr w:type="spellStart"/>
      <w:r w:rsidRPr="003B0D92">
        <w:t>Quixey</w:t>
      </w:r>
      <w:proofErr w:type="spellEnd"/>
      <w:r w:rsidRPr="003B0D92">
        <w:t>, July 2014, "China’s Innovation Has Outstripped Its ‘Follow Fast’ Reputation," WIRED, https://www.wired.com/insights/2014/07/chinas-innovation-outstripped-follow-fast-reputation/]</w:t>
      </w:r>
    </w:p>
    <w:p w:rsidR="000A5556" w:rsidRPr="003B0D92" w:rsidRDefault="000A5556" w:rsidP="000A5556">
      <w:pPr>
        <w:rPr>
          <w:rStyle w:val="Emphasis"/>
        </w:rPr>
      </w:pPr>
      <w:r w:rsidRPr="003B0D92">
        <w:rPr>
          <w:sz w:val="16"/>
        </w:rPr>
        <w:t xml:space="preserve">THESE DAYS, </w:t>
      </w:r>
      <w:r w:rsidRPr="003B0D92">
        <w:rPr>
          <w:rStyle w:val="StyleUnderline"/>
        </w:rPr>
        <w:t xml:space="preserve">CHINA is growing faster than ever and </w:t>
      </w:r>
      <w:r w:rsidRPr="003B0D92">
        <w:rPr>
          <w:rStyle w:val="Emphasis"/>
        </w:rPr>
        <w:t>shattering any perception of it as a follower</w:t>
      </w:r>
      <w:r w:rsidRPr="003B0D92">
        <w:rPr>
          <w:rStyle w:val="StyleUnderline"/>
        </w:rPr>
        <w:t xml:space="preserve"> in the process. Although the country grew into a technology powerhouse initially by following the example of the U.S.</w:t>
      </w:r>
      <w:r w:rsidRPr="003B0D92">
        <w:rPr>
          <w:sz w:val="16"/>
        </w:rPr>
        <w:t xml:space="preserve"> tech industry, </w:t>
      </w:r>
      <w:r w:rsidRPr="003B0D92">
        <w:rPr>
          <w:rStyle w:val="StyleUnderline"/>
        </w:rPr>
        <w:t>it is now home to four of the world’s ten largest internet and technology companies</w:t>
      </w:r>
      <w:r w:rsidRPr="003B0D92">
        <w:rPr>
          <w:sz w:val="16"/>
        </w:rPr>
        <w:t xml:space="preserve"> – Alibaba, Baidu, Tencent, and Xiaomi. What’s even more impressive is that three of those four broke into the global top ten just since 2013. China’s growing economy is increasingly focused on mobile, and the conviction and passion of </w:t>
      </w:r>
      <w:r w:rsidRPr="003B0D92">
        <w:rPr>
          <w:rStyle w:val="StyleUnderline"/>
        </w:rPr>
        <w:t>its leaders are something to be taken seriously.</w:t>
      </w:r>
      <w:r w:rsidRPr="003B0D92">
        <w:rPr>
          <w:sz w:val="16"/>
        </w:rPr>
        <w:t xml:space="preserve"> The opportunity is certainly there — the market cap for China’s biggest Internet companies sits at more than $400 billion — </w:t>
      </w:r>
      <w:r w:rsidRPr="003B0D92">
        <w:rPr>
          <w:rStyle w:val="Emphasis"/>
        </w:rPr>
        <w:t xml:space="preserve">the only thing that needs to change is foreign perception of Chinese innovation. </w:t>
      </w:r>
      <w:r w:rsidRPr="003B0D92">
        <w:rPr>
          <w:rStyle w:val="StyleUnderline"/>
        </w:rPr>
        <w:t>Whatever the stereotypes that have followed around the Chinese economy</w:t>
      </w:r>
      <w:r w:rsidRPr="003B0D92">
        <w:rPr>
          <w:sz w:val="16"/>
        </w:rPr>
        <w:t xml:space="preserve"> (fake iPhones, bootleg DVDs, rapidly produced imitations of every popular game on the App Store, </w:t>
      </w:r>
      <w:proofErr w:type="spellStart"/>
      <w:r w:rsidRPr="003B0D92">
        <w:rPr>
          <w:sz w:val="16"/>
        </w:rPr>
        <w:t>etc</w:t>
      </w:r>
      <w:proofErr w:type="spellEnd"/>
      <w:r w:rsidRPr="003B0D92">
        <w:rPr>
          <w:sz w:val="16"/>
        </w:rPr>
        <w:t xml:space="preserve">), </w:t>
      </w:r>
      <w:r w:rsidRPr="003B0D92">
        <w:rPr>
          <w:rStyle w:val="StyleUnderline"/>
        </w:rPr>
        <w:t xml:space="preserve">these are all background noise to the country’s actual world impact. </w:t>
      </w:r>
      <w:r w:rsidRPr="003B0D92">
        <w:rPr>
          <w:rStyle w:val="Emphasis"/>
        </w:rPr>
        <w:t>Perceptions of China as a country that “follows the leader” have been blown out of proportion for a while, and now it is clear that the nation is an innovator that has in many ways defined markets</w:t>
      </w:r>
      <w:r w:rsidRPr="003B0D92">
        <w:rPr>
          <w:sz w:val="16"/>
        </w:rPr>
        <w:t xml:space="preserve"> like search, commerce, social, entertainment, and advertising. With surging growth and a huge untapped market both internally and in neighboring Asian countries, China is well positioned to continue innovating within technology and outside of it. The following are a few examples of how China is blazing new trails that the US hasn’t yet approached. It’s a </w:t>
      </w:r>
      <w:proofErr w:type="gramStart"/>
      <w:r w:rsidRPr="003B0D92">
        <w:rPr>
          <w:sz w:val="16"/>
        </w:rPr>
        <w:t>Really Big</w:t>
      </w:r>
      <w:proofErr w:type="gramEnd"/>
      <w:r w:rsidRPr="003B0D92">
        <w:rPr>
          <w:sz w:val="16"/>
        </w:rPr>
        <w:t xml:space="preserve"> Market To begin with the obvious, </w:t>
      </w:r>
      <w:r w:rsidRPr="003B0D92">
        <w:rPr>
          <w:rStyle w:val="StyleUnderline"/>
        </w:rPr>
        <w:t>China’s consumer market is simply massive, and it’s primed for surging growth. Its urban areas are booming</w:t>
      </w:r>
      <w:r w:rsidRPr="003B0D92">
        <w:rPr>
          <w:sz w:val="16"/>
        </w:rPr>
        <w:t xml:space="preserve">, and despite government worries about unchecked population growth in large cities, some Chinese scholars argue that all but the very largest cities (those with populations under 10 million) have room for growth. If urbanization continues at its current speed, by 2040, one billion Chinese citizens will be living in cities, a rate of urbanization that is unprecedented in history. Growth in cities drives other growth as well: according to the World Bank, the Chinese economy was 87 percent as large as the US economy in 2011. Since then, China’s economy has grown at a much faster rate than that of the US, averaging about 9 percent growth each year, compared to a US average of 3 percent. Yes, the Chinese economy has slowed from its formerly astronomic pace of over 13 percent a year in the early 90s, and as the economy continues to expand, growth will </w:t>
      </w:r>
      <w:r w:rsidRPr="003B0D92">
        <w:rPr>
          <w:sz w:val="16"/>
        </w:rPr>
        <w:lastRenderedPageBreak/>
        <w:t xml:space="preserve">become more difficult and slow down. But China is still on track to become the world’s largest economy by the end of 2014, and by some estimates, it has already claimed that title. And it won’t be content to maintain current growth levels — it’s increasing investment in research and development activities at a rate of 20 percent a year, reflecting a national commitment to innovation. </w:t>
      </w:r>
      <w:r w:rsidRPr="003B0D92">
        <w:rPr>
          <w:rStyle w:val="StyleUnderline"/>
        </w:rPr>
        <w:t>With a population of 1.35 billion, there is an enormous opportunity on the horizon as China’s rapid technology growth continues</w:t>
      </w:r>
      <w:r w:rsidRPr="003B0D92">
        <w:rPr>
          <w:sz w:val="16"/>
        </w:rPr>
        <w:t xml:space="preserve">. According to Alibaba’s S-1, there are currently 618 million Internet users in China. A staggering figure, but not even half of the potential the country holds. Digging deeper, there are 500 million Chinese internet users on mobile and 301 million internet shoppers — online shopping makes up 7.9 percent of China’s total consumption. The market is simply huge, and companies like Alibaba are moving fast to capitalize on it with great success — the commerce giant stated on its S-1 that the total gross merchandise volume on its China retail marketplaces currently sits at $248 billion. </w:t>
      </w:r>
      <w:r w:rsidRPr="003B0D92">
        <w:rPr>
          <w:rStyle w:val="StyleUnderline"/>
        </w:rPr>
        <w:t xml:space="preserve">China Has the World’s Biggest and Fastest-Growing Mobile Companies </w:t>
      </w:r>
      <w:r w:rsidRPr="003B0D92">
        <w:rPr>
          <w:sz w:val="16"/>
        </w:rPr>
        <w:t xml:space="preserve">While Xiaomi CEO Lei Jun got his start at Kingsoft, a very similar company to Microsoft, his new smartphone company is now </w:t>
      </w:r>
      <w:proofErr w:type="gramStart"/>
      <w:r w:rsidRPr="003B0D92">
        <w:rPr>
          <w:sz w:val="16"/>
        </w:rPr>
        <w:t>succeeding in its own right</w:t>
      </w:r>
      <w:proofErr w:type="gramEnd"/>
      <w:r w:rsidRPr="003B0D92">
        <w:rPr>
          <w:sz w:val="16"/>
        </w:rPr>
        <w:t xml:space="preserve">. The world’s fastest-growing mobile phone company, Xiaomi, is seeking to put pressure on Apple — not by copying, but by innovating. Already the third-largest phone manufacturer in China and sixth-biggest in the world (according to </w:t>
      </w:r>
      <w:proofErr w:type="spellStart"/>
      <w:r w:rsidRPr="003B0D92">
        <w:rPr>
          <w:sz w:val="16"/>
        </w:rPr>
        <w:t>Canalys</w:t>
      </w:r>
      <w:proofErr w:type="spellEnd"/>
      <w:r w:rsidRPr="003B0D92">
        <w:rPr>
          <w:sz w:val="16"/>
        </w:rPr>
        <w:t xml:space="preserve">), Xiaomi is looking to get bigger. Weekly software updates to its Android-based MIUI platform, often based on user feedback, put bi-annual releases from Apple and Google to shame. And Xiaomi has found success largely through word of mouth and social messaging, selling online only and avoiding traditional marketing and advertising expenditures. Alibaba is next in line for innovation in this field, demonstrating real promise with its </w:t>
      </w:r>
      <w:proofErr w:type="spellStart"/>
      <w:r w:rsidRPr="003B0D92">
        <w:rPr>
          <w:sz w:val="16"/>
        </w:rPr>
        <w:t>YunOS</w:t>
      </w:r>
      <w:proofErr w:type="spellEnd"/>
      <w:r w:rsidRPr="003B0D92">
        <w:rPr>
          <w:sz w:val="16"/>
        </w:rPr>
        <w:t xml:space="preserve"> devices. </w:t>
      </w:r>
      <w:proofErr w:type="gramStart"/>
      <w:r w:rsidRPr="003B0D92">
        <w:rPr>
          <w:sz w:val="16"/>
        </w:rPr>
        <w:t>Interestingly enough, Microsoft</w:t>
      </w:r>
      <w:proofErr w:type="gramEnd"/>
      <w:r w:rsidRPr="003B0D92">
        <w:rPr>
          <w:sz w:val="16"/>
        </w:rPr>
        <w:t xml:space="preserve"> is trying to play catch-up now by opening stores in China. Is it too late? </w:t>
      </w:r>
      <w:r w:rsidRPr="003B0D92">
        <w:rPr>
          <w:rStyle w:val="StyleUnderline"/>
        </w:rPr>
        <w:t>China has had the world’s largest smartphone market since 2012,</w:t>
      </w:r>
      <w:r w:rsidRPr="003B0D92">
        <w:rPr>
          <w:sz w:val="16"/>
        </w:rPr>
        <w:t xml:space="preserve"> and smartphone sales have grown enormously each year since. China’s 500 million mobile Internet users add up to almost 50 percent more than the entire US population. State-owned China Mobile is the world’s biggest mobile phone company in terms of subscribers and profits, and the company has been displaying a great deal of interest in expanding its brand globally. It recently purchased an 18 percent stake in one of Thailand’s biggest </w:t>
      </w:r>
      <w:proofErr w:type="spellStart"/>
      <w:r w:rsidRPr="003B0D92">
        <w:rPr>
          <w:sz w:val="16"/>
        </w:rPr>
        <w:t>telcos</w:t>
      </w:r>
      <w:proofErr w:type="spellEnd"/>
      <w:r w:rsidRPr="003B0D92">
        <w:rPr>
          <w:sz w:val="16"/>
        </w:rPr>
        <w:t xml:space="preserve">, True Corporation, for $880 million. China Has More Social Messaging Users Than the US Has People It’s hard to overstate how important mobile messaging is in China, as most of its top companies have their own messaging services. Tencent created WeChat (called </w:t>
      </w:r>
      <w:proofErr w:type="spellStart"/>
      <w:r w:rsidRPr="003B0D92">
        <w:rPr>
          <w:sz w:val="16"/>
        </w:rPr>
        <w:t>Weixin</w:t>
      </w:r>
      <w:proofErr w:type="spellEnd"/>
      <w:r w:rsidRPr="003B0D92">
        <w:rPr>
          <w:sz w:val="16"/>
        </w:rPr>
        <w:t xml:space="preserve"> in China), which has 396 million monthly active users, </w:t>
      </w:r>
      <w:proofErr w:type="gramStart"/>
      <w:r w:rsidRPr="003B0D92">
        <w:rPr>
          <w:sz w:val="16"/>
        </w:rPr>
        <w:t>and also</w:t>
      </w:r>
      <w:proofErr w:type="gramEnd"/>
      <w:r w:rsidRPr="003B0D92">
        <w:rPr>
          <w:sz w:val="16"/>
        </w:rPr>
        <w:t xml:space="preserve"> QQ, a social media platform and messaging service popular among young people. Alibaba recently invested $215 million in </w:t>
      </w:r>
      <w:proofErr w:type="spellStart"/>
      <w:r w:rsidRPr="003B0D92">
        <w:rPr>
          <w:sz w:val="16"/>
        </w:rPr>
        <w:t>TangoMe</w:t>
      </w:r>
      <w:proofErr w:type="spellEnd"/>
      <w:r w:rsidRPr="003B0D92">
        <w:rPr>
          <w:sz w:val="16"/>
        </w:rPr>
        <w:t xml:space="preserve"> Inc, the Silicon Valley-based startup behind Tango, a popular free video call app. These giants understand the value of messaging and have paid close attention to how their users communicate through mobile. Tencent’s founder and CEO, Pony Ma, is often portrayed as a follower instead of a leader, even in China. He prefers to let other companies take the initial innovation steps, then quickly moves in to one-up them — or ten-up them, if you will. And you can’t deny he is a smart man: under his leadership, WeChat is flourishing, and its scope has expanded to become far more than a messaging service: it’s also a global social network, a la Facebook, with 100 million registered accounts outside of China. Users report spending up to six hours per day on </w:t>
      </w:r>
      <w:proofErr w:type="spellStart"/>
      <w:r w:rsidRPr="003B0D92">
        <w:rPr>
          <w:sz w:val="16"/>
        </w:rPr>
        <w:t>Weixin</w:t>
      </w:r>
      <w:proofErr w:type="spellEnd"/>
      <w:r w:rsidRPr="003B0D92">
        <w:rPr>
          <w:sz w:val="16"/>
        </w:rPr>
        <w:t xml:space="preserve">, as it’s the nexus of their social and work lives as well as their commerce hub. China’s social messaging platforms, although less constricting than </w:t>
      </w:r>
      <w:proofErr w:type="spellStart"/>
      <w:r w:rsidRPr="003B0D92">
        <w:rPr>
          <w:sz w:val="16"/>
        </w:rPr>
        <w:t>Sina</w:t>
      </w:r>
      <w:proofErr w:type="spellEnd"/>
      <w:r w:rsidRPr="003B0D92">
        <w:rPr>
          <w:sz w:val="16"/>
        </w:rPr>
        <w:t xml:space="preserve"> Weibo, have recently been subject to harsher scrutiny. Tencent recently closed 20 million WeChat accounts and has closed tens of thousands of false accounts associated with promoting slander and spreading rumors. China Is Ahead on Mobile and Commerce </w:t>
      </w:r>
      <w:r w:rsidRPr="003B0D92">
        <w:rPr>
          <w:rStyle w:val="StyleUnderline"/>
        </w:rPr>
        <w:t xml:space="preserve">Mobile commerce users can manage their money, order taxis, and even invest in money market funds, all from their phones. In the US, these kinds of activities aren’t even close to as widespread on mobile. </w:t>
      </w:r>
      <w:r w:rsidRPr="003B0D92">
        <w:rPr>
          <w:sz w:val="16"/>
        </w:rPr>
        <w:t xml:space="preserve">Alibaba is the ecommerce giant of China, accounting for about 80 percent of China’s retail traffic. Just this month, soon before its potentially huge US IPO, it launched 11 Main, an invitation-only US retail website featuring a huge range of specialty items, from clothing to antiques to flashy bicycles, and one of the first China-led ecommerce plays in the US. And since adding mobile money market fund investment capabilities, </w:t>
      </w:r>
      <w:proofErr w:type="spellStart"/>
      <w:r w:rsidRPr="003B0D92">
        <w:rPr>
          <w:sz w:val="16"/>
        </w:rPr>
        <w:t>Alipay</w:t>
      </w:r>
      <w:proofErr w:type="spellEnd"/>
      <w:r w:rsidRPr="003B0D92">
        <w:rPr>
          <w:sz w:val="16"/>
        </w:rPr>
        <w:t xml:space="preserve">, Alibaba’s third-party payment service, has brought in $89 billion in assets under management in 10 months, making it already a top three global money market </w:t>
      </w:r>
      <w:proofErr w:type="gramStart"/>
      <w:r w:rsidRPr="003B0D92">
        <w:rPr>
          <w:sz w:val="16"/>
        </w:rPr>
        <w:t>fund</w:t>
      </w:r>
      <w:proofErr w:type="gramEnd"/>
      <w:r w:rsidRPr="003B0D92">
        <w:rPr>
          <w:sz w:val="16"/>
        </w:rPr>
        <w:t xml:space="preserve"> and proving that it is more than “the PayPal of the East,” instead, it’s a force to be reckoned with in its own right. This type of success is pushing some analysts to believe that Alibaba’s market cap could soar to multiple of $100 billion by its IPO — this would place it in the top 5 on the US top 10 list, behind only Apple, Google, and Microsoft and ahead of IBM and Facebook. Clearly, they are the key example that innovation is streaming out of China. </w:t>
      </w:r>
      <w:r w:rsidRPr="003B0D92">
        <w:rPr>
          <w:rStyle w:val="StyleUnderline"/>
        </w:rPr>
        <w:t xml:space="preserve">Innovation in China Can Be Tough, But It’s Worth It </w:t>
      </w:r>
      <w:r w:rsidRPr="003B0D92">
        <w:rPr>
          <w:sz w:val="16"/>
        </w:rPr>
        <w:t xml:space="preserve">While it’s generally cheaper for companies to operate in China, both in terms of production and human capital, the actual software engineering and development is much harder. This is because </w:t>
      </w:r>
      <w:r w:rsidRPr="003B0D92">
        <w:rPr>
          <w:rStyle w:val="StyleUnderline"/>
        </w:rPr>
        <w:t>China’s market has evolved much differently than the US did, moving more aggressively into mobile. As a result, China’s ecosystem and its users’ behavior are much more complex than that of the US.</w:t>
      </w:r>
      <w:r w:rsidRPr="003B0D92">
        <w:rPr>
          <w:sz w:val="16"/>
        </w:rPr>
        <w:t xml:space="preserve"> On top of the sheer volume of users, their maturity cycle makes for a much more difficult landscape. As a result, it’s generally the case that </w:t>
      </w:r>
      <w:r w:rsidRPr="003B0D92">
        <w:rPr>
          <w:rStyle w:val="StyleUnderline"/>
        </w:rPr>
        <w:t>if you can build a successful product in China, expertly navigating challenges such as extreme localization, you can really build a product anywhere</w:t>
      </w:r>
      <w:r w:rsidRPr="003B0D92">
        <w:rPr>
          <w:sz w:val="16"/>
        </w:rPr>
        <w:t xml:space="preserve">, although go-to-market strategies will differ geographically. That’s why </w:t>
      </w:r>
      <w:r w:rsidRPr="003B0D92">
        <w:rPr>
          <w:rStyle w:val="StyleUnderline"/>
        </w:rPr>
        <w:t>innovating in China is doubly important</w:t>
      </w:r>
      <w:r w:rsidRPr="003B0D92">
        <w:rPr>
          <w:sz w:val="16"/>
        </w:rPr>
        <w:t xml:space="preserve"> — it strengthens a company’s ability to operate all over the world. </w:t>
      </w:r>
      <w:r w:rsidRPr="003B0D92">
        <w:rPr>
          <w:rStyle w:val="Emphasis"/>
        </w:rPr>
        <w:t>This gives China a leg up on the US when it comes to technology flow.</w:t>
      </w:r>
      <w:r w:rsidRPr="003B0D92">
        <w:rPr>
          <w:rStyle w:val="StyleUnderline"/>
        </w:rPr>
        <w:t xml:space="preserve"> Now that the country has reached a certain point in its own tech evolution, </w:t>
      </w:r>
      <w:r w:rsidRPr="003B0D92">
        <w:rPr>
          <w:rStyle w:val="Emphasis"/>
        </w:rPr>
        <w:t>look for more China-led initiatives to pop up in the US.</w:t>
      </w:r>
      <w:r w:rsidRPr="003B0D92">
        <w:rPr>
          <w:rStyle w:val="StyleUnderline"/>
        </w:rPr>
        <w:t xml:space="preserve"> </w:t>
      </w:r>
      <w:r w:rsidRPr="003B0D92">
        <w:rPr>
          <w:sz w:val="16"/>
        </w:rPr>
        <w:t xml:space="preserve">At this point, it’s really a matter of delivering quality products that continue to push the boundaries of consumer and market expectations. And although the prospect of Chinese government censorship may turn off Westerners interested in China’s expanding social networks and tech services, </w:t>
      </w:r>
      <w:r w:rsidRPr="003B0D92">
        <w:rPr>
          <w:rStyle w:val="StyleUnderline"/>
        </w:rPr>
        <w:t xml:space="preserve">the siren song of </w:t>
      </w:r>
      <w:r w:rsidRPr="003B0D92">
        <w:rPr>
          <w:rStyle w:val="Emphasis"/>
        </w:rPr>
        <w:t>seemingly boundless Chinese innovation,</w:t>
      </w:r>
      <w:r w:rsidRPr="003B0D92">
        <w:rPr>
          <w:rStyle w:val="StyleUnderline"/>
        </w:rPr>
        <w:t xml:space="preserve"> driven largely by the </w:t>
      </w:r>
      <w:r w:rsidRPr="003B0D92">
        <w:rPr>
          <w:rStyle w:val="StyleUnderline"/>
        </w:rPr>
        <w:lastRenderedPageBreak/>
        <w:t>global ambitions of its CEOs, will probably prove difficult to resist.</w:t>
      </w:r>
      <w:r w:rsidRPr="003B0D92">
        <w:rPr>
          <w:sz w:val="16"/>
        </w:rPr>
        <w:t xml:space="preserve"> </w:t>
      </w:r>
      <w:proofErr w:type="gramStart"/>
      <w:r w:rsidRPr="003B0D92">
        <w:rPr>
          <w:sz w:val="16"/>
        </w:rPr>
        <w:t>So</w:t>
      </w:r>
      <w:proofErr w:type="gramEnd"/>
      <w:r w:rsidRPr="003B0D92">
        <w:rPr>
          <w:sz w:val="16"/>
        </w:rPr>
        <w:t xml:space="preserve"> </w:t>
      </w:r>
      <w:r w:rsidRPr="003B0D92">
        <w:rPr>
          <w:rStyle w:val="StyleUnderline"/>
        </w:rPr>
        <w:t xml:space="preserve">it may be time for </w:t>
      </w:r>
      <w:r w:rsidRPr="003B0D92">
        <w:rPr>
          <w:rStyle w:val="Emphasis"/>
        </w:rPr>
        <w:t>the US to look to China for inspiration — not the other way around.</w:t>
      </w:r>
    </w:p>
    <w:p w:rsidR="008348AB" w:rsidRPr="003B0D92" w:rsidRDefault="008348AB" w:rsidP="008348AB">
      <w:pPr>
        <w:pStyle w:val="Heading2"/>
      </w:pPr>
      <w:r w:rsidRPr="003B0D92">
        <w:lastRenderedPageBreak/>
        <w:t>Links</w:t>
      </w:r>
      <w:r w:rsidR="006C06FB">
        <w:t>/Internals</w:t>
      </w:r>
    </w:p>
    <w:p w:rsidR="00C519C8" w:rsidRPr="003B0D92" w:rsidRDefault="00C519C8" w:rsidP="00EB50B5">
      <w:pPr>
        <w:pStyle w:val="Heading3"/>
      </w:pPr>
      <w:r w:rsidRPr="003B0D92">
        <w:lastRenderedPageBreak/>
        <w:t xml:space="preserve">Link – </w:t>
      </w:r>
      <w:r w:rsidR="00CB6CA6">
        <w:t>Innovation</w:t>
      </w:r>
    </w:p>
    <w:p w:rsidR="00BE1E44" w:rsidRPr="003B0D92" w:rsidRDefault="002B7AA6" w:rsidP="00BE1E44">
      <w:pPr>
        <w:pStyle w:val="Heading4"/>
        <w:rPr>
          <w:rStyle w:val="Style13ptBold"/>
          <w:b/>
        </w:rPr>
      </w:pPr>
      <w:r>
        <w:rPr>
          <w:rStyle w:val="Style13ptBold"/>
          <w:b/>
        </w:rPr>
        <w:t>U.S.-China competition crowds out innovation – it’s zero-sum.</w:t>
      </w:r>
    </w:p>
    <w:p w:rsidR="006610E2" w:rsidRPr="003B0D92" w:rsidRDefault="006610E2" w:rsidP="006610E2">
      <w:r w:rsidRPr="003B0D92">
        <w:rPr>
          <w:rStyle w:val="Style13ptBold"/>
        </w:rPr>
        <w:t xml:space="preserve">Maas 17 </w:t>
      </w:r>
      <w:r w:rsidRPr="003B0D92">
        <w:t xml:space="preserve">[Steve Maas, 2-17-2017, "Competition </w:t>
      </w:r>
      <w:proofErr w:type="gramStart"/>
      <w:r w:rsidRPr="003B0D92">
        <w:t>From</w:t>
      </w:r>
      <w:proofErr w:type="gramEnd"/>
      <w:r w:rsidRPr="003B0D92">
        <w:t xml:space="preserve"> China Reduced Domestic Innovation," National Bureau Of Economic Research, http://www.nber.org/digest/feb17/w22879.html]</w:t>
      </w:r>
    </w:p>
    <w:p w:rsidR="00EA24A0" w:rsidRPr="003B0D92" w:rsidRDefault="004C75C6" w:rsidP="00EA24A0">
      <w:pPr>
        <w:rPr>
          <w:rStyle w:val="StyleUnderline"/>
        </w:rPr>
      </w:pPr>
      <w:r w:rsidRPr="003B0D92">
        <w:rPr>
          <w:rStyle w:val="StyleUnderline"/>
        </w:rPr>
        <w:t xml:space="preserve">Corporations in U.S. industries in which the Chinese made their greatest inroads </w:t>
      </w:r>
      <w:r w:rsidRPr="003B0D92">
        <w:rPr>
          <w:rStyle w:val="Emphasis"/>
        </w:rPr>
        <w:t>reduced R&amp;D spending and produced fewer patents.</w:t>
      </w:r>
      <w:r w:rsidR="006610E2" w:rsidRPr="003B0D92">
        <w:rPr>
          <w:rStyle w:val="StyleUnderline"/>
        </w:rPr>
        <w:t xml:space="preserve"> </w:t>
      </w:r>
      <w:r w:rsidRPr="003B0D92">
        <w:rPr>
          <w:rStyle w:val="StyleUnderline"/>
        </w:rPr>
        <w:t>While much attention has been paid to the impact of Chinese imports on U.S. factory employment, relatively little has been focused on</w:t>
      </w:r>
      <w:r w:rsidRPr="003B0D92">
        <w:rPr>
          <w:sz w:val="16"/>
        </w:rPr>
        <w:t xml:space="preserve"> other affected areas, such as </w:t>
      </w:r>
      <w:r w:rsidRPr="003B0D92">
        <w:rPr>
          <w:rStyle w:val="Emphasis"/>
        </w:rPr>
        <w:t>innovation by American manufacturers</w:t>
      </w:r>
      <w:r w:rsidRPr="003B0D92">
        <w:rPr>
          <w:rStyle w:val="StyleUnderline"/>
        </w:rPr>
        <w:t>.</w:t>
      </w:r>
      <w:r w:rsidR="006610E2" w:rsidRPr="003911E6">
        <w:t xml:space="preserve"> </w:t>
      </w:r>
      <w:r w:rsidR="00EA24A0" w:rsidRPr="003B0D92">
        <w:rPr>
          <w:sz w:val="16"/>
        </w:rPr>
        <w:t xml:space="preserve">In Foreign Competition and Domestic Innovation: Evidence from U.S. Patents (NBER Working Paper No. 22879), David Autor, David Dorn, Gordon H. Hanson, Gary Pisano, and </w:t>
      </w:r>
      <w:proofErr w:type="spellStart"/>
      <w:r w:rsidR="00EA24A0" w:rsidRPr="003B0D92">
        <w:rPr>
          <w:sz w:val="16"/>
        </w:rPr>
        <w:t>Pian</w:t>
      </w:r>
      <w:proofErr w:type="spellEnd"/>
      <w:r w:rsidR="00EA24A0" w:rsidRPr="003B0D92">
        <w:rPr>
          <w:sz w:val="16"/>
        </w:rPr>
        <w:t xml:space="preserve"> Shu compare firm-level data on patents obtained in the period 1975 to 1991—before the surge in Chinese imports—with data for the period 1991 to 2007. They find that while patent output and exposure to trade were not significantly correlated in the earlier period, they were in the latter.</w:t>
      </w:r>
      <w:r w:rsidR="006610E2" w:rsidRPr="003B0D92">
        <w:rPr>
          <w:sz w:val="16"/>
        </w:rPr>
        <w:t xml:space="preserve"> </w:t>
      </w:r>
      <w:r w:rsidR="00EA24A0" w:rsidRPr="003B0D92">
        <w:rPr>
          <w:sz w:val="16"/>
        </w:rPr>
        <w:t xml:space="preserve">China's exports made up nearly 19 percent of the world's total in 2013, up from just 2.3 percent in 1991. The study finds that </w:t>
      </w:r>
      <w:r w:rsidR="00EA24A0" w:rsidRPr="003B0D92">
        <w:rPr>
          <w:rStyle w:val="Emphasis"/>
        </w:rPr>
        <w:t>corporations in U.S. industries where the Chinese made their greatest inroads experienced the most pronounced decline in innovation.</w:t>
      </w:r>
      <w:r w:rsidR="006610E2" w:rsidRPr="003911E6">
        <w:t xml:space="preserve"> </w:t>
      </w:r>
      <w:r w:rsidR="00EA24A0" w:rsidRPr="003B0D92">
        <w:rPr>
          <w:sz w:val="16"/>
        </w:rPr>
        <w:t xml:space="preserve">The researchers use patents as their main proxy for innovation, but </w:t>
      </w:r>
      <w:r w:rsidR="00EA24A0" w:rsidRPr="003B0D92">
        <w:rPr>
          <w:rStyle w:val="StyleUnderline"/>
        </w:rPr>
        <w:t>the study's conclusions are corroborated by corresponding trends in research and development spending.</w:t>
      </w:r>
      <w:r w:rsidR="00EA24A0" w:rsidRPr="003B0D92">
        <w:rPr>
          <w:sz w:val="16"/>
        </w:rPr>
        <w:t xml:space="preserve"> </w:t>
      </w:r>
      <w:r w:rsidR="00EA24A0" w:rsidRPr="003B0D92">
        <w:rPr>
          <w:rStyle w:val="Emphasis"/>
        </w:rPr>
        <w:t>Corporations tightened their belts across the board as imports eroded revenues.</w:t>
      </w:r>
      <w:r w:rsidR="00EA24A0" w:rsidRPr="003911E6">
        <w:t xml:space="preserve"> </w:t>
      </w:r>
      <w:r w:rsidR="00EA24A0" w:rsidRPr="003B0D92">
        <w:rPr>
          <w:sz w:val="16"/>
        </w:rPr>
        <w:t>There was no association between rising imports and patents generated among entities relatively immune to international market forces, such as universities, hospitals, and nonprofit research institutions.</w:t>
      </w:r>
      <w:r w:rsidR="006610E2" w:rsidRPr="003B0D92">
        <w:rPr>
          <w:sz w:val="16"/>
        </w:rPr>
        <w:t xml:space="preserve"> </w:t>
      </w:r>
      <w:r w:rsidR="00EA24A0" w:rsidRPr="003B0D92">
        <w:rPr>
          <w:sz w:val="16"/>
        </w:rPr>
        <w:t xml:space="preserve">In conducting their study, </w:t>
      </w:r>
      <w:r w:rsidR="00EA24A0" w:rsidRPr="003B0D92">
        <w:rPr>
          <w:rStyle w:val="StyleUnderline"/>
        </w:rPr>
        <w:t>the researchers controlled for other factors that could influence the rate of patent generation</w:t>
      </w:r>
      <w:r w:rsidR="00EA24A0" w:rsidRPr="003B0D92">
        <w:rPr>
          <w:sz w:val="16"/>
        </w:rPr>
        <w:t>, such as the post-2001 dot-com bust, a trend toward greater scrutiny of patent applications, and pre-existing trends in the rate of patenting in key industries.</w:t>
      </w:r>
      <w:r w:rsidR="006610E2" w:rsidRPr="003B0D92">
        <w:rPr>
          <w:sz w:val="16"/>
        </w:rPr>
        <w:t xml:space="preserve"> </w:t>
      </w:r>
      <w:r w:rsidR="00EA24A0" w:rsidRPr="003B0D92">
        <w:rPr>
          <w:sz w:val="16"/>
        </w:rPr>
        <w:t xml:space="preserve">The study's long-term perspective, using data from 1975 to 2007, reveals a growth trend in patenting in the computer and electronics industries and a trend of stagnation of patenting in chemicals and pharmaceuticals, which are two of the most important sectors for innovation. </w:t>
      </w:r>
      <w:proofErr w:type="gramStart"/>
      <w:r w:rsidR="00EA24A0" w:rsidRPr="003B0D92">
        <w:rPr>
          <w:sz w:val="16"/>
        </w:rPr>
        <w:t>Both of these</w:t>
      </w:r>
      <w:proofErr w:type="gramEnd"/>
      <w:r w:rsidR="00EA24A0" w:rsidRPr="003B0D92">
        <w:rPr>
          <w:sz w:val="16"/>
        </w:rPr>
        <w:t xml:space="preserve"> trends predate the surge in Chinese import competition of the 1990s and 2000s, which was much stronger in the computer and electronics industries than in industries that create new chemical patents.</w:t>
      </w:r>
      <w:r w:rsidR="006610E2" w:rsidRPr="003B0D92">
        <w:rPr>
          <w:sz w:val="16"/>
        </w:rPr>
        <w:t xml:space="preserve"> </w:t>
      </w:r>
      <w:r w:rsidR="00EA24A0" w:rsidRPr="003B0D92">
        <w:rPr>
          <w:sz w:val="16"/>
        </w:rPr>
        <w:t xml:space="preserve">Given the countervailing trends in these two large, patent-intensive sectors, simple correlations would suggest — misleadingly, it turns out—that industries with larger increases in trade exposure during the sample period of 1991 to 2007 did not exhibit significant falls in patenting. </w:t>
      </w:r>
      <w:r w:rsidR="00EA24A0" w:rsidRPr="003B0D92">
        <w:rPr>
          <w:rStyle w:val="StyleUnderline"/>
        </w:rPr>
        <w:t>Once the researchers account for preexisting trends</w:t>
      </w:r>
      <w:r w:rsidR="00EA24A0" w:rsidRPr="003B0D92">
        <w:rPr>
          <w:sz w:val="16"/>
        </w:rPr>
        <w:t xml:space="preserve"> in just these two sectors—computers and chemicals—</w:t>
      </w:r>
      <w:r w:rsidR="00EA24A0" w:rsidRPr="003B0D92">
        <w:rPr>
          <w:rStyle w:val="Emphasis"/>
        </w:rPr>
        <w:t xml:space="preserve">the adverse impact of trade exposure on industry patenting becomes strongly apparent </w:t>
      </w:r>
      <w:r w:rsidR="00EA24A0" w:rsidRPr="003B0D92">
        <w:rPr>
          <w:rStyle w:val="StyleUnderline"/>
        </w:rPr>
        <w:t>and can be precisely estimated.</w:t>
      </w:r>
      <w:r w:rsidR="006610E2" w:rsidRPr="003911E6">
        <w:t xml:space="preserve"> </w:t>
      </w:r>
      <w:r w:rsidR="00EA24A0" w:rsidRPr="003B0D92">
        <w:rPr>
          <w:sz w:val="16"/>
        </w:rPr>
        <w:t xml:space="preserve">While </w:t>
      </w:r>
      <w:r w:rsidR="00EA24A0" w:rsidRPr="003B0D92">
        <w:rPr>
          <w:rStyle w:val="StyleUnderline"/>
        </w:rPr>
        <w:t>manufacturing</w:t>
      </w:r>
      <w:r w:rsidR="00EA24A0" w:rsidRPr="003B0D92">
        <w:rPr>
          <w:sz w:val="16"/>
        </w:rPr>
        <w:t xml:space="preserve"> employs less than a tenth of U.S. private nonfarm workers, it </w:t>
      </w:r>
      <w:r w:rsidR="00EA24A0" w:rsidRPr="003B0D92">
        <w:rPr>
          <w:rStyle w:val="StyleUnderline"/>
        </w:rPr>
        <w:t>accounts for two-thirds of the country's research and development spending and corporate patents.</w:t>
      </w:r>
      <w:r w:rsidR="00EA24A0" w:rsidRPr="003B0D92">
        <w:rPr>
          <w:sz w:val="16"/>
        </w:rPr>
        <w:t xml:space="preserve"> "</w:t>
      </w:r>
      <w:r w:rsidR="00EA24A0" w:rsidRPr="003B0D92">
        <w:rPr>
          <w:rStyle w:val="StyleUnderline"/>
        </w:rPr>
        <w:t xml:space="preserve">The relationship between </w:t>
      </w:r>
      <w:r w:rsidR="00EA24A0" w:rsidRPr="003B0D92">
        <w:rPr>
          <w:rStyle w:val="Emphasis"/>
        </w:rPr>
        <w:t>competition in the global marketplace and the creation of new products</w:t>
      </w:r>
      <w:r w:rsidR="00EA24A0" w:rsidRPr="003B0D92">
        <w:rPr>
          <w:rStyle w:val="StyleUnderline"/>
        </w:rPr>
        <w:t xml:space="preserve"> and production processes is </w:t>
      </w:r>
      <w:r w:rsidR="00EA24A0" w:rsidRPr="003B0D92">
        <w:rPr>
          <w:sz w:val="16"/>
        </w:rPr>
        <w:t>thus one</w:t>
      </w:r>
      <w:r w:rsidR="00EA24A0" w:rsidRPr="003B0D92">
        <w:rPr>
          <w:rStyle w:val="StyleUnderline"/>
        </w:rPr>
        <w:t xml:space="preserve"> of immense importance for the U.S. economy,</w:t>
      </w:r>
      <w:r w:rsidR="00EA24A0" w:rsidRPr="003B0D92">
        <w:rPr>
          <w:sz w:val="16"/>
        </w:rPr>
        <w:t>" they write.</w:t>
      </w:r>
      <w:r w:rsidR="006610E2" w:rsidRPr="003B0D92">
        <w:rPr>
          <w:sz w:val="16"/>
        </w:rPr>
        <w:t xml:space="preserve"> </w:t>
      </w:r>
      <w:r w:rsidR="00EA24A0" w:rsidRPr="003B0D92">
        <w:rPr>
          <w:rStyle w:val="StyleUnderline"/>
        </w:rPr>
        <w:t xml:space="preserve">The researchers ask why </w:t>
      </w:r>
      <w:r w:rsidR="00EA24A0" w:rsidRPr="003B0D92">
        <w:rPr>
          <w:rStyle w:val="Emphasis"/>
        </w:rPr>
        <w:t>corporations do not spend more on innovation in the face of mounting Chinese imports.</w:t>
      </w:r>
      <w:r w:rsidR="00EA24A0" w:rsidRPr="003B0D92">
        <w:rPr>
          <w:rStyle w:val="StyleUnderline"/>
        </w:rPr>
        <w:t xml:space="preserve"> One possibility is that firms assume </w:t>
      </w:r>
      <w:r w:rsidR="00EA24A0" w:rsidRPr="003B0D92">
        <w:rPr>
          <w:rStyle w:val="Emphasis"/>
        </w:rPr>
        <w:t>increased competition will lead to a permanent decline in the profitability of their market sectors, giving them little incentive to invest.</w:t>
      </w:r>
      <w:r w:rsidR="00EA24A0" w:rsidRPr="003B0D92">
        <w:rPr>
          <w:sz w:val="16"/>
        </w:rPr>
        <w:t xml:space="preserve"> Another is that </w:t>
      </w:r>
      <w:r w:rsidR="00EA24A0" w:rsidRPr="003B0D92">
        <w:rPr>
          <w:rStyle w:val="StyleUnderline"/>
        </w:rPr>
        <w:t>American consumers, accustomed to low-cost Chinese goods, have become less inclined to pay more for innovative alternatives.</w:t>
      </w:r>
      <w:r w:rsidR="00EA24A0" w:rsidRPr="003B0D92">
        <w:rPr>
          <w:sz w:val="16"/>
        </w:rPr>
        <w:t xml:space="preserve"> A third possibility is that </w:t>
      </w:r>
      <w:r w:rsidR="00EA24A0" w:rsidRPr="003B0D92">
        <w:rPr>
          <w:rStyle w:val="StyleUnderline"/>
        </w:rPr>
        <w:t xml:space="preserve">as American companies shifted their factories to lower-cost countries while keeping R&amp;D at home, the geographic separation impeded the coordination that helps fertilize innovation. </w:t>
      </w:r>
    </w:p>
    <w:p w:rsidR="00CB6CA6" w:rsidRDefault="00CB6CA6" w:rsidP="00CB6CA6">
      <w:pPr>
        <w:pStyle w:val="Heading4"/>
      </w:pPr>
      <w:r>
        <w:t>China’s bridging the innovation gap with targeted policies – lack of US action is causing them to lose leadership now.</w:t>
      </w:r>
    </w:p>
    <w:p w:rsidR="00CB6CA6" w:rsidRPr="00E05BD9" w:rsidRDefault="00CB6CA6" w:rsidP="00CB6CA6">
      <w:proofErr w:type="spellStart"/>
      <w:r>
        <w:rPr>
          <w:rStyle w:val="Style13ptBold"/>
        </w:rPr>
        <w:t>Wessner</w:t>
      </w:r>
      <w:proofErr w:type="spellEnd"/>
      <w:r>
        <w:rPr>
          <w:rStyle w:val="Style13ptBold"/>
        </w:rPr>
        <w:t xml:space="preserve"> &amp; Wolff 12 </w:t>
      </w:r>
      <w:r w:rsidRPr="00E05BD9">
        <w:t xml:space="preserve">[Charles W. </w:t>
      </w:r>
      <w:proofErr w:type="spellStart"/>
      <w:r w:rsidRPr="00E05BD9">
        <w:t>Wessner</w:t>
      </w:r>
      <w:proofErr w:type="spellEnd"/>
      <w:r>
        <w:t xml:space="preserve"> (Director of the Program on Technology, Innovation, and Entrepreneurship @ United Nations Economic Commission, Research Professor at Georgetown University Program on Science, Technology &amp; International Affairs, PhD from Tufts)</w:t>
      </w:r>
      <w:r w:rsidRPr="00E05BD9">
        <w:t xml:space="preserve"> and Alan Wm. Wolff</w:t>
      </w:r>
      <w:r>
        <w:t xml:space="preserve"> (Chairman of the National Foreign Trade Council, chair of the National Academies' Science Technology and Economic Policy (STEP) Board’s Committee on Comparative Innovation Policy and co-chair of the </w:t>
      </w:r>
      <w:r>
        <w:lastRenderedPageBreak/>
        <w:t>Academies' Innovation Policy Forum, previously US Deputy Special Representative for Trade Negotiations)</w:t>
      </w:r>
      <w:r w:rsidRPr="00E05BD9">
        <w:t>, Editors; Committee on</w:t>
      </w:r>
      <w:r>
        <w:t xml:space="preserve"> </w:t>
      </w:r>
      <w:r w:rsidRPr="00E05BD9">
        <w:t>Comparative National Innovation Policies, “Rising to the Challenge: U.S. Innovation Policy for Global</w:t>
      </w:r>
      <w:r>
        <w:t xml:space="preserve"> </w:t>
      </w:r>
      <w:r w:rsidRPr="00E05BD9">
        <w:t>Economy”, Board on Science, Technology, and Economic Policy; Policy and</w:t>
      </w:r>
      <w:r>
        <w:t xml:space="preserve"> </w:t>
      </w:r>
      <w:r w:rsidRPr="00E05BD9">
        <w:t>Global Affairs; National Research Council, 2012, http://politiques-innovation.org/wp-content/uploads/2013/07/2012-Wessner-STEP-Rising-to-the-Challenge-U.S.-Innovation-Policy-for-Global-Economy.pdf]</w:t>
      </w:r>
    </w:p>
    <w:p w:rsidR="00CB6CA6" w:rsidRDefault="00CB6CA6" w:rsidP="00CB6CA6">
      <w:pPr>
        <w:rPr>
          <w:sz w:val="16"/>
        </w:rPr>
      </w:pPr>
      <w:r w:rsidRPr="00E05BD9">
        <w:rPr>
          <w:sz w:val="16"/>
        </w:rPr>
        <w:t xml:space="preserve">America is a world leader in innovation capacity, according to several rankings.4 While not as pre-eminent as in the decades following World War II, </w:t>
      </w:r>
      <w:r w:rsidRPr="008B3D94">
        <w:rPr>
          <w:rStyle w:val="StyleUnderline"/>
        </w:rPr>
        <w:t xml:space="preserve">the U.S. still leads the world in research spending and patents. </w:t>
      </w:r>
      <w:r w:rsidRPr="00E05BD9">
        <w:rPr>
          <w:sz w:val="16"/>
        </w:rPr>
        <w:t xml:space="preserve">U.S. universities and research laboratories continue to produce technological breakthroughs and spin off dynamic start-ups. U.S. companies still create products and business models that transform entire industries.5 </w:t>
      </w:r>
      <w:r w:rsidRPr="008B3D94">
        <w:rPr>
          <w:rStyle w:val="StyleUnderline"/>
        </w:rPr>
        <w:t>Concern is mounting,</w:t>
      </w:r>
      <w:r w:rsidRPr="00E05BD9">
        <w:rPr>
          <w:sz w:val="16"/>
        </w:rPr>
        <w:t xml:space="preserve"> however, </w:t>
      </w:r>
      <w:r w:rsidRPr="008B3D94">
        <w:rPr>
          <w:rStyle w:val="StyleUnderline"/>
        </w:rPr>
        <w:t>that America is not capturing enough of value of that innovation</w:t>
      </w:r>
      <w:r w:rsidRPr="00E05BD9">
        <w:rPr>
          <w:sz w:val="16"/>
        </w:rPr>
        <w:t xml:space="preserve"> in terms of economic growth and employment.6 Capturing the Economic Value of Innovation This concern is </w:t>
      </w:r>
      <w:proofErr w:type="gramStart"/>
      <w:r w:rsidRPr="00E05BD9">
        <w:rPr>
          <w:sz w:val="16"/>
        </w:rPr>
        <w:t>based on the fact that</w:t>
      </w:r>
      <w:proofErr w:type="gramEnd"/>
      <w:r w:rsidRPr="00E05BD9">
        <w:rPr>
          <w:sz w:val="16"/>
        </w:rPr>
        <w:t xml:space="preserve"> </w:t>
      </w:r>
      <w:r w:rsidRPr="008B3D94">
        <w:rPr>
          <w:rStyle w:val="StyleUnderline"/>
        </w:rPr>
        <w:t xml:space="preserve">what is innovated in America is increasingly industrialized elsewhere. </w:t>
      </w:r>
      <w:r w:rsidRPr="00E05BD9">
        <w:rPr>
          <w:sz w:val="16"/>
        </w:rPr>
        <w:t xml:space="preserve">Even in industries where labor cost is not a deciding factor, the high-paying production and engineering jobs that go with large-scale manufacturing often end up offshore.7 Increasingly, experts believe that this </w:t>
      </w:r>
      <w:r w:rsidRPr="008B3D94">
        <w:rPr>
          <w:rStyle w:val="StyleUnderline"/>
        </w:rPr>
        <w:t xml:space="preserve">off-shoring of manufacturing is contributing to </w:t>
      </w:r>
      <w:r w:rsidRPr="00E05BD9">
        <w:rPr>
          <w:rStyle w:val="Emphasis"/>
        </w:rPr>
        <w:t>the decline in the innovative capacity of the United States</w:t>
      </w:r>
      <w:r w:rsidRPr="008B3D94">
        <w:rPr>
          <w:rStyle w:val="StyleUnderline"/>
        </w:rPr>
        <w:t>.</w:t>
      </w:r>
      <w:r w:rsidRPr="00E05BD9">
        <w:rPr>
          <w:sz w:val="16"/>
        </w:rPr>
        <w:t xml:space="preserve">8 Gary Pisano and Willy Shih have argued, for example, that the “ability to develop very complex, sophisticated manufacturing processes is as much about innovation as dreaming up ideas.”9 And as more and more production moved offshore, other industries in the host countries increasingly benefit from the knowledge, networks and capabilities that are also relocated. </w:t>
      </w:r>
      <w:r w:rsidRPr="00E05BD9">
        <w:rPr>
          <w:rStyle w:val="StyleUnderline"/>
        </w:rPr>
        <w:t>The</w:t>
      </w:r>
      <w:r w:rsidRPr="008B3D94">
        <w:rPr>
          <w:rStyle w:val="StyleUnderline"/>
        </w:rPr>
        <w:t xml:space="preserve"> result has been a loss of opportunity to lead in major emerging industries.</w:t>
      </w:r>
      <w:r w:rsidRPr="00E05BD9">
        <w:rPr>
          <w:sz w:val="16"/>
        </w:rPr>
        <w:t xml:space="preserve"> The key technologies for rechargeable lithium-ion batteries and liquid-crystal displays were developed in the U.S., for example, yet were commercialized in Japan and now are almost entirely produced in Asia.10 Other materials and product technologies where the United States was the innovator, but then lost significant market share include oxide ceramics; semiconductor memory devices; semiconductor manufacturing equipment such as steppers; flat panel displays; robotics; solar cells; and advanced lighting.11 The potential for growing major new U.S. industries that can provide a sizeable return on federal investments in university research is not being realized as manufacturing moves offshore.12 One barometer of this trend is that America’s strong trade surpluses in advanced-technology products in the 1990s have swung to annual deficits and reached $99 billion in 2011.13 [See Figure 1.1] At the same time, </w:t>
      </w:r>
      <w:r w:rsidRPr="008B3D94">
        <w:rPr>
          <w:rStyle w:val="StyleUnderline"/>
        </w:rPr>
        <w:t xml:space="preserve">the United States is </w:t>
      </w:r>
      <w:r w:rsidRPr="00E05BD9">
        <w:rPr>
          <w:rStyle w:val="Emphasis"/>
        </w:rPr>
        <w:t>not paying sufficient attention to the essential pillars of the innovation ecosystem</w:t>
      </w:r>
      <w:r w:rsidRPr="008B3D94">
        <w:rPr>
          <w:rStyle w:val="StyleUnderline"/>
        </w:rPr>
        <w:t xml:space="preserve"> that have helped make the U.S. a global leader for so long.</w:t>
      </w:r>
      <w:r w:rsidRPr="00E05BD9">
        <w:rPr>
          <w:sz w:val="16"/>
        </w:rPr>
        <w:t xml:space="preserve"> </w:t>
      </w:r>
      <w:r w:rsidRPr="008B3D94">
        <w:rPr>
          <w:rStyle w:val="StyleUnderline"/>
        </w:rPr>
        <w:t>America’s research universities are facing severe financial constraints.</w:t>
      </w:r>
      <w:r w:rsidRPr="00E05BD9">
        <w:rPr>
          <w:sz w:val="16"/>
        </w:rPr>
        <w:t xml:space="preserve"> The U.S. high-tech manufacturing base is eroding. The U.S. is less welcoming to highly skilled immigrants. Physical infrastructure is crumbling for lack of investment, and data communications networks are slipping below global standards. </w:t>
      </w:r>
      <w:r w:rsidRPr="008B3D94">
        <w:rPr>
          <w:rStyle w:val="StyleUnderline"/>
        </w:rPr>
        <w:t>Severe budget problems are exerting intense pressure on federal and state lawmakers to cut successful programs</w:t>
      </w:r>
      <w:r w:rsidRPr="00E05BD9">
        <w:rPr>
          <w:sz w:val="16"/>
        </w:rPr>
        <w:t xml:space="preserve"> aimed at commercializing technology and helping small business. As this report documents, </w:t>
      </w:r>
      <w:r w:rsidRPr="008B3D94">
        <w:rPr>
          <w:rStyle w:val="StyleUnderline"/>
        </w:rPr>
        <w:t xml:space="preserve">this comes at a time when many </w:t>
      </w:r>
      <w:r w:rsidRPr="00E05BD9">
        <w:rPr>
          <w:rStyle w:val="Emphasis"/>
        </w:rPr>
        <w:t xml:space="preserve">other nations are investing aggressively </w:t>
      </w:r>
      <w:r w:rsidRPr="008B3D94">
        <w:rPr>
          <w:rStyle w:val="StyleUnderline"/>
        </w:rPr>
        <w:t>to upgrade their universities, woo top foreign talent, attract investment in advanced manufacturing, build next-generation transportation systems, and connect their entire populations to high-speed broadband networks.</w:t>
      </w:r>
      <w:r>
        <w:rPr>
          <w:rStyle w:val="StyleUnderline"/>
        </w:rPr>
        <w:t xml:space="preserve"> </w:t>
      </w:r>
      <w:r w:rsidRPr="00E05BD9">
        <w:rPr>
          <w:sz w:val="16"/>
        </w:rPr>
        <w:t xml:space="preserve">Coping with the Growth of New Competitors </w:t>
      </w:r>
      <w:r w:rsidRPr="008B3D94">
        <w:rPr>
          <w:rStyle w:val="StyleUnderline"/>
        </w:rPr>
        <w:t xml:space="preserve">The reshaping global environment is </w:t>
      </w:r>
      <w:r w:rsidRPr="00E05BD9">
        <w:rPr>
          <w:rStyle w:val="Emphasis"/>
        </w:rPr>
        <w:t>affecting U.S. competitiveness</w:t>
      </w:r>
      <w:r w:rsidRPr="00E05BD9">
        <w:rPr>
          <w:sz w:val="16"/>
        </w:rPr>
        <w:t xml:space="preserve">.14 The rest of the world has become smarter, more focused, and more financially committed to developing globally competitive national innovation systems—the networks of public policies and institutions such as businesses, universities, and national laboratories that interact to initiate, develop, modify, and commercialize new technologies.15 As documented in this report, nations in Asia, Europe, and Latin America are boosting investments in both basic research and applied technologies in everything from </w:t>
      </w:r>
      <w:proofErr w:type="spellStart"/>
      <w:r w:rsidRPr="00E05BD9">
        <w:rPr>
          <w:sz w:val="16"/>
        </w:rPr>
        <w:t>nano</w:t>
      </w:r>
      <w:proofErr w:type="spellEnd"/>
      <w:r w:rsidRPr="00E05BD9">
        <w:rPr>
          <w:sz w:val="16"/>
        </w:rPr>
        <w:t xml:space="preserve">-materials and renewable energies to life sciences. These nations also are encouraging once-cloistered universities and national laboratories to partner with industry, and wooing multinational factories and R&amp;D centers into world-class technology parks with generous tax incentives. </w:t>
      </w:r>
      <w:r w:rsidRPr="00E05BD9">
        <w:rPr>
          <w:rStyle w:val="Emphasis"/>
        </w:rPr>
        <w:t>China is making an especially concerted drive to bridge the innovation gap with the U.S.</w:t>
      </w:r>
      <w:r w:rsidRPr="00E05BD9">
        <w:rPr>
          <w:sz w:val="16"/>
        </w:rPr>
        <w:t xml:space="preserve">16 As Yang </w:t>
      </w:r>
      <w:proofErr w:type="spellStart"/>
      <w:r w:rsidRPr="00E05BD9">
        <w:rPr>
          <w:sz w:val="16"/>
        </w:rPr>
        <w:t>Xianwu</w:t>
      </w:r>
      <w:proofErr w:type="spellEnd"/>
      <w:r w:rsidRPr="00E05BD9">
        <w:rPr>
          <w:sz w:val="16"/>
        </w:rPr>
        <w:t xml:space="preserve"> of China’s Ministry of Science and Technology explained in a National Academies conference, “</w:t>
      </w:r>
      <w:r w:rsidRPr="008B3D94">
        <w:rPr>
          <w:rStyle w:val="StyleUnderline"/>
        </w:rPr>
        <w:t xml:space="preserve">The </w:t>
      </w:r>
      <w:proofErr w:type="gramStart"/>
      <w:r w:rsidRPr="008B3D94">
        <w:rPr>
          <w:rStyle w:val="StyleUnderline"/>
        </w:rPr>
        <w:t>ultimate goal</w:t>
      </w:r>
      <w:proofErr w:type="gramEnd"/>
      <w:r w:rsidRPr="008B3D94">
        <w:rPr>
          <w:rStyle w:val="StyleUnderline"/>
        </w:rPr>
        <w:t xml:space="preserve"> is to make China sufficiently innovative to match</w:t>
      </w:r>
      <w:r w:rsidRPr="00E05BD9">
        <w:rPr>
          <w:sz w:val="16"/>
        </w:rPr>
        <w:t xml:space="preserve"> the level of countries such as </w:t>
      </w:r>
      <w:r w:rsidRPr="008B3D94">
        <w:rPr>
          <w:rStyle w:val="StyleUnderline"/>
        </w:rPr>
        <w:t>the United States</w:t>
      </w:r>
      <w:r w:rsidRPr="00E05BD9">
        <w:rPr>
          <w:sz w:val="16"/>
        </w:rPr>
        <w:t xml:space="preserve">.”17 </w:t>
      </w:r>
      <w:r w:rsidRPr="008B3D94">
        <w:rPr>
          <w:rStyle w:val="StyleUnderline"/>
        </w:rPr>
        <w:t xml:space="preserve">As this competition intensifies, the United States has </w:t>
      </w:r>
      <w:r w:rsidRPr="00E05BD9">
        <w:rPr>
          <w:rStyle w:val="Emphasis"/>
        </w:rPr>
        <w:t>tumbled</w:t>
      </w:r>
      <w:r w:rsidRPr="00E05BD9">
        <w:rPr>
          <w:sz w:val="16"/>
        </w:rPr>
        <w:t xml:space="preserve"> relative to other nations </w:t>
      </w:r>
      <w:r w:rsidRPr="008B3D94">
        <w:rPr>
          <w:rStyle w:val="StyleUnderline"/>
        </w:rPr>
        <w:t>in</w:t>
      </w:r>
      <w:r w:rsidRPr="00E05BD9">
        <w:rPr>
          <w:sz w:val="16"/>
        </w:rPr>
        <w:t xml:space="preserve"> several </w:t>
      </w:r>
      <w:r w:rsidRPr="008B3D94">
        <w:rPr>
          <w:rStyle w:val="StyleUnderline"/>
        </w:rPr>
        <w:t>global rankings of competitiveness and innovation.</w:t>
      </w:r>
      <w:r w:rsidRPr="00E05BD9">
        <w:rPr>
          <w:sz w:val="16"/>
        </w:rPr>
        <w:t xml:space="preserve"> For example, the U.S. dropped from No. 1 to No. 5 among 142 nations in the most recent World Economic Forum rankings of “total competitiveness.” While </w:t>
      </w:r>
      <w:r w:rsidRPr="008B3D94">
        <w:rPr>
          <w:rStyle w:val="StyleUnderline"/>
        </w:rPr>
        <w:t>ranking No. 5 overall in “innovation,”</w:t>
      </w:r>
      <w:r w:rsidRPr="00E05BD9">
        <w:rPr>
          <w:sz w:val="16"/>
        </w:rPr>
        <w:t xml:space="preserve"> the WEF ranked the U.S. 13th in higher education and training, 16th in infrastructure, 20th in technological readiness, 2nd in “goods market efficiency,” 22nd in “financial market development,” and 39th in institutions.18 NEW TRENDS IN GLOBAL INNOVATION Strong Policy Focus on Innovation </w:t>
      </w:r>
      <w:r w:rsidRPr="00E05BD9">
        <w:rPr>
          <w:rStyle w:val="StyleUnderline"/>
        </w:rPr>
        <w:t xml:space="preserve">The twenty-first century is </w:t>
      </w:r>
      <w:r w:rsidRPr="00E05BD9">
        <w:rPr>
          <w:rStyle w:val="StyleUnderline"/>
        </w:rPr>
        <w:lastRenderedPageBreak/>
        <w:t>witnessing a</w:t>
      </w:r>
      <w:r w:rsidRPr="00E05BD9">
        <w:rPr>
          <w:sz w:val="16"/>
        </w:rPr>
        <w:t xml:space="preserve"> rapidly evolving, </w:t>
      </w:r>
      <w:r w:rsidRPr="00E05BD9">
        <w:rPr>
          <w:rStyle w:val="Emphasis"/>
        </w:rPr>
        <w:t>intensely competitive</w:t>
      </w:r>
      <w:r w:rsidRPr="00E05BD9">
        <w:rPr>
          <w:rStyle w:val="StyleUnderline"/>
        </w:rPr>
        <w:t xml:space="preserve"> global landscape</w:t>
      </w:r>
      <w:r w:rsidRPr="00E05BD9">
        <w:rPr>
          <w:sz w:val="16"/>
        </w:rPr>
        <w:t xml:space="preserve">. Political and business leaders in both advanced and emerging economies see innovation-led development as central to growth. </w:t>
      </w:r>
      <w:r w:rsidRPr="00E05BD9">
        <w:rPr>
          <w:rStyle w:val="StyleUnderline"/>
        </w:rPr>
        <w:t>China</w:t>
      </w:r>
      <w:r w:rsidRPr="00E05BD9">
        <w:rPr>
          <w:sz w:val="16"/>
        </w:rPr>
        <w:t>, India, Russia, Germany, and Singapore are among the many nations that are</w:t>
      </w:r>
      <w:r w:rsidRPr="00E05BD9">
        <w:rPr>
          <w:rStyle w:val="StyleUnderline"/>
        </w:rPr>
        <w:t xml:space="preserve"> </w:t>
      </w:r>
      <w:r>
        <w:rPr>
          <w:rStyle w:val="StyleUnderline"/>
        </w:rPr>
        <w:t xml:space="preserve">[is] </w:t>
      </w:r>
      <w:r w:rsidRPr="00E05BD9">
        <w:rPr>
          <w:rStyle w:val="StyleUnderline"/>
        </w:rPr>
        <w:t>formulating comprehensive national strategies for improving their innovation capacity.</w:t>
      </w:r>
      <w:r w:rsidRPr="00E05BD9">
        <w:rPr>
          <w:sz w:val="16"/>
        </w:rPr>
        <w:t xml:space="preserve">19 In many cases, </w:t>
      </w:r>
      <w:r w:rsidRPr="00E05BD9">
        <w:rPr>
          <w:rStyle w:val="StyleUnderline"/>
        </w:rPr>
        <w:t>this objective is being pursued with sustained high-level policy attention and substantial funding for applied research and development. Governments also are providing support for innovative</w:t>
      </w:r>
      <w:r w:rsidRPr="00E05BD9">
        <w:rPr>
          <w:sz w:val="16"/>
        </w:rPr>
        <w:t xml:space="preserve"> small and medium-sized </w:t>
      </w:r>
      <w:r w:rsidRPr="00E05BD9">
        <w:rPr>
          <w:rStyle w:val="StyleUnderline"/>
        </w:rPr>
        <w:t>enterprises</w:t>
      </w:r>
      <w:r w:rsidRPr="00E05BD9">
        <w:rPr>
          <w:sz w:val="16"/>
        </w:rPr>
        <w:t xml:space="preserve"> and are forging innovation partnerships—often based on U.S. models—to bring new products and services to market. They also are investing aggressively to create, attract and retain industries in strategic sectors. This strong focus on innovation as the basis for economic development is a significant development. Traditional approaches to development followed the prescriptions of Neoclassical Economists who traditionally viewed factors such as capital, labor costs, and business climate as the keys to a nation’s growth. 20 Today’s focus on knowledge-based growth draws more on the ideas of New Growth economists, including Paul Romer and Robert Lucas, who have put greater emphasis on a nation’s innovation capacity.21 Rapid Growth in R&amp;D Spending The front end of any innovation system is research and development. </w:t>
      </w:r>
      <w:r w:rsidRPr="00E05BD9">
        <w:rPr>
          <w:rStyle w:val="StyleUnderline"/>
        </w:rPr>
        <w:t xml:space="preserve">Since World War II, the United States has enjoyed an overwhelming advantage </w:t>
      </w:r>
      <w:r w:rsidRPr="00E05BD9">
        <w:rPr>
          <w:sz w:val="16"/>
        </w:rPr>
        <w:t xml:space="preserve">over the rest of the world </w:t>
      </w:r>
      <w:r w:rsidRPr="00E05BD9">
        <w:rPr>
          <w:rStyle w:val="StyleUnderline"/>
        </w:rPr>
        <w:t>in R&amp;D investment.</w:t>
      </w:r>
      <w:r w:rsidRPr="00E05BD9">
        <w:rPr>
          <w:sz w:val="16"/>
        </w:rPr>
        <w:t xml:space="preserve"> With annual R&amp;D spending for 2012 forecast </w:t>
      </w:r>
      <w:proofErr w:type="gramStart"/>
      <w:r w:rsidRPr="00E05BD9">
        <w:rPr>
          <w:sz w:val="16"/>
        </w:rPr>
        <w:t>on the basis of</w:t>
      </w:r>
      <w:proofErr w:type="gramEnd"/>
      <w:r w:rsidRPr="00E05BD9">
        <w:rPr>
          <w:sz w:val="16"/>
        </w:rPr>
        <w:t xml:space="preserve"> purchasing power parity at $436 billion, the U.S. remains far ahead of the next-largest forecasted R&amp;D investor, China, at $199 billion.28 Among corporations, 9 of the world’s 20 largest investors in R&amp;D are American-based.29 </w:t>
      </w:r>
      <w:r w:rsidRPr="00E05BD9">
        <w:rPr>
          <w:rStyle w:val="StyleUnderline"/>
        </w:rPr>
        <w:t>This</w:t>
      </w:r>
      <w:r w:rsidRPr="00E05BD9">
        <w:rPr>
          <w:sz w:val="16"/>
        </w:rPr>
        <w:t xml:space="preserve"> overwhelming </w:t>
      </w:r>
      <w:r w:rsidRPr="00E05BD9">
        <w:rPr>
          <w:rStyle w:val="StyleUnderline"/>
        </w:rPr>
        <w:t>advantage is starting to slip</w:t>
      </w:r>
      <w:r w:rsidRPr="00E05BD9">
        <w:rPr>
          <w:sz w:val="16"/>
        </w:rPr>
        <w:t xml:space="preserve">, however. </w:t>
      </w:r>
      <w:r w:rsidRPr="00E05BD9">
        <w:rPr>
          <w:rStyle w:val="StyleUnderline"/>
        </w:rPr>
        <w:t>While American R&amp;D spending has risen 3.3 percent a year on average</w:t>
      </w:r>
      <w:r w:rsidRPr="00E05BD9">
        <w:rPr>
          <w:sz w:val="16"/>
        </w:rPr>
        <w:t xml:space="preserve"> in real terms over the past decade33, for example, growth in South Korea has averaged 9.2 percent annually and </w:t>
      </w:r>
      <w:r w:rsidRPr="00E05BD9">
        <w:rPr>
          <w:rStyle w:val="StyleUnderline"/>
        </w:rPr>
        <w:t>China has averaged 19.4 percent</w:t>
      </w:r>
      <w:r w:rsidRPr="00E05BD9">
        <w:rPr>
          <w:sz w:val="16"/>
        </w:rPr>
        <w:t xml:space="preserve">, albeit from a smaller base.34 As a result, </w:t>
      </w:r>
      <w:r w:rsidRPr="00E05BD9">
        <w:rPr>
          <w:rStyle w:val="StyleUnderline"/>
        </w:rPr>
        <w:t xml:space="preserve">the U.S. share of global R&amp;D spending dropped </w:t>
      </w:r>
      <w:r w:rsidRPr="00E05BD9">
        <w:rPr>
          <w:sz w:val="16"/>
        </w:rPr>
        <w:t xml:space="preserve">from 43.1 percent in 1998 to 37.3 percent in 2008.35 </w:t>
      </w:r>
      <w:r w:rsidRPr="00E05BD9">
        <w:rPr>
          <w:rStyle w:val="StyleUnderline"/>
        </w:rPr>
        <w:t xml:space="preserve">China’s share, by contrast, leapt </w:t>
      </w:r>
      <w:r w:rsidRPr="00E05BD9">
        <w:rPr>
          <w:sz w:val="16"/>
        </w:rPr>
        <w:t xml:space="preserve">from 3 percent to 11.4 percent over that period, both </w:t>
      </w:r>
      <w:r w:rsidRPr="00E05BD9">
        <w:rPr>
          <w:rStyle w:val="StyleUnderline"/>
        </w:rPr>
        <w:t>as a result of increasing R&amp;D intensity and a rapidly industrializing economy.</w:t>
      </w:r>
      <w:r w:rsidRPr="00E05BD9">
        <w:rPr>
          <w:sz w:val="16"/>
        </w:rPr>
        <w:t xml:space="preserve">36 </w:t>
      </w:r>
      <w:r w:rsidRPr="00E05BD9">
        <w:rPr>
          <w:rStyle w:val="StyleUnderline"/>
        </w:rPr>
        <w:t>America’s edge in research intensity</w:t>
      </w:r>
      <w:r w:rsidRPr="00E05BD9">
        <w:rPr>
          <w:sz w:val="16"/>
        </w:rPr>
        <w:t xml:space="preserve"> (R&amp;D as a percent of GDP) also </w:t>
      </w:r>
      <w:r w:rsidRPr="00E05BD9">
        <w:rPr>
          <w:rStyle w:val="StyleUnderline"/>
        </w:rPr>
        <w:t xml:space="preserve">is fading. America once was the most research-intensive nation on earth. America now ranks 8th </w:t>
      </w:r>
      <w:r w:rsidRPr="00E05BD9">
        <w:rPr>
          <w:sz w:val="16"/>
        </w:rPr>
        <w:t xml:space="preserve">in the most recent OECD tabulation of R&amp;D intensity by country.37 This is a disturbing trend. </w:t>
      </w:r>
      <w:r w:rsidRPr="00E05BD9">
        <w:rPr>
          <w:rStyle w:val="StyleUnderline"/>
        </w:rPr>
        <w:t>U.S. investment in R&amp;D amounts to around 2.9 percent of GDP, a level that has changed little in three decades.</w:t>
      </w:r>
      <w:r w:rsidRPr="00E05BD9">
        <w:rPr>
          <w:sz w:val="16"/>
        </w:rPr>
        <w:t xml:space="preserve"> South Korea, by contrast, has boosted R&amp;D spending from less than 2 percent of GDP in the early 1990s to 3.4 percent. Japan’s ratio has gone from 2.8 percent to 3.3 percent and </w:t>
      </w:r>
      <w:r w:rsidRPr="00E05BD9">
        <w:rPr>
          <w:rStyle w:val="StyleUnderline"/>
        </w:rPr>
        <w:t>China’s R&amp;D spending has risen from 0.7 percent of GDP to 1.7 percent.</w:t>
      </w:r>
      <w:r w:rsidRPr="00E05BD9">
        <w:rPr>
          <w:sz w:val="16"/>
        </w:rPr>
        <w:t xml:space="preserve"> [See Figure 1.2] </w:t>
      </w:r>
      <w:r w:rsidRPr="00E05BD9">
        <w:rPr>
          <w:rStyle w:val="StyleUnderline"/>
        </w:rPr>
        <w:t>The Chinese Government has announced plans to boost R&amp;D intensity to 2.5 percent by 2020.</w:t>
      </w:r>
      <w:r w:rsidRPr="00E05BD9">
        <w:rPr>
          <w:sz w:val="16"/>
        </w:rPr>
        <w:t xml:space="preserve">38 Overall, </w:t>
      </w:r>
      <w:r w:rsidRPr="00E05BD9">
        <w:rPr>
          <w:rStyle w:val="StyleUnderline"/>
        </w:rPr>
        <w:t xml:space="preserve">Asia surpassed the U.S. in 2010 in R&amp;D spending and </w:t>
      </w:r>
      <w:r w:rsidRPr="00E05BD9">
        <w:rPr>
          <w:rStyle w:val="Emphasis"/>
        </w:rPr>
        <w:t>the gap is expected to widen</w:t>
      </w:r>
      <w:r w:rsidRPr="00E05BD9">
        <w:rPr>
          <w:rStyle w:val="StyleUnderline"/>
        </w:rPr>
        <w:t>.</w:t>
      </w:r>
      <w:r w:rsidRPr="00E05BD9">
        <w:rPr>
          <w:sz w:val="16"/>
        </w:rPr>
        <w:t xml:space="preserve">39 The composition of the U.S. R&amp;D effort has evolved over the years, with the share going to military R&amp;D increasing since the mid-1990s.40 At $72.6 billion projected for fiscal year 2013, Defense R&amp;D expenditures will make up over half of the federal government’s total R&amp;D expenditures of $142.2 billion.41 Within that component, as Figure 1.3 shows, much greater priority is devoted to later-stage systems development. This is significant in that the aggregate data may be overstating the actual level of basic and early stage applied R&amp;D in the United States. Further, the majority of federal R&amp;D is focused on specific national objectives in defense, health, space, energy and the environment. This has resulted in total federal R&amp;D spending being concentrated in just a few industries. Seventy-five percent of federal R&amp;D allocated to manufacturing goes to aerospace and instruments.42 Yet these two industries only account for about 10 percent of high technology value-added in the economy.43 This means, in Gregory </w:t>
      </w:r>
      <w:proofErr w:type="spellStart"/>
      <w:r w:rsidRPr="00E05BD9">
        <w:rPr>
          <w:sz w:val="16"/>
        </w:rPr>
        <w:t>Tassey’s</w:t>
      </w:r>
      <w:proofErr w:type="spellEnd"/>
      <w:r w:rsidRPr="00E05BD9">
        <w:rPr>
          <w:sz w:val="16"/>
        </w:rPr>
        <w:t xml:space="preserve"> assessment, that </w:t>
      </w:r>
      <w:r w:rsidRPr="00E05BD9">
        <w:rPr>
          <w:rStyle w:val="StyleUnderline"/>
        </w:rPr>
        <w:t xml:space="preserve">federal R&amp;D spending is not optimized for economic growth of the </w:t>
      </w:r>
      <w:proofErr w:type="gramStart"/>
      <w:r w:rsidRPr="00E05BD9">
        <w:rPr>
          <w:rStyle w:val="StyleUnderline"/>
        </w:rPr>
        <w:t>economy as a whole</w:t>
      </w:r>
      <w:proofErr w:type="gramEnd"/>
      <w:r w:rsidRPr="00E05BD9">
        <w:rPr>
          <w:rStyle w:val="StyleUnderline"/>
        </w:rPr>
        <w:t>.</w:t>
      </w:r>
      <w:r w:rsidRPr="00E05BD9">
        <w:rPr>
          <w:sz w:val="16"/>
        </w:rPr>
        <w:t xml:space="preserve">44 21st Century Mercantilism There are growing signs that </w:t>
      </w:r>
      <w:r w:rsidRPr="00E05BD9">
        <w:rPr>
          <w:rStyle w:val="StyleUnderline"/>
        </w:rPr>
        <w:t xml:space="preserve">America’s position as the best place to commercialize technology is </w:t>
      </w:r>
      <w:r w:rsidRPr="00E05BD9">
        <w:rPr>
          <w:rStyle w:val="Emphasis"/>
        </w:rPr>
        <w:t>not as secure as it once was.</w:t>
      </w:r>
      <w:r w:rsidRPr="00E05BD9">
        <w:rPr>
          <w:rStyle w:val="StyleUnderline"/>
        </w:rPr>
        <w:t xml:space="preserve"> </w:t>
      </w:r>
      <w:r w:rsidRPr="00E05BD9">
        <w:rPr>
          <w:sz w:val="16"/>
        </w:rPr>
        <w:t xml:space="preserve">The reasons for this are multiple and typically revolve around the role that governments around the world play to protect and nurture their domestic industries. The first </w:t>
      </w:r>
      <w:proofErr w:type="gramStart"/>
      <w:r w:rsidRPr="00E05BD9">
        <w:rPr>
          <w:sz w:val="16"/>
        </w:rPr>
        <w:t>has to</w:t>
      </w:r>
      <w:proofErr w:type="gramEnd"/>
      <w:r w:rsidRPr="00E05BD9">
        <w:rPr>
          <w:sz w:val="16"/>
        </w:rPr>
        <w:t xml:space="preserve"> do with markets and market access—with related government subsidies and inducements—for commercializing new technologies. A second major aspect of this relates to favorable access and terms for investment capital. The third factor is infrastructure provision and support, where some </w:t>
      </w:r>
      <w:proofErr w:type="gramStart"/>
      <w:r w:rsidRPr="00E05BD9">
        <w:rPr>
          <w:sz w:val="16"/>
        </w:rPr>
        <w:t>high tech</w:t>
      </w:r>
      <w:proofErr w:type="gramEnd"/>
      <w:r w:rsidRPr="00E05BD9">
        <w:rPr>
          <w:sz w:val="16"/>
        </w:rPr>
        <w:t xml:space="preserve"> industries—notably the semiconductor industry—require billions to set up new plants. A fourth reason relates to taxes and other financial incentives provided by some governments. 46 A final key factor is governmental support for high risk “big bets” that require all of the above—that is a willingness to foster large-scale endeavors with a </w:t>
      </w:r>
      <w:proofErr w:type="gramStart"/>
      <w:r w:rsidRPr="00E05BD9">
        <w:rPr>
          <w:sz w:val="16"/>
        </w:rPr>
        <w:t>long term</w:t>
      </w:r>
      <w:proofErr w:type="gramEnd"/>
      <w:r w:rsidRPr="00E05BD9">
        <w:rPr>
          <w:sz w:val="16"/>
        </w:rPr>
        <w:t xml:space="preserve"> perspective, not just a quick payoff.</w:t>
      </w:r>
    </w:p>
    <w:p w:rsidR="000A5556" w:rsidRPr="003B0D92" w:rsidRDefault="000A5556" w:rsidP="000A5556">
      <w:pPr>
        <w:pStyle w:val="Heading4"/>
        <w:rPr>
          <w:rStyle w:val="Style13ptBold"/>
        </w:rPr>
      </w:pPr>
      <w:r w:rsidRPr="003B0D92">
        <w:rPr>
          <w:rStyle w:val="Style13ptBold"/>
        </w:rPr>
        <w:t>I</w:t>
      </w:r>
      <w:r w:rsidRPr="003B0D92">
        <w:rPr>
          <w:rStyle w:val="Style13ptBold"/>
          <w:b/>
        </w:rPr>
        <w:t>ncreasing innovation retakes leadership from China</w:t>
      </w:r>
    </w:p>
    <w:p w:rsidR="000A5556" w:rsidRPr="003B0D92" w:rsidRDefault="000A5556" w:rsidP="000A5556">
      <w:r w:rsidRPr="003B0D92">
        <w:rPr>
          <w:rStyle w:val="Style13ptBold"/>
        </w:rPr>
        <w:t xml:space="preserve">Mundie &amp; </w:t>
      </w:r>
      <w:proofErr w:type="spellStart"/>
      <w:r w:rsidRPr="003B0D92">
        <w:rPr>
          <w:rStyle w:val="Style13ptBold"/>
        </w:rPr>
        <w:t>Otellini</w:t>
      </w:r>
      <w:proofErr w:type="spellEnd"/>
      <w:r w:rsidRPr="003B0D92">
        <w:rPr>
          <w:rStyle w:val="Style13ptBold"/>
        </w:rPr>
        <w:t xml:space="preserve"> 17 </w:t>
      </w:r>
      <w:r w:rsidRPr="003B0D92">
        <w:t xml:space="preserve">[Craig Mundie and Paul </w:t>
      </w:r>
      <w:proofErr w:type="spellStart"/>
      <w:r w:rsidRPr="003B0D92">
        <w:t>Otellini</w:t>
      </w:r>
      <w:proofErr w:type="spellEnd"/>
      <w:r w:rsidRPr="003B0D92">
        <w:t>, 1-9-2017, "Ensuring U.S. Leadership and Innovation in Semiconductors," WhiteHouse.gov, https://obamawhitehouse.archives.gov/blog/2017/01/09/ensuring-us-leadership-and-innovation-semiconductors]</w:t>
      </w:r>
    </w:p>
    <w:p w:rsidR="000A5556" w:rsidRDefault="000A5556" w:rsidP="000A5556">
      <w:pPr>
        <w:rPr>
          <w:sz w:val="16"/>
        </w:rPr>
      </w:pPr>
      <w:r w:rsidRPr="003B0D92">
        <w:rPr>
          <w:sz w:val="16"/>
        </w:rPr>
        <w:lastRenderedPageBreak/>
        <w:t xml:space="preserve">PCAST found that the </w:t>
      </w:r>
      <w:r w:rsidRPr="003B0D92">
        <w:rPr>
          <w:rStyle w:val="StyleUnderline"/>
        </w:rPr>
        <w:t>U.S.</w:t>
      </w:r>
      <w:r w:rsidRPr="003B0D92">
        <w:rPr>
          <w:sz w:val="16"/>
        </w:rPr>
        <w:t xml:space="preserve"> semiconductor </w:t>
      </w:r>
      <w:r w:rsidRPr="003B0D92">
        <w:rPr>
          <w:rStyle w:val="StyleUnderline"/>
        </w:rPr>
        <w:t xml:space="preserve">industry faces major challenges with broad implications for the economy </w:t>
      </w:r>
      <w:r w:rsidRPr="003B0D92">
        <w:rPr>
          <w:sz w:val="16"/>
        </w:rPr>
        <w:t xml:space="preserve">and national security. </w:t>
      </w:r>
      <w:r w:rsidRPr="003B0D92">
        <w:rPr>
          <w:rStyle w:val="StyleUnderline"/>
        </w:rPr>
        <w:t>Innovation is already slowing as the</w:t>
      </w:r>
      <w:r w:rsidRPr="003B0D92">
        <w:rPr>
          <w:sz w:val="16"/>
        </w:rPr>
        <w:t xml:space="preserve"> semiconductor </w:t>
      </w:r>
      <w:r w:rsidRPr="003B0D92">
        <w:rPr>
          <w:rStyle w:val="StyleUnderline"/>
        </w:rPr>
        <w:t xml:space="preserve">industry faces fundamental technological limits and rapidly evolving markets. Now </w:t>
      </w:r>
      <w:r w:rsidRPr="003B0D92">
        <w:rPr>
          <w:rStyle w:val="Emphasis"/>
        </w:rPr>
        <w:t xml:space="preserve">a concerted push by China to reshape the market to favor their needs threatens the competitiveness of U.S. industry </w:t>
      </w:r>
      <w:r w:rsidRPr="003B0D92">
        <w:rPr>
          <w:rStyle w:val="StyleUnderline"/>
        </w:rPr>
        <w:t xml:space="preserve">and the national and global benefits that an innovative U.S. industry brings. </w:t>
      </w:r>
      <w:r w:rsidRPr="003B0D92">
        <w:rPr>
          <w:sz w:val="16"/>
        </w:rPr>
        <w:t xml:space="preserve">The report finds that </w:t>
      </w:r>
      <w:r w:rsidRPr="003B0D92">
        <w:rPr>
          <w:rStyle w:val="StyleUnderline"/>
        </w:rPr>
        <w:t xml:space="preserve">promoting U.S. interests will ultimately require a strong core focus on advancing </w:t>
      </w:r>
      <w:r w:rsidRPr="003B0D92">
        <w:rPr>
          <w:sz w:val="16"/>
        </w:rPr>
        <w:t xml:space="preserve">semiconductor </w:t>
      </w:r>
      <w:r w:rsidRPr="003B0D92">
        <w:rPr>
          <w:rStyle w:val="StyleUnderline"/>
        </w:rPr>
        <w:t xml:space="preserve">innovation: </w:t>
      </w:r>
      <w:r w:rsidRPr="003B0D92">
        <w:rPr>
          <w:rStyle w:val="Emphasis"/>
        </w:rPr>
        <w:t>only by continuing to innovate at the cutting edge will the United States be able to mitigate the threat posed by Chinese industrial policy and strengthen the U.S. economy.</w:t>
      </w:r>
      <w:r w:rsidRPr="003B0D92">
        <w:rPr>
          <w:sz w:val="16"/>
        </w:rPr>
        <w:t xml:space="preserve"> Thus, </w:t>
      </w:r>
      <w:r w:rsidRPr="003B0D92">
        <w:rPr>
          <w:rStyle w:val="StyleUnderline"/>
        </w:rPr>
        <w:t>the report recommends</w:t>
      </w:r>
      <w:r w:rsidRPr="003B0D92">
        <w:rPr>
          <w:sz w:val="16"/>
        </w:rPr>
        <w:t xml:space="preserve"> a </w:t>
      </w:r>
      <w:proofErr w:type="gramStart"/>
      <w:r w:rsidRPr="003B0D92">
        <w:rPr>
          <w:sz w:val="16"/>
        </w:rPr>
        <w:t>three pillar</w:t>
      </w:r>
      <w:proofErr w:type="gramEnd"/>
      <w:r w:rsidRPr="003B0D92">
        <w:rPr>
          <w:sz w:val="16"/>
        </w:rPr>
        <w:t xml:space="preserve"> strategy </w:t>
      </w:r>
      <w:r w:rsidRPr="003B0D92">
        <w:rPr>
          <w:rStyle w:val="StyleUnderline"/>
        </w:rPr>
        <w:t>to</w:t>
      </w:r>
      <w:r w:rsidRPr="003B0D92">
        <w:rPr>
          <w:sz w:val="16"/>
        </w:rPr>
        <w:t xml:space="preserve"> (</w:t>
      </w:r>
      <w:proofErr w:type="spellStart"/>
      <w:r w:rsidRPr="003B0D92">
        <w:rPr>
          <w:sz w:val="16"/>
        </w:rPr>
        <w:t>i</w:t>
      </w:r>
      <w:proofErr w:type="spellEnd"/>
      <w:r w:rsidRPr="003B0D92">
        <w:rPr>
          <w:sz w:val="16"/>
        </w:rPr>
        <w:t xml:space="preserve">) help </w:t>
      </w:r>
      <w:r w:rsidRPr="003B0D92">
        <w:rPr>
          <w:rStyle w:val="StyleUnderline"/>
        </w:rPr>
        <w:t>catalyze transformative</w:t>
      </w:r>
      <w:r w:rsidRPr="003B0D92">
        <w:rPr>
          <w:sz w:val="16"/>
        </w:rPr>
        <w:t xml:space="preserve"> semiconductor </w:t>
      </w:r>
      <w:r w:rsidRPr="003B0D92">
        <w:rPr>
          <w:rStyle w:val="StyleUnderline"/>
        </w:rPr>
        <w:t>innovation</w:t>
      </w:r>
      <w:r w:rsidRPr="003B0D92">
        <w:rPr>
          <w:sz w:val="16"/>
        </w:rPr>
        <w:t xml:space="preserve"> over the next decade, (ii) </w:t>
      </w:r>
      <w:r w:rsidRPr="003B0D92">
        <w:rPr>
          <w:rStyle w:val="StyleUnderline"/>
        </w:rPr>
        <w:t>push back against Chinese industrial policy,</w:t>
      </w:r>
      <w:r w:rsidRPr="003B0D92">
        <w:rPr>
          <w:sz w:val="16"/>
        </w:rPr>
        <w:t xml:space="preserve"> and (iii) improve the business environment for U.S.-based semiconductor producers. </w:t>
      </w:r>
      <w:r w:rsidRPr="003B0D92">
        <w:rPr>
          <w:rStyle w:val="StyleUnderline"/>
        </w:rPr>
        <w:t xml:space="preserve">Delivering on this strategy will require strong cooperation among government, industry, and academia </w:t>
      </w:r>
      <w:r w:rsidRPr="003B0D92">
        <w:rPr>
          <w:sz w:val="16"/>
        </w:rPr>
        <w:t>to be maximally effective.</w:t>
      </w:r>
    </w:p>
    <w:p w:rsidR="00FD7A0E" w:rsidRPr="00FD7A0E" w:rsidRDefault="00FD7A0E" w:rsidP="00FD7A0E">
      <w:pPr>
        <w:pStyle w:val="Heading4"/>
        <w:rPr>
          <w:rStyle w:val="Style13ptBold"/>
          <w:b/>
        </w:rPr>
      </w:pPr>
      <w:r w:rsidRPr="00FD7A0E">
        <w:rPr>
          <w:rStyle w:val="Style13ptBold"/>
          <w:b/>
        </w:rPr>
        <w:t>Global innovation is fundamentally competitive – countries fight for leadership.</w:t>
      </w:r>
    </w:p>
    <w:p w:rsidR="00FD7A0E" w:rsidRDefault="00FD7A0E" w:rsidP="00FD7A0E">
      <w:r>
        <w:rPr>
          <w:rStyle w:val="Style13ptBold"/>
        </w:rPr>
        <w:t xml:space="preserve">Ezell 13 </w:t>
      </w:r>
      <w:r>
        <w:t>[Stephen Ezell, Senior Analyst at the Information Technology and Innovation Foundation, 1-7-2013, "The Intensifying Competition for Global Innovation Leadership," Global Policy, http://www.globalpolicyjournal.com/blog/07/01/2013/intensifying-competition-global-innovation-leadership]</w:t>
      </w:r>
    </w:p>
    <w:p w:rsidR="00FD7A0E" w:rsidRPr="00CB6CA6" w:rsidRDefault="00FD7A0E" w:rsidP="00FD7A0E">
      <w:pPr>
        <w:rPr>
          <w:u w:val="single"/>
        </w:rPr>
      </w:pPr>
      <w:r w:rsidRPr="00FD7A0E">
        <w:rPr>
          <w:sz w:val="16"/>
        </w:rPr>
        <w:t xml:space="preserve">Given innovation’s central importance to modern economies, </w:t>
      </w:r>
      <w:r w:rsidRPr="00FD7A0E">
        <w:rPr>
          <w:rStyle w:val="Emphasis"/>
        </w:rPr>
        <w:t>a fierce race for global innovation leadership has emerged</w:t>
      </w:r>
      <w:r w:rsidRPr="00FD7A0E">
        <w:rPr>
          <w:rStyle w:val="StyleUnderline"/>
        </w:rPr>
        <w:t>, as nations try to</w:t>
      </w:r>
      <w:r w:rsidRPr="00FD7A0E">
        <w:rPr>
          <w:sz w:val="16"/>
        </w:rPr>
        <w:t xml:space="preserve"> incubate, grow, and </w:t>
      </w:r>
      <w:r w:rsidRPr="00FD7A0E">
        <w:rPr>
          <w:rStyle w:val="StyleUnderline"/>
        </w:rPr>
        <w:t>attract the highest-value-added economic activity they can: the high-wage, knowledge-intensive manufacturing</w:t>
      </w:r>
      <w:r w:rsidRPr="00FD7A0E">
        <w:rPr>
          <w:sz w:val="16"/>
        </w:rPr>
        <w:t xml:space="preserve">, research, information technology (IT), and services industries (and jobs) that power today’s global, innovation-based economy, as the Information Technology and Innovation Foundation (ITIF) writes in its new book Innovation Economics: The Race for Global Advantage. Indeed, </w:t>
      </w:r>
      <w:r w:rsidRPr="00FD7A0E">
        <w:rPr>
          <w:rStyle w:val="StyleUnderline"/>
        </w:rPr>
        <w:t>countries</w:t>
      </w:r>
      <w:r w:rsidRPr="00FD7A0E">
        <w:rPr>
          <w:sz w:val="16"/>
        </w:rPr>
        <w:t xml:space="preserve"> around the world </w:t>
      </w:r>
      <w:r w:rsidRPr="00FD7A0E">
        <w:rPr>
          <w:rStyle w:val="StyleUnderline"/>
        </w:rPr>
        <w:t>are establishing national innovation agencies and strategies</w:t>
      </w:r>
      <w:r w:rsidRPr="00FD7A0E">
        <w:rPr>
          <w:sz w:val="16"/>
        </w:rPr>
        <w:t xml:space="preserve">, restructuring their tax and regulatory systems to become more competitive, expanding support for science and technology, improving their education systems, spurring investments in broadband and other IT platforms, and taking a myriad of other steps </w:t>
      </w:r>
      <w:r w:rsidRPr="00FD7A0E">
        <w:rPr>
          <w:rStyle w:val="StyleUnderline"/>
        </w:rPr>
        <w:t xml:space="preserve">to bolster their innovation capacity. </w:t>
      </w:r>
      <w:r w:rsidRPr="00FD7A0E">
        <w:rPr>
          <w:sz w:val="16"/>
        </w:rPr>
        <w:t xml:space="preserve">This article examines three key steps many nations have taken to turbocharge innovation—developing national innovation agencies and strategies, investing in research and innovation, and redesigning their tax systems to incentivize innovation—and reflects on the implications of the race for innovation advantage on the global economy. </w:t>
      </w:r>
      <w:r w:rsidRPr="00FD7A0E">
        <w:rPr>
          <w:rStyle w:val="StyleUnderline"/>
        </w:rPr>
        <w:t xml:space="preserve">What’s particularly striking about </w:t>
      </w:r>
      <w:r w:rsidRPr="00FD7A0E">
        <w:rPr>
          <w:rStyle w:val="Emphasis"/>
        </w:rPr>
        <w:t>the global race for innovation advantage</w:t>
      </w:r>
      <w:r w:rsidRPr="00FD7A0E">
        <w:rPr>
          <w:rStyle w:val="StyleUnderline"/>
        </w:rPr>
        <w:t xml:space="preserve"> has been its acceleration and intensification over the past decade.</w:t>
      </w:r>
      <w:r w:rsidRPr="00FD7A0E">
        <w:rPr>
          <w:sz w:val="16"/>
        </w:rPr>
        <w:t xml:space="preserve"> Since the year 2000 alone, almost two dozen countries—developed and developing alike—have introduced national innovation agencies and almost four dozen have articulated national innovation strategies. These countries understand that government can—and must—play a constructive role in helping their private sector compete. Their innovation strategies constitute a coherent approach that seeks to coordinate disparate policies toward scientific research, technology commercialization, IT investments, education and skills development, tax, trade, intellectual property (IP), government procurement, and regulatory policies in an integrated fashion that drives economic growth by fostering innovation. </w:t>
      </w:r>
      <w:proofErr w:type="gramStart"/>
      <w:r w:rsidRPr="00FD7A0E">
        <w:rPr>
          <w:sz w:val="16"/>
        </w:rPr>
        <w:t>In essence, these</w:t>
      </w:r>
      <w:proofErr w:type="gramEnd"/>
      <w:r w:rsidRPr="00FD7A0E">
        <w:rPr>
          <w:sz w:val="16"/>
        </w:rPr>
        <w:t xml:space="preserve"> countries’ </w:t>
      </w:r>
      <w:r w:rsidRPr="00FD7A0E">
        <w:rPr>
          <w:rStyle w:val="StyleUnderline"/>
        </w:rPr>
        <w:t xml:space="preserve">innovation strategies represent a </w:t>
      </w:r>
      <w:proofErr w:type="spellStart"/>
      <w:r w:rsidRPr="00FD7A0E">
        <w:rPr>
          <w:rStyle w:val="StyleUnderline"/>
        </w:rPr>
        <w:t>gameplan</w:t>
      </w:r>
      <w:proofErr w:type="spellEnd"/>
      <w:r w:rsidRPr="00FD7A0E">
        <w:rPr>
          <w:rStyle w:val="StyleUnderline"/>
        </w:rPr>
        <w:t xml:space="preserve"> for how </w:t>
      </w:r>
      <w:r w:rsidRPr="00FD7A0E">
        <w:rPr>
          <w:sz w:val="16"/>
        </w:rPr>
        <w:t xml:space="preserve">their </w:t>
      </w:r>
      <w:r w:rsidRPr="00FD7A0E">
        <w:rPr>
          <w:rStyle w:val="StyleUnderline"/>
        </w:rPr>
        <w:t xml:space="preserve">economies can </w:t>
      </w:r>
      <w:r w:rsidRPr="00FD7A0E">
        <w:rPr>
          <w:rStyle w:val="Emphasis"/>
        </w:rPr>
        <w:t>compete and win in global competition.</w:t>
      </w:r>
      <w:r>
        <w:rPr>
          <w:rStyle w:val="StyleUnderline"/>
        </w:rPr>
        <w:t xml:space="preserve"> </w:t>
      </w:r>
      <w:r w:rsidRPr="00FD7A0E">
        <w:rPr>
          <w:sz w:val="16"/>
        </w:rPr>
        <w:t xml:space="preserve">Another attribute of the intensifying race for global innovation advantage is countries’ increased investment in research and development (R&amp;D) and innovation. In fact, many countries invest substantially more in innovation than the United States on a per capita basis, and many countries have increased their investments since the late 1990s. For example, while U.S. R&amp;D intensity (R&amp;D as a share of GDP) increased by a paltry 10.4 percent from 1995 to 2008, it increased substantially more in most other nations, including Germany (20.5 percent), Japan (26.2 percent), Korea (42.2 percent), Taiwan (61 percent), Finland (65 percent), Singapore (135.1 percent), and China (170.2 percent). Nor are countries stopping there. </w:t>
      </w:r>
      <w:r w:rsidRPr="00FD7A0E">
        <w:rPr>
          <w:rStyle w:val="StyleUnderline"/>
        </w:rPr>
        <w:t>China plans to invest $1.5 trillion in its seven strategic industries</w:t>
      </w:r>
      <w:r w:rsidRPr="00FD7A0E">
        <w:rPr>
          <w:sz w:val="16"/>
        </w:rPr>
        <w:t xml:space="preserve"> from 2011 to 2020. To get a sense of the level of this investment, for the United States to match this on a per-GDP basis, it would have to pass an American Recovery and Reinvestment Act (the 2008 “stimulus bill” that appropriated over $800 billion) every year for the next five years and have all the funds (and more) go to making U.S. industries more competitive. Meanwhile, Sweden’s 2012 Research and Innovation bill will provide an additional SEK 9 billion ($1.4 billion) in research and innovation funding over baseline from 2008 to 2016, a 25 percent increase in the Swedish government’s investment in research and innovation. Meanwhile, Germany is investing 10 percent of its GDP in R&amp;D, innovation, and education. With their economies performing well, </w:t>
      </w:r>
      <w:r w:rsidRPr="00FD7A0E">
        <w:rPr>
          <w:rStyle w:val="StyleUnderline"/>
        </w:rPr>
        <w:t>forward-looking countries like</w:t>
      </w:r>
      <w:r w:rsidRPr="00FD7A0E">
        <w:rPr>
          <w:sz w:val="16"/>
        </w:rPr>
        <w:t xml:space="preserve"> Germany, </w:t>
      </w:r>
      <w:r w:rsidRPr="00FD7A0E">
        <w:rPr>
          <w:rStyle w:val="StyleUnderline"/>
        </w:rPr>
        <w:t>China</w:t>
      </w:r>
      <w:r w:rsidRPr="00FD7A0E">
        <w:rPr>
          <w:sz w:val="16"/>
        </w:rPr>
        <w:t xml:space="preserve">, and Sweden </w:t>
      </w:r>
      <w:r w:rsidRPr="00FD7A0E">
        <w:rPr>
          <w:rStyle w:val="StyleUnderline"/>
        </w:rPr>
        <w:t>are investing now to secure their innovation leadership positions in the future.</w:t>
      </w:r>
    </w:p>
    <w:p w:rsidR="00412411" w:rsidRPr="003B0D92" w:rsidRDefault="00412411" w:rsidP="00412411">
      <w:pPr>
        <w:pStyle w:val="Heading3"/>
      </w:pPr>
      <w:r w:rsidRPr="003B0D92">
        <w:lastRenderedPageBreak/>
        <w:t>Link – Academics</w:t>
      </w:r>
    </w:p>
    <w:p w:rsidR="00412411" w:rsidRPr="003B0D92" w:rsidRDefault="00412411" w:rsidP="00412411">
      <w:pPr>
        <w:pStyle w:val="Heading4"/>
      </w:pPr>
      <w:r w:rsidRPr="003B0D92">
        <w:t xml:space="preserve">China’s the innovation leader now – only </w:t>
      </w:r>
      <w:r w:rsidRPr="003B0D92">
        <w:rPr>
          <w:u w:val="single"/>
        </w:rPr>
        <w:t>harmonizing academics with industry</w:t>
      </w:r>
      <w:r w:rsidRPr="003B0D92">
        <w:t xml:space="preserve"> can let the US take it back</w:t>
      </w:r>
    </w:p>
    <w:p w:rsidR="00412411" w:rsidRPr="003B0D92" w:rsidRDefault="00412411" w:rsidP="00412411">
      <w:proofErr w:type="spellStart"/>
      <w:r w:rsidRPr="003B0D92">
        <w:rPr>
          <w:rStyle w:val="Style13ptBold"/>
        </w:rPr>
        <w:t>Sirkin</w:t>
      </w:r>
      <w:proofErr w:type="spellEnd"/>
      <w:r w:rsidRPr="003B0D92">
        <w:rPr>
          <w:rStyle w:val="Style13ptBold"/>
        </w:rPr>
        <w:t xml:space="preserve"> 17 </w:t>
      </w:r>
      <w:r w:rsidRPr="003B0D92">
        <w:t xml:space="preserve">[Hal </w:t>
      </w:r>
      <w:proofErr w:type="spellStart"/>
      <w:r w:rsidRPr="003B0D92">
        <w:t>Sirkin</w:t>
      </w:r>
      <w:proofErr w:type="spellEnd"/>
      <w:r w:rsidRPr="003B0D92">
        <w:t xml:space="preserve"> (Senior Partner &amp; Managing Director at BCG, professor at Northwestern University’s Kellogg School of Business, MBA from University of Chicago), Justin Rose, and Rahul </w:t>
      </w:r>
      <w:proofErr w:type="spellStart"/>
      <w:r w:rsidRPr="003B0D92">
        <w:t>Choraria</w:t>
      </w:r>
      <w:proofErr w:type="spellEnd"/>
      <w:r w:rsidRPr="003B0D92">
        <w:t>, 4-17-2017, "An Innovation-Led Boost for US Manufacturing," Boston Consulting Group, https://www.bcg.com/en-us/publications/2017/lean-innovation-led-boost-us-manufacturing.aspx]</w:t>
      </w:r>
    </w:p>
    <w:p w:rsidR="00412411" w:rsidRPr="00F9194C" w:rsidRDefault="00412411" w:rsidP="00412411">
      <w:pPr>
        <w:rPr>
          <w:sz w:val="16"/>
        </w:rPr>
      </w:pPr>
      <w:r w:rsidRPr="003B0D92">
        <w:rPr>
          <w:sz w:val="16"/>
        </w:rPr>
        <w:t xml:space="preserve">Dive deeper into the latest data on R&amp;D spending, however, and </w:t>
      </w:r>
      <w:r w:rsidRPr="003B0D92">
        <w:rPr>
          <w:rStyle w:val="Emphasis"/>
        </w:rPr>
        <w:t>continued US leadership in industrial innovation looks far less secure.</w:t>
      </w:r>
      <w:r w:rsidRPr="003B0D92">
        <w:rPr>
          <w:rStyle w:val="StyleUnderline"/>
        </w:rPr>
        <w:t xml:space="preserve"> The US remains dominant at the front end of R&amp;D:</w:t>
      </w:r>
      <w:r w:rsidRPr="003B0D92">
        <w:rPr>
          <w:sz w:val="16"/>
        </w:rPr>
        <w:t xml:space="preserve"> the nation invests three times as much as any other economy in basic research, which focuses on the pursuit of scientific knowledge, and applied research, which turns discoveries into technologies useful to industry. (See Exhibit 1.) Breakthroughs in physics and material sciences, for example, have led to the digital technologies that have revolutionized virtually every industry. </w:t>
      </w:r>
      <w:r w:rsidRPr="003B0D92">
        <w:rPr>
          <w:rStyle w:val="StyleUnderline"/>
        </w:rPr>
        <w:t xml:space="preserve">But the picture is different when it comes to the back end of the R&amp;D chain— development research, which translates new knowledge from basic and applied research into commercial products and new manufacturing processes. </w:t>
      </w:r>
      <w:r w:rsidRPr="003B0D92">
        <w:rPr>
          <w:rStyle w:val="Emphasis"/>
        </w:rPr>
        <w:t>China recently surpassed the US as the biggest spender</w:t>
      </w:r>
      <w:r w:rsidRPr="003B0D92">
        <w:rPr>
          <w:rStyle w:val="StyleUnderline"/>
        </w:rPr>
        <w:t xml:space="preserve"> in that area.</w:t>
      </w:r>
      <w:r w:rsidRPr="003B0D92">
        <w:rPr>
          <w:sz w:val="16"/>
        </w:rPr>
        <w:t xml:space="preserve"> In another five years, </w:t>
      </w:r>
      <w:r w:rsidRPr="003B0D92">
        <w:rPr>
          <w:rStyle w:val="StyleUnderline"/>
        </w:rPr>
        <w:t>China will be investing up to twice as much as the US on development research,</w:t>
      </w:r>
      <w:r w:rsidRPr="003B0D92">
        <w:rPr>
          <w:sz w:val="16"/>
        </w:rPr>
        <w:t xml:space="preserve"> </w:t>
      </w:r>
      <w:proofErr w:type="gramStart"/>
      <w:r w:rsidRPr="003B0D92">
        <w:rPr>
          <w:sz w:val="16"/>
        </w:rPr>
        <w:t>assuming that</w:t>
      </w:r>
      <w:proofErr w:type="gramEnd"/>
      <w:r w:rsidRPr="003B0D92">
        <w:rPr>
          <w:sz w:val="16"/>
        </w:rPr>
        <w:t xml:space="preserve"> both economies maintain their recent pace of spending growth. (See Exhibit 2.) </w:t>
      </w:r>
      <w:r w:rsidRPr="003B0D92">
        <w:rPr>
          <w:rStyle w:val="StyleUnderline"/>
        </w:rPr>
        <w:t xml:space="preserve">Concerns that </w:t>
      </w:r>
      <w:r w:rsidRPr="003B0D92">
        <w:rPr>
          <w:rStyle w:val="Emphasis"/>
        </w:rPr>
        <w:t xml:space="preserve">US global leadership in innovation is eroding </w:t>
      </w:r>
      <w:r w:rsidRPr="003B0D92">
        <w:rPr>
          <w:rStyle w:val="StyleUnderline"/>
        </w:rPr>
        <w:t>have led to calls</w:t>
      </w:r>
      <w:r w:rsidRPr="003B0D92">
        <w:rPr>
          <w:sz w:val="16"/>
        </w:rPr>
        <w:t xml:space="preserve"> from think tanks and blue-ribbon commissions </w:t>
      </w:r>
      <w:r w:rsidRPr="003B0D92">
        <w:rPr>
          <w:rStyle w:val="StyleUnderline"/>
        </w:rPr>
        <w:t xml:space="preserve">to dramatically increase government spending on R&amp;D and to promote strategic industries. </w:t>
      </w:r>
      <w:r w:rsidRPr="003B0D92">
        <w:rPr>
          <w:sz w:val="16"/>
        </w:rPr>
        <w:t xml:space="preserve">Many of these proposals have merit, and several US initiatives to support manufacturing that have launched since the 2008–2009 financial crisis show promise. Large new infusions of federal money, however, are difficult to sustain. And </w:t>
      </w:r>
      <w:r w:rsidRPr="003B0D92">
        <w:rPr>
          <w:rStyle w:val="StyleUnderline"/>
        </w:rPr>
        <w:t>bigger R&amp;D budgets alone will not address the core issues facing America’s manufacturing sector</w:t>
      </w:r>
      <w:r w:rsidRPr="003B0D92">
        <w:rPr>
          <w:sz w:val="16"/>
        </w:rPr>
        <w:t xml:space="preserve">, if the way those funds are spent doesn’t change. </w:t>
      </w:r>
      <w:r w:rsidRPr="003B0D92">
        <w:rPr>
          <w:rStyle w:val="StyleUnderline"/>
        </w:rPr>
        <w:t xml:space="preserve">There is a lot of friction in the US innovation system that slows the translation of scientific and technology breakthroughs into commercial products and processes. </w:t>
      </w:r>
      <w:r w:rsidRPr="003B0D92">
        <w:rPr>
          <w:rStyle w:val="Emphasis"/>
        </w:rPr>
        <w:t xml:space="preserve">One source of friction occurs between academia and private industry. </w:t>
      </w:r>
      <w:r w:rsidRPr="003B0D92">
        <w:rPr>
          <w:sz w:val="16"/>
        </w:rPr>
        <w:t xml:space="preserve">The lion’s share of basic and applied research is funded by the federal government and conducted at universities, while industry focuses overwhelmingly on development research. Friction among companies, meanwhile, slows innovation on advanced manufacturing processes. While many companies participate in public-private research consortia devoted to developing new processes, a reluctance to fully collaborate often results in solutions that are too narrow to meet the needs of entire US industries or that are not disseminated widely enough through manufacturing supply chains. </w:t>
      </w:r>
      <w:r w:rsidRPr="003B0D92">
        <w:rPr>
          <w:rStyle w:val="StyleUnderline"/>
        </w:rPr>
        <w:t xml:space="preserve">What can the US do to get more economic bang from the immense sums it already invests in R&amp;D? </w:t>
      </w:r>
      <w:r w:rsidRPr="003B0D92">
        <w:rPr>
          <w:rStyle w:val="Emphasis"/>
        </w:rPr>
        <w:t>Our analysis indicates that there is significant potential for the US to generate much more</w:t>
      </w:r>
      <w:r w:rsidRPr="003B0D92">
        <w:rPr>
          <w:rStyle w:val="StyleUnderline"/>
        </w:rPr>
        <w:t xml:space="preserve"> </w:t>
      </w:r>
      <w:r w:rsidRPr="003B0D92">
        <w:rPr>
          <w:sz w:val="16"/>
          <w:szCs w:val="16"/>
        </w:rPr>
        <w:t>product and process</w:t>
      </w:r>
      <w:r w:rsidRPr="003B0D92">
        <w:rPr>
          <w:rStyle w:val="StyleUnderline"/>
        </w:rPr>
        <w:t xml:space="preserve"> </w:t>
      </w:r>
      <w:r w:rsidRPr="003B0D92">
        <w:rPr>
          <w:rStyle w:val="Emphasis"/>
        </w:rPr>
        <w:t>innovation from its investments in</w:t>
      </w:r>
      <w:r w:rsidRPr="003B0D92">
        <w:rPr>
          <w:rStyle w:val="StyleUnderline"/>
        </w:rPr>
        <w:t xml:space="preserve"> </w:t>
      </w:r>
      <w:r w:rsidRPr="003B0D92">
        <w:rPr>
          <w:sz w:val="16"/>
          <w:szCs w:val="16"/>
        </w:rPr>
        <w:t>basic and applied research by streamlining existing</w:t>
      </w:r>
      <w:r w:rsidRPr="003B0D92">
        <w:t xml:space="preserve"> </w:t>
      </w:r>
      <w:r w:rsidRPr="003B0D92">
        <w:rPr>
          <w:sz w:val="16"/>
        </w:rPr>
        <w:t xml:space="preserve">“adapters,” such as universities, for linking government-funded </w:t>
      </w:r>
      <w:r w:rsidRPr="003B0D92">
        <w:rPr>
          <w:rStyle w:val="Emphasis"/>
        </w:rPr>
        <w:t>academic research</w:t>
      </w:r>
      <w:r w:rsidRPr="003B0D92">
        <w:rPr>
          <w:sz w:val="16"/>
        </w:rPr>
        <w:t xml:space="preserve"> to private industry. US research universities can accelerate product innovation by reducing friction and serving as better bridges between academia and industry. Research consortia can also be productive adapters for developing innovative manufacturing processes if companies improve the way they collaborate. </w:t>
      </w:r>
      <w:r w:rsidRPr="003B0D92">
        <w:rPr>
          <w:rStyle w:val="StyleUnderline"/>
        </w:rPr>
        <w:t>Such collaboration is especially critical if US industry is to successfully compete with other nations in deploying advanced</w:t>
      </w:r>
      <w:r w:rsidRPr="003B0D92">
        <w:rPr>
          <w:sz w:val="16"/>
        </w:rPr>
        <w:t xml:space="preserve"> Industry 4.0 </w:t>
      </w:r>
      <w:r w:rsidRPr="003B0D92">
        <w:rPr>
          <w:rStyle w:val="StyleUnderline"/>
        </w:rPr>
        <w:t>manufacturing systems,</w:t>
      </w:r>
      <w:r w:rsidRPr="003B0D92">
        <w:rPr>
          <w:sz w:val="16"/>
        </w:rPr>
        <w:t xml:space="preserve"> such as autonomous robots, additive manufacturing machines, and digital simulation tools. (See “Why Advanced Manufacturing Will Boost Productivity,” BCG article, January 2015.) We estimate that accelerating product and process innovation in the US can boost annual manufacturing output by more than 5%, or around $100 billion. (See Exhibit 3.) Even more important, it could create a virtuous circle of ongoing productivity improvement and output growth. America’s R&amp;D Leadership in Perspective </w:t>
      </w:r>
      <w:r w:rsidRPr="003B0D92">
        <w:rPr>
          <w:rStyle w:val="StyleUnderline"/>
        </w:rPr>
        <w:t>American competitiveness in industrial innovation rests on a powerful base.</w:t>
      </w:r>
      <w:r w:rsidRPr="003B0D92">
        <w:rPr>
          <w:sz w:val="16"/>
        </w:rPr>
        <w:t xml:space="preserve"> From 1995 to 2015, the US has invested around $7.1 trillion in total R&amp;D, about 2.5 times as much as China, the next biggest spender. (See Exhibit 4.) Even though the annual R&amp;D investment gap has narrowed dramatically over the past decade, the estimated $500 billion that the US spent in 2015—around 2.8% of GDP—was nearly one-third more than what China spent (on a purchasing power parity basis), three times as much as Japan, and about four-and-a-half times as much as Germany, according to estimates by the Industrial Research Institute (IRI), an organization of corporate and federally funded research organizations. One-third of US R&amp;D spending is dedicated to basic and applied research, a far higher share than in other industrial economies. Another big advantage for the US is its university system, which directs more than $65 billion in research annually and marshals the expertise of some 450,000 graduate students and research assistants in science and technology fields. The US is home to 75 of the world’s 200 highest-rated universities and to more than 100 universities that conduct research at the highest level. Indeed, the US university system is a valuable resource for the entire world: academics in Japan, South Korea, China, France, and other </w:t>
      </w:r>
      <w:r w:rsidRPr="003B0D92">
        <w:rPr>
          <w:sz w:val="16"/>
        </w:rPr>
        <w:lastRenderedPageBreak/>
        <w:t xml:space="preserve">industrial economies cite US publications far more than the other way around. According to a recent survey of global researchers by IRI, most believe that the quality and productivity of R&amp;D remain far superior in the US than in China and most other major trade partners. </w:t>
      </w:r>
      <w:r w:rsidRPr="003B0D92">
        <w:rPr>
          <w:rStyle w:val="StyleUnderline"/>
        </w:rPr>
        <w:t>The US has struggled in recent decades, however, to translate technological breakthroughs into domestic manufacturing.</w:t>
      </w:r>
      <w:r w:rsidRPr="003B0D92">
        <w:rPr>
          <w:sz w:val="16"/>
        </w:rPr>
        <w:t xml:space="preserve"> Flat-panel displays, lithium ion batteries, digital mobile handsets, notebook computers, and photovoltaic cells and panels are all examples of products created with technologies that were invented in the US but largely industrialized elsewhere. While low production costs in East Asia have been one of the major factors accounting for this phenomenon, another is the fact that governments and companies in other industrial economies have focused far more heavily on developing and disseminating applications to local manufacturers as a matter of national industrial policy. </w:t>
      </w:r>
      <w:r w:rsidRPr="003B0D92">
        <w:rPr>
          <w:rStyle w:val="StyleUnderline"/>
        </w:rPr>
        <w:t>Development accounts for 84% of China’s total R&amp;D spending,</w:t>
      </w:r>
      <w:r w:rsidRPr="003B0D92">
        <w:rPr>
          <w:sz w:val="16"/>
        </w:rPr>
        <w:t xml:space="preserve"> for example. Over the past decade, Chinese spending on development rose by a compound annual growth rate of around 20%, compared with 5% in the US. In 2003, the US spent four times as much as China on development research; in 2013, the two nations spent roughly equal amounts. Of course, China is hardly alone in focusing on development. Other nations that have made advanced manufacturing a high priority—including Germany, Japan, and South Korea—are also moving more aggressively to translate technological advances into new commercial products and next-generation processes. Because scientific and technological knowledge travel quickly around the world—while development tends to remain close to where the goods are produced—the US has essentially been subsidizing innovation in other economies that have made advanced manufacturing a high priority. </w:t>
      </w:r>
      <w:r w:rsidRPr="003B0D92">
        <w:rPr>
          <w:rStyle w:val="StyleUnderline"/>
        </w:rPr>
        <w:t>Academic research in other economies is</w:t>
      </w:r>
      <w:r w:rsidRPr="003B0D92">
        <w:rPr>
          <w:sz w:val="16"/>
        </w:rPr>
        <w:t xml:space="preserve"> also </w:t>
      </w:r>
      <w:r w:rsidRPr="003B0D92">
        <w:rPr>
          <w:rStyle w:val="StyleUnderline"/>
        </w:rPr>
        <w:t>more aligned with the interests of manufacturing industries. In the US, contributions by the private sector account for less than 5% of university R&amp;D budgets.</w:t>
      </w:r>
      <w:r w:rsidRPr="003B0D92">
        <w:rPr>
          <w:sz w:val="16"/>
        </w:rPr>
        <w:t xml:space="preserve"> In South Korea, companies contribute 11%. In Germany, that figure is 14%; in Russia, 27%; and </w:t>
      </w:r>
      <w:r w:rsidRPr="003B0D92">
        <w:rPr>
          <w:rStyle w:val="StyleUnderline"/>
        </w:rPr>
        <w:t>in China, 34%.</w:t>
      </w:r>
      <w:r w:rsidRPr="003B0D92">
        <w:rPr>
          <w:sz w:val="16"/>
        </w:rPr>
        <w:t xml:space="preserve"> (See Exhibit 5.) What’s more, </w:t>
      </w:r>
      <w:r w:rsidRPr="003B0D92">
        <w:rPr>
          <w:rStyle w:val="Emphasis"/>
        </w:rPr>
        <w:t>academic research in the US focuses less on the needs of manufacturing industries</w:t>
      </w:r>
      <w:r w:rsidRPr="003B0D92">
        <w:rPr>
          <w:rStyle w:val="StyleUnderline"/>
        </w:rPr>
        <w:t xml:space="preserve"> than such research in other economies does. Just 11% of US academic research publications relates to engineering. In China, 38% of all published research is about engineering.</w:t>
      </w:r>
      <w:r w:rsidRPr="003B0D92">
        <w:rPr>
          <w:sz w:val="16"/>
        </w:rPr>
        <w:t xml:space="preserve"> (While comparable data on academic engineering research is not available for China, it can be assumed that universities account for most of it.) </w:t>
      </w:r>
    </w:p>
    <w:p w:rsidR="00412411" w:rsidRDefault="00412411" w:rsidP="00412411">
      <w:pPr>
        <w:pStyle w:val="Heading3"/>
      </w:pPr>
      <w:r>
        <w:lastRenderedPageBreak/>
        <w:t>Link – FDI</w:t>
      </w:r>
    </w:p>
    <w:p w:rsidR="00412411" w:rsidRPr="00CB6CA6" w:rsidRDefault="00412411" w:rsidP="00412411">
      <w:pPr>
        <w:pStyle w:val="Heading4"/>
      </w:pPr>
      <w:r>
        <w:t xml:space="preserve">China and the U.S. compete for manufacturing FDI – </w:t>
      </w:r>
      <w:r w:rsidR="003A3814">
        <w:t>R&amp;D</w:t>
      </w:r>
      <w:r>
        <w:t xml:space="preserve"> is key.</w:t>
      </w:r>
    </w:p>
    <w:p w:rsidR="00412411" w:rsidRPr="00CB6CA6" w:rsidRDefault="00412411" w:rsidP="00412411">
      <w:pPr>
        <w:rPr>
          <w:rStyle w:val="Style13ptBold"/>
          <w:b w:val="0"/>
        </w:rPr>
      </w:pPr>
      <w:proofErr w:type="spellStart"/>
      <w:r>
        <w:rPr>
          <w:rStyle w:val="Style13ptBold"/>
        </w:rPr>
        <w:t>Serger</w:t>
      </w:r>
      <w:proofErr w:type="spellEnd"/>
      <w:r>
        <w:rPr>
          <w:rStyle w:val="Style13ptBold"/>
        </w:rPr>
        <w:t xml:space="preserve"> &amp; Widman 5 </w:t>
      </w:r>
      <w:r w:rsidRPr="00CB6CA6">
        <w:t xml:space="preserve">[Sylvia </w:t>
      </w:r>
      <w:proofErr w:type="spellStart"/>
      <w:r w:rsidRPr="00CB6CA6">
        <w:t>Schwaag</w:t>
      </w:r>
      <w:proofErr w:type="spellEnd"/>
      <w:r w:rsidRPr="00CB6CA6">
        <w:t xml:space="preserve"> </w:t>
      </w:r>
      <w:proofErr w:type="spellStart"/>
      <w:r w:rsidRPr="00CB6CA6">
        <w:t>Serger</w:t>
      </w:r>
      <w:proofErr w:type="spellEnd"/>
      <w:r w:rsidRPr="00CB6CA6">
        <w:t xml:space="preserve"> (Director of International Collaborations &amp; Networks at the Swedish Govt. Agency for Innovation Systems, Adjunct Professor of Economics and Management at Lund University, PhD in Economic History from the London School of Economics, MA in International Relations and International Economics from Johns Hopkins) and Erik Widman, “Competition from China”, Swedish Institute for Growth Policy Studies, November 2005, https://www.tillvaxtanalys.se/download/18.6a3ab2f1525cf0f4f9a7053/1454413209249/Competition+from+China-05.pdf]</w:t>
      </w:r>
    </w:p>
    <w:p w:rsidR="00412411" w:rsidRPr="00CB6CA6" w:rsidRDefault="00412411" w:rsidP="00412411">
      <w:pPr>
        <w:rPr>
          <w:sz w:val="16"/>
        </w:rPr>
      </w:pPr>
      <w:r w:rsidRPr="001454C1">
        <w:rPr>
          <w:rStyle w:val="Emphasis"/>
        </w:rPr>
        <w:t>Foreign direct investment drives competitive expansion</w:t>
      </w:r>
      <w:r>
        <w:rPr>
          <w:rStyle w:val="Emphasis"/>
        </w:rPr>
        <w:t xml:space="preserve"> </w:t>
      </w:r>
      <w:r w:rsidRPr="001454C1">
        <w:rPr>
          <w:rStyle w:val="StyleUnderline"/>
        </w:rPr>
        <w:t>Foreign companies have set up in China</w:t>
      </w:r>
      <w:r w:rsidRPr="00CB6CA6">
        <w:rPr>
          <w:sz w:val="16"/>
        </w:rPr>
        <w:t xml:space="preserve"> primarily </w:t>
      </w:r>
      <w:r w:rsidRPr="001454C1">
        <w:rPr>
          <w:rStyle w:val="StyleUnderline"/>
        </w:rPr>
        <w:t>to serve the Chinese market</w:t>
      </w:r>
      <w:r w:rsidRPr="00CB6CA6">
        <w:rPr>
          <w:sz w:val="16"/>
        </w:rPr>
        <w:t xml:space="preserve">. Just over two thirds of the value added by foreign companies in China has come from sales to the Chinese market. </w:t>
      </w:r>
      <w:r w:rsidRPr="001454C1">
        <w:rPr>
          <w:rStyle w:val="StyleUnderline"/>
        </w:rPr>
        <w:t>Foreign companies</w:t>
      </w:r>
      <w:r w:rsidRPr="00CB6CA6">
        <w:rPr>
          <w:sz w:val="16"/>
        </w:rPr>
        <w:t xml:space="preserve">, primarily from other Asian countries, </w:t>
      </w:r>
      <w:r w:rsidRPr="001454C1">
        <w:rPr>
          <w:rStyle w:val="StyleUnderline"/>
        </w:rPr>
        <w:t>have</w:t>
      </w:r>
      <w:r>
        <w:rPr>
          <w:rStyle w:val="StyleUnderline"/>
        </w:rPr>
        <w:t xml:space="preserve"> </w:t>
      </w:r>
      <w:r w:rsidRPr="001454C1">
        <w:rPr>
          <w:rStyle w:val="StyleUnderline"/>
        </w:rPr>
        <w:t>contributed more</w:t>
      </w:r>
      <w:r w:rsidRPr="00CB6CA6">
        <w:rPr>
          <w:sz w:val="16"/>
        </w:rPr>
        <w:t xml:space="preserve"> than domestic companies</w:t>
      </w:r>
      <w:r w:rsidRPr="001454C1">
        <w:rPr>
          <w:rStyle w:val="StyleUnderline"/>
        </w:rPr>
        <w:t xml:space="preserve"> to the expansion of manufacturing in China</w:t>
      </w:r>
      <w:r w:rsidRPr="00CB6CA6">
        <w:rPr>
          <w:sz w:val="16"/>
        </w:rPr>
        <w:t xml:space="preserve">, </w:t>
      </w:r>
      <w:r w:rsidRPr="001454C1">
        <w:rPr>
          <w:rStyle w:val="StyleUnderline"/>
        </w:rPr>
        <w:t>which</w:t>
      </w:r>
      <w:r w:rsidRPr="00CB6CA6">
        <w:rPr>
          <w:sz w:val="16"/>
        </w:rPr>
        <w:t xml:space="preserve">, at least hypothetically, </w:t>
      </w:r>
      <w:r w:rsidRPr="001454C1">
        <w:rPr>
          <w:rStyle w:val="Emphasis"/>
        </w:rPr>
        <w:t>could have been set up somewhere else in the world.</w:t>
      </w:r>
      <w:r w:rsidRPr="001454C1">
        <w:rPr>
          <w:rStyle w:val="StyleUnderline"/>
        </w:rPr>
        <w:t xml:space="preserve"> This</w:t>
      </w:r>
      <w:r>
        <w:rPr>
          <w:rStyle w:val="StyleUnderline"/>
        </w:rPr>
        <w:t xml:space="preserve"> </w:t>
      </w:r>
      <w:r w:rsidRPr="001454C1">
        <w:rPr>
          <w:rStyle w:val="StyleUnderline"/>
        </w:rPr>
        <w:t>includes manufacturing for the Chinese market under the management of foreign</w:t>
      </w:r>
      <w:r>
        <w:rPr>
          <w:rStyle w:val="StyleUnderline"/>
        </w:rPr>
        <w:t xml:space="preserve"> </w:t>
      </w:r>
      <w:r w:rsidRPr="001454C1">
        <w:rPr>
          <w:rStyle w:val="StyleUnderline"/>
        </w:rPr>
        <w:t>companies as well as manufacturing for the export market.</w:t>
      </w:r>
      <w:r w:rsidRPr="00CB6CA6">
        <w:rPr>
          <w:sz w:val="16"/>
        </w:rPr>
        <w:t xml:space="preserve"> In 2002, </w:t>
      </w:r>
      <w:r w:rsidRPr="001454C1">
        <w:rPr>
          <w:rStyle w:val="StyleUnderline"/>
        </w:rPr>
        <w:t>65 per cent of the</w:t>
      </w:r>
      <w:r>
        <w:rPr>
          <w:rStyle w:val="StyleUnderline"/>
        </w:rPr>
        <w:t xml:space="preserve"> </w:t>
      </w:r>
      <w:r w:rsidRPr="001454C1">
        <w:rPr>
          <w:rStyle w:val="StyleUnderline"/>
        </w:rPr>
        <w:t>added value generated in China by this type ‘market-driven’ manufacturing</w:t>
      </w:r>
      <w:r w:rsidRPr="00CB6CA6">
        <w:rPr>
          <w:sz w:val="16"/>
        </w:rPr>
        <w:t xml:space="preserve">, that is, manufacturing </w:t>
      </w:r>
      <w:r w:rsidRPr="001454C1">
        <w:rPr>
          <w:rStyle w:val="StyleUnderline"/>
        </w:rPr>
        <w:t xml:space="preserve">that takes place </w:t>
      </w:r>
      <w:r w:rsidRPr="001454C1">
        <w:rPr>
          <w:rStyle w:val="Emphasis"/>
        </w:rPr>
        <w:t>under conditions of global competition</w:t>
      </w:r>
      <w:r w:rsidRPr="001454C1">
        <w:rPr>
          <w:rStyle w:val="StyleUnderline"/>
        </w:rPr>
        <w:t>, took place in</w:t>
      </w:r>
      <w:r>
        <w:rPr>
          <w:rStyle w:val="StyleUnderline"/>
        </w:rPr>
        <w:t xml:space="preserve"> </w:t>
      </w:r>
      <w:r w:rsidRPr="001454C1">
        <w:rPr>
          <w:rStyle w:val="StyleUnderline"/>
        </w:rPr>
        <w:t>foreign-owned companies.</w:t>
      </w:r>
      <w:r>
        <w:rPr>
          <w:rStyle w:val="StyleUnderline"/>
        </w:rPr>
        <w:t xml:space="preserve"> </w:t>
      </w:r>
      <w:r w:rsidRPr="00CB6CA6">
        <w:rPr>
          <w:sz w:val="16"/>
        </w:rPr>
        <w:t xml:space="preserve">It should be noted, however, that other countries cannot compete directly for all the added value that is generated by foreign companies in China and that serves the domestic market. Sales, distribution and services may be location-specific, that is, some operations may be tied to the local market. Nonetheless, </w:t>
      </w:r>
      <w:r w:rsidRPr="001454C1">
        <w:rPr>
          <w:rStyle w:val="Emphasis"/>
        </w:rPr>
        <w:t>the expansion of manufacturing of a specific product</w:t>
      </w:r>
      <w:r>
        <w:rPr>
          <w:rStyle w:val="Emphasis"/>
        </w:rPr>
        <w:t xml:space="preserve"> </w:t>
      </w:r>
      <w:r w:rsidRPr="001454C1">
        <w:rPr>
          <w:rStyle w:val="Emphasis"/>
        </w:rPr>
        <w:t>in China may mean that there is no expansion of manufacturing for the same product in the</w:t>
      </w:r>
      <w:r>
        <w:rPr>
          <w:rStyle w:val="Emphasis"/>
        </w:rPr>
        <w:t xml:space="preserve"> </w:t>
      </w:r>
      <w:r w:rsidRPr="001454C1">
        <w:rPr>
          <w:rStyle w:val="Emphasis"/>
        </w:rPr>
        <w:t xml:space="preserve">homeland. </w:t>
      </w:r>
      <w:r w:rsidRPr="00CB6CA6">
        <w:rPr>
          <w:sz w:val="16"/>
        </w:rPr>
        <w:t xml:space="preserve">At the same time, there may be efficiency gains which could lead to increased production and export of another product. </w:t>
      </w:r>
      <w:proofErr w:type="gramStart"/>
      <w:r w:rsidRPr="00CB6CA6">
        <w:rPr>
          <w:sz w:val="16"/>
        </w:rPr>
        <w:t>On the whole</w:t>
      </w:r>
      <w:proofErr w:type="gramEnd"/>
      <w:r w:rsidRPr="00CB6CA6">
        <w:rPr>
          <w:sz w:val="16"/>
        </w:rPr>
        <w:t>, foreign direct investment (</w:t>
      </w:r>
      <w:r w:rsidRPr="001454C1">
        <w:rPr>
          <w:rStyle w:val="StyleUnderline"/>
        </w:rPr>
        <w:t xml:space="preserve">FDI) into China has been strongly </w:t>
      </w:r>
      <w:proofErr w:type="spellStart"/>
      <w:r w:rsidRPr="001454C1">
        <w:rPr>
          <w:rStyle w:val="StyleUnderline"/>
        </w:rPr>
        <w:t>focussed</w:t>
      </w:r>
      <w:proofErr w:type="spellEnd"/>
      <w:r w:rsidRPr="001454C1">
        <w:rPr>
          <w:rStyle w:val="StyleUnderline"/>
        </w:rPr>
        <w:t xml:space="preserve"> on</w:t>
      </w:r>
      <w:r>
        <w:rPr>
          <w:rStyle w:val="StyleUnderline"/>
        </w:rPr>
        <w:t xml:space="preserve"> </w:t>
      </w:r>
      <w:r w:rsidRPr="001454C1">
        <w:rPr>
          <w:rStyle w:val="StyleUnderline"/>
        </w:rPr>
        <w:t>manufacturing,</w:t>
      </w:r>
      <w:r w:rsidRPr="00CB6CA6">
        <w:rPr>
          <w:sz w:val="16"/>
        </w:rPr>
        <w:t xml:space="preserve"> </w:t>
      </w:r>
      <w:r w:rsidRPr="00CB6CA6">
        <w:rPr>
          <w:sz w:val="12"/>
          <w:szCs w:val="12"/>
        </w:rPr>
        <w:t xml:space="preserve">accounting for 69 per cent in 2003.15 Up until 2002, investment in infrastructure and basic industry for the domestic market dominated, e.g., real estate, oil and gas, chemical industry and energy (see Figure 10). Electronics and communication equipment was another important sector, but FDI in these sectors was initially aimed primarily at the export market. FDI inflows gained momentum at the start of the 1990s, when the Chinese Government intensified its reform policy and increasingly opened its domestic markets to foreign competition (see Figure 11). In 2003, FDI accounted for 12 per cent of the total investment in China. Today, China is the world’s third largest recipient with almost one tenth of the world’s foreign direct investment, according to UNCTAD (UNCTAD 2005). The </w:t>
      </w:r>
      <w:proofErr w:type="spellStart"/>
      <w:r w:rsidRPr="00CB6CA6">
        <w:rPr>
          <w:sz w:val="12"/>
          <w:szCs w:val="12"/>
        </w:rPr>
        <w:t>neighbouring</w:t>
      </w:r>
      <w:proofErr w:type="spellEnd"/>
      <w:r w:rsidRPr="00CB6CA6">
        <w:rPr>
          <w:sz w:val="12"/>
          <w:szCs w:val="12"/>
        </w:rPr>
        <w:t xml:space="preserve"> economies in Asia, </w:t>
      </w:r>
      <w:proofErr w:type="gramStart"/>
      <w:r w:rsidRPr="00CB6CA6">
        <w:rPr>
          <w:sz w:val="12"/>
          <w:szCs w:val="12"/>
        </w:rPr>
        <w:t>in particular Hong</w:t>
      </w:r>
      <w:proofErr w:type="gramEnd"/>
      <w:r w:rsidRPr="00CB6CA6">
        <w:rPr>
          <w:sz w:val="12"/>
          <w:szCs w:val="12"/>
        </w:rPr>
        <w:t xml:space="preserve"> Kong, account for the bulk of FDI into China (see Table 7). Chinese expatriates, especially in Hong Kong and Taiwan, made early use of the opportunities on offer when China opened its doors to the surrounding world. Between 1980 and 1995, they contributed up to 70 per cent of all foreign investment in China (Asian Development Bank).16 In 2003, the EU and the USA each contributed less than one tenth of the foreign direct investment. 3.2.2 Chinese companies are competing successfully on export markets </w:t>
      </w:r>
      <w:r w:rsidRPr="001454C1">
        <w:rPr>
          <w:rStyle w:val="StyleUnderline"/>
        </w:rPr>
        <w:t>Chinese companies have been able to exploit China’s comparative advantages and take</w:t>
      </w:r>
      <w:r>
        <w:rPr>
          <w:rStyle w:val="StyleUnderline"/>
        </w:rPr>
        <w:t xml:space="preserve"> </w:t>
      </w:r>
      <w:r w:rsidRPr="00CB6CA6">
        <w:rPr>
          <w:sz w:val="16"/>
        </w:rPr>
        <w:t>relatively</w:t>
      </w:r>
      <w:r w:rsidRPr="001454C1">
        <w:rPr>
          <w:rStyle w:val="StyleUnderline"/>
        </w:rPr>
        <w:t xml:space="preserve"> large shares of world exports. </w:t>
      </w:r>
      <w:r w:rsidRPr="00CB6CA6">
        <w:rPr>
          <w:sz w:val="12"/>
          <w:szCs w:val="12"/>
        </w:rPr>
        <w:t xml:space="preserve">When adding up the total value added generated in China through the production of export goods and the total production of goods by foreign companies for the Chinese market, Chinese export companies account for the second largest, namely 35 per cent (see Figure 9). FDI has also been instrumental to the growth in Chinese trade. In 2004, foreign companies generated as much as 57 per cent of the exports, which is a significant increase from 41 per cent in 1996 and makes them the </w:t>
      </w:r>
      <w:proofErr w:type="spellStart"/>
      <w:r w:rsidRPr="00CB6CA6">
        <w:rPr>
          <w:sz w:val="12"/>
          <w:szCs w:val="12"/>
        </w:rPr>
        <w:t>singlemost</w:t>
      </w:r>
      <w:proofErr w:type="spellEnd"/>
      <w:r w:rsidRPr="00CB6CA6">
        <w:rPr>
          <w:sz w:val="12"/>
          <w:szCs w:val="12"/>
        </w:rPr>
        <w:t xml:space="preserve"> important driving force behind the Chinese export miracle. Manufacturing foreign-funded companies was lower in China than in the export-oriented domestic companies, however, as the former import more input products. Foreign companies have made use of the large supply of cheap labour to carry out simple production operations in China. In 2002, as much as 55 per cent of the exports by foreign companies therefore was made up of imported components, e.g., DVD chips. In total, there has been more offshoring to China to serve the export market than to serve the Chinese market. 55 per cent of the added value generated by production that has been offshored to China was for export. Starting from a very low level in the 1980s, exports have grown to make China the world’s third largest exporter with a share of approximately seven per cent, behind Germany and the USA. This expansion has taken place at the same time as world trade has expanded rapidly, which suggests that China’s export growth has not happened at the expense of the rest of the world (see Figure 12). China’s foreign trade is dominated by a pattern in which input goods are imported from </w:t>
      </w:r>
      <w:proofErr w:type="spellStart"/>
      <w:r w:rsidRPr="00CB6CA6">
        <w:rPr>
          <w:sz w:val="12"/>
          <w:szCs w:val="12"/>
        </w:rPr>
        <w:t>neighbouring</w:t>
      </w:r>
      <w:proofErr w:type="spellEnd"/>
      <w:r w:rsidRPr="00CB6CA6">
        <w:rPr>
          <w:sz w:val="12"/>
          <w:szCs w:val="12"/>
        </w:rPr>
        <w:t xml:space="preserve"> countries, assembled in China and exported on to the richer countries, especially to the USA and the EU. Almost half of China’s trade takes place in Asia. The USA, the EU and Japan are the single most important trading partners with </w:t>
      </w:r>
      <w:proofErr w:type="spellStart"/>
      <w:r w:rsidRPr="00CB6CA6">
        <w:rPr>
          <w:sz w:val="12"/>
          <w:szCs w:val="12"/>
        </w:rPr>
        <w:t>approx</w:t>
      </w:r>
      <w:proofErr w:type="spellEnd"/>
      <w:r w:rsidRPr="00CB6CA6">
        <w:rPr>
          <w:sz w:val="12"/>
          <w:szCs w:val="12"/>
        </w:rPr>
        <w:t xml:space="preserve"> 15 per cent each of foreign trade (see Figure 13). The USA and the EU are in a unique position, given China’s large bilateral trade surplus with those countries. In return, China has large trade deficits with its Asian </w:t>
      </w:r>
      <w:proofErr w:type="spellStart"/>
      <w:r w:rsidRPr="00CB6CA6">
        <w:rPr>
          <w:sz w:val="12"/>
          <w:szCs w:val="12"/>
        </w:rPr>
        <w:t>neighbours</w:t>
      </w:r>
      <w:proofErr w:type="spellEnd"/>
      <w:r w:rsidRPr="00CB6CA6">
        <w:rPr>
          <w:sz w:val="12"/>
          <w:szCs w:val="12"/>
        </w:rPr>
        <w:t xml:space="preserve">, apart from Hong Kong. Trade with Hong Kong is largely </w:t>
      </w:r>
      <w:proofErr w:type="spellStart"/>
      <w:r w:rsidRPr="00CB6CA6">
        <w:rPr>
          <w:sz w:val="12"/>
          <w:szCs w:val="12"/>
        </w:rPr>
        <w:t>characterised</w:t>
      </w:r>
      <w:proofErr w:type="spellEnd"/>
      <w:r w:rsidRPr="00CB6CA6">
        <w:rPr>
          <w:sz w:val="12"/>
          <w:szCs w:val="12"/>
        </w:rPr>
        <w:t xml:space="preserve"> by Hong Kong’s role as a transit port. Much of the exports to the territory is shipped on to other countries. During the 1990s and in the first few years of the 21st century, China has taken significant shares of world exports in </w:t>
      </w:r>
      <w:proofErr w:type="gramStart"/>
      <w:r w:rsidRPr="00CB6CA6">
        <w:rPr>
          <w:sz w:val="12"/>
          <w:szCs w:val="12"/>
        </w:rPr>
        <w:t>a number of</w:t>
      </w:r>
      <w:proofErr w:type="gramEnd"/>
      <w:r w:rsidRPr="00CB6CA6">
        <w:rPr>
          <w:sz w:val="12"/>
          <w:szCs w:val="12"/>
        </w:rPr>
        <w:t xml:space="preserve"> sectors (see Figure 15). In the textile and clothing industry, China had a particularly strong position in 2003 with 23 per cent of clothes exports and 16 per cent of textiles. In office and communication equipment, China has shown strong growth and in 2003 it reached 13 per cent, compared with around one per cent at the beginning of the 1990s.</w:t>
      </w:r>
      <w:r w:rsidRPr="00CB6CA6">
        <w:rPr>
          <w:sz w:val="16"/>
        </w:rPr>
        <w:t xml:space="preserve"> </w:t>
      </w:r>
      <w:r w:rsidRPr="001454C1">
        <w:rPr>
          <w:rStyle w:val="StyleUnderline"/>
        </w:rPr>
        <w:t>FDI inflows into China have</w:t>
      </w:r>
      <w:r w:rsidRPr="00CB6CA6">
        <w:rPr>
          <w:sz w:val="16"/>
        </w:rPr>
        <w:t xml:space="preserve"> not only </w:t>
      </w:r>
      <w:r w:rsidRPr="00CB6CA6">
        <w:rPr>
          <w:rStyle w:val="Emphasis"/>
        </w:rPr>
        <w:t xml:space="preserve">increased competition for the outside world. </w:t>
      </w:r>
      <w:r w:rsidRPr="001454C1">
        <w:rPr>
          <w:rStyle w:val="StyleUnderline"/>
        </w:rPr>
        <w:t>They</w:t>
      </w:r>
      <w:r>
        <w:rPr>
          <w:rStyle w:val="StyleUnderline"/>
        </w:rPr>
        <w:t xml:space="preserve"> </w:t>
      </w:r>
      <w:r w:rsidRPr="001454C1">
        <w:rPr>
          <w:rStyle w:val="StyleUnderline"/>
        </w:rPr>
        <w:t>have also been the most important driving force behind the country’s rapidly growing</w:t>
      </w:r>
      <w:r>
        <w:rPr>
          <w:rStyle w:val="StyleUnderline"/>
        </w:rPr>
        <w:t xml:space="preserve"> </w:t>
      </w:r>
      <w:r w:rsidRPr="001454C1">
        <w:rPr>
          <w:rStyle w:val="StyleUnderline"/>
        </w:rPr>
        <w:t>imports.</w:t>
      </w:r>
      <w:r w:rsidRPr="00CB6CA6">
        <w:rPr>
          <w:sz w:val="16"/>
        </w:rPr>
        <w:t xml:space="preserve"> </w:t>
      </w:r>
      <w:r w:rsidRPr="00CB6CA6">
        <w:rPr>
          <w:sz w:val="12"/>
          <w:szCs w:val="12"/>
        </w:rPr>
        <w:t xml:space="preserve">Just over half of total imports were generated by foreign-invested companies in China. In 2002, 42 per cent of imports were re-exported, particularly by foreign companies in the so-called processing industry, which, for example, assembles consumer electronics. 17 per cent of the imports were sold on by foreign companies on the Chinese market (see Figure 16). Six per cent was equipment for use by foreign companies’ facilities. The “remainder” of the imports made up only 36 per cent. 3.2.3 Service trade is still undersized China is not yet a big actor on the international market for service trade. In 2004, China was the world’s ninth service exporter and eighth importer with 2.8 per cent and 3.3 per cent of the global trade respectively (Ministry of Commerce). In comparison, the USA’s service exports were more than five times as big as China’s. Service imports and exports </w:t>
      </w:r>
      <w:proofErr w:type="spellStart"/>
      <w:r w:rsidRPr="00CB6CA6">
        <w:rPr>
          <w:sz w:val="12"/>
          <w:szCs w:val="12"/>
        </w:rPr>
        <w:t>totalled</w:t>
      </w:r>
      <w:proofErr w:type="spellEnd"/>
      <w:r w:rsidRPr="00CB6CA6">
        <w:rPr>
          <w:sz w:val="12"/>
          <w:szCs w:val="12"/>
        </w:rPr>
        <w:t xml:space="preserve"> 135 billion US dollars, which was just 12 per cent of the turnover for goods trade. Unlike the trade in goods, China has a service trade deficit. The most important services in the trade are tourism, other commercial services (including transit trade, leasing, commissions) and transport (see Figure 17). China has a significant surplus in tourism and other commercial services trade, and large deficits in transport, insurance, royalties and </w:t>
      </w:r>
      <w:proofErr w:type="spellStart"/>
      <w:r w:rsidRPr="00CB6CA6">
        <w:rPr>
          <w:sz w:val="12"/>
          <w:szCs w:val="12"/>
        </w:rPr>
        <w:t>licences</w:t>
      </w:r>
      <w:proofErr w:type="spellEnd"/>
      <w:r w:rsidRPr="00CB6CA6">
        <w:rPr>
          <w:sz w:val="12"/>
          <w:szCs w:val="12"/>
        </w:rPr>
        <w:t xml:space="preserve">. Unlike India, China has not yet become a large exporter of IT-based services, e.g., software and call </w:t>
      </w:r>
      <w:proofErr w:type="spellStart"/>
      <w:r w:rsidRPr="00CB6CA6">
        <w:rPr>
          <w:sz w:val="12"/>
          <w:szCs w:val="12"/>
        </w:rPr>
        <w:t>centres</w:t>
      </w:r>
      <w:proofErr w:type="spellEnd"/>
      <w:r w:rsidRPr="00CB6CA6">
        <w:rPr>
          <w:sz w:val="12"/>
          <w:szCs w:val="12"/>
        </w:rPr>
        <w:t xml:space="preserve">. China’s revenues from software and IT-based services were estimated to have increased by 42 per cent per year between 1997 and 2003 to 6.8 billion US dollars.17 That was not even half of India’s </w:t>
      </w:r>
      <w:r w:rsidRPr="00CB6CA6">
        <w:rPr>
          <w:sz w:val="12"/>
          <w:szCs w:val="12"/>
        </w:rPr>
        <w:lastRenderedPageBreak/>
        <w:t>revenues for the same year, 12.7 billion US dollars. In addition, software for export only makes up one tenth of total software production compared with around 70 per cent for India., Some experts predict that China can become the world’s biggest destination for outsourcing of IP-based services by 2015.18 However, according to the consultancy firm McKinsey, the Chinese IT industry is too fragmented to take on larger commissions and there are still too few English-speaking engineers. The country’s share of service trade ought also to increase concurrently with the growth of the Chinese economy including transport for the expanding export sector, business consultancy services for an increasingly sophisticated industry, and tourism and education for consumers with greater spending power. 3.2.4</w:t>
      </w:r>
      <w:r w:rsidRPr="00CB6CA6">
        <w:rPr>
          <w:sz w:val="16"/>
        </w:rPr>
        <w:t xml:space="preserve"> </w:t>
      </w:r>
      <w:r w:rsidRPr="00CB6CA6">
        <w:rPr>
          <w:rStyle w:val="StyleUnderline"/>
        </w:rPr>
        <w:t>International companies’ R&amp;D activities are growing fast</w:t>
      </w:r>
      <w:r>
        <w:rPr>
          <w:rStyle w:val="StyleUnderline"/>
        </w:rPr>
        <w:t xml:space="preserve"> </w:t>
      </w:r>
      <w:r w:rsidRPr="00CB6CA6">
        <w:rPr>
          <w:sz w:val="16"/>
        </w:rPr>
        <w:t xml:space="preserve">While companies initially located production, purchases and/or sales offices in China, more and </w:t>
      </w:r>
      <w:r w:rsidRPr="001454C1">
        <w:rPr>
          <w:rStyle w:val="StyleUnderline"/>
        </w:rPr>
        <w:t>more companies are now also beginning to locate parts of their R&amp;D activities to</w:t>
      </w:r>
      <w:r>
        <w:rPr>
          <w:rStyle w:val="StyleUnderline"/>
        </w:rPr>
        <w:t xml:space="preserve"> </w:t>
      </w:r>
      <w:r w:rsidRPr="001454C1">
        <w:rPr>
          <w:rStyle w:val="StyleUnderline"/>
        </w:rPr>
        <w:t xml:space="preserve">China. </w:t>
      </w:r>
      <w:r w:rsidRPr="00CB6CA6">
        <w:rPr>
          <w:sz w:val="12"/>
          <w:szCs w:val="12"/>
        </w:rPr>
        <w:t xml:space="preserve">In the </w:t>
      </w:r>
      <w:proofErr w:type="spellStart"/>
      <w:r w:rsidRPr="00CB6CA6">
        <w:rPr>
          <w:sz w:val="12"/>
          <w:szCs w:val="12"/>
        </w:rPr>
        <w:t>internationalisation</w:t>
      </w:r>
      <w:proofErr w:type="spellEnd"/>
      <w:r w:rsidRPr="00CB6CA6">
        <w:rPr>
          <w:sz w:val="12"/>
          <w:szCs w:val="12"/>
        </w:rPr>
        <w:t xml:space="preserve"> process, R&amp;D is usually one of the last company activities to be moved out (Gassmann and Han, 2004). The decision to set up a company’s R&amp;D in a certain country is generally driven by three factors. The first factor is a supply of knowledge resources which may be better and/or cheaper in some countries than others and some may be unique to a country, i.e., they do not exist anywhere else. Another explanation for companies choosing to locate their research to a certain country is the intention to adapt their products better to local markets (ibid.) and/or to be near production (“R&amp;D follows production”). A third reason for companies transferring their R&amp;D to, for example China, may be political or institutional aspects (von </w:t>
      </w:r>
      <w:proofErr w:type="spellStart"/>
      <w:r w:rsidRPr="00CB6CA6">
        <w:rPr>
          <w:sz w:val="12"/>
          <w:szCs w:val="12"/>
        </w:rPr>
        <w:t>Zedtwitz</w:t>
      </w:r>
      <w:proofErr w:type="spellEnd"/>
      <w:r w:rsidRPr="00CB6CA6">
        <w:rPr>
          <w:sz w:val="12"/>
          <w:szCs w:val="12"/>
        </w:rPr>
        <w:t>, 2004). Examples of the latter driving force are “local content” rules, laws concerning intellectual property rights, national regulations that require foreign companies that want to produce in a country to also have R&amp;D activity there, and fiscal incentives. Many foreign companies with production in China also have some product development there. The activity, which usually consists of adapting existing products to the Chinese market, is often located in the same place as the production facilities in China. In principle, all companies with R&amp;D activities in China had manufacturing, purchasing and/or distribution activity in China before they set up research or product development there. So far, product development and adaptation to the Chinese market are the dominant forms of R&amp;D activity carried out by Swedish and most other foreign companies in China. Thus, in the 1980s and much of the 1990s, the establishment of foreign companies’ R&amp;D in China was driven mainly by product adaptation to the local market and local requirements by the Chinese Government</w:t>
      </w:r>
      <w:r w:rsidRPr="00CB6CA6">
        <w:rPr>
          <w:sz w:val="16"/>
        </w:rPr>
        <w:t xml:space="preserve">. </w:t>
      </w:r>
      <w:r w:rsidRPr="00CB6CA6">
        <w:rPr>
          <w:rStyle w:val="StyleUnderline"/>
        </w:rPr>
        <w:t>In recent years,</w:t>
      </w:r>
      <w:r w:rsidRPr="00CB6CA6">
        <w:rPr>
          <w:sz w:val="16"/>
        </w:rPr>
        <w:t xml:space="preserve"> however, </w:t>
      </w:r>
      <w:r w:rsidRPr="00CB6CA6">
        <w:rPr>
          <w:rStyle w:val="StyleUnderline"/>
        </w:rPr>
        <w:t xml:space="preserve">there has been a </w:t>
      </w:r>
      <w:r w:rsidRPr="00CB6CA6">
        <w:rPr>
          <w:rStyle w:val="Emphasis"/>
        </w:rPr>
        <w:t>clear trend for multinational companies to set up significant R&amp;D activities in China.</w:t>
      </w:r>
      <w:r w:rsidRPr="00CB6CA6">
        <w:rPr>
          <w:rStyle w:val="StyleUnderline"/>
        </w:rPr>
        <w:t xml:space="preserve"> Thus, an increasing number of multinational companies</w:t>
      </w:r>
      <w:r w:rsidRPr="00CB6CA6">
        <w:rPr>
          <w:sz w:val="16"/>
        </w:rPr>
        <w:t xml:space="preserve">, however, including ABB, Astra Zeneca, Ericsson, Sony Ericsson, </w:t>
      </w:r>
      <w:r w:rsidRPr="00CB6CA6">
        <w:rPr>
          <w:rStyle w:val="StyleUnderline"/>
        </w:rPr>
        <w:t>are moving parts of their global R&amp;D activity to China.</w:t>
      </w:r>
      <w:r w:rsidRPr="00CB6CA6">
        <w:rPr>
          <w:sz w:val="16"/>
        </w:rPr>
        <w:t xml:space="preserve"> When it comes to setting up R&amp;D activities that are not limited to product adaptation, most foreign companies choose to set up such activity in Beijing and/or Shanghai. </w:t>
      </w:r>
      <w:r w:rsidRPr="001454C1">
        <w:rPr>
          <w:rStyle w:val="StyleUnderline"/>
        </w:rPr>
        <w:t>The transfer of R&amp;D to China is currently driven by the growing strategic importance of</w:t>
      </w:r>
      <w:r>
        <w:rPr>
          <w:rStyle w:val="StyleUnderline"/>
        </w:rPr>
        <w:t xml:space="preserve"> </w:t>
      </w:r>
      <w:r w:rsidRPr="001454C1">
        <w:rPr>
          <w:rStyle w:val="StyleUnderline"/>
        </w:rPr>
        <w:t xml:space="preserve">the Chinese market and the supply of good and cheap human capital in China. </w:t>
      </w:r>
      <w:r w:rsidRPr="00CB6CA6">
        <w:rPr>
          <w:sz w:val="16"/>
        </w:rPr>
        <w:t xml:space="preserve">In a recent survey among multinational companies, </w:t>
      </w:r>
      <w:r w:rsidRPr="001454C1">
        <w:rPr>
          <w:rStyle w:val="StyleUnderline"/>
        </w:rPr>
        <w:t>China was ranked as the most attractive country</w:t>
      </w:r>
      <w:r>
        <w:rPr>
          <w:rStyle w:val="StyleUnderline"/>
        </w:rPr>
        <w:t xml:space="preserve"> </w:t>
      </w:r>
      <w:r w:rsidRPr="001454C1">
        <w:rPr>
          <w:rStyle w:val="StyleUnderline"/>
        </w:rPr>
        <w:t xml:space="preserve">for future R&amp;D investment, </w:t>
      </w:r>
      <w:r w:rsidRPr="00CB6CA6">
        <w:rPr>
          <w:rStyle w:val="Emphasis"/>
        </w:rPr>
        <w:t>ahead of the USA</w:t>
      </w:r>
      <w:r w:rsidRPr="00CB6CA6">
        <w:rPr>
          <w:sz w:val="16"/>
        </w:rPr>
        <w:t xml:space="preserve">, India, Japan and Great Britain (UNCTAD, 2005b). </w:t>
      </w:r>
      <w:r w:rsidRPr="001454C1">
        <w:rPr>
          <w:rStyle w:val="StyleUnderline"/>
        </w:rPr>
        <w:t>The development has led to increased concern</w:t>
      </w:r>
      <w:r w:rsidRPr="00CB6CA6">
        <w:rPr>
          <w:sz w:val="16"/>
        </w:rPr>
        <w:t xml:space="preserve"> in many developing countries </w:t>
      </w:r>
      <w:r w:rsidRPr="00CB6CA6">
        <w:rPr>
          <w:rStyle w:val="Emphasis"/>
        </w:rPr>
        <w:t>that multinational companies will set up R&amp;D in China in the future at the expense of R&amp;D facilities in</w:t>
      </w:r>
      <w:r w:rsidRPr="00CB6CA6">
        <w:rPr>
          <w:sz w:val="16"/>
        </w:rPr>
        <w:t xml:space="preserve"> Europe and </w:t>
      </w:r>
      <w:r w:rsidRPr="00CB6CA6">
        <w:rPr>
          <w:rStyle w:val="Emphasis"/>
        </w:rPr>
        <w:t>the USA.</w:t>
      </w:r>
      <w:r w:rsidRPr="00CB6CA6">
        <w:rPr>
          <w:sz w:val="16"/>
        </w:rPr>
        <w:t xml:space="preserve"> As one US author asked in 2003: </w:t>
      </w:r>
      <w:r w:rsidRPr="001454C1">
        <w:rPr>
          <w:rStyle w:val="StyleUnderline"/>
        </w:rPr>
        <w:t>U.S. companies are beginning to outsource technology research and development</w:t>
      </w:r>
      <w:r>
        <w:rPr>
          <w:rStyle w:val="StyleUnderline"/>
        </w:rPr>
        <w:t xml:space="preserve"> </w:t>
      </w:r>
      <w:r w:rsidRPr="001454C1">
        <w:rPr>
          <w:rStyle w:val="StyleUnderline"/>
        </w:rPr>
        <w:t xml:space="preserve">to </w:t>
      </w:r>
      <w:r w:rsidRPr="00CB6CA6">
        <w:rPr>
          <w:sz w:val="16"/>
        </w:rPr>
        <w:t xml:space="preserve">India and </w:t>
      </w:r>
      <w:r w:rsidRPr="001454C1">
        <w:rPr>
          <w:rStyle w:val="StyleUnderline"/>
        </w:rPr>
        <w:t>China</w:t>
      </w:r>
      <w:r w:rsidRPr="00CB6CA6">
        <w:rPr>
          <w:sz w:val="16"/>
        </w:rPr>
        <w:t xml:space="preserve">. Will a meltdown in tech jobs follow? (De Ramos, 2003). </w:t>
      </w:r>
    </w:p>
    <w:p w:rsidR="00CB6CA6" w:rsidRPr="00E05BD9" w:rsidRDefault="00CB6CA6" w:rsidP="00CB6CA6">
      <w:pPr>
        <w:pStyle w:val="Heading3"/>
      </w:pPr>
      <w:r>
        <w:lastRenderedPageBreak/>
        <w:t>Link – Manufacturing</w:t>
      </w:r>
    </w:p>
    <w:p w:rsidR="00CB6CA6" w:rsidRDefault="00CB6CA6" w:rsidP="00CB6CA6">
      <w:pPr>
        <w:pStyle w:val="Heading4"/>
      </w:pPr>
      <w:r>
        <w:t>Rising costs means China’s manufacturing sector is vulnerable to American competition now.</w:t>
      </w:r>
    </w:p>
    <w:p w:rsidR="00CB6CA6" w:rsidRPr="002A7155" w:rsidRDefault="00CB6CA6" w:rsidP="00CB6CA6">
      <w:r>
        <w:rPr>
          <w:rStyle w:val="Style13ptBold"/>
        </w:rPr>
        <w:t xml:space="preserve">Schuman 16 </w:t>
      </w:r>
      <w:r>
        <w:t>[Michael Schuman, 7-22-2016, "Is China Stealing Jobs? It May Be Losing Them, Instead," New York Times, https://www.nytimes.com/2016/07/23/business/international/china-jobs-donald-trump.html?_r=0]</w:t>
      </w:r>
    </w:p>
    <w:p w:rsidR="00CB6CA6" w:rsidRPr="002A7155" w:rsidRDefault="00CB6CA6" w:rsidP="00CB6CA6">
      <w:pPr>
        <w:rPr>
          <w:sz w:val="16"/>
        </w:rPr>
      </w:pPr>
      <w:r w:rsidRPr="002A7155">
        <w:rPr>
          <w:sz w:val="16"/>
        </w:rPr>
        <w:t xml:space="preserve">Throughout his presidential campaign, Donald J. </w:t>
      </w:r>
      <w:r w:rsidRPr="002A7155">
        <w:rPr>
          <w:rStyle w:val="StyleUnderline"/>
        </w:rPr>
        <w:t>Trump has claimed that China is stealing American manufacturing jobs.</w:t>
      </w:r>
      <w:r>
        <w:rPr>
          <w:rStyle w:val="StyleUnderline"/>
        </w:rPr>
        <w:t xml:space="preserve"> </w:t>
      </w:r>
      <w:r w:rsidRPr="002A7155">
        <w:rPr>
          <w:sz w:val="16"/>
        </w:rPr>
        <w:t xml:space="preserve">In a speech to the Republican National Convention on Thursday, Mr. Trump — the party’s nominee for the presidency — said that “disastrous trade deals” had hurt manufacturing jobs in the United States. Mr. Trump also argued that American support for China’s embrace of free trade had been a “colossal” mistake. At one point, Mr. Trump’s argument had merit. With its large pool of workers who earned much lower wages than their American counterparts, China attracted manufacturers seeking to reduce costs, bolster profitability and keep prices low. Between 1999 and 2011, the United States lost at least two million jobs because of a surge in Chinese imports, according to a study published in The Journal of Labor Economics. </w:t>
      </w:r>
      <w:r w:rsidRPr="002A7155">
        <w:rPr>
          <w:rStyle w:val="StyleUnderline"/>
        </w:rPr>
        <w:t>In today’s China, however, workers face a more troubled outlook than</w:t>
      </w:r>
      <w:r w:rsidRPr="002A7155">
        <w:rPr>
          <w:sz w:val="16"/>
        </w:rPr>
        <w:t xml:space="preserve"> Mr. </w:t>
      </w:r>
      <w:r w:rsidRPr="002A7155">
        <w:rPr>
          <w:rStyle w:val="StyleUnderline"/>
        </w:rPr>
        <w:t>Trump suggests.</w:t>
      </w:r>
      <w:r w:rsidRPr="002A7155">
        <w:rPr>
          <w:sz w:val="16"/>
        </w:rPr>
        <w:t xml:space="preserve"> </w:t>
      </w:r>
      <w:r w:rsidRPr="002A7155">
        <w:rPr>
          <w:rStyle w:val="StyleUnderline"/>
        </w:rPr>
        <w:t>They are losing their jobs because of</w:t>
      </w:r>
      <w:r w:rsidRPr="002A7155">
        <w:rPr>
          <w:sz w:val="16"/>
        </w:rPr>
        <w:t xml:space="preserve"> a slowing domestic economy, </w:t>
      </w:r>
      <w:r w:rsidRPr="00636D2A">
        <w:rPr>
          <w:rStyle w:val="StyleUnderline"/>
        </w:rPr>
        <w:t xml:space="preserve">rising costs and </w:t>
      </w:r>
      <w:r w:rsidRPr="00636D2A">
        <w:rPr>
          <w:rStyle w:val="Emphasis"/>
        </w:rPr>
        <w:t>stiffer foreign competition</w:t>
      </w:r>
      <w:r w:rsidRPr="00636D2A">
        <w:rPr>
          <w:rStyle w:val="StyleUnderline"/>
        </w:rPr>
        <w:t xml:space="preserve"> </w:t>
      </w:r>
      <w:r w:rsidRPr="002A7155">
        <w:rPr>
          <w:sz w:val="16"/>
        </w:rPr>
        <w:t xml:space="preserve">— including </w:t>
      </w:r>
      <w:r w:rsidRPr="002A7155">
        <w:rPr>
          <w:rStyle w:val="Emphasis"/>
        </w:rPr>
        <w:t>from the United States</w:t>
      </w:r>
      <w:r w:rsidRPr="002A7155">
        <w:rPr>
          <w:rStyle w:val="StyleUnderline"/>
        </w:rPr>
        <w:t>.</w:t>
      </w:r>
      <w:r>
        <w:rPr>
          <w:rStyle w:val="StyleUnderline"/>
        </w:rPr>
        <w:t xml:space="preserve"> </w:t>
      </w:r>
      <w:r w:rsidRPr="002A7155">
        <w:rPr>
          <w:sz w:val="16"/>
        </w:rPr>
        <w:t xml:space="preserve">Presidential candidates “are screaming about yesterday’s problems,” said Jim McGregor, chairman of the consulting firm APCO </w:t>
      </w:r>
      <w:proofErr w:type="spellStart"/>
      <w:r w:rsidRPr="002A7155">
        <w:rPr>
          <w:sz w:val="16"/>
        </w:rPr>
        <w:t>Worldwide’s</w:t>
      </w:r>
      <w:proofErr w:type="spellEnd"/>
      <w:r w:rsidRPr="002A7155">
        <w:rPr>
          <w:sz w:val="16"/>
        </w:rPr>
        <w:t xml:space="preserve"> Greater China operations. “</w:t>
      </w:r>
      <w:r w:rsidRPr="002A7155">
        <w:rPr>
          <w:rStyle w:val="StyleUnderline"/>
        </w:rPr>
        <w:t>Manufacturing for export is getting harder</w:t>
      </w:r>
      <w:r w:rsidRPr="002A7155">
        <w:rPr>
          <w:sz w:val="16"/>
        </w:rPr>
        <w:t xml:space="preserve"> and harder” </w:t>
      </w:r>
      <w:r w:rsidRPr="002A7155">
        <w:rPr>
          <w:rStyle w:val="StyleUnderline"/>
        </w:rPr>
        <w:t>in China.</w:t>
      </w:r>
      <w:r>
        <w:rPr>
          <w:rStyle w:val="StyleUnderline"/>
        </w:rPr>
        <w:t xml:space="preserve"> </w:t>
      </w:r>
      <w:r w:rsidRPr="002A7155">
        <w:rPr>
          <w:rStyle w:val="StyleUnderline"/>
        </w:rPr>
        <w:t>China’s labor market has changed sharply in recent years.</w:t>
      </w:r>
      <w:r>
        <w:rPr>
          <w:rStyle w:val="StyleUnderline"/>
        </w:rPr>
        <w:t xml:space="preserve"> </w:t>
      </w:r>
      <w:r w:rsidRPr="002A7155">
        <w:rPr>
          <w:rStyle w:val="StyleUnderline"/>
        </w:rPr>
        <w:t>As its economy has expanded, creating opportunities in many sectors, assembly line jobs are not as attractive as they once were. That has caused managers to raise wages to attract workers.</w:t>
      </w:r>
      <w:r w:rsidRPr="002A7155">
        <w:rPr>
          <w:sz w:val="16"/>
        </w:rPr>
        <w:t xml:space="preserve"> At the same time, local governments in Shenzhen, a coastal trading hub that abuts Hong Kong, and other industrial centers have steadily increased the mandated minimum wage to improve the welfare of working families and pressure companies to produce more expensive, high-value products. </w:t>
      </w:r>
      <w:r w:rsidRPr="002A7155">
        <w:rPr>
          <w:rStyle w:val="StyleUnderline"/>
        </w:rPr>
        <w:t>That combination has pushed wages for Chinese factory workers higher</w:t>
      </w:r>
      <w:r w:rsidRPr="002A7155">
        <w:rPr>
          <w:sz w:val="16"/>
        </w:rPr>
        <w:t xml:space="preserve">. Their monthly pay now averages $424, 29 percent more than just three years ago, the Japan External Trade Organization has estimated. Labor costs in China are now significantly higher than in many other emerging economies. Factory workers in Vietnam earn less than half the salary of a Chinese worker, while those in Bangladesh get paid under a quarter as much. </w:t>
      </w:r>
      <w:r w:rsidRPr="002A7155">
        <w:rPr>
          <w:rStyle w:val="Emphasis"/>
        </w:rPr>
        <w:t>Rising costs have also significantly altered China’s competitive position compared with the United States.</w:t>
      </w:r>
      <w:r>
        <w:rPr>
          <w:rStyle w:val="StyleUnderline"/>
        </w:rPr>
        <w:t xml:space="preserve"> </w:t>
      </w:r>
      <w:r w:rsidRPr="002A7155">
        <w:rPr>
          <w:sz w:val="16"/>
        </w:rPr>
        <w:t xml:space="preserve">In a 2015 study, the Boston Consulting Group said </w:t>
      </w:r>
      <w:r w:rsidRPr="002A7155">
        <w:rPr>
          <w:rStyle w:val="StyleUnderline"/>
        </w:rPr>
        <w:t xml:space="preserve">the costs of manufacturing in China’s major export-producing zone were now </w:t>
      </w:r>
      <w:r w:rsidRPr="002A7155">
        <w:rPr>
          <w:rStyle w:val="Emphasis"/>
        </w:rPr>
        <w:t>almost the same</w:t>
      </w:r>
      <w:r w:rsidRPr="002A7155">
        <w:rPr>
          <w:rStyle w:val="StyleUnderline"/>
        </w:rPr>
        <w:t xml:space="preserve"> as in the United States</w:t>
      </w:r>
      <w:r w:rsidRPr="002A7155">
        <w:rPr>
          <w:sz w:val="16"/>
        </w:rPr>
        <w:t xml:space="preserve">, after </w:t>
      </w:r>
      <w:proofErr w:type="gramStart"/>
      <w:r w:rsidRPr="002A7155">
        <w:rPr>
          <w:sz w:val="16"/>
        </w:rPr>
        <w:t>taking into account</w:t>
      </w:r>
      <w:proofErr w:type="gramEnd"/>
      <w:r w:rsidRPr="002A7155">
        <w:rPr>
          <w:sz w:val="16"/>
        </w:rPr>
        <w:t xml:space="preserve"> wages, worker productivity, energy costs and other factors. Without the lure of large cost savings, </w:t>
      </w:r>
      <w:r w:rsidRPr="00764618">
        <w:rPr>
          <w:rStyle w:val="StyleUnderline"/>
        </w:rPr>
        <w:t>more American companies are “reshoring,”</w:t>
      </w:r>
      <w:r w:rsidRPr="002A7155">
        <w:rPr>
          <w:sz w:val="16"/>
        </w:rPr>
        <w:t xml:space="preserve"> or moving factories back. In a separate survey of large United States manufacturers conducted by BCG last year, 24 percent said that they were actively shifting production home from China or were planning to do so over the next two years, up from only 10 percent in 2012. “It just makes economic sense,” said Hal </w:t>
      </w:r>
      <w:proofErr w:type="spellStart"/>
      <w:r w:rsidRPr="002A7155">
        <w:rPr>
          <w:sz w:val="16"/>
        </w:rPr>
        <w:t>Sirkin</w:t>
      </w:r>
      <w:proofErr w:type="spellEnd"/>
      <w:r w:rsidRPr="002A7155">
        <w:rPr>
          <w:sz w:val="16"/>
        </w:rPr>
        <w:t>, a senior partner at BCG. “The U.S. right now is in a very favorable position.” That means more jobs for American factory workers. Half of the respondents in the BCG survey said they expected the number of manufacturing workers they employed in the United States to increase over the next five years.</w:t>
      </w:r>
    </w:p>
    <w:p w:rsidR="00664B90" w:rsidRPr="003B0D92" w:rsidRDefault="00664B90" w:rsidP="00664B90">
      <w:pPr>
        <w:pStyle w:val="Heading3"/>
      </w:pPr>
      <w:r>
        <w:lastRenderedPageBreak/>
        <w:t>I/L – Innovation K2 China E</w:t>
      </w:r>
      <w:r w:rsidRPr="003B0D92">
        <w:t>con</w:t>
      </w:r>
    </w:p>
    <w:p w:rsidR="00664B90" w:rsidRPr="003B0D92" w:rsidRDefault="0009131C" w:rsidP="00664B90">
      <w:pPr>
        <w:pStyle w:val="Heading4"/>
      </w:pPr>
      <w:r>
        <w:t>Innovation is key to Chinese growth due to urbanization.</w:t>
      </w:r>
    </w:p>
    <w:p w:rsidR="00664B90" w:rsidRPr="003B0D92" w:rsidRDefault="00664B90" w:rsidP="00664B90">
      <w:r w:rsidRPr="003B0D92">
        <w:rPr>
          <w:rStyle w:val="Style13ptBold"/>
        </w:rPr>
        <w:t xml:space="preserve">Cai 15 </w:t>
      </w:r>
      <w:r w:rsidRPr="003B0D92">
        <w:t>[Jane Cai, 11-4-2015, "Innovation key to boosting China's economy," South China Morning Post, http://www.scmp.com/news/china/policies-politics/article/1875483/innovation-key-boosting-chinas-economy-dont-leave-small]</w:t>
      </w:r>
    </w:p>
    <w:p w:rsidR="00664B90" w:rsidRPr="003B0D92" w:rsidRDefault="00664B90" w:rsidP="00664B90">
      <w:pPr>
        <w:rPr>
          <w:sz w:val="16"/>
        </w:rPr>
      </w:pPr>
      <w:r w:rsidRPr="003B0D92">
        <w:rPr>
          <w:rStyle w:val="StyleUnderline"/>
        </w:rPr>
        <w:t>Innovation has been identified</w:t>
      </w:r>
      <w:r w:rsidRPr="003B0D92">
        <w:rPr>
          <w:sz w:val="16"/>
        </w:rPr>
        <w:t xml:space="preserve"> in the new five-year plan </w:t>
      </w:r>
      <w:r w:rsidRPr="003B0D92">
        <w:rPr>
          <w:rStyle w:val="StyleUnderline"/>
        </w:rPr>
        <w:t>as</w:t>
      </w:r>
      <w:r w:rsidRPr="003B0D92">
        <w:rPr>
          <w:sz w:val="16"/>
        </w:rPr>
        <w:t xml:space="preserve"> a </w:t>
      </w:r>
      <w:r w:rsidRPr="003B0D92">
        <w:rPr>
          <w:rStyle w:val="Emphasis"/>
        </w:rPr>
        <w:t>key to boosting China's flagging economy,</w:t>
      </w:r>
      <w:r w:rsidRPr="003B0D92">
        <w:rPr>
          <w:sz w:val="16"/>
        </w:rPr>
        <w:t xml:space="preserve"> </w:t>
      </w:r>
      <w:r w:rsidRPr="003B0D92">
        <w:rPr>
          <w:rStyle w:val="StyleUnderline"/>
        </w:rPr>
        <w:t>with the leadership vowing to give greater financial incentives to r</w:t>
      </w:r>
      <w:r w:rsidRPr="003B0D92">
        <w:rPr>
          <w:sz w:val="16"/>
        </w:rPr>
        <w:t xml:space="preserve">esearch </w:t>
      </w:r>
      <w:r w:rsidRPr="003B0D92">
        <w:rPr>
          <w:rStyle w:val="StyleUnderline"/>
        </w:rPr>
        <w:t>and d</w:t>
      </w:r>
      <w:r w:rsidRPr="003B0D92">
        <w:rPr>
          <w:sz w:val="16"/>
        </w:rPr>
        <w:t>evelopment talent in Chinese institutes. "</w:t>
      </w:r>
      <w:r w:rsidRPr="003B0D92">
        <w:rPr>
          <w:rStyle w:val="StyleUnderline"/>
        </w:rPr>
        <w:t xml:space="preserve">Innovation will be </w:t>
      </w:r>
      <w:r w:rsidRPr="003B0D92">
        <w:rPr>
          <w:rStyle w:val="Emphasis"/>
        </w:rPr>
        <w:t>the No 1 driving force of development</w:t>
      </w:r>
      <w:r w:rsidRPr="003B0D92">
        <w:rPr>
          <w:sz w:val="16"/>
        </w:rPr>
        <w:t xml:space="preserve">. Under the 'new normal', </w:t>
      </w:r>
      <w:r w:rsidRPr="003B0D92">
        <w:rPr>
          <w:rStyle w:val="StyleUnderline"/>
        </w:rPr>
        <w:t>the biggest challenge we face is to escape the middle-income trap, and an ultimate solution is innovation,</w:t>
      </w:r>
      <w:r w:rsidRPr="003B0D92">
        <w:rPr>
          <w:sz w:val="16"/>
        </w:rPr>
        <w:t xml:space="preserve">" National Development and Reform Commission head Xu </w:t>
      </w:r>
      <w:proofErr w:type="spellStart"/>
      <w:r w:rsidRPr="003B0D92">
        <w:rPr>
          <w:sz w:val="16"/>
        </w:rPr>
        <w:t>Shaoshi</w:t>
      </w:r>
      <w:proofErr w:type="spellEnd"/>
      <w:r w:rsidRPr="003B0D92">
        <w:rPr>
          <w:sz w:val="16"/>
        </w:rPr>
        <w:t xml:space="preserve"> said. </w:t>
      </w:r>
      <w:r w:rsidRPr="003B0D92">
        <w:rPr>
          <w:rStyle w:val="StyleUnderline"/>
        </w:rPr>
        <w:t>Despite tremendous technological advances made over the past years, a "considerable" gap remained between China and other developed countries in terms of innovation</w:t>
      </w:r>
      <w:r w:rsidRPr="003B0D92">
        <w:rPr>
          <w:sz w:val="16"/>
        </w:rPr>
        <w:t xml:space="preserve"> capabilities, proprietary technology, well-known brands and </w:t>
      </w:r>
      <w:proofErr w:type="spellStart"/>
      <w:r w:rsidRPr="003B0D92">
        <w:rPr>
          <w:sz w:val="16"/>
        </w:rPr>
        <w:t>commercialisation</w:t>
      </w:r>
      <w:proofErr w:type="spellEnd"/>
      <w:r w:rsidRPr="003B0D92">
        <w:rPr>
          <w:sz w:val="16"/>
        </w:rPr>
        <w:t xml:space="preserve">, Xu said. </w:t>
      </w:r>
      <w:r w:rsidRPr="003B0D92">
        <w:rPr>
          <w:rStyle w:val="StyleUnderline"/>
        </w:rPr>
        <w:t>To tackle this, China would retool its intellectual property system and financing and investing mechanism, set up national laboratories in key fields and launch pilot reforms</w:t>
      </w:r>
      <w:r w:rsidRPr="003B0D92">
        <w:rPr>
          <w:sz w:val="16"/>
        </w:rPr>
        <w:t xml:space="preserve"> in some regions, </w:t>
      </w:r>
      <w:r w:rsidRPr="003B0D92">
        <w:rPr>
          <w:rStyle w:val="StyleUnderline"/>
        </w:rPr>
        <w:t>according to</w:t>
      </w:r>
      <w:r w:rsidRPr="003B0D92">
        <w:rPr>
          <w:sz w:val="16"/>
        </w:rPr>
        <w:t xml:space="preserve"> a paper detailing proposals for </w:t>
      </w:r>
      <w:r w:rsidRPr="003B0D92">
        <w:rPr>
          <w:rStyle w:val="StyleUnderline"/>
        </w:rPr>
        <w:t xml:space="preserve">the five-year plan. </w:t>
      </w:r>
      <w:r w:rsidRPr="003B0D92">
        <w:rPr>
          <w:sz w:val="16"/>
        </w:rPr>
        <w:t>Steps would be taken to lower internet fees to facilitate the integration of online start-ups and new technologies with traditional sectors. Research and development talents would also receive more financial incentives, allowing them to reap greater rewards from their innovations. "</w:t>
      </w:r>
      <w:r w:rsidRPr="003B0D92">
        <w:rPr>
          <w:rStyle w:val="StyleUnderline"/>
        </w:rPr>
        <w:t>Innovation is the way to go</w:t>
      </w:r>
      <w:r w:rsidRPr="003B0D92">
        <w:rPr>
          <w:sz w:val="16"/>
        </w:rPr>
        <w:t xml:space="preserve">. But the effects are likely to be limited if China relies mainly on just its universities and research institutions," Beijing economist Hu </w:t>
      </w:r>
      <w:proofErr w:type="spellStart"/>
      <w:r w:rsidRPr="003B0D92">
        <w:rPr>
          <w:sz w:val="16"/>
        </w:rPr>
        <w:t>Xingdou</w:t>
      </w:r>
      <w:proofErr w:type="spellEnd"/>
      <w:r w:rsidRPr="003B0D92">
        <w:rPr>
          <w:sz w:val="16"/>
        </w:rPr>
        <w:t xml:space="preserve"> said. "Many universities have set up industrial parks, but very few have been successful … Instead of relying on university researchers, China should be counting on its private firms and small- and medium-sized enterprises to innovate." The leadership has stressed the need for innovation since 2013, with Premier Li Keqiang encouraging mass entrepreneurship and urging firms to use the internet and big data to revamp business models and enhance services. </w:t>
      </w:r>
      <w:r w:rsidRPr="003B0D92">
        <w:rPr>
          <w:rStyle w:val="StyleUnderline"/>
        </w:rPr>
        <w:t>Chinese industries spend more than US$200 billion on R&amp;D each year</w:t>
      </w:r>
      <w:r w:rsidRPr="003B0D92">
        <w:rPr>
          <w:sz w:val="16"/>
        </w:rPr>
        <w:t xml:space="preserve">, second only to the United States, official data shows. R&amp;D as a proportion of gross domestic product has increased fourfold in two decades, rising to 2.1 per cent, compared with the US' 2.8 per cent. </w:t>
      </w:r>
      <w:r w:rsidRPr="003B0D92">
        <w:rPr>
          <w:rStyle w:val="StyleUnderline"/>
        </w:rPr>
        <w:t>China leads the world in patent applications</w:t>
      </w:r>
      <w:r w:rsidRPr="003B0D92">
        <w:rPr>
          <w:sz w:val="16"/>
        </w:rPr>
        <w:t xml:space="preserve">, with more than 820,000 filed in 2013. </w:t>
      </w:r>
      <w:r w:rsidRPr="003B0D92">
        <w:rPr>
          <w:rStyle w:val="StyleUnderline"/>
        </w:rPr>
        <w:t>Many Chinese firms had "</w:t>
      </w:r>
      <w:r w:rsidRPr="003B0D92">
        <w:rPr>
          <w:rStyle w:val="Emphasis"/>
        </w:rPr>
        <w:t xml:space="preserve">learned to read the needs of a rapidly </w:t>
      </w:r>
      <w:proofErr w:type="spellStart"/>
      <w:r w:rsidRPr="003B0D92">
        <w:rPr>
          <w:rStyle w:val="Emphasis"/>
        </w:rPr>
        <w:t>urbanising</w:t>
      </w:r>
      <w:proofErr w:type="spellEnd"/>
      <w:r w:rsidRPr="003B0D92">
        <w:rPr>
          <w:rStyle w:val="Emphasis"/>
        </w:rPr>
        <w:t xml:space="preserve"> nation</w:t>
      </w:r>
      <w:r w:rsidRPr="003B0D92">
        <w:rPr>
          <w:rStyle w:val="StyleUnderline"/>
        </w:rPr>
        <w:t xml:space="preserve"> and to quickly scale up new products and services to meet those needs</w:t>
      </w:r>
      <w:r w:rsidRPr="003B0D92">
        <w:rPr>
          <w:sz w:val="16"/>
        </w:rPr>
        <w:t>", according to a recent report by international research firm McKinsey Global Institute. The report cited smartphone and internet-ready TV maker Xiaomi as one such customer-focused innovator. "</w:t>
      </w:r>
      <w:r w:rsidRPr="003B0D92">
        <w:rPr>
          <w:rStyle w:val="StyleUnderline"/>
        </w:rPr>
        <w:t>The China effect on innovation ... could reshape global competition</w:t>
      </w:r>
      <w:r w:rsidRPr="003B0D92">
        <w:rPr>
          <w:sz w:val="16"/>
        </w:rPr>
        <w:t xml:space="preserve">," MGI director Jonathan </w:t>
      </w:r>
      <w:proofErr w:type="spellStart"/>
      <w:r w:rsidRPr="003B0D92">
        <w:rPr>
          <w:sz w:val="16"/>
        </w:rPr>
        <w:t>Woetzel</w:t>
      </w:r>
      <w:proofErr w:type="spellEnd"/>
      <w:r w:rsidRPr="003B0D92">
        <w:rPr>
          <w:sz w:val="16"/>
        </w:rPr>
        <w:t xml:space="preserve"> said. </w:t>
      </w:r>
      <w:r w:rsidRPr="003B0D92">
        <w:rPr>
          <w:rStyle w:val="StyleUnderline"/>
        </w:rPr>
        <w:t>The view of mainland manufacturers as "low-cost industrial suppliers, lacking innovation and R&amp;D prowess" was dated</w:t>
      </w:r>
      <w:r w:rsidRPr="003B0D92">
        <w:rPr>
          <w:sz w:val="16"/>
        </w:rPr>
        <w:t>, Citi analysts wrote in a recent research note.</w:t>
      </w:r>
    </w:p>
    <w:p w:rsidR="00664B90" w:rsidRPr="003B0D92" w:rsidRDefault="0009131C" w:rsidP="00664B90">
      <w:pPr>
        <w:pStyle w:val="Heading4"/>
      </w:pPr>
      <w:r>
        <w:t>Innovation leadership is key to meeting GDP targets.</w:t>
      </w:r>
    </w:p>
    <w:p w:rsidR="00664B90" w:rsidRPr="003B0D92" w:rsidRDefault="00664B90" w:rsidP="00664B90">
      <w:r w:rsidRPr="003B0D92">
        <w:rPr>
          <w:rStyle w:val="Style13ptBold"/>
        </w:rPr>
        <w:t xml:space="preserve">Garlick 16 </w:t>
      </w:r>
      <w:r w:rsidRPr="003B0D92">
        <w:t>[Jeremy Garlick, lecturer in international relations at Jan Masaryk Centre for International Studies, University of Economics in Prague, 3-22-2016, "Innovation is the key for China's growth and global well-being," Telegraph.co.uk, http://www.telegraph.co.uk/sponsored/china-watch/business/12195600/China-economic-innovation.html]</w:t>
      </w:r>
    </w:p>
    <w:p w:rsidR="00664B90" w:rsidRPr="003B0D92" w:rsidRDefault="00664B90" w:rsidP="00664B90">
      <w:pPr>
        <w:rPr>
          <w:sz w:val="16"/>
        </w:rPr>
      </w:pPr>
      <w:r w:rsidRPr="003B0D92">
        <w:rPr>
          <w:rStyle w:val="StyleUnderline"/>
        </w:rPr>
        <w:t>China's new GDP growth target</w:t>
      </w:r>
      <w:r w:rsidRPr="003B0D92">
        <w:rPr>
          <w:sz w:val="16"/>
        </w:rPr>
        <w:t xml:space="preserve"> of 6.5 to 7 per cent for 2016 comes as no great surprise given the recent economic slowdown both within China and globally. However, the fulfilment of this goal </w:t>
      </w:r>
      <w:r w:rsidRPr="003B0D92">
        <w:rPr>
          <w:rStyle w:val="StyleUnderline"/>
        </w:rPr>
        <w:t xml:space="preserve">will face grave pressure. </w:t>
      </w:r>
      <w:r w:rsidRPr="003B0D92">
        <w:rPr>
          <w:sz w:val="16"/>
        </w:rPr>
        <w:t xml:space="preserve">In addition, as some commentators (such as Edward Wong in The New York Times and Beijing-based Michael Pettis) have pointed out, </w:t>
      </w:r>
      <w:r w:rsidRPr="003B0D92">
        <w:rPr>
          <w:rStyle w:val="StyleUnderline"/>
        </w:rPr>
        <w:t>the rapidly growing debt circulating in China's system looks as if it could be a long-term drag on the economy.</w:t>
      </w:r>
      <w:r w:rsidRPr="003B0D92">
        <w:rPr>
          <w:sz w:val="16"/>
        </w:rPr>
        <w:t xml:space="preserve"> The announcement by Premier Li Keqiang of tax cuts, plus a rise in the fiscal deficit and money supply, all measures which are heavily suggestive of increased financial stimulus, is hardly likely to placate these observers. In a nation such as China, whose economy is still in transition, a large debt burden could possibly act as a brake on development or even contribute to greater systemic fragility. On the other hand, </w:t>
      </w:r>
      <w:r w:rsidRPr="003B0D92">
        <w:rPr>
          <w:rStyle w:val="StyleUnderline"/>
        </w:rPr>
        <w:t>without the kick-start provided by a well-thought-through raft of measures designed to stimulate growth, a controlled transformation</w:t>
      </w:r>
      <w:r w:rsidRPr="003B0D92">
        <w:rPr>
          <w:sz w:val="16"/>
        </w:rPr>
        <w:t xml:space="preserve"> from export-led growth and industrial over-capacity </w:t>
      </w:r>
      <w:r w:rsidRPr="003B0D92">
        <w:rPr>
          <w:rStyle w:val="StyleUnderline"/>
        </w:rPr>
        <w:t xml:space="preserve">to a more balanced economic model, broadened to encourage growth </w:t>
      </w:r>
      <w:r w:rsidRPr="003B0D92">
        <w:rPr>
          <w:rStyle w:val="StyleUnderline"/>
        </w:rPr>
        <w:lastRenderedPageBreak/>
        <w:t xml:space="preserve">in entrepreneurship and services, is likely to be more difficult to manage. </w:t>
      </w:r>
      <w:r w:rsidRPr="003B0D92">
        <w:rPr>
          <w:sz w:val="16"/>
        </w:rPr>
        <w:t xml:space="preserve">In fact, </w:t>
      </w:r>
      <w:r w:rsidRPr="003B0D92">
        <w:rPr>
          <w:rStyle w:val="Emphasis"/>
        </w:rPr>
        <w:t>innovation</w:t>
      </w:r>
      <w:r w:rsidRPr="003B0D92">
        <w:rPr>
          <w:sz w:val="16"/>
        </w:rPr>
        <w:t xml:space="preserve">, as Premier Li pointed out repeatedly in his speech, </w:t>
      </w:r>
      <w:r w:rsidRPr="003B0D92">
        <w:rPr>
          <w:rStyle w:val="StyleUnderline"/>
        </w:rPr>
        <w:t xml:space="preserve">is going to be key to the next five years of China's development. As the nation continues to morph </w:t>
      </w:r>
      <w:r w:rsidRPr="003B0D92">
        <w:rPr>
          <w:rStyle w:val="Emphasis"/>
        </w:rPr>
        <w:t>from a producer of other people's goods to a creator of novel forms of technology and an economic leader</w:t>
      </w:r>
      <w:r w:rsidRPr="003B0D92">
        <w:rPr>
          <w:rStyle w:val="StyleUnderline"/>
        </w:rPr>
        <w:t xml:space="preserve"> in the developing world, encouraging young business people to approach Chinese and global problems from new angles is vital</w:t>
      </w:r>
      <w:r w:rsidRPr="003B0D92">
        <w:rPr>
          <w:sz w:val="16"/>
        </w:rPr>
        <w:t xml:space="preserve"> not only </w:t>
      </w:r>
      <w:r w:rsidRPr="003B0D92">
        <w:rPr>
          <w:rStyle w:val="StyleUnderline"/>
        </w:rPr>
        <w:t>for China’s growth</w:t>
      </w:r>
      <w:r w:rsidRPr="003B0D92">
        <w:rPr>
          <w:sz w:val="16"/>
        </w:rPr>
        <w:t xml:space="preserve"> but also for the well-being of the whole planet. Reaching out to the world via projects such as the Belt and Road Initiative, which aims to link east Asia and Europe in a complex but coherent network via new transport links and infrastructure, demands creative ways of </w:t>
      </w:r>
      <w:proofErr w:type="spellStart"/>
      <w:r w:rsidRPr="003B0D92">
        <w:rPr>
          <w:sz w:val="16"/>
        </w:rPr>
        <w:t>reconceptualising</w:t>
      </w:r>
      <w:proofErr w:type="spellEnd"/>
      <w:r w:rsidRPr="003B0D92">
        <w:rPr>
          <w:sz w:val="16"/>
        </w:rPr>
        <w:t xml:space="preserve"> familiar problems such as pollution and global warming. </w:t>
      </w:r>
      <w:r w:rsidRPr="003B0D92">
        <w:rPr>
          <w:rStyle w:val="StyleUnderline"/>
        </w:rPr>
        <w:t>Innovative, non-zero-sum thinking can bring rewards</w:t>
      </w:r>
      <w:r w:rsidRPr="003B0D92">
        <w:rPr>
          <w:sz w:val="16"/>
        </w:rPr>
        <w:t xml:space="preserve"> not only in terms of </w:t>
      </w:r>
      <w:r w:rsidRPr="003B0D92">
        <w:rPr>
          <w:rStyle w:val="StyleUnderline"/>
        </w:rPr>
        <w:t>growing the economies of both China and the countries with which it does business</w:t>
      </w:r>
      <w:r w:rsidRPr="003B0D92">
        <w:rPr>
          <w:sz w:val="16"/>
        </w:rPr>
        <w:t xml:space="preserve">, but also in producing game-changing inventions which will positively benefit the environment across the Eurasian landmass and Africa. </w:t>
      </w:r>
      <w:r w:rsidRPr="003B0D92">
        <w:rPr>
          <w:rStyle w:val="StyleUnderline"/>
        </w:rPr>
        <w:t>China is already at the forefront of researching much-needed green technologies</w:t>
      </w:r>
      <w:r w:rsidRPr="003B0D92">
        <w:rPr>
          <w:sz w:val="16"/>
        </w:rPr>
        <w:t xml:space="preserve"> such as solar panels and wind turbines. </w:t>
      </w:r>
      <w:r w:rsidRPr="003B0D92">
        <w:rPr>
          <w:rStyle w:val="StyleUnderline"/>
        </w:rPr>
        <w:t xml:space="preserve">If these and other </w:t>
      </w:r>
      <w:r w:rsidRPr="003B0D92">
        <w:rPr>
          <w:rStyle w:val="Emphasis"/>
        </w:rPr>
        <w:t xml:space="preserve">innovations </w:t>
      </w:r>
      <w:proofErr w:type="gramStart"/>
      <w:r w:rsidRPr="003B0D92">
        <w:rPr>
          <w:rStyle w:val="Emphasis"/>
        </w:rPr>
        <w:t>as yet</w:t>
      </w:r>
      <w:proofErr w:type="gramEnd"/>
      <w:r w:rsidRPr="003B0D92">
        <w:rPr>
          <w:rStyle w:val="Emphasis"/>
        </w:rPr>
        <w:t xml:space="preserve"> </w:t>
      </w:r>
      <w:proofErr w:type="spellStart"/>
      <w:r w:rsidRPr="003B0D92">
        <w:rPr>
          <w:rStyle w:val="Emphasis"/>
        </w:rPr>
        <w:t>unrealised</w:t>
      </w:r>
      <w:proofErr w:type="spellEnd"/>
      <w:r w:rsidRPr="003B0D92">
        <w:rPr>
          <w:rStyle w:val="Emphasis"/>
        </w:rPr>
        <w:t xml:space="preserve"> can be brought into being and made cost-effective and commercially viable, this is likely to generate profits for the inventors and reinvigorate the Chinese economy </w:t>
      </w:r>
      <w:r w:rsidRPr="003B0D92">
        <w:rPr>
          <w:sz w:val="16"/>
        </w:rPr>
        <w:t>as the new technologies penetrate the marketplace along the so-called “New Silk Road”.</w:t>
      </w:r>
    </w:p>
    <w:p w:rsidR="0009131C" w:rsidRPr="003B0D92" w:rsidRDefault="0009131C" w:rsidP="0009131C">
      <w:pPr>
        <w:pStyle w:val="Heading4"/>
      </w:pPr>
      <w:r>
        <w:t>Innovation growth is key to a stable transition.</w:t>
      </w:r>
    </w:p>
    <w:p w:rsidR="00664B90" w:rsidRPr="003B0D92" w:rsidRDefault="00664B90" w:rsidP="00664B90">
      <w:r w:rsidRPr="003B0D92">
        <w:rPr>
          <w:rStyle w:val="Style13ptBold"/>
        </w:rPr>
        <w:t xml:space="preserve">Deloitte 14 </w:t>
      </w:r>
      <w:r w:rsidRPr="003B0D92">
        <w:t>[Deloitte Press Release, 9-10-2014, "China new industries fuel growth," https://www2.deloitte.com/ug/en/pages/about-deloitte/articles/china-new-industries-fuel-growth.html]</w:t>
      </w:r>
    </w:p>
    <w:p w:rsidR="00664B90" w:rsidRPr="003B0D92" w:rsidRDefault="00664B90" w:rsidP="00664B90">
      <w:pPr>
        <w:rPr>
          <w:rStyle w:val="StyleUnderline"/>
        </w:rPr>
      </w:pPr>
      <w:r w:rsidRPr="003B0D92">
        <w:rPr>
          <w:rStyle w:val="StyleUnderline"/>
        </w:rPr>
        <w:t xml:space="preserve">China today faces an inflection point: the ingredients that propelled its rapid expansion and unprecedented development over the past 30 years won’t fuel its expansion over the next three decades. Instead, China faces an opportunity to transition to a new wave of prosperity. </w:t>
      </w:r>
      <w:proofErr w:type="gramStart"/>
      <w:r w:rsidRPr="003B0D92">
        <w:rPr>
          <w:rStyle w:val="StyleUnderline"/>
        </w:rPr>
        <w:t>In order to</w:t>
      </w:r>
      <w:proofErr w:type="gramEnd"/>
      <w:r w:rsidRPr="003B0D92">
        <w:rPr>
          <w:rStyle w:val="StyleUnderline"/>
        </w:rPr>
        <w:t xml:space="preserve"> move up the “value chain,” </w:t>
      </w:r>
      <w:r w:rsidRPr="003B0D92">
        <w:rPr>
          <w:rStyle w:val="Emphasis"/>
        </w:rPr>
        <w:t>it must evolve from relatively commoditized manufacturing and lower-skilled assembly to a more innovation-based economy</w:t>
      </w:r>
      <w:r w:rsidRPr="003B0D92">
        <w:rPr>
          <w:rStyle w:val="StyleUnderline"/>
        </w:rPr>
        <w:t>, which includes</w:t>
      </w:r>
      <w:r w:rsidRPr="003B0D92">
        <w:rPr>
          <w:sz w:val="16"/>
        </w:rPr>
        <w:t xml:space="preserve"> design, logistics, financial and business services, </w:t>
      </w:r>
      <w:r w:rsidRPr="003B0D92">
        <w:rPr>
          <w:rStyle w:val="StyleUnderline"/>
        </w:rPr>
        <w:t>high-tech industries</w:t>
      </w:r>
      <w:r w:rsidRPr="003B0D92">
        <w:rPr>
          <w:sz w:val="16"/>
        </w:rPr>
        <w:t xml:space="preserve"> and life sciences. This is according to Deloitte </w:t>
      </w:r>
      <w:proofErr w:type="spellStart"/>
      <w:r w:rsidRPr="003B0D92">
        <w:rPr>
          <w:sz w:val="16"/>
        </w:rPr>
        <w:t>Touche</w:t>
      </w:r>
      <w:proofErr w:type="spellEnd"/>
      <w:r w:rsidRPr="003B0D92">
        <w:rPr>
          <w:sz w:val="16"/>
        </w:rPr>
        <w:t xml:space="preserve"> Tohmatsu Limited’s (“Deloitte Global”) latest competitiveness report, Competitiveness: Catching the next wave in China. “There is no question that </w:t>
      </w:r>
      <w:r w:rsidRPr="003B0D92">
        <w:rPr>
          <w:rStyle w:val="StyleUnderline"/>
        </w:rPr>
        <w:t>China’s economic transformation over the last three decades has been remarkable</w:t>
      </w:r>
      <w:r w:rsidRPr="003B0D92">
        <w:rPr>
          <w:sz w:val="16"/>
        </w:rPr>
        <w:t>,” says Gary Coleman, Deloitte Global Managing Director for Industries. “</w:t>
      </w:r>
      <w:r w:rsidRPr="003B0D92">
        <w:rPr>
          <w:rStyle w:val="StyleUnderline"/>
        </w:rPr>
        <w:t xml:space="preserve">To grow to even greater heights, China today must embrace new sectors and strategies for growth, as well as </w:t>
      </w:r>
      <w:r w:rsidRPr="003B0D92">
        <w:rPr>
          <w:rStyle w:val="Emphasis"/>
        </w:rPr>
        <w:t>build a culture of innovation</w:t>
      </w:r>
      <w:r w:rsidRPr="003B0D92">
        <w:rPr>
          <w:rStyle w:val="StyleUnderline"/>
        </w:rPr>
        <w:t xml:space="preserve">, </w:t>
      </w:r>
      <w:proofErr w:type="gramStart"/>
      <w:r w:rsidRPr="003B0D92">
        <w:rPr>
          <w:rStyle w:val="StyleUnderline"/>
        </w:rPr>
        <w:t>in order to</w:t>
      </w:r>
      <w:proofErr w:type="gramEnd"/>
      <w:r w:rsidRPr="003B0D92">
        <w:rPr>
          <w:rStyle w:val="StyleUnderline"/>
        </w:rPr>
        <w:t xml:space="preserve"> maintain its comparative advantage.” </w:t>
      </w:r>
      <w:r w:rsidRPr="003B0D92">
        <w:rPr>
          <w:sz w:val="16"/>
        </w:rPr>
        <w:t xml:space="preserve">The report maintains that </w:t>
      </w:r>
      <w:proofErr w:type="gramStart"/>
      <w:r w:rsidRPr="003B0D92">
        <w:rPr>
          <w:rStyle w:val="StyleUnderline"/>
        </w:rPr>
        <w:t>in order to</w:t>
      </w:r>
      <w:proofErr w:type="gramEnd"/>
      <w:r w:rsidRPr="003B0D92">
        <w:rPr>
          <w:rStyle w:val="StyleUnderline"/>
        </w:rPr>
        <w:t xml:space="preserve"> thrive amidst today’s global economic challenges, China must </w:t>
      </w:r>
      <w:r w:rsidRPr="003B0D92">
        <w:rPr>
          <w:rStyle w:val="Emphasis"/>
        </w:rPr>
        <w:t>transition from labor- and capital-intensive activities to those that utilize</w:t>
      </w:r>
      <w:r w:rsidRPr="003B0D92">
        <w:rPr>
          <w:rStyle w:val="StyleUnderline"/>
        </w:rPr>
        <w:t xml:space="preserve"> </w:t>
      </w:r>
      <w:r w:rsidRPr="003B0D92">
        <w:rPr>
          <w:sz w:val="16"/>
        </w:rPr>
        <w:t>knowledge,</w:t>
      </w:r>
      <w:r w:rsidRPr="003B0D92">
        <w:rPr>
          <w:rStyle w:val="StyleUnderline"/>
        </w:rPr>
        <w:t xml:space="preserve"> </w:t>
      </w:r>
      <w:r w:rsidRPr="003B0D92">
        <w:rPr>
          <w:rStyle w:val="Emphasis"/>
        </w:rPr>
        <w:t>innovation</w:t>
      </w:r>
      <w:r w:rsidRPr="003B0D92">
        <w:rPr>
          <w:rStyle w:val="StyleUnderline"/>
        </w:rPr>
        <w:t>,</w:t>
      </w:r>
      <w:r w:rsidRPr="003B0D92">
        <w:rPr>
          <w:sz w:val="16"/>
        </w:rPr>
        <w:t xml:space="preserve"> design, IT sciences, software, and marketing. </w:t>
      </w:r>
      <w:r w:rsidRPr="003B0D92">
        <w:rPr>
          <w:rStyle w:val="StyleUnderline"/>
        </w:rPr>
        <w:t>The sectors driving China’s “next wave” of growth should focus on more specialized and innovative production:</w:t>
      </w:r>
    </w:p>
    <w:p w:rsidR="00AC39E7" w:rsidRDefault="00AC39E7" w:rsidP="00AC39E7">
      <w:pPr>
        <w:pStyle w:val="Heading3"/>
      </w:pPr>
      <w:r>
        <w:lastRenderedPageBreak/>
        <w:t>I/L – Venture Capital</w:t>
      </w:r>
    </w:p>
    <w:p w:rsidR="00AC39E7" w:rsidRPr="001D38D6" w:rsidRDefault="00AC39E7" w:rsidP="00AC39E7">
      <w:pPr>
        <w:pStyle w:val="Heading4"/>
      </w:pPr>
      <w:r w:rsidRPr="001D38D6">
        <w:t xml:space="preserve">Foreign venture capital </w:t>
      </w:r>
      <w:r>
        <w:t xml:space="preserve">investment is </w:t>
      </w:r>
      <w:r w:rsidRPr="001D38D6">
        <w:t>key to overcome structural</w:t>
      </w:r>
      <w:r>
        <w:t xml:space="preserve"> defects in the Chinese economy.</w:t>
      </w:r>
    </w:p>
    <w:p w:rsidR="00AC39E7" w:rsidRPr="00AC39E7" w:rsidRDefault="00AC39E7" w:rsidP="00AC39E7">
      <w:r>
        <w:rPr>
          <w:rStyle w:val="Style13ptBold"/>
        </w:rPr>
        <w:t xml:space="preserve">Ding &amp; Zhang 9 </w:t>
      </w:r>
      <w:r>
        <w:t>[</w:t>
      </w:r>
      <w:r w:rsidRPr="00AC39E7">
        <w:t xml:space="preserve">Calvin Ding Is Associate, and Tony Zhang Is Legal Consultant, At Greenberg </w:t>
      </w:r>
      <w:proofErr w:type="spellStart"/>
      <w:r w:rsidRPr="00AC39E7">
        <w:t>Traurig</w:t>
      </w:r>
      <w:proofErr w:type="spellEnd"/>
      <w:r w:rsidRPr="00AC39E7">
        <w:t xml:space="preserve">, </w:t>
      </w:r>
      <w:proofErr w:type="spellStart"/>
      <w:r w:rsidRPr="00AC39E7">
        <w:t>Llp</w:t>
      </w:r>
      <w:proofErr w:type="spellEnd"/>
      <w:r w:rsidRPr="00AC39E7">
        <w:t>., 7-1-2009, "A New Welcome for Venture Capital," China Business Review, http://www.chinabusinessreview.com/a-new-welcome-for-venture-capital/</w:t>
      </w:r>
      <w:r>
        <w:t>]</w:t>
      </w:r>
    </w:p>
    <w:p w:rsidR="00AC39E7" w:rsidRPr="001D38D6" w:rsidRDefault="00AC39E7" w:rsidP="00AC39E7">
      <w:pPr>
        <w:rPr>
          <w:sz w:val="16"/>
        </w:rPr>
      </w:pPr>
      <w:r w:rsidRPr="001D38D6">
        <w:rPr>
          <w:rStyle w:val="Emphasis"/>
        </w:rPr>
        <w:t>Structural defects</w:t>
      </w:r>
      <w:r w:rsidRPr="001D38D6">
        <w:rPr>
          <w:rStyle w:val="StyleUnderline"/>
        </w:rPr>
        <w:t xml:space="preserve"> in China’s economy, including overreliance on low value-added manufacturing and export-led growth,</w:t>
      </w:r>
      <w:r w:rsidRPr="001D38D6">
        <w:rPr>
          <w:sz w:val="16"/>
        </w:rPr>
        <w:t xml:space="preserve"> have </w:t>
      </w:r>
      <w:r w:rsidRPr="001D38D6">
        <w:rPr>
          <w:rStyle w:val="StyleUnderline"/>
        </w:rPr>
        <w:t xml:space="preserve">led the PRC leadership to emphasize the importance of </w:t>
      </w:r>
      <w:r w:rsidRPr="001D38D6">
        <w:rPr>
          <w:rStyle w:val="Emphasis"/>
        </w:rPr>
        <w:t>indigenous innovation</w:t>
      </w:r>
      <w:r w:rsidRPr="001D38D6">
        <w:rPr>
          <w:rStyle w:val="StyleUnderline"/>
        </w:rPr>
        <w:t xml:space="preserve"> </w:t>
      </w:r>
      <w:r w:rsidRPr="001D38D6">
        <w:rPr>
          <w:sz w:val="16"/>
        </w:rPr>
        <w:t xml:space="preserve">as a national development strategy to sustain China’s competitiveness and economic growth. In turn, </w:t>
      </w:r>
      <w:r w:rsidRPr="001D38D6">
        <w:rPr>
          <w:rStyle w:val="StyleUnderline"/>
        </w:rPr>
        <w:t>the government has</w:t>
      </w:r>
      <w:r w:rsidRPr="001D38D6">
        <w:rPr>
          <w:sz w:val="16"/>
        </w:rPr>
        <w:t xml:space="preserve"> also </w:t>
      </w:r>
      <w:r w:rsidRPr="001D38D6">
        <w:rPr>
          <w:rStyle w:val="StyleUnderline"/>
        </w:rPr>
        <w:t xml:space="preserve">begun to view </w:t>
      </w:r>
      <w:r w:rsidRPr="001D38D6">
        <w:rPr>
          <w:sz w:val="16"/>
        </w:rPr>
        <w:t>venture capital (</w:t>
      </w:r>
      <w:r w:rsidRPr="001D38D6">
        <w:rPr>
          <w:rStyle w:val="StyleUnderline"/>
        </w:rPr>
        <w:t>VC) as an important means of fostering indigenous innovation. VC</w:t>
      </w:r>
      <w:r w:rsidRPr="001D38D6">
        <w:rPr>
          <w:sz w:val="16"/>
        </w:rPr>
        <w:t xml:space="preserve"> has </w:t>
      </w:r>
      <w:r w:rsidRPr="001D38D6">
        <w:rPr>
          <w:rStyle w:val="StyleUnderline"/>
        </w:rPr>
        <w:t>played an important role in the economic development of many countries</w:t>
      </w:r>
      <w:r w:rsidRPr="001D38D6">
        <w:rPr>
          <w:sz w:val="16"/>
        </w:rPr>
        <w:t xml:space="preserve">, especially in </w:t>
      </w:r>
      <w:r w:rsidRPr="001D38D6">
        <w:rPr>
          <w:rStyle w:val="StyleUnderline"/>
        </w:rPr>
        <w:t>fostering</w:t>
      </w:r>
      <w:r w:rsidRPr="001D38D6">
        <w:rPr>
          <w:sz w:val="16"/>
        </w:rPr>
        <w:t xml:space="preserve"> the </w:t>
      </w:r>
      <w:r w:rsidRPr="001D38D6">
        <w:rPr>
          <w:rStyle w:val="Emphasis"/>
        </w:rPr>
        <w:t>stunning growth</w:t>
      </w:r>
      <w:r w:rsidRPr="001D38D6">
        <w:rPr>
          <w:sz w:val="16"/>
        </w:rPr>
        <w:t xml:space="preserve"> of the Internet and high-tech sectors. </w:t>
      </w:r>
      <w:r w:rsidRPr="001D38D6">
        <w:rPr>
          <w:rStyle w:val="StyleUnderline"/>
        </w:rPr>
        <w:t xml:space="preserve">Venture capitalists can assume this vital role because they focus on entrepreneurs, who are the </w:t>
      </w:r>
      <w:r w:rsidRPr="001D38D6">
        <w:rPr>
          <w:rStyle w:val="Emphasis"/>
        </w:rPr>
        <w:t>driving force behind indigenous innovation</w:t>
      </w:r>
      <w:r w:rsidRPr="001D38D6">
        <w:rPr>
          <w:sz w:val="16"/>
        </w:rPr>
        <w:t xml:space="preserve">. Through advisory, selection, and investment capacities, venture capitalists provide valuable commentary on the feasibility of entrepreneurial endeavors and absorb much of the risk involved in entrepreneurial experimentation. Venture capital pours into China </w:t>
      </w:r>
      <w:r w:rsidRPr="001D38D6">
        <w:rPr>
          <w:rStyle w:val="StyleUnderline"/>
        </w:rPr>
        <w:t>Against the backdrop of the global economic downturn</w:t>
      </w:r>
      <w:r w:rsidRPr="001D38D6">
        <w:rPr>
          <w:sz w:val="16"/>
        </w:rPr>
        <w:t xml:space="preserve"> and the concomitant decline in investment, </w:t>
      </w:r>
      <w:r w:rsidRPr="001D38D6">
        <w:rPr>
          <w:rStyle w:val="StyleUnderline"/>
        </w:rPr>
        <w:t>VC investment in China remains a relative bright spot</w:t>
      </w:r>
      <w:r w:rsidRPr="001D38D6">
        <w:rPr>
          <w:sz w:val="16"/>
        </w:rPr>
        <w:t xml:space="preserve">. According to Dow Jones VentureSource, venture capitalists invested a record $4.2 billion in 245 deals in China in 2008, up from $2.8 billion in 290 deals in 2007. Information technology (IT) related investments led the way as investors injected $1.6 billion in 86 IT deals in 2008, up 60 percent from the $1 billion invested in 117 deals in 2007. At $10 million, China’s 2008 median VC deal size was the largest in the world. China’s domestic VC market </w:t>
      </w:r>
      <w:r w:rsidRPr="001D38D6">
        <w:rPr>
          <w:rStyle w:val="StyleUnderline"/>
        </w:rPr>
        <w:t xml:space="preserve">China has </w:t>
      </w:r>
      <w:r w:rsidRPr="001D38D6">
        <w:rPr>
          <w:rStyle w:val="Emphasis"/>
        </w:rPr>
        <w:t>relatively limited</w:t>
      </w:r>
      <w:r w:rsidRPr="001D38D6">
        <w:rPr>
          <w:rStyle w:val="StyleUnderline"/>
        </w:rPr>
        <w:t xml:space="preserve"> domestic sources of VC funding</w:t>
      </w:r>
      <w:r w:rsidRPr="001D38D6">
        <w:rPr>
          <w:sz w:val="16"/>
        </w:rPr>
        <w:t xml:space="preserve">—it comes mostly from government investment, enterprises, and wealthy citizens. PRC law limits the scope of financial services and securities companies. For example, it prevents financial institutions, such as banks and insurance companies, from engaging in VC investment. This contrasts with developed Western economies, where large institutional investors, such as pension and mutual funds and financial institutions, constitute significant sources of VC investment in nonfinancial sectors. </w:t>
      </w:r>
      <w:r w:rsidRPr="001D38D6">
        <w:rPr>
          <w:rStyle w:val="StyleUnderline"/>
        </w:rPr>
        <w:t>The result is that</w:t>
      </w:r>
      <w:r w:rsidRPr="001D38D6">
        <w:rPr>
          <w:sz w:val="16"/>
        </w:rPr>
        <w:t xml:space="preserve"> large institutional investors and high-net-worth individuals are the primary sources of venture-capital funding in the United States and Great Britain, but the PRC government, enterprises, and </w:t>
      </w:r>
      <w:r w:rsidRPr="001D38D6">
        <w:rPr>
          <w:rStyle w:val="StyleUnderline"/>
        </w:rPr>
        <w:t xml:space="preserve">foreign funds account for </w:t>
      </w:r>
      <w:proofErr w:type="gramStart"/>
      <w:r w:rsidRPr="001D38D6">
        <w:rPr>
          <w:rStyle w:val="StyleUnderline"/>
        </w:rPr>
        <w:t xml:space="preserve">the </w:t>
      </w:r>
      <w:r w:rsidRPr="001D38D6">
        <w:rPr>
          <w:rStyle w:val="Emphasis"/>
        </w:rPr>
        <w:t>vast majority</w:t>
      </w:r>
      <w:r w:rsidRPr="001D38D6">
        <w:rPr>
          <w:rStyle w:val="StyleUnderline"/>
        </w:rPr>
        <w:t xml:space="preserve"> of</w:t>
      </w:r>
      <w:proofErr w:type="gramEnd"/>
      <w:r w:rsidRPr="001D38D6">
        <w:rPr>
          <w:rStyle w:val="StyleUnderline"/>
        </w:rPr>
        <w:t xml:space="preserve"> venture-capital funding in China</w:t>
      </w:r>
      <w:r w:rsidRPr="001D38D6">
        <w:rPr>
          <w:sz w:val="16"/>
        </w:rPr>
        <w:t xml:space="preserve">. </w:t>
      </w:r>
      <w:r w:rsidRPr="001D38D6">
        <w:rPr>
          <w:rStyle w:val="StyleUnderline"/>
        </w:rPr>
        <w:t>Though government investment can play a vital role in the development of a healthy VC market, the issue of governments acting as venture capitalists has stoked heated debate</w:t>
      </w:r>
      <w:r w:rsidRPr="001D38D6">
        <w:rPr>
          <w:sz w:val="16"/>
        </w:rPr>
        <w:t xml:space="preserve">. Much of the concern stems from questions about whether the government </w:t>
      </w:r>
      <w:proofErr w:type="gramStart"/>
      <w:r w:rsidRPr="001D38D6">
        <w:rPr>
          <w:sz w:val="16"/>
        </w:rPr>
        <w:t>is capable of selecting</w:t>
      </w:r>
      <w:proofErr w:type="gramEnd"/>
      <w:r w:rsidRPr="001D38D6">
        <w:rPr>
          <w:sz w:val="16"/>
        </w:rPr>
        <w:t xml:space="preserve"> investments that will lead to the most profitable returns. Critics of governmental VC investment have argued that </w:t>
      </w:r>
      <w:r w:rsidRPr="001D38D6">
        <w:rPr>
          <w:rStyle w:val="StyleUnderline"/>
        </w:rPr>
        <w:t xml:space="preserve">bureaucratic funding decisions are </w:t>
      </w:r>
      <w:r w:rsidRPr="001D38D6">
        <w:rPr>
          <w:sz w:val="16"/>
        </w:rPr>
        <w:t>sometimes</w:t>
      </w:r>
      <w:r w:rsidRPr="001D38D6">
        <w:rPr>
          <w:rStyle w:val="StyleUnderline"/>
        </w:rPr>
        <w:t xml:space="preserve"> </w:t>
      </w:r>
      <w:r w:rsidRPr="001D38D6">
        <w:rPr>
          <w:rStyle w:val="Emphasis"/>
        </w:rPr>
        <w:t>removed from market concerns</w:t>
      </w:r>
      <w:r w:rsidRPr="001D38D6">
        <w:rPr>
          <w:rStyle w:val="StyleUnderline"/>
        </w:rPr>
        <w:t xml:space="preserve"> and </w:t>
      </w:r>
      <w:r w:rsidRPr="001D38D6">
        <w:rPr>
          <w:sz w:val="16"/>
        </w:rPr>
        <w:t>may</w:t>
      </w:r>
      <w:r w:rsidRPr="001D38D6">
        <w:rPr>
          <w:rStyle w:val="StyleUnderline"/>
        </w:rPr>
        <w:t xml:space="preserve"> result in the subsidization of unviable enterprises, impede development of private sector VC, and, in the long term, dampen entrepreneurship.</w:t>
      </w:r>
      <w:r w:rsidRPr="001D38D6">
        <w:rPr>
          <w:sz w:val="16"/>
        </w:rPr>
        <w:t xml:space="preserve"> In addition, because many Chinese enterprises that make VC investments are partially or wholly state-owned, whether corporate investors can make independent investment decisions is a significant concern. </w:t>
      </w:r>
      <w:r w:rsidRPr="001D38D6">
        <w:rPr>
          <w:rStyle w:val="StyleUnderline"/>
        </w:rPr>
        <w:t>The</w:t>
      </w:r>
      <w:r w:rsidRPr="001D38D6">
        <w:rPr>
          <w:sz w:val="16"/>
        </w:rPr>
        <w:t xml:space="preserve"> relative </w:t>
      </w:r>
      <w:r w:rsidRPr="001D38D6">
        <w:rPr>
          <w:rStyle w:val="StyleUnderline"/>
        </w:rPr>
        <w:t>absence of domestic</w:t>
      </w:r>
      <w:r w:rsidRPr="001D38D6">
        <w:rPr>
          <w:sz w:val="16"/>
        </w:rPr>
        <w:t xml:space="preserve"> sources of </w:t>
      </w:r>
      <w:r w:rsidRPr="001D38D6">
        <w:rPr>
          <w:rStyle w:val="StyleUnderline"/>
        </w:rPr>
        <w:t>VC funding</w:t>
      </w:r>
      <w:r w:rsidRPr="001D38D6">
        <w:rPr>
          <w:sz w:val="16"/>
        </w:rPr>
        <w:t xml:space="preserve"> has </w:t>
      </w:r>
      <w:r w:rsidRPr="001D38D6">
        <w:rPr>
          <w:rStyle w:val="StyleUnderline"/>
        </w:rPr>
        <w:t>led many Chinese companies to seek foreign VC.</w:t>
      </w:r>
      <w:r w:rsidRPr="001D38D6">
        <w:rPr>
          <w:sz w:val="16"/>
        </w:rPr>
        <w:t xml:space="preserve"> For example, </w:t>
      </w:r>
      <w:r w:rsidRPr="001D38D6">
        <w:rPr>
          <w:rStyle w:val="StyleUnderline"/>
        </w:rPr>
        <w:t>successful Chinese companies such as Baidu</w:t>
      </w:r>
      <w:r w:rsidRPr="001D38D6">
        <w:rPr>
          <w:sz w:val="16"/>
        </w:rPr>
        <w:t xml:space="preserve">.com, Inc.; </w:t>
      </w:r>
      <w:proofErr w:type="spellStart"/>
      <w:r w:rsidRPr="001D38D6">
        <w:rPr>
          <w:rStyle w:val="StyleUnderline"/>
        </w:rPr>
        <w:t>Suntech</w:t>
      </w:r>
      <w:proofErr w:type="spellEnd"/>
      <w:r w:rsidRPr="001D38D6">
        <w:rPr>
          <w:sz w:val="16"/>
        </w:rPr>
        <w:t xml:space="preserve"> Power Holdings Co., Ltd.; </w:t>
      </w:r>
      <w:r w:rsidRPr="001D38D6">
        <w:rPr>
          <w:rStyle w:val="StyleUnderline"/>
        </w:rPr>
        <w:t>and Focus Media Holding</w:t>
      </w:r>
      <w:r w:rsidRPr="001D38D6">
        <w:rPr>
          <w:sz w:val="16"/>
        </w:rPr>
        <w:t xml:space="preserve"> Ltd. </w:t>
      </w:r>
      <w:r w:rsidRPr="001D38D6">
        <w:rPr>
          <w:rStyle w:val="StyleUnderline"/>
        </w:rPr>
        <w:t>all received funding from foreign VC sources in their early developmental stages</w:t>
      </w:r>
      <w:r w:rsidRPr="001D38D6">
        <w:rPr>
          <w:sz w:val="16"/>
        </w:rPr>
        <w:t>. Though government restrictions on pension-fund investment in the VC market were recently lifted for two companies, and though there have been reports of greater relaxation of VC regulations, substantive changes have been gradual and their long-term effects remain unclear.</w:t>
      </w:r>
    </w:p>
    <w:p w:rsidR="00AC39E7" w:rsidRPr="00AC39E7" w:rsidRDefault="00AC39E7" w:rsidP="00AC39E7"/>
    <w:p w:rsidR="00666883" w:rsidRPr="003B0D92" w:rsidRDefault="00666883" w:rsidP="00666883">
      <w:pPr>
        <w:pStyle w:val="Heading1"/>
      </w:pPr>
      <w:r w:rsidRPr="003B0D92">
        <w:lastRenderedPageBreak/>
        <w:t>Affirmative</w:t>
      </w:r>
      <w:r w:rsidR="006C06FB">
        <w:t xml:space="preserve"> Answers</w:t>
      </w:r>
    </w:p>
    <w:p w:rsidR="004A2302" w:rsidRDefault="00942B88" w:rsidP="004A2302">
      <w:pPr>
        <w:pStyle w:val="Heading2"/>
      </w:pPr>
      <w:r w:rsidRPr="003B0D92">
        <w:lastRenderedPageBreak/>
        <w:t>Uniqueness</w:t>
      </w:r>
      <w:r w:rsidR="004A2302" w:rsidRPr="003B0D92">
        <w:t xml:space="preserve"> – China Econ</w:t>
      </w:r>
    </w:p>
    <w:p w:rsidR="00A629B5" w:rsidRPr="00A629B5" w:rsidRDefault="00A629B5" w:rsidP="00A629B5">
      <w:pPr>
        <w:pStyle w:val="Heading3"/>
      </w:pPr>
      <w:r>
        <w:lastRenderedPageBreak/>
        <w:t>China Econ Low</w:t>
      </w:r>
    </w:p>
    <w:p w:rsidR="00A629B5" w:rsidRPr="00BC23E5" w:rsidRDefault="00A629B5" w:rsidP="00A629B5">
      <w:pPr>
        <w:pStyle w:val="Heading4"/>
        <w:rPr>
          <w:rStyle w:val="Style13ptBold"/>
          <w:b/>
        </w:rPr>
      </w:pPr>
      <w:r>
        <w:rPr>
          <w:rStyle w:val="Style13ptBold"/>
          <w:b/>
        </w:rPr>
        <w:t>Chinese growth down now – laundry list of factors.</w:t>
      </w:r>
    </w:p>
    <w:p w:rsidR="00A629B5" w:rsidRDefault="00A629B5" w:rsidP="00A629B5">
      <w:r>
        <w:rPr>
          <w:rStyle w:val="Style13ptBold"/>
        </w:rPr>
        <w:t xml:space="preserve">IANS 17 </w:t>
      </w:r>
      <w:r>
        <w:t>[Indo-Asian News Service, 5-9-2017, "China's economy continues to decelerate amid transition to consumption-based economy: IMF," Economic Times, http://economictimes.indiatimes.com/news/international/business/chinas-continues-to-decelerate-amid-transition-to-consumption-based-economy-imf/articleshow/58591451.cms]</w:t>
      </w:r>
    </w:p>
    <w:p w:rsidR="00A629B5" w:rsidRPr="00513B4C" w:rsidRDefault="00A629B5" w:rsidP="00A629B5">
      <w:pPr>
        <w:rPr>
          <w:rStyle w:val="StyleUnderline"/>
        </w:rPr>
      </w:pPr>
      <w:r w:rsidRPr="00513B4C">
        <w:rPr>
          <w:rStyle w:val="StyleUnderline"/>
        </w:rPr>
        <w:t xml:space="preserve">China's </w:t>
      </w:r>
      <w:r w:rsidRPr="00A629B5">
        <w:rPr>
          <w:rStyle w:val="Emphasis"/>
        </w:rPr>
        <w:t>GDP continues to decelerate</w:t>
      </w:r>
      <w:r w:rsidRPr="00BC23E5">
        <w:rPr>
          <w:sz w:val="16"/>
        </w:rPr>
        <w:t xml:space="preserve">, with a growth forecast of 6.6 per cent for 2017, as it transitions from an export and investment based economy to one based on domestic consumption, the International Monetary Fund (IMF) said on Tuesday. In its latest report on the Asia-Pacific, the IMF said that despite its own growth slowing amid economic transition, China continues to drive global growth, </w:t>
      </w:r>
      <w:proofErr w:type="spellStart"/>
      <w:r w:rsidRPr="00BC23E5">
        <w:rPr>
          <w:sz w:val="16"/>
        </w:rPr>
        <w:t>Efe</w:t>
      </w:r>
      <w:proofErr w:type="spellEnd"/>
      <w:r w:rsidRPr="00BC23E5">
        <w:rPr>
          <w:sz w:val="16"/>
        </w:rPr>
        <w:t xml:space="preserve"> news reported. According to the IMF data, </w:t>
      </w:r>
      <w:r w:rsidRPr="00BC23E5">
        <w:rPr>
          <w:rStyle w:val="StyleUnderline"/>
        </w:rPr>
        <w:t>China's GDP gr</w:t>
      </w:r>
      <w:bookmarkStart w:id="0" w:name="_GoBack"/>
      <w:bookmarkEnd w:id="0"/>
      <w:r w:rsidRPr="00BC23E5">
        <w:rPr>
          <w:rStyle w:val="StyleUnderline"/>
        </w:rPr>
        <w:t>ew by 7.3 per cent in 2014, 6.9 per cent in 2015 and 6.7 per cent in 2016, while growth projections for 2017 and 2018 are 6.6 per cent and 6.2 per cent respectively.</w:t>
      </w:r>
      <w:r>
        <w:rPr>
          <w:rStyle w:val="StyleUnderline"/>
        </w:rPr>
        <w:t xml:space="preserve"> </w:t>
      </w:r>
      <w:r w:rsidRPr="00BC23E5">
        <w:rPr>
          <w:sz w:val="16"/>
        </w:rPr>
        <w:t>"</w:t>
      </w:r>
      <w:r w:rsidRPr="00BC23E5">
        <w:rPr>
          <w:rStyle w:val="StyleUnderline"/>
        </w:rPr>
        <w:t xml:space="preserve">This slowdown is predicated on </w:t>
      </w:r>
      <w:r w:rsidRPr="00A629B5">
        <w:rPr>
          <w:rStyle w:val="Emphasis"/>
        </w:rPr>
        <w:t>a cooling housing market</w:t>
      </w:r>
      <w:r w:rsidRPr="00BC23E5">
        <w:rPr>
          <w:rStyle w:val="StyleUnderline"/>
        </w:rPr>
        <w:t xml:space="preserve">, partly reflecting </w:t>
      </w:r>
      <w:r w:rsidRPr="00A629B5">
        <w:rPr>
          <w:rStyle w:val="Emphasis"/>
        </w:rPr>
        <w:t>recent tightening measures</w:t>
      </w:r>
      <w:r w:rsidRPr="00BC23E5">
        <w:rPr>
          <w:rStyle w:val="StyleUnderline"/>
        </w:rPr>
        <w:t xml:space="preserve">, </w:t>
      </w:r>
      <w:r w:rsidRPr="00A629B5">
        <w:rPr>
          <w:rStyle w:val="Emphasis"/>
        </w:rPr>
        <w:t>weaker wage and consumption growth, and a stable fiscal deficit</w:t>
      </w:r>
      <w:r w:rsidRPr="00BC23E5">
        <w:rPr>
          <w:sz w:val="16"/>
        </w:rPr>
        <w:t xml:space="preserve">," it said. IMF experts believe the transition will have negative effects in the short term for most exporting countries, such as South Korea and Malaysia, but in the long term will be beneficial, especially for the import of consumer goods and services, as well as tourism. </w:t>
      </w:r>
      <w:r w:rsidRPr="00BC23E5">
        <w:rPr>
          <w:rStyle w:val="StyleUnderline"/>
        </w:rPr>
        <w:t>The slowdown in large investments and exports in China</w:t>
      </w:r>
      <w:r w:rsidRPr="00BC23E5">
        <w:rPr>
          <w:sz w:val="16"/>
        </w:rPr>
        <w:t xml:space="preserve">, which currently imports 40 per cent of metals and 10 per cent of the world's oil, </w:t>
      </w:r>
      <w:r w:rsidRPr="00BC23E5">
        <w:rPr>
          <w:rStyle w:val="StyleUnderline"/>
        </w:rPr>
        <w:t>will affect raw material prices</w:t>
      </w:r>
      <w:r w:rsidRPr="00BC23E5">
        <w:rPr>
          <w:sz w:val="16"/>
        </w:rPr>
        <w:t xml:space="preserve">, according to the report. China's Consumer Price Index grew by 2 percent in 2016 and the forecast for 2017 and 2018 is 2.4 per cent and 2.3 per cent respectively. </w:t>
      </w:r>
      <w:r w:rsidRPr="00513B4C">
        <w:rPr>
          <w:rStyle w:val="StyleUnderline"/>
        </w:rPr>
        <w:t>The IMF warned of</w:t>
      </w:r>
      <w:r w:rsidRPr="00BC23E5">
        <w:rPr>
          <w:sz w:val="16"/>
        </w:rPr>
        <w:t xml:space="preserve"> some </w:t>
      </w:r>
      <w:r w:rsidRPr="00513B4C">
        <w:rPr>
          <w:rStyle w:val="StyleUnderline"/>
        </w:rPr>
        <w:t xml:space="preserve">risks to the Chinese economy such as the </w:t>
      </w:r>
      <w:r w:rsidRPr="00A629B5">
        <w:rPr>
          <w:rStyle w:val="Emphasis"/>
        </w:rPr>
        <w:t>ageing of its population</w:t>
      </w:r>
      <w:r w:rsidRPr="00BC23E5">
        <w:rPr>
          <w:sz w:val="16"/>
        </w:rPr>
        <w:t xml:space="preserve">, a phenomenon it shares with several countries in the region, </w:t>
      </w:r>
      <w:r w:rsidRPr="00513B4C">
        <w:rPr>
          <w:rStyle w:val="StyleUnderline"/>
        </w:rPr>
        <w:t xml:space="preserve">and the protectionist stance of the US. </w:t>
      </w:r>
    </w:p>
    <w:p w:rsidR="008862DD" w:rsidRPr="008862DD" w:rsidRDefault="008862DD" w:rsidP="008862DD">
      <w:pPr>
        <w:pStyle w:val="Heading4"/>
        <w:rPr>
          <w:rStyle w:val="Style13ptBold"/>
          <w:b/>
        </w:rPr>
      </w:pPr>
      <w:r w:rsidRPr="008862DD">
        <w:rPr>
          <w:rStyle w:val="Style13ptBold"/>
          <w:b/>
        </w:rPr>
        <w:t>Slowdown’s coming now.</w:t>
      </w:r>
    </w:p>
    <w:p w:rsidR="008862DD" w:rsidRDefault="008862DD" w:rsidP="008862DD">
      <w:r>
        <w:rPr>
          <w:rStyle w:val="Style13ptBold"/>
        </w:rPr>
        <w:t xml:space="preserve">Yao &amp; Glenn 17 </w:t>
      </w:r>
      <w:r>
        <w:t>[Kevin Yao and Elias Glenn, 6-14-2017, "China's economy holds up in May but slowing investment points to cooling," Reuters, https://www.reuters.com/article/us-china-economy-idUSKBN1950J4]</w:t>
      </w:r>
    </w:p>
    <w:p w:rsidR="0043116B" w:rsidRPr="008862DD" w:rsidRDefault="0043116B" w:rsidP="0043116B">
      <w:pPr>
        <w:rPr>
          <w:sz w:val="16"/>
        </w:rPr>
      </w:pPr>
      <w:r w:rsidRPr="008862DD">
        <w:rPr>
          <w:sz w:val="16"/>
        </w:rPr>
        <w:t xml:space="preserve">China's economy generally remained on solid footing in May, but </w:t>
      </w:r>
      <w:r w:rsidRPr="0043116B">
        <w:rPr>
          <w:rStyle w:val="StyleUnderline"/>
        </w:rPr>
        <w:t xml:space="preserve">tighter monetary policy, a cooling housing market and slowing investment reinforced views that </w:t>
      </w:r>
      <w:r w:rsidRPr="0043116B">
        <w:rPr>
          <w:rStyle w:val="Emphasis"/>
        </w:rPr>
        <w:t>it will gradually lose momentum</w:t>
      </w:r>
      <w:r w:rsidRPr="0043116B">
        <w:rPr>
          <w:rStyle w:val="StyleUnderline"/>
        </w:rPr>
        <w:t xml:space="preserve"> in coming months.</w:t>
      </w:r>
      <w:r w:rsidR="008862DD">
        <w:rPr>
          <w:rStyle w:val="StyleUnderline"/>
        </w:rPr>
        <w:t xml:space="preserve"> </w:t>
      </w:r>
      <w:r w:rsidRPr="008862DD">
        <w:rPr>
          <w:sz w:val="16"/>
        </w:rPr>
        <w:t>Still, with half a year left to go, Beijing is expected to handily meet its annual 6.5 percent economic growth target without too many bumps, good news for President Xi Jinping ahead of a major political leadership reshuffle later this year.</w:t>
      </w:r>
      <w:r w:rsidR="008862DD" w:rsidRPr="008862DD">
        <w:rPr>
          <w:sz w:val="16"/>
        </w:rPr>
        <w:t xml:space="preserve"> </w:t>
      </w:r>
      <w:r w:rsidRPr="008862DD">
        <w:rPr>
          <w:sz w:val="16"/>
        </w:rPr>
        <w:t>China's fast start to the year led the International Monetary Fund on Wednesday to raise its 2017 growth outlook for the country to 6.7 percent from its 6.6 percent forecast in April, though it recommended China accelerate reforms and rein in credit.</w:t>
      </w:r>
      <w:r w:rsidR="008862DD" w:rsidRPr="008862DD">
        <w:rPr>
          <w:sz w:val="16"/>
        </w:rPr>
        <w:t xml:space="preserve"> </w:t>
      </w:r>
      <w:r w:rsidRPr="008862DD">
        <w:rPr>
          <w:sz w:val="16"/>
        </w:rPr>
        <w:t xml:space="preserve">Credit and money supply data on Wednesday showed China may be making progress in the battle against risky lending and rising leverage as May bank loans topped expectations but </w:t>
      </w:r>
      <w:r w:rsidRPr="008862DD">
        <w:rPr>
          <w:rStyle w:val="StyleUnderline"/>
        </w:rPr>
        <w:t>money supply grew at the slowest annual rate in over 20 years,</w:t>
      </w:r>
      <w:r w:rsidRPr="008862DD">
        <w:rPr>
          <w:sz w:val="16"/>
        </w:rPr>
        <w:t xml:space="preserve"> which the central bank attributed to deleveraging.</w:t>
      </w:r>
      <w:r w:rsidR="008862DD" w:rsidRPr="008862DD">
        <w:rPr>
          <w:sz w:val="16"/>
        </w:rPr>
        <w:t xml:space="preserve"> </w:t>
      </w:r>
      <w:r w:rsidRPr="008862DD">
        <w:rPr>
          <w:sz w:val="16"/>
        </w:rPr>
        <w:t>Off-balance sheet lending, or shadow banking activity, also fell sharply in May after rising earlier in the year.</w:t>
      </w:r>
      <w:r w:rsidR="008862DD" w:rsidRPr="008862DD">
        <w:rPr>
          <w:sz w:val="16"/>
        </w:rPr>
        <w:t xml:space="preserve"> </w:t>
      </w:r>
      <w:r w:rsidRPr="008862DD">
        <w:rPr>
          <w:sz w:val="16"/>
        </w:rPr>
        <w:t xml:space="preserve">But the People's Bank of China (PBOC) said it will balance deleveraging with the need to keep liquidity basically stable, adding that </w:t>
      </w:r>
      <w:r w:rsidRPr="008862DD">
        <w:rPr>
          <w:rStyle w:val="StyleUnderline"/>
        </w:rPr>
        <w:t>slower money supply expansion could be a "new normal".</w:t>
      </w:r>
      <w:r w:rsidR="008862DD">
        <w:rPr>
          <w:rStyle w:val="StyleUnderline"/>
        </w:rPr>
        <w:t xml:space="preserve"> </w:t>
      </w:r>
      <w:r w:rsidRPr="008862DD">
        <w:rPr>
          <w:rStyle w:val="StyleUnderline"/>
        </w:rPr>
        <w:t xml:space="preserve">Slower fixed asset investment growth in May and a sharp deceleration in housing starts seen in data on Wednesday point to </w:t>
      </w:r>
      <w:r w:rsidRPr="008862DD">
        <w:rPr>
          <w:sz w:val="16"/>
        </w:rPr>
        <w:t xml:space="preserve">some of </w:t>
      </w:r>
      <w:r w:rsidRPr="008862DD">
        <w:rPr>
          <w:rStyle w:val="Emphasis"/>
        </w:rPr>
        <w:t>the cooling economists have been expecting</w:t>
      </w:r>
      <w:r w:rsidRPr="008862DD">
        <w:rPr>
          <w:sz w:val="16"/>
        </w:rPr>
        <w:t>, though stable growth in factory output and retail sales, along with a pickup in exports, are cushioning the impact so far.</w:t>
      </w:r>
      <w:r w:rsidR="008862DD" w:rsidRPr="008862DD">
        <w:rPr>
          <w:sz w:val="16"/>
        </w:rPr>
        <w:t xml:space="preserve"> </w:t>
      </w:r>
      <w:r w:rsidRPr="008862DD">
        <w:rPr>
          <w:sz w:val="16"/>
        </w:rPr>
        <w:t xml:space="preserve">But </w:t>
      </w:r>
      <w:r w:rsidRPr="008862DD">
        <w:rPr>
          <w:rStyle w:val="StyleUnderline"/>
        </w:rPr>
        <w:t xml:space="preserve">a rise in inventories in the industrial sector and weaker producer price inflation will </w:t>
      </w:r>
      <w:r w:rsidRPr="008862DD">
        <w:rPr>
          <w:rStyle w:val="Emphasis"/>
        </w:rPr>
        <w:t>drag on growth ahead</w:t>
      </w:r>
      <w:r w:rsidRPr="008862DD">
        <w:rPr>
          <w:sz w:val="16"/>
        </w:rPr>
        <w:t xml:space="preserve">, said Louis </w:t>
      </w:r>
      <w:proofErr w:type="spellStart"/>
      <w:r w:rsidRPr="008862DD">
        <w:rPr>
          <w:sz w:val="16"/>
        </w:rPr>
        <w:t>Kuijs</w:t>
      </w:r>
      <w:proofErr w:type="spellEnd"/>
      <w:r w:rsidRPr="008862DD">
        <w:rPr>
          <w:sz w:val="16"/>
        </w:rPr>
        <w:t>, head of Asia economics at Oxford Economics in Hong Kong.</w:t>
      </w:r>
      <w:r w:rsidR="008862DD" w:rsidRPr="008862DD">
        <w:rPr>
          <w:sz w:val="16"/>
        </w:rPr>
        <w:t xml:space="preserve"> </w:t>
      </w:r>
      <w:r w:rsidRPr="008862DD">
        <w:rPr>
          <w:sz w:val="16"/>
        </w:rPr>
        <w:t xml:space="preserve">"The first half of this year was a very happy period for China in the sense that we had that wonderful increase in output prices," said </w:t>
      </w:r>
      <w:proofErr w:type="spellStart"/>
      <w:r w:rsidRPr="008862DD">
        <w:rPr>
          <w:sz w:val="16"/>
        </w:rPr>
        <w:t>Kuijs</w:t>
      </w:r>
      <w:proofErr w:type="spellEnd"/>
      <w:r w:rsidRPr="008862DD">
        <w:rPr>
          <w:sz w:val="16"/>
        </w:rPr>
        <w:t>, referring in part to a construction boom which boosted demand and profits of structurally unhealthy sectors such as steel.</w:t>
      </w:r>
      <w:r w:rsidR="008862DD" w:rsidRPr="008862DD">
        <w:rPr>
          <w:sz w:val="16"/>
        </w:rPr>
        <w:t xml:space="preserve"> </w:t>
      </w:r>
      <w:r w:rsidRPr="008862DD">
        <w:rPr>
          <w:sz w:val="16"/>
        </w:rPr>
        <w:t>After rolling out a slew of measures early in 2017 ranging from short-term interest rate increases to a clampdown on riskier forms of lending and shadow banking, authorities have appeared to pause in recent weeks as the government looks to ensure political and financial market stability before a Communist Party Congress in autumn.</w:t>
      </w:r>
      <w:r w:rsidR="008862DD" w:rsidRPr="008862DD">
        <w:rPr>
          <w:sz w:val="16"/>
        </w:rPr>
        <w:t xml:space="preserve"> </w:t>
      </w:r>
      <w:r w:rsidRPr="008862DD">
        <w:rPr>
          <w:rStyle w:val="StyleUnderline"/>
        </w:rPr>
        <w:t xml:space="preserve">With slower nominal growth going into next year, "the willingness to tighten significantly (further) on the monetary side will be </w:t>
      </w:r>
      <w:proofErr w:type="gramStart"/>
      <w:r w:rsidRPr="008862DD">
        <w:rPr>
          <w:rStyle w:val="StyleUnderline"/>
        </w:rPr>
        <w:t>pretty low</w:t>
      </w:r>
      <w:proofErr w:type="gramEnd"/>
      <w:r w:rsidRPr="008862DD">
        <w:rPr>
          <w:rStyle w:val="StyleUnderline"/>
        </w:rPr>
        <w:t xml:space="preserve">", </w:t>
      </w:r>
      <w:proofErr w:type="spellStart"/>
      <w:r w:rsidRPr="008862DD">
        <w:rPr>
          <w:sz w:val="16"/>
        </w:rPr>
        <w:t>Kuijs</w:t>
      </w:r>
      <w:proofErr w:type="spellEnd"/>
      <w:r w:rsidRPr="008862DD">
        <w:rPr>
          <w:sz w:val="16"/>
        </w:rPr>
        <w:t xml:space="preserve"> said.</w:t>
      </w:r>
      <w:r w:rsidR="008862DD" w:rsidRPr="008862DD">
        <w:rPr>
          <w:sz w:val="16"/>
        </w:rPr>
        <w:t xml:space="preserve"> </w:t>
      </w:r>
      <w:r w:rsidRPr="008862DD">
        <w:rPr>
          <w:sz w:val="16"/>
        </w:rPr>
        <w:t>MANUFACTURING STILL SOLID, PROPERTY COOLING</w:t>
      </w:r>
      <w:r w:rsidR="008862DD" w:rsidRPr="008862DD">
        <w:rPr>
          <w:sz w:val="16"/>
        </w:rPr>
        <w:t xml:space="preserve"> </w:t>
      </w:r>
      <w:r w:rsidRPr="008862DD">
        <w:rPr>
          <w:sz w:val="16"/>
        </w:rPr>
        <w:t xml:space="preserve">Industrial output grew at a steady 6.5 percent pace in May from a year earlier, defying expectations for a slight softening, as a government infrastructure spree continues to boost demand for building materials from cement to </w:t>
      </w:r>
      <w:r w:rsidRPr="008862DD">
        <w:rPr>
          <w:sz w:val="16"/>
        </w:rPr>
        <w:lastRenderedPageBreak/>
        <w:t>steel.</w:t>
      </w:r>
      <w:r w:rsidR="008862DD" w:rsidRPr="008862DD">
        <w:rPr>
          <w:sz w:val="16"/>
        </w:rPr>
        <w:t xml:space="preserve"> </w:t>
      </w:r>
      <w:r w:rsidRPr="008862DD">
        <w:rPr>
          <w:sz w:val="16"/>
        </w:rPr>
        <w:t xml:space="preserve">But </w:t>
      </w:r>
      <w:r w:rsidRPr="008862DD">
        <w:rPr>
          <w:rStyle w:val="StyleUnderline"/>
        </w:rPr>
        <w:t>rising inventories are a risk</w:t>
      </w:r>
      <w:r w:rsidRPr="008862DD">
        <w:rPr>
          <w:sz w:val="16"/>
        </w:rPr>
        <w:t>. In April, growth in industrial inventories picked up to over 10 percent.</w:t>
      </w:r>
      <w:r w:rsidR="008862DD" w:rsidRPr="008862DD">
        <w:rPr>
          <w:sz w:val="16"/>
        </w:rPr>
        <w:t xml:space="preserve"> </w:t>
      </w:r>
      <w:r w:rsidRPr="008862DD">
        <w:rPr>
          <w:rStyle w:val="StyleUnderline"/>
        </w:rPr>
        <w:t>Weaker growth in fixed asset investment</w:t>
      </w:r>
      <w:r w:rsidRPr="008862DD">
        <w:rPr>
          <w:sz w:val="16"/>
        </w:rPr>
        <w:t xml:space="preserve"> -- at 8.6 percent for January through May -- </w:t>
      </w:r>
      <w:r w:rsidRPr="008862DD">
        <w:rPr>
          <w:rStyle w:val="StyleUnderline"/>
        </w:rPr>
        <w:t>was led by a slowdown in the property sector.</w:t>
      </w:r>
      <w:r w:rsidR="008862DD">
        <w:rPr>
          <w:rStyle w:val="StyleUnderline"/>
        </w:rPr>
        <w:t xml:space="preserve"> </w:t>
      </w:r>
      <w:r w:rsidRPr="008862DD">
        <w:rPr>
          <w:sz w:val="16"/>
        </w:rPr>
        <w:t>While housing sales rose by an unexpectedly solid 10 percent, growth in new construction starts almost halved to 5.2 percent in May, according to Reuters calculations.</w:t>
      </w:r>
      <w:r w:rsidR="008862DD" w:rsidRPr="008862DD">
        <w:rPr>
          <w:sz w:val="16"/>
        </w:rPr>
        <w:t xml:space="preserve"> </w:t>
      </w:r>
      <w:r w:rsidRPr="008862DD">
        <w:rPr>
          <w:rStyle w:val="StyleUnderline"/>
        </w:rPr>
        <w:t>Analysts expect the housing market to continue to slow</w:t>
      </w:r>
      <w:r w:rsidRPr="008862DD">
        <w:rPr>
          <w:sz w:val="16"/>
        </w:rPr>
        <w:t>, as the government remains wary of still-rising home prices and has maintained strict controls on home purchases and property financing.</w:t>
      </w:r>
      <w:r w:rsidR="008862DD" w:rsidRPr="008862DD">
        <w:rPr>
          <w:sz w:val="16"/>
        </w:rPr>
        <w:t xml:space="preserve"> </w:t>
      </w:r>
      <w:r w:rsidRPr="008862DD">
        <w:rPr>
          <w:rStyle w:val="Emphasis"/>
        </w:rPr>
        <w:t>Infrastructure spending, a key lever for the government to stabilize growth in the face of any slowdown, slowed</w:t>
      </w:r>
      <w:r w:rsidRPr="008862DD">
        <w:rPr>
          <w:rStyle w:val="StyleUnderline"/>
        </w:rPr>
        <w:t xml:space="preserve"> </w:t>
      </w:r>
      <w:r w:rsidRPr="008862DD">
        <w:rPr>
          <w:sz w:val="16"/>
        </w:rPr>
        <w:t>to 20.9 percent growth over the first five months of the year.</w:t>
      </w:r>
      <w:r w:rsidR="008862DD" w:rsidRPr="008862DD">
        <w:rPr>
          <w:sz w:val="16"/>
        </w:rPr>
        <w:t xml:space="preserve"> </w:t>
      </w:r>
      <w:r w:rsidRPr="008862DD">
        <w:rPr>
          <w:rStyle w:val="StyleUnderline"/>
        </w:rPr>
        <w:t>Growth of private investment slowed</w:t>
      </w:r>
      <w:r w:rsidRPr="008862DD">
        <w:rPr>
          <w:sz w:val="16"/>
        </w:rPr>
        <w:t xml:space="preserve"> slightly to 6.8 percent in January-May, suggesting a slight weakening of the private sector's appetite to invest as small- and medium-sized private firms still face challenges in accessing financing and now rising funding costs.</w:t>
      </w:r>
    </w:p>
    <w:p w:rsidR="00EB1541" w:rsidRDefault="005A45B1" w:rsidP="00A629B5">
      <w:pPr>
        <w:pStyle w:val="Heading3"/>
      </w:pPr>
      <w:r>
        <w:lastRenderedPageBreak/>
        <w:t xml:space="preserve">China Econ Low </w:t>
      </w:r>
      <w:r w:rsidR="00A629B5">
        <w:t>– Demand</w:t>
      </w:r>
    </w:p>
    <w:p w:rsidR="005A45B1" w:rsidRPr="005A45B1" w:rsidRDefault="00A629B5" w:rsidP="005A45B1">
      <w:pPr>
        <w:pStyle w:val="Heading4"/>
      </w:pPr>
      <w:r>
        <w:t>China’s economy is declining now – low demand.</w:t>
      </w:r>
    </w:p>
    <w:p w:rsidR="005A45B1" w:rsidRPr="005A45B1" w:rsidRDefault="005A45B1" w:rsidP="005A45B1">
      <w:r>
        <w:rPr>
          <w:rStyle w:val="Style13ptBold"/>
        </w:rPr>
        <w:t xml:space="preserve">Acton 17 </w:t>
      </w:r>
      <w:r>
        <w:t>[Gemma Acton, 5-15-2017, "China data sparks concerns of a consumer-led slowdown in world's second-largest economy," CNBC, http://www.cnbc.com/2017/05/15/china-data-sparks-concerns-of-a-consumer-led-slowdown-in-worlds-second-largest-economy.html]</w:t>
      </w:r>
    </w:p>
    <w:p w:rsidR="005A45B1" w:rsidRDefault="005A45B1" w:rsidP="005A45B1">
      <w:pPr>
        <w:rPr>
          <w:sz w:val="16"/>
        </w:rPr>
      </w:pPr>
      <w:r w:rsidRPr="005A45B1">
        <w:rPr>
          <w:sz w:val="16"/>
        </w:rPr>
        <w:t xml:space="preserve">Benchmark equity indices in mainland China and Hong Kong closed higher on Monday as resurgent hopes for a significant public stimulus boost captured investors' attention more than did the release of a batch of poor activity and spending data. </w:t>
      </w:r>
      <w:r w:rsidRPr="005A45B1">
        <w:rPr>
          <w:rStyle w:val="StyleUnderline"/>
        </w:rPr>
        <w:t>Weakness was evident</w:t>
      </w:r>
      <w:r w:rsidRPr="005A45B1">
        <w:rPr>
          <w:sz w:val="16"/>
        </w:rPr>
        <w:t xml:space="preserve"> nearly </w:t>
      </w:r>
      <w:r w:rsidRPr="00A629B5">
        <w:rPr>
          <w:rStyle w:val="Emphasis"/>
        </w:rPr>
        <w:t>across the board</w:t>
      </w:r>
      <w:r w:rsidRPr="005A45B1">
        <w:rPr>
          <w:rStyle w:val="StyleUnderline"/>
        </w:rPr>
        <w:t xml:space="preserve"> and continued a trend of disappointing news from the world's second-largest economy</w:t>
      </w:r>
      <w:r w:rsidRPr="005A45B1">
        <w:rPr>
          <w:sz w:val="16"/>
        </w:rPr>
        <w:t xml:space="preserve"> in recent months. </w:t>
      </w:r>
      <w:r w:rsidRPr="005A45B1">
        <w:rPr>
          <w:rStyle w:val="StyleUnderline"/>
        </w:rPr>
        <w:t xml:space="preserve">Industrial production expanded by </w:t>
      </w:r>
      <w:r w:rsidRPr="005A45B1">
        <w:rPr>
          <w:sz w:val="16"/>
        </w:rPr>
        <w:t xml:space="preserve">an annual </w:t>
      </w:r>
      <w:r w:rsidRPr="005A45B1">
        <w:rPr>
          <w:rStyle w:val="StyleUnderline"/>
        </w:rPr>
        <w:t>6.5 percent</w:t>
      </w:r>
      <w:r w:rsidRPr="005A45B1">
        <w:rPr>
          <w:sz w:val="16"/>
        </w:rPr>
        <w:t xml:space="preserve"> in April, </w:t>
      </w:r>
      <w:r w:rsidRPr="005A45B1">
        <w:rPr>
          <w:rStyle w:val="StyleUnderline"/>
        </w:rPr>
        <w:t xml:space="preserve">dropping from 7.6 percent in March and </w:t>
      </w:r>
      <w:r w:rsidRPr="00A629B5">
        <w:rPr>
          <w:rStyle w:val="Emphasis"/>
        </w:rPr>
        <w:t>falling notably short of expectations</w:t>
      </w:r>
      <w:r w:rsidRPr="005A45B1">
        <w:rPr>
          <w:rStyle w:val="StyleUnderline"/>
        </w:rPr>
        <w:t xml:space="preserve"> while fixed investment data suggested a slowdown</w:t>
      </w:r>
      <w:r w:rsidRPr="005A45B1">
        <w:rPr>
          <w:sz w:val="16"/>
        </w:rPr>
        <w:t xml:space="preserve"> to 8.3 percent in April from 9.4 percent the previous month. </w:t>
      </w:r>
      <w:r w:rsidRPr="005A45B1">
        <w:rPr>
          <w:rStyle w:val="StyleUnderline"/>
        </w:rPr>
        <w:t xml:space="preserve">Retail sales and fixed asset investment also </w:t>
      </w:r>
      <w:r w:rsidRPr="00A629B5">
        <w:rPr>
          <w:rStyle w:val="Emphasis"/>
        </w:rPr>
        <w:t>underperformed</w:t>
      </w:r>
      <w:r w:rsidRPr="005A45B1">
        <w:rPr>
          <w:rStyle w:val="StyleUnderline"/>
        </w:rPr>
        <w:t xml:space="preserve"> forecasts.</w:t>
      </w:r>
      <w:r>
        <w:rPr>
          <w:rStyle w:val="StyleUnderline"/>
        </w:rPr>
        <w:t xml:space="preserve"> </w:t>
      </w:r>
      <w:r w:rsidRPr="005A45B1">
        <w:rPr>
          <w:sz w:val="16"/>
        </w:rPr>
        <w:t>"</w:t>
      </w:r>
      <w:r w:rsidRPr="005A45B1">
        <w:rPr>
          <w:rStyle w:val="StyleUnderline"/>
        </w:rPr>
        <w:t xml:space="preserve">This slowdown </w:t>
      </w:r>
      <w:proofErr w:type="gramStart"/>
      <w:r w:rsidRPr="005A45B1">
        <w:rPr>
          <w:rStyle w:val="StyleUnderline"/>
        </w:rPr>
        <w:t>as a result of</w:t>
      </w:r>
      <w:proofErr w:type="gramEnd"/>
      <w:r w:rsidRPr="005A45B1">
        <w:rPr>
          <w:rStyle w:val="StyleUnderline"/>
        </w:rPr>
        <w:t xml:space="preserve"> </w:t>
      </w:r>
      <w:r w:rsidRPr="00A629B5">
        <w:rPr>
          <w:rStyle w:val="Emphasis"/>
        </w:rPr>
        <w:t>weakening demand</w:t>
      </w:r>
      <w:r w:rsidRPr="005A45B1">
        <w:rPr>
          <w:rStyle w:val="StyleUnderline"/>
        </w:rPr>
        <w:t xml:space="preserve"> is also reflected in the prices of key industrial commodities</w:t>
      </w:r>
      <w:r w:rsidRPr="005A45B1">
        <w:rPr>
          <w:sz w:val="16"/>
        </w:rPr>
        <w:t xml:space="preserve"> like iron ore," said Sebastian Lewis, content director for Greater China at S&amp;P Global Platts in an email to CNBC on Monday, pointing out that the price of iron ore had dropped 30 percent since February alone. Partially offsetting the weakness, record steel output implied a positive read-through for construction while property development activity registered higher investment figures. </w:t>
      </w:r>
      <w:r w:rsidRPr="005A45B1">
        <w:rPr>
          <w:rStyle w:val="StyleUnderline"/>
        </w:rPr>
        <w:t xml:space="preserve">In sum, </w:t>
      </w:r>
      <w:r w:rsidRPr="00A629B5">
        <w:rPr>
          <w:rStyle w:val="Emphasis"/>
        </w:rPr>
        <w:t>slowing domestic consumption growth and softer external demand appear to have driven the slowdown</w:t>
      </w:r>
      <w:r w:rsidRPr="005A45B1">
        <w:rPr>
          <w:rStyle w:val="StyleUnderline"/>
        </w:rPr>
        <w:t xml:space="preserve"> from the start of this quarter</w:t>
      </w:r>
      <w:r w:rsidRPr="005A45B1">
        <w:rPr>
          <w:sz w:val="16"/>
        </w:rPr>
        <w:t>, said Julian Evans-Pritchard, China economist at Capital Economics, in a note to clients on Monday. "</w:t>
      </w:r>
      <w:r w:rsidRPr="005A45B1">
        <w:rPr>
          <w:rStyle w:val="StyleUnderline"/>
        </w:rPr>
        <w:t xml:space="preserve">For </w:t>
      </w:r>
      <w:proofErr w:type="gramStart"/>
      <w:r w:rsidRPr="005A45B1">
        <w:rPr>
          <w:rStyle w:val="StyleUnderline"/>
        </w:rPr>
        <w:t>now</w:t>
      </w:r>
      <w:proofErr w:type="gramEnd"/>
      <w:r w:rsidRPr="005A45B1">
        <w:rPr>
          <w:rStyle w:val="StyleUnderline"/>
        </w:rPr>
        <w:t xml:space="preserve"> at least, infrastructure and property investment are holding up</w:t>
      </w:r>
      <w:r w:rsidRPr="005A45B1">
        <w:rPr>
          <w:sz w:val="16"/>
        </w:rPr>
        <w:t>, helping to stave off a sharper deceleration," Evans-Pritchard explained. "</w:t>
      </w:r>
      <w:r w:rsidRPr="005A45B1">
        <w:rPr>
          <w:rStyle w:val="StyleUnderline"/>
        </w:rPr>
        <w:t xml:space="preserve">But </w:t>
      </w:r>
      <w:r w:rsidRPr="00A629B5">
        <w:rPr>
          <w:rStyle w:val="Emphasis"/>
        </w:rPr>
        <w:t>we doubt the current strength in these areas can be sustained</w:t>
      </w:r>
      <w:r w:rsidRPr="005A45B1">
        <w:rPr>
          <w:rStyle w:val="StyleUnderline"/>
        </w:rPr>
        <w:t xml:space="preserve"> given that policy is being tightened and the property market is starting to cool</w:t>
      </w:r>
      <w:r w:rsidRPr="005A45B1">
        <w:rPr>
          <w:sz w:val="16"/>
        </w:rPr>
        <w:t xml:space="preserve">," he added ominously. </w:t>
      </w:r>
      <w:r w:rsidRPr="005A45B1">
        <w:rPr>
          <w:rStyle w:val="StyleUnderline"/>
        </w:rPr>
        <w:t>Chinese authorities have recently doubled down on efforts to rein in debt and prevent potential asset bubbles</w:t>
      </w:r>
      <w:r w:rsidRPr="005A45B1">
        <w:rPr>
          <w:sz w:val="16"/>
        </w:rPr>
        <w:t xml:space="preserve"> in areas such as property. Effects have been clearly seen in the short-term debt market where yields on five-year government bonds last week hit a two and a half year high, closing above those on 10-year bonds in a rarely seen example of yield curve inversion between the securities, as regulators focus on discouraging the use of borrowed money to buy government debt. 'New Silk road' </w:t>
      </w:r>
      <w:r w:rsidRPr="005A45B1">
        <w:rPr>
          <w:rStyle w:val="StyleUnderline"/>
        </w:rPr>
        <w:t xml:space="preserve">Yet recent credit data suggests </w:t>
      </w:r>
      <w:r w:rsidRPr="00A629B5">
        <w:rPr>
          <w:rStyle w:val="Emphasis"/>
        </w:rPr>
        <w:t xml:space="preserve">such attempts have not been particularly successful </w:t>
      </w:r>
      <w:r w:rsidRPr="005A45B1">
        <w:rPr>
          <w:sz w:val="16"/>
        </w:rPr>
        <w:t>to date, argued Emily Nicol, economist at Daiwa Capital Markets in a note on Monday. "With credit data released Friday significantly stronger than expected despite the authorities' efforts to curb leverage, it remains to be seen whether the weakening in the indicators of new business in the April manufacturing and services sector surveys will indeed manifest themselves in an ongoing slowdown in activity over coming months," Nicol highlighted.</w:t>
      </w:r>
    </w:p>
    <w:p w:rsidR="00A629B5" w:rsidRPr="00513B4C" w:rsidRDefault="00A629B5" w:rsidP="00A629B5">
      <w:pPr>
        <w:pStyle w:val="Heading4"/>
        <w:rPr>
          <w:rStyle w:val="Style13ptBold"/>
          <w:b/>
        </w:rPr>
      </w:pPr>
      <w:r>
        <w:rPr>
          <w:rStyle w:val="Style13ptBold"/>
          <w:b/>
        </w:rPr>
        <w:t>Growth is slowing now – low demand and speculation risks.</w:t>
      </w:r>
    </w:p>
    <w:p w:rsidR="00A629B5" w:rsidRDefault="00A629B5" w:rsidP="00A629B5">
      <w:r>
        <w:rPr>
          <w:rStyle w:val="Style13ptBold"/>
        </w:rPr>
        <w:t xml:space="preserve">Yao 17 </w:t>
      </w:r>
      <w:r>
        <w:t>[Kevin Yao, 5-15-2017, "China's economy loses momentum as policymakers clamp down on debt risks," Reuters, http://www.reuters.com/article/us-china-economy-activity-idUSKCN18B047]</w:t>
      </w:r>
    </w:p>
    <w:p w:rsidR="00A629B5" w:rsidRDefault="00A629B5" w:rsidP="00A629B5">
      <w:pPr>
        <w:rPr>
          <w:sz w:val="16"/>
        </w:rPr>
      </w:pPr>
      <w:r w:rsidRPr="00513B4C">
        <w:rPr>
          <w:rStyle w:val="StyleUnderline"/>
        </w:rPr>
        <w:t xml:space="preserve">China's </w:t>
      </w:r>
      <w:r w:rsidRPr="00A629B5">
        <w:rPr>
          <w:rStyle w:val="Emphasis"/>
        </w:rPr>
        <w:t>growth took a step back</w:t>
      </w:r>
      <w:r w:rsidRPr="00513B4C">
        <w:rPr>
          <w:rStyle w:val="StyleUnderline"/>
        </w:rPr>
        <w:t xml:space="preserve"> in April</w:t>
      </w:r>
      <w:r w:rsidRPr="00513B4C">
        <w:rPr>
          <w:sz w:val="16"/>
        </w:rPr>
        <w:t xml:space="preserve"> after a surprisingly strong start to the year, </w:t>
      </w:r>
      <w:r w:rsidRPr="00513B4C">
        <w:rPr>
          <w:rStyle w:val="StyleUnderline"/>
        </w:rPr>
        <w:t xml:space="preserve">as factory output to investment to retail sales all tapered off as authorities clamped down on debt risks </w:t>
      </w:r>
      <w:proofErr w:type="gramStart"/>
      <w:r w:rsidRPr="00513B4C">
        <w:rPr>
          <w:sz w:val="16"/>
        </w:rPr>
        <w:t>in an effort to</w:t>
      </w:r>
      <w:proofErr w:type="gramEnd"/>
      <w:r w:rsidRPr="00513B4C">
        <w:rPr>
          <w:sz w:val="16"/>
        </w:rPr>
        <w:t xml:space="preserve"> stave off a potentially damaging hit to the economy. </w:t>
      </w:r>
      <w:r w:rsidRPr="00513B4C">
        <w:rPr>
          <w:rStyle w:val="StyleUnderline"/>
        </w:rPr>
        <w:t>Waking up to the systemic threat posed by cheap credit-fueled stimulus since the 2008-9 global financial crisis, Beijing has continued to tighten the screws</w:t>
      </w:r>
      <w:r w:rsidRPr="00513B4C">
        <w:rPr>
          <w:sz w:val="16"/>
        </w:rPr>
        <w:t xml:space="preserve"> on speculative financing over the past several months. </w:t>
      </w:r>
      <w:r w:rsidRPr="00513B4C">
        <w:rPr>
          <w:rStyle w:val="StyleUnderline"/>
        </w:rPr>
        <w:t xml:space="preserve">Data on Monday highlighted the broad economic impact of these regulatory curbs, with </w:t>
      </w:r>
      <w:r w:rsidRPr="00A629B5">
        <w:rPr>
          <w:rStyle w:val="Emphasis"/>
        </w:rPr>
        <w:t>below-forecast factory output</w:t>
      </w:r>
      <w:r w:rsidRPr="00513B4C">
        <w:rPr>
          <w:sz w:val="16"/>
        </w:rPr>
        <w:t xml:space="preserve"> in April and fixed-asset investment in the first four months of the year </w:t>
      </w:r>
      <w:r w:rsidRPr="00513B4C">
        <w:rPr>
          <w:rStyle w:val="StyleUnderline"/>
        </w:rPr>
        <w:t xml:space="preserve">reinforcing evidence of a </w:t>
      </w:r>
      <w:r w:rsidRPr="00A629B5">
        <w:rPr>
          <w:rStyle w:val="Emphasis"/>
        </w:rPr>
        <w:t>weakening manufacturing sector and slowing momentum</w:t>
      </w:r>
      <w:r w:rsidRPr="00513B4C">
        <w:rPr>
          <w:sz w:val="16"/>
        </w:rPr>
        <w:t xml:space="preserve"> in the world's second-biggest economy. "If anything (</w:t>
      </w:r>
      <w:r w:rsidRPr="00A629B5">
        <w:rPr>
          <w:rStyle w:val="Emphasis"/>
        </w:rPr>
        <w:t>the slowdown) is even faster than we expected,</w:t>
      </w:r>
      <w:r w:rsidRPr="00513B4C">
        <w:rPr>
          <w:sz w:val="16"/>
        </w:rPr>
        <w:t xml:space="preserve">" said Julian Evans-Pritchard at Capital Economics in Singapore in an interview before the data was released. However, "we're still some way off from the economy weakening to the point where it will test the tolerance of policymakers...as the urgency to address some of these financial risk issues (is even greater)," he said. </w:t>
      </w:r>
      <w:r w:rsidRPr="00513B4C">
        <w:rPr>
          <w:rStyle w:val="StyleUnderline"/>
        </w:rPr>
        <w:t xml:space="preserve">Factory output was up 6.5 percent in April from a year earlier, down from 7.6 percent in March, </w:t>
      </w:r>
      <w:r w:rsidRPr="00513B4C">
        <w:rPr>
          <w:sz w:val="16"/>
        </w:rPr>
        <w:t xml:space="preserve">and fixed-asset investment rose 8.9 percent in the first four months of the year, off the 9.2 percent pace in Jan-March. Analysts polled by Reuters had predicted factory output would grow by 7.1 percent in April, and tipped fixed asset investment to rise 9.1 percent in Jan-April. </w:t>
      </w:r>
      <w:r w:rsidRPr="00513B4C">
        <w:rPr>
          <w:rStyle w:val="StyleUnderline"/>
        </w:rPr>
        <w:t xml:space="preserve">Output growth slowed on </w:t>
      </w:r>
      <w:r w:rsidRPr="00513B4C">
        <w:rPr>
          <w:rStyle w:val="StyleUnderline"/>
        </w:rPr>
        <w:lastRenderedPageBreak/>
        <w:t>tumbling steel and iron ore prices amid concern over rising inventories</w:t>
      </w:r>
      <w:r w:rsidRPr="00513B4C">
        <w:rPr>
          <w:sz w:val="16"/>
        </w:rPr>
        <w:t xml:space="preserve"> after China's mills cranked out as much metal as possible to drive factory production to its highest since December 2014. However, on a volume basis, </w:t>
      </w:r>
      <w:r w:rsidRPr="00513B4C">
        <w:rPr>
          <w:rStyle w:val="StyleUnderline"/>
        </w:rPr>
        <w:t>steel output hit a record in April</w:t>
      </w:r>
      <w:r w:rsidRPr="00513B4C">
        <w:rPr>
          <w:sz w:val="16"/>
        </w:rPr>
        <w:t xml:space="preserve">, data Monday showed, </w:t>
      </w:r>
      <w:r w:rsidRPr="00513B4C">
        <w:rPr>
          <w:rStyle w:val="StyleUnderline"/>
        </w:rPr>
        <w:t xml:space="preserve">stoking worries of a growing glut as </w:t>
      </w:r>
      <w:r w:rsidRPr="00A629B5">
        <w:rPr>
          <w:rStyle w:val="Emphasis"/>
        </w:rPr>
        <w:t>demand remains flat</w:t>
      </w:r>
      <w:r w:rsidRPr="00513B4C">
        <w:rPr>
          <w:sz w:val="16"/>
        </w:rPr>
        <w:t xml:space="preserve"> even as China says it is ahead of schedule on capacity reduction targets. Fixed asset investment in the manufacturing sector also slowed over Jan-April, with growth of 4.9 percent down from 5.8 percent in the first quarter. Infrastructure spending, however, continued to grow over 23 percent year-on-year in the same period, supported by Beijing's Belt and Road initiative to expand investment links with Asia, Africa and Europe. PROPERTY COOLS Analysts say Beijing is keen to ensure steady economic growth ahead of the 19th Communist Party Congress later in the year. Chinese leaders have pledged to shift the emphasis to addressing financial risks and asset bubbles which analysts say may pose a threat to the Asian economic giant if not handed well. China's central bank has been guiding short-term interest rates higher to help contain debt perils, though it is treading cautiously to avoid hurting economic growth. </w:t>
      </w:r>
      <w:r w:rsidRPr="00513B4C">
        <w:rPr>
          <w:rStyle w:val="StyleUnderline"/>
        </w:rPr>
        <w:t xml:space="preserve">A red-hot property market, fueled by speculative investments, has been identified by </w:t>
      </w:r>
      <w:r w:rsidRPr="00513B4C">
        <w:rPr>
          <w:sz w:val="16"/>
        </w:rPr>
        <w:t>analysts and policymakers</w:t>
      </w:r>
      <w:r w:rsidRPr="00513B4C">
        <w:rPr>
          <w:rStyle w:val="StyleUnderline"/>
        </w:rPr>
        <w:t xml:space="preserve"> as one of the </w:t>
      </w:r>
      <w:r w:rsidRPr="00A629B5">
        <w:rPr>
          <w:rStyle w:val="Emphasis"/>
        </w:rPr>
        <w:t>biggest risks to growth</w:t>
      </w:r>
      <w:r w:rsidRPr="00513B4C">
        <w:rPr>
          <w:rStyle w:val="StyleUnderline"/>
        </w:rPr>
        <w:t>.</w:t>
      </w:r>
      <w:r>
        <w:rPr>
          <w:rStyle w:val="StyleUnderline"/>
        </w:rPr>
        <w:t xml:space="preserve"> </w:t>
      </w:r>
      <w:r w:rsidRPr="00513B4C">
        <w:rPr>
          <w:sz w:val="16"/>
        </w:rPr>
        <w:t xml:space="preserve">Monday's data showed investment in property development picked up in April, although </w:t>
      </w:r>
      <w:r w:rsidRPr="00513B4C">
        <w:rPr>
          <w:rStyle w:val="StyleUnderline"/>
        </w:rPr>
        <w:t>sales growth was significantly slower</w:t>
      </w:r>
      <w:r w:rsidRPr="00513B4C">
        <w:rPr>
          <w:sz w:val="16"/>
        </w:rPr>
        <w:t xml:space="preserve">, suggesting investment in the sector remained robust even as intensified government controls to rein in the market began to take effect. </w:t>
      </w:r>
      <w:r w:rsidRPr="00513B4C">
        <w:rPr>
          <w:rStyle w:val="StyleUnderline"/>
        </w:rPr>
        <w:t xml:space="preserve">The area of property sold grew 7.7 percent year-on-year in April, the lowest since December 2015 </w:t>
      </w:r>
      <w:r w:rsidRPr="00513B4C">
        <w:rPr>
          <w:sz w:val="16"/>
        </w:rPr>
        <w:t xml:space="preserve">and well short of the 14.7 percent increase in March. SOFTER CONSUMPTION </w:t>
      </w:r>
      <w:r w:rsidRPr="00513B4C">
        <w:rPr>
          <w:rStyle w:val="StyleUnderline"/>
        </w:rPr>
        <w:t>Retail sales rose 10.7 percent</w:t>
      </w:r>
      <w:r w:rsidRPr="00513B4C">
        <w:rPr>
          <w:sz w:val="16"/>
        </w:rPr>
        <w:t xml:space="preserve"> in April from a year earlier, </w:t>
      </w:r>
      <w:r w:rsidRPr="00513B4C">
        <w:rPr>
          <w:rStyle w:val="StyleUnderline"/>
        </w:rPr>
        <w:t>weaker than March's 10.9 percent</w:t>
      </w:r>
      <w:r w:rsidRPr="00513B4C">
        <w:rPr>
          <w:sz w:val="16"/>
        </w:rPr>
        <w:t xml:space="preserve"> gain </w:t>
      </w:r>
      <w:r w:rsidRPr="00513B4C">
        <w:rPr>
          <w:rStyle w:val="StyleUnderline"/>
        </w:rPr>
        <w:t>as home appliances and automobile sales growth slowed from March.</w:t>
      </w:r>
      <w:r>
        <w:rPr>
          <w:rStyle w:val="StyleUnderline"/>
        </w:rPr>
        <w:t xml:space="preserve"> </w:t>
      </w:r>
      <w:r w:rsidRPr="00513B4C">
        <w:rPr>
          <w:sz w:val="16"/>
        </w:rPr>
        <w:t xml:space="preserve">At the same time, </w:t>
      </w:r>
      <w:r w:rsidRPr="00513B4C">
        <w:rPr>
          <w:rStyle w:val="StyleUnderline"/>
        </w:rPr>
        <w:t>growth in the services sector slowed to 8.1 percent</w:t>
      </w:r>
      <w:r w:rsidRPr="00513B4C">
        <w:rPr>
          <w:sz w:val="16"/>
        </w:rPr>
        <w:t xml:space="preserve"> year-on-year, down from 8.3 percent growth in March and </w:t>
      </w:r>
      <w:r w:rsidRPr="00513B4C">
        <w:rPr>
          <w:rStyle w:val="StyleUnderline"/>
        </w:rPr>
        <w:t>the slowest since December.</w:t>
      </w:r>
      <w:r>
        <w:rPr>
          <w:rStyle w:val="StyleUnderline"/>
        </w:rPr>
        <w:t xml:space="preserve"> </w:t>
      </w:r>
      <w:r w:rsidRPr="00513B4C">
        <w:rPr>
          <w:rStyle w:val="StyleUnderline"/>
        </w:rPr>
        <w:t>"</w:t>
      </w:r>
      <w:r w:rsidRPr="00A629B5">
        <w:rPr>
          <w:rStyle w:val="Emphasis"/>
        </w:rPr>
        <w:t>Slowing domestic consumption growth and softer external demand appear to have driven the slowdown in China</w:t>
      </w:r>
      <w:r w:rsidRPr="00513B4C">
        <w:rPr>
          <w:rStyle w:val="StyleUnderline"/>
        </w:rPr>
        <w:t xml:space="preserve"> </w:t>
      </w:r>
      <w:r w:rsidRPr="00513B4C">
        <w:rPr>
          <w:sz w:val="16"/>
        </w:rPr>
        <w:t>at the start of the second quarter," Capital Economics' Evans-Pritchard said in a note following the data release.</w:t>
      </w:r>
    </w:p>
    <w:p w:rsidR="00A629B5" w:rsidRPr="00A629B5" w:rsidRDefault="00A629B5" w:rsidP="00A629B5">
      <w:pPr>
        <w:pStyle w:val="Heading3"/>
      </w:pPr>
      <w:r w:rsidRPr="00A629B5">
        <w:lastRenderedPageBreak/>
        <w:t>China Econ Low – Manufacturing</w:t>
      </w:r>
    </w:p>
    <w:p w:rsidR="005A45B1" w:rsidRPr="005A45B1" w:rsidRDefault="00A629B5" w:rsidP="005A45B1">
      <w:pPr>
        <w:pStyle w:val="Heading4"/>
        <w:rPr>
          <w:rStyle w:val="Style13ptBold"/>
          <w:b/>
        </w:rPr>
      </w:pPr>
      <w:r>
        <w:rPr>
          <w:rStyle w:val="Style13ptBold"/>
          <w:b/>
        </w:rPr>
        <w:t>Manufacturing growth is slowing now.</w:t>
      </w:r>
    </w:p>
    <w:p w:rsidR="005A45B1" w:rsidRDefault="005A45B1" w:rsidP="005A45B1">
      <w:r>
        <w:rPr>
          <w:rStyle w:val="Style13ptBold"/>
        </w:rPr>
        <w:t xml:space="preserve">AFP 17 </w:t>
      </w:r>
      <w:r>
        <w:t>[Associated Foreign Press, 6-1-2017, "China’s ‘downward trajectory’," The Weekend Australian, http://www.theaustralian.com.au/business/economics/china-economy-on-downward-trajectory-says-caixin/news-story/fed5f9cd583a01af9781573298e80e05]</w:t>
      </w:r>
    </w:p>
    <w:p w:rsidR="005A45B1" w:rsidRDefault="005A45B1" w:rsidP="005A45B1">
      <w:pPr>
        <w:rPr>
          <w:sz w:val="16"/>
        </w:rPr>
      </w:pPr>
      <w:r w:rsidRPr="005A45B1">
        <w:rPr>
          <w:rStyle w:val="StyleUnderline"/>
        </w:rPr>
        <w:t xml:space="preserve">China’s </w:t>
      </w:r>
      <w:r w:rsidRPr="00A629B5">
        <w:rPr>
          <w:rStyle w:val="Emphasis"/>
        </w:rPr>
        <w:t>factory activity contracted</w:t>
      </w:r>
      <w:r w:rsidRPr="005A45B1">
        <w:rPr>
          <w:sz w:val="16"/>
        </w:rPr>
        <w:t xml:space="preserve"> in May for the first time in almost a year, independent figures showed, </w:t>
      </w:r>
      <w:r w:rsidRPr="005A45B1">
        <w:rPr>
          <w:rStyle w:val="StyleUnderline"/>
        </w:rPr>
        <w:t>hinting at deteriorating conditions for goods producers</w:t>
      </w:r>
      <w:r w:rsidRPr="005A45B1">
        <w:rPr>
          <w:sz w:val="16"/>
        </w:rPr>
        <w:t xml:space="preserve"> in the world’s second largest economy. The figures compare with an official reading yesterday suggesting China factory activity expanded in May. </w:t>
      </w:r>
      <w:r w:rsidRPr="005A45B1">
        <w:rPr>
          <w:rStyle w:val="StyleUnderline"/>
        </w:rPr>
        <w:t xml:space="preserve">Recent indicators have pointed to </w:t>
      </w:r>
      <w:r w:rsidRPr="00A629B5">
        <w:rPr>
          <w:rStyle w:val="Emphasis"/>
        </w:rPr>
        <w:t xml:space="preserve">slowing growth </w:t>
      </w:r>
      <w:r w:rsidRPr="005A45B1">
        <w:rPr>
          <w:rStyle w:val="StyleUnderline"/>
        </w:rPr>
        <w:t xml:space="preserve">in the Asian economic giant as it grapples with </w:t>
      </w:r>
      <w:r w:rsidRPr="00A629B5">
        <w:rPr>
          <w:rStyle w:val="Emphasis"/>
        </w:rPr>
        <w:t>weaker global demand, excess industrial capacity and a burgeoning debt problem</w:t>
      </w:r>
      <w:r w:rsidRPr="005A45B1">
        <w:rPr>
          <w:rStyle w:val="StyleUnderline"/>
        </w:rPr>
        <w:t>.</w:t>
      </w:r>
      <w:r>
        <w:rPr>
          <w:rStyle w:val="StyleUnderline"/>
        </w:rPr>
        <w:t xml:space="preserve"> </w:t>
      </w:r>
      <w:r w:rsidRPr="005A45B1">
        <w:rPr>
          <w:sz w:val="16"/>
        </w:rPr>
        <w:t xml:space="preserve">Investors closely watch the private </w:t>
      </w:r>
      <w:proofErr w:type="spellStart"/>
      <w:r w:rsidRPr="005A45B1">
        <w:rPr>
          <w:rStyle w:val="StyleUnderline"/>
        </w:rPr>
        <w:t>Caixin</w:t>
      </w:r>
      <w:proofErr w:type="spellEnd"/>
      <w:r w:rsidRPr="005A45B1">
        <w:rPr>
          <w:rStyle w:val="StyleUnderline"/>
        </w:rPr>
        <w:t xml:space="preserve"> Purchasing Manager’s Index (PMI)</w:t>
      </w:r>
      <w:r w:rsidRPr="005A45B1">
        <w:rPr>
          <w:sz w:val="16"/>
        </w:rPr>
        <w:t xml:space="preserve"> -- an indicator of conditions at small manufacturers — as a sign of the country’s economic health each month. The figure </w:t>
      </w:r>
      <w:r w:rsidRPr="005A45B1">
        <w:rPr>
          <w:rStyle w:val="StyleUnderline"/>
        </w:rPr>
        <w:t>came in at 49.6 for May, down from 50.3 in April</w:t>
      </w:r>
      <w:r w:rsidRPr="005A45B1">
        <w:rPr>
          <w:sz w:val="16"/>
        </w:rPr>
        <w:t xml:space="preserve"> and marked the first shrinkage in the sector in 11 months, </w:t>
      </w:r>
      <w:proofErr w:type="spellStart"/>
      <w:r w:rsidRPr="005A45B1">
        <w:rPr>
          <w:sz w:val="16"/>
        </w:rPr>
        <w:t>Caixin</w:t>
      </w:r>
      <w:proofErr w:type="spellEnd"/>
      <w:r w:rsidRPr="005A45B1">
        <w:rPr>
          <w:sz w:val="16"/>
        </w:rPr>
        <w:t xml:space="preserve"> said. </w:t>
      </w:r>
      <w:r w:rsidRPr="005A45B1">
        <w:rPr>
          <w:rStyle w:val="StyleUnderline"/>
        </w:rPr>
        <w:t>A PMI figure above 50 marks growth while anything below points to contraction. “</w:t>
      </w:r>
      <w:r w:rsidRPr="00A629B5">
        <w:rPr>
          <w:rStyle w:val="Emphasis"/>
        </w:rPr>
        <w:t>China’s manufacturing sector has come under greater pressur</w:t>
      </w:r>
      <w:r w:rsidRPr="005A45B1">
        <w:rPr>
          <w:rStyle w:val="StyleUnderline"/>
        </w:rPr>
        <w:t>e</w:t>
      </w:r>
      <w:r w:rsidRPr="005A45B1">
        <w:rPr>
          <w:sz w:val="16"/>
        </w:rPr>
        <w:t xml:space="preserve"> in May </w:t>
      </w:r>
      <w:r w:rsidRPr="005A45B1">
        <w:rPr>
          <w:rStyle w:val="StyleUnderline"/>
        </w:rPr>
        <w:t xml:space="preserve">and </w:t>
      </w:r>
      <w:r w:rsidRPr="00A629B5">
        <w:rPr>
          <w:rStyle w:val="Emphasis"/>
        </w:rPr>
        <w:t>the economy is clearly on a downward trajectory</w:t>
      </w:r>
      <w:r w:rsidRPr="005A45B1">
        <w:rPr>
          <w:sz w:val="16"/>
        </w:rPr>
        <w:t xml:space="preserve">,” </w:t>
      </w:r>
      <w:proofErr w:type="spellStart"/>
      <w:r w:rsidRPr="005A45B1">
        <w:rPr>
          <w:sz w:val="16"/>
        </w:rPr>
        <w:t>Caixin</w:t>
      </w:r>
      <w:proofErr w:type="spellEnd"/>
      <w:r w:rsidRPr="005A45B1">
        <w:rPr>
          <w:sz w:val="16"/>
        </w:rPr>
        <w:t xml:space="preserve"> analyst </w:t>
      </w:r>
      <w:proofErr w:type="spellStart"/>
      <w:r w:rsidRPr="005A45B1">
        <w:rPr>
          <w:sz w:val="16"/>
        </w:rPr>
        <w:t>Zhengsheng</w:t>
      </w:r>
      <w:proofErr w:type="spellEnd"/>
      <w:r w:rsidRPr="005A45B1">
        <w:rPr>
          <w:sz w:val="16"/>
        </w:rPr>
        <w:t xml:space="preserve"> </w:t>
      </w:r>
      <w:proofErr w:type="spellStart"/>
      <w:r w:rsidRPr="005A45B1">
        <w:rPr>
          <w:sz w:val="16"/>
        </w:rPr>
        <w:t>Zhong</w:t>
      </w:r>
      <w:proofErr w:type="spellEnd"/>
      <w:r w:rsidRPr="005A45B1">
        <w:rPr>
          <w:sz w:val="16"/>
        </w:rPr>
        <w:t xml:space="preserve"> said in a joint statement with data compiler IHS </w:t>
      </w:r>
      <w:proofErr w:type="spellStart"/>
      <w:r w:rsidRPr="005A45B1">
        <w:rPr>
          <w:sz w:val="16"/>
        </w:rPr>
        <w:t>Markit</w:t>
      </w:r>
      <w:proofErr w:type="spellEnd"/>
      <w:r w:rsidRPr="005A45B1">
        <w:rPr>
          <w:sz w:val="16"/>
        </w:rPr>
        <w:t xml:space="preserve">. </w:t>
      </w:r>
      <w:r w:rsidRPr="005A45B1">
        <w:rPr>
          <w:rStyle w:val="StyleUnderline"/>
        </w:rPr>
        <w:t>Manufacturers have stopped actively replenishing fresh supplies as goods in stock have started to pile up</w:t>
      </w:r>
      <w:r w:rsidRPr="005A45B1">
        <w:rPr>
          <w:sz w:val="16"/>
        </w:rPr>
        <w:t xml:space="preserve">, </w:t>
      </w:r>
      <w:proofErr w:type="spellStart"/>
      <w:r w:rsidRPr="005A45B1">
        <w:rPr>
          <w:sz w:val="16"/>
        </w:rPr>
        <w:t>Zhong</w:t>
      </w:r>
      <w:proofErr w:type="spellEnd"/>
      <w:r w:rsidRPr="005A45B1">
        <w:rPr>
          <w:sz w:val="16"/>
        </w:rPr>
        <w:t xml:space="preserve"> added. Yesterday, official figures focusing on larger factories came in at 51.2, slightly beating the 51 </w:t>
      </w:r>
      <w:proofErr w:type="gramStart"/>
      <w:r w:rsidRPr="005A45B1">
        <w:rPr>
          <w:sz w:val="16"/>
        </w:rPr>
        <w:t>forecast</w:t>
      </w:r>
      <w:proofErr w:type="gramEnd"/>
      <w:r w:rsidRPr="005A45B1">
        <w:rPr>
          <w:sz w:val="16"/>
        </w:rPr>
        <w:t xml:space="preserve"> in a Bloomberg News survey and unchanged from the previous month. </w:t>
      </w:r>
      <w:r w:rsidRPr="005A45B1">
        <w:rPr>
          <w:rStyle w:val="StyleUnderline"/>
        </w:rPr>
        <w:t>China is transitioning from an investment-driven economic model to one more reliant on consumer spending, which has put the brakes on growth in recent years.</w:t>
      </w:r>
      <w:r>
        <w:rPr>
          <w:rStyle w:val="StyleUnderline"/>
        </w:rPr>
        <w:t xml:space="preserve"> </w:t>
      </w:r>
      <w:r w:rsidRPr="005A45B1">
        <w:rPr>
          <w:sz w:val="16"/>
        </w:rPr>
        <w:t>But Beijing hopes that its Belt and Road initiative, an ambitious infrastructure project aimed at reviving ancient trading routes from Asia to Europe and Africa, could provide fresh impetus for economic activity.</w:t>
      </w:r>
    </w:p>
    <w:p w:rsidR="00EB1541" w:rsidRDefault="00513B4C" w:rsidP="00EB1541">
      <w:pPr>
        <w:pStyle w:val="Heading3"/>
      </w:pPr>
      <w:r>
        <w:lastRenderedPageBreak/>
        <w:t xml:space="preserve">Growth </w:t>
      </w:r>
      <w:r w:rsidR="00EB1541">
        <w:t>Unsustainable</w:t>
      </w:r>
    </w:p>
    <w:p w:rsidR="00EB1541" w:rsidRDefault="00EB1541" w:rsidP="00EB1541">
      <w:pPr>
        <w:pStyle w:val="Heading4"/>
      </w:pPr>
      <w:r>
        <w:t>Chinese growth is unsustainable.</w:t>
      </w:r>
    </w:p>
    <w:p w:rsidR="00EB1541" w:rsidRPr="00EB1541" w:rsidRDefault="00EB1541" w:rsidP="00EB1541">
      <w:r>
        <w:rPr>
          <w:rStyle w:val="Style13ptBold"/>
        </w:rPr>
        <w:t xml:space="preserve">Kennedy 17 </w:t>
      </w:r>
      <w:r>
        <w:t>[Scott Kennedy, deputy director of the Freeman Chair in China Studies and director of the Project on Chinese Business and Political Economy at the Center for Strategic and International Studies, 5-11-2017, "China’s Economic Reforms Have Hit a Wall," Real Clear World, http://www.realclearworld.com/articles/2017/05/11/chinas_economic_reforms_have_hit_a_wall.html]</w:t>
      </w:r>
    </w:p>
    <w:p w:rsidR="00EB1541" w:rsidRPr="00EB1541" w:rsidRDefault="00EB1541" w:rsidP="00EB1541">
      <w:pPr>
        <w:rPr>
          <w:sz w:val="16"/>
        </w:rPr>
      </w:pPr>
      <w:r w:rsidRPr="00EB1541">
        <w:rPr>
          <w:sz w:val="16"/>
        </w:rPr>
        <w:t xml:space="preserve">By almost any measure, China’s economic performance over the past four decades is as impressive as the Great Wall is long. Since the late 1970s, the People’s Republic of China has grown faster for longer than any country in history -- ever. But just as the Great Wall wasn’t as effective as popularly imagined, </w:t>
      </w:r>
      <w:r w:rsidRPr="00EB1541">
        <w:rPr>
          <w:rStyle w:val="StyleUnderline"/>
        </w:rPr>
        <w:t>the foundation of China’s economy is weak.</w:t>
      </w:r>
      <w:r w:rsidRPr="00EB1541">
        <w:rPr>
          <w:sz w:val="16"/>
        </w:rPr>
        <w:t xml:space="preserve"> Because of China’s sheer size and its integration into global production networks, one thing is for certain: as China’s economy goes, so goes the world’s. Furthermore, </w:t>
      </w:r>
      <w:r w:rsidRPr="00EB1541">
        <w:rPr>
          <w:rStyle w:val="StyleUnderline"/>
        </w:rPr>
        <w:t xml:space="preserve">the dangers of </w:t>
      </w:r>
      <w:proofErr w:type="gramStart"/>
      <w:r w:rsidRPr="00EB1541">
        <w:rPr>
          <w:rStyle w:val="StyleUnderline"/>
        </w:rPr>
        <w:t>an</w:t>
      </w:r>
      <w:proofErr w:type="gramEnd"/>
      <w:r w:rsidRPr="00EB1541">
        <w:rPr>
          <w:rStyle w:val="StyleUnderline"/>
        </w:rPr>
        <w:t xml:space="preserve"> malfunctioning Chinese economy are monumenta</w:t>
      </w:r>
      <w:r w:rsidRPr="00EB1541">
        <w:rPr>
          <w:sz w:val="16"/>
        </w:rPr>
        <w:t xml:space="preserve">l, not just for China but for the United States and everyone else. An Unsustainable Model From the late 1970s until 2010 China averaged more than nine percent real growth, but </w:t>
      </w:r>
      <w:r w:rsidRPr="00EB1541">
        <w:rPr>
          <w:rStyle w:val="Emphasis"/>
        </w:rPr>
        <w:t>growth has fallen considerably</w:t>
      </w:r>
      <w:r w:rsidRPr="00EB1541">
        <w:rPr>
          <w:sz w:val="16"/>
        </w:rPr>
        <w:t xml:space="preserve"> since, coming in at 6.7 percent for all of 2016. </w:t>
      </w:r>
      <w:r w:rsidRPr="00EB1541">
        <w:rPr>
          <w:rStyle w:val="StyleUnderline"/>
        </w:rPr>
        <w:t xml:space="preserve">More troubling than the country’s dive in growth is its </w:t>
      </w:r>
      <w:r w:rsidRPr="00EB1541">
        <w:rPr>
          <w:rStyle w:val="Emphasis"/>
        </w:rPr>
        <w:t>collapse in productivity</w:t>
      </w:r>
      <w:r w:rsidRPr="00EB1541">
        <w:rPr>
          <w:rStyle w:val="StyleUnderline"/>
        </w:rPr>
        <w:t xml:space="preserve">. All of China’s growth now is achieved through mobilizing more money and labor, not improvements in human capital or technology. It now takes three times as much capital to generate a single unit of economic growth as it did in 2008. The result is </w:t>
      </w:r>
      <w:r w:rsidRPr="00EB1541">
        <w:rPr>
          <w:rStyle w:val="Emphasis"/>
        </w:rPr>
        <w:t>an explosion of debt</w:t>
      </w:r>
      <w:r w:rsidRPr="00EB1541">
        <w:rPr>
          <w:rStyle w:val="StyleUnderline"/>
        </w:rPr>
        <w:t xml:space="preserve"> that now accounts for at least 280 percent of GDP, and could break through the 300 percent mark by year’s end.</w:t>
      </w:r>
      <w:r>
        <w:rPr>
          <w:rStyle w:val="StyleUnderline"/>
        </w:rPr>
        <w:t xml:space="preserve"> </w:t>
      </w:r>
      <w:r w:rsidRPr="00EB1541">
        <w:rPr>
          <w:rStyle w:val="StyleUnderline"/>
        </w:rPr>
        <w:t>China has</w:t>
      </w:r>
      <w:r w:rsidRPr="00EB1541">
        <w:rPr>
          <w:sz w:val="16"/>
        </w:rPr>
        <w:t xml:space="preserve"> three </w:t>
      </w:r>
      <w:r w:rsidRPr="00EB1541">
        <w:rPr>
          <w:rStyle w:val="StyleUnderline"/>
        </w:rPr>
        <w:t>strategies to arrest this trend.</w:t>
      </w:r>
      <w:r w:rsidRPr="00EB1541">
        <w:rPr>
          <w:sz w:val="16"/>
        </w:rPr>
        <w:t xml:space="preserve"> The first is to shrink the size of the old economy by reducing capacity in heavy industrial sectors dominated by lethargic state-owned enterprises, including steel and aluminum. The second is to expand the new economy by supporting high value-added services and advanced technologies. And the third is to reform local government fiscal systems while tightening regulation of new financial instruments such as wealth management products. The headline figures do reflect economic restructuring; services now count for more than half of the economy, high-tech manufacturing is expanding rapidly, and the issuance of new credit is slowing. </w:t>
      </w:r>
      <w:r w:rsidRPr="00EB1541">
        <w:rPr>
          <w:rStyle w:val="StyleUnderline"/>
        </w:rPr>
        <w:t xml:space="preserve">But despite these efforts, </w:t>
      </w:r>
      <w:r w:rsidRPr="00EB1541">
        <w:rPr>
          <w:rStyle w:val="Emphasis"/>
        </w:rPr>
        <w:t>productivity is still flagging.</w:t>
      </w:r>
      <w:r>
        <w:rPr>
          <w:rStyle w:val="StyleUnderline"/>
        </w:rPr>
        <w:t xml:space="preserve"> </w:t>
      </w:r>
      <w:r w:rsidRPr="00EB1541">
        <w:rPr>
          <w:rStyle w:val="StyleUnderline"/>
        </w:rPr>
        <w:t>The culprit is massive state intervention.</w:t>
      </w:r>
      <w:r w:rsidRPr="00EB1541">
        <w:rPr>
          <w:sz w:val="16"/>
        </w:rPr>
        <w:t xml:space="preserve"> In 2013, Chinese President Xi Jinping promised that the market would play a decisive role in the allocation of resources. In fact, Communist </w:t>
      </w:r>
      <w:r w:rsidRPr="00EB1541">
        <w:rPr>
          <w:rStyle w:val="StyleUnderline"/>
        </w:rPr>
        <w:t>Party and government bureaucrats have increased</w:t>
      </w:r>
      <w:r w:rsidRPr="00EB1541">
        <w:rPr>
          <w:sz w:val="16"/>
        </w:rPr>
        <w:t xml:space="preserve">, not decreased, </w:t>
      </w:r>
      <w:r w:rsidRPr="00EB1541">
        <w:rPr>
          <w:rStyle w:val="StyleUnderline"/>
        </w:rPr>
        <w:t>their role in the economy via industrial policy and mercantilism</w:t>
      </w:r>
      <w:r w:rsidRPr="00EB1541">
        <w:rPr>
          <w:sz w:val="16"/>
        </w:rPr>
        <w:t xml:space="preserve">, and factory closures and production cuts are now the purview of policymakers rather than businesspeople. Under the “Made in China 2025” plan and other similar initiatives, billions, if not trillions, are being thrown at strategic industries from semiconductors to artificial intelligence. That is why, for example, almost two dozen Chinese provinces are investing simultaneously in fabrication facilities to pump out memory chips. </w:t>
      </w:r>
      <w:r w:rsidRPr="00EB1541">
        <w:rPr>
          <w:rStyle w:val="StyleUnderline"/>
        </w:rPr>
        <w:t>Companies and research institutes are filing worthless patents in record numbers because they receive a fee from bureaucrats for doing so</w:t>
      </w:r>
      <w:r w:rsidRPr="00EB1541">
        <w:rPr>
          <w:sz w:val="16"/>
        </w:rPr>
        <w:t xml:space="preserve">. And state-backed credit is still flowing freely to high-priority projects around the country, which is why the economy grew at 6.9 percent in the first quarter of 2017 despite tepid private-sector enthusiasm. The era of economic reform and openness that Deng Xiaoping launched in 1978 was built on a foundation of gradual liberalization at home and greater openness to the outside world, albeit with the caveat that the Communist Party’s monopoly hold on power would not be threatened. Under President Jiang Zemin and Premier Zhu </w:t>
      </w:r>
      <w:proofErr w:type="spellStart"/>
      <w:r w:rsidRPr="00EB1541">
        <w:rPr>
          <w:sz w:val="16"/>
        </w:rPr>
        <w:t>Rongji</w:t>
      </w:r>
      <w:proofErr w:type="spellEnd"/>
      <w:r w:rsidRPr="00EB1541">
        <w:rPr>
          <w:sz w:val="16"/>
        </w:rPr>
        <w:t xml:space="preserve"> China entered the World Trade Organization in late 2001 with the aim of using globalization to liberalize China’s economy and make it more efficient. That commitment waned under the next leader, President Hu Jintao, but he was weak and was pushed and pulled by conservative and liberal forces, leading to policy that bounced between various goals and tactics. An Unlikely Liberal? </w:t>
      </w:r>
      <w:r w:rsidRPr="00EB1541">
        <w:rPr>
          <w:rStyle w:val="StyleUnderline"/>
        </w:rPr>
        <w:t>Xi</w:t>
      </w:r>
      <w:r w:rsidRPr="00EB1541">
        <w:rPr>
          <w:sz w:val="16"/>
        </w:rPr>
        <w:t xml:space="preserve"> Jinping not only </w:t>
      </w:r>
      <w:r w:rsidRPr="00EB1541">
        <w:rPr>
          <w:rStyle w:val="StyleUnderline"/>
        </w:rPr>
        <w:t>does not believe in markets</w:t>
      </w:r>
      <w:r w:rsidRPr="00EB1541">
        <w:rPr>
          <w:sz w:val="16"/>
        </w:rPr>
        <w:t xml:space="preserve">, but he is also far more powerful than his predecessors. Despite the promises of </w:t>
      </w:r>
      <w:proofErr w:type="gramStart"/>
      <w:r w:rsidRPr="00EB1541">
        <w:rPr>
          <w:sz w:val="16"/>
        </w:rPr>
        <w:t>reform</w:t>
      </w:r>
      <w:proofErr w:type="gramEnd"/>
      <w:r w:rsidRPr="00EB1541">
        <w:rPr>
          <w:sz w:val="16"/>
        </w:rPr>
        <w:t xml:space="preserve"> he made in 2013, he was always a fair-weather liberalizer, and as soon as clouds formed over the housing sector in 2014, Xi quickly resorted to intervention to shift money into the stock market the following year. The sudden fall of the Shanghai and Shenzhen bourses that summer was met with ham-fisted measures that beget additional intervention. </w:t>
      </w:r>
      <w:r w:rsidRPr="00EB1541">
        <w:rPr>
          <w:rStyle w:val="StyleUnderline"/>
        </w:rPr>
        <w:t>Reform now means not marketization but strengthening the state.</w:t>
      </w:r>
      <w:r>
        <w:rPr>
          <w:rStyle w:val="StyleUnderline"/>
        </w:rPr>
        <w:t xml:space="preserve"> </w:t>
      </w:r>
      <w:r w:rsidRPr="00EB1541">
        <w:rPr>
          <w:sz w:val="16"/>
        </w:rPr>
        <w:t xml:space="preserve">Some elements of foreign industry are benefiting from Beijing’s state capitalist approach. American companies selling consumer durables and services, transport goods, and construction equipment are doing quite well in China, thank you. But </w:t>
      </w:r>
      <w:r w:rsidRPr="00EB1541">
        <w:rPr>
          <w:rStyle w:val="StyleUnderline"/>
        </w:rPr>
        <w:t xml:space="preserve">a growing number of foreign producers </w:t>
      </w:r>
      <w:r w:rsidRPr="00EB1541">
        <w:rPr>
          <w:sz w:val="16"/>
        </w:rPr>
        <w:t xml:space="preserve">-- particularly those at the high end of the value-added chain -- </w:t>
      </w:r>
      <w:r w:rsidRPr="00EB1541">
        <w:rPr>
          <w:rStyle w:val="StyleUnderline"/>
        </w:rPr>
        <w:t xml:space="preserve">now find targets on their backs placed there by China’s industrial policy dons. Survey after survey shows foreign companies feeling less welcome. </w:t>
      </w:r>
      <w:r w:rsidRPr="00EB1541">
        <w:rPr>
          <w:sz w:val="16"/>
        </w:rPr>
        <w:t xml:space="preserve">Although even obtaining a small slice of the massive Chinese cake brings substantial income, China’s claim that it supports win-win outcomes with the world is now wryly understood to mean “China wins, China wins.” However, </w:t>
      </w:r>
      <w:r w:rsidRPr="00EB1541">
        <w:rPr>
          <w:rStyle w:val="StyleUnderline"/>
        </w:rPr>
        <w:t xml:space="preserve">if China, Inc. continues to compete and win unfairly, all will end up losing, especially China. </w:t>
      </w:r>
      <w:r w:rsidRPr="00EB1541">
        <w:rPr>
          <w:rStyle w:val="Emphasis"/>
        </w:rPr>
        <w:t xml:space="preserve">Its economy </w:t>
      </w:r>
      <w:r w:rsidRPr="00EB1541">
        <w:rPr>
          <w:rStyle w:val="Emphasis"/>
        </w:rPr>
        <w:lastRenderedPageBreak/>
        <w:t xml:space="preserve">can’t continue to run on a fattening diet of industrial policy stimulus. </w:t>
      </w:r>
      <w:r w:rsidRPr="00EB1541">
        <w:rPr>
          <w:rStyle w:val="StyleUnderline"/>
        </w:rPr>
        <w:t>The global competitive landscape</w:t>
      </w:r>
      <w:r w:rsidRPr="00EB1541">
        <w:rPr>
          <w:sz w:val="16"/>
        </w:rPr>
        <w:t xml:space="preserve"> and business models of industries, even when operating far beyond China’s borders, also </w:t>
      </w:r>
      <w:r w:rsidRPr="00EB1541">
        <w:rPr>
          <w:rStyle w:val="StyleUnderline"/>
        </w:rPr>
        <w:t xml:space="preserve">will be harder to sustain in the face of bottomless financing from Chinese sources. And all of this could translate into </w:t>
      </w:r>
      <w:r w:rsidRPr="00EB1541">
        <w:rPr>
          <w:rStyle w:val="Emphasis"/>
        </w:rPr>
        <w:t>macroeconomic instability</w:t>
      </w:r>
      <w:r w:rsidRPr="00EB1541">
        <w:rPr>
          <w:sz w:val="16"/>
        </w:rPr>
        <w:t xml:space="preserve"> and volatility around the world. </w:t>
      </w:r>
      <w:r w:rsidRPr="00EB1541">
        <w:rPr>
          <w:rStyle w:val="StyleUnderline"/>
        </w:rPr>
        <w:t xml:space="preserve">There are several ways this trajectory could be reversed, but </w:t>
      </w:r>
      <w:r w:rsidRPr="00EB1541">
        <w:rPr>
          <w:rStyle w:val="Emphasis"/>
        </w:rPr>
        <w:t>none are highly likely.</w:t>
      </w:r>
      <w:r w:rsidRPr="00EB1541">
        <w:rPr>
          <w:sz w:val="16"/>
        </w:rPr>
        <w:t xml:space="preserve"> Some believe that Xi may be intentionally acting as a conservative nationalist for now so that he can consolidate his power and unleash a program of liberalization </w:t>
      </w:r>
      <w:proofErr w:type="gramStart"/>
      <w:r w:rsidRPr="00EB1541">
        <w:rPr>
          <w:sz w:val="16"/>
        </w:rPr>
        <w:t>at a later time</w:t>
      </w:r>
      <w:proofErr w:type="gramEnd"/>
      <w:r w:rsidRPr="00EB1541">
        <w:rPr>
          <w:sz w:val="16"/>
        </w:rPr>
        <w:t xml:space="preserve">, perhaps after this year’s 19th Party Congress. </w:t>
      </w:r>
      <w:r w:rsidRPr="00EB1541">
        <w:rPr>
          <w:rStyle w:val="StyleUnderline"/>
        </w:rPr>
        <w:t>This is probably little more than wishful thinking</w:t>
      </w:r>
      <w:r w:rsidRPr="00EB1541">
        <w:rPr>
          <w:sz w:val="16"/>
        </w:rPr>
        <w:t xml:space="preserve">, however, and the Xi we see is likely the </w:t>
      </w:r>
      <w:r w:rsidRPr="00EB1541">
        <w:rPr>
          <w:rStyle w:val="StyleUnderline"/>
        </w:rPr>
        <w:t>Xi</w:t>
      </w:r>
      <w:r w:rsidRPr="00EB1541">
        <w:rPr>
          <w:sz w:val="16"/>
        </w:rPr>
        <w:t xml:space="preserve"> we will have to live with. He </w:t>
      </w:r>
      <w:r w:rsidRPr="00EB1541">
        <w:rPr>
          <w:rStyle w:val="StyleUnderline"/>
        </w:rPr>
        <w:t>is more likely to double down on state intervention in his second term</w:t>
      </w:r>
      <w:r w:rsidRPr="00EB1541">
        <w:rPr>
          <w:sz w:val="16"/>
        </w:rPr>
        <w:t xml:space="preserve"> than to reveal himself as a true liberal.</w:t>
      </w:r>
    </w:p>
    <w:p w:rsidR="003B6DAE" w:rsidRDefault="00942B88" w:rsidP="003B6DAE">
      <w:pPr>
        <w:pStyle w:val="Heading2"/>
      </w:pPr>
      <w:r w:rsidRPr="003B0D92">
        <w:lastRenderedPageBreak/>
        <w:t xml:space="preserve">Uniqueness </w:t>
      </w:r>
      <w:r w:rsidR="001A79B3" w:rsidRPr="003B0D92">
        <w:t>– Leadership</w:t>
      </w:r>
    </w:p>
    <w:p w:rsidR="008176ED" w:rsidRPr="003B0D92" w:rsidRDefault="00601278" w:rsidP="008176ED">
      <w:pPr>
        <w:pStyle w:val="Heading3"/>
      </w:pPr>
      <w:r w:rsidRPr="003B0D92">
        <w:lastRenderedPageBreak/>
        <w:t>UQ – US Lead</w:t>
      </w:r>
      <w:r w:rsidR="004A2302" w:rsidRPr="003B0D92">
        <w:t>s</w:t>
      </w:r>
      <w:r w:rsidRPr="003B0D92">
        <w:t xml:space="preserve"> – Investment</w:t>
      </w:r>
    </w:p>
    <w:p w:rsidR="008176ED" w:rsidRPr="003B0D92" w:rsidRDefault="00805A66" w:rsidP="008176ED">
      <w:pPr>
        <w:pStyle w:val="Heading4"/>
      </w:pPr>
      <w:r>
        <w:t>America still leads for R&amp;D investment.</w:t>
      </w:r>
    </w:p>
    <w:p w:rsidR="008176ED" w:rsidRPr="003B0D92" w:rsidRDefault="008176ED" w:rsidP="008176ED">
      <w:r w:rsidRPr="003B0D92">
        <w:rPr>
          <w:rStyle w:val="Style13ptBold"/>
        </w:rPr>
        <w:t xml:space="preserve">Kennedy 17 </w:t>
      </w:r>
      <w:r w:rsidRPr="003B0D92">
        <w:t xml:space="preserve">[Andrew Kennedy, Senior Lecturer in Policy and Governance at the Crawford School of Public Policy, The Australian National University, 5-17-2017, "Is the United States offshoring high-tech leadership to </w:t>
      </w:r>
      <w:proofErr w:type="gramStart"/>
      <w:r w:rsidRPr="003B0D92">
        <w:t>China?,</w:t>
      </w:r>
      <w:proofErr w:type="gramEnd"/>
      <w:r w:rsidRPr="003B0D92">
        <w:t>" East Asia Forum, http://www.eastasiaforum.org/2017/05/17/is-the-united-states-offshoring-high-tech-leadership-to-china/]</w:t>
      </w:r>
    </w:p>
    <w:p w:rsidR="008176ED" w:rsidRPr="003B0D92" w:rsidRDefault="008176ED" w:rsidP="008176ED">
      <w:pPr>
        <w:rPr>
          <w:rStyle w:val="StyleUnderline"/>
        </w:rPr>
      </w:pPr>
      <w:r w:rsidRPr="003B0D92">
        <w:rPr>
          <w:sz w:val="16"/>
        </w:rPr>
        <w:t xml:space="preserve">Americans have long worried about the offshoring of US manufacturing jobs to China — fears that Donald Trump exploited to become President. </w:t>
      </w:r>
      <w:proofErr w:type="gramStart"/>
      <w:r w:rsidRPr="003B0D92">
        <w:rPr>
          <w:sz w:val="16"/>
        </w:rPr>
        <w:t>So</w:t>
      </w:r>
      <w:proofErr w:type="gramEnd"/>
      <w:r w:rsidRPr="003B0D92">
        <w:rPr>
          <w:sz w:val="16"/>
        </w:rPr>
        <w:t xml:space="preserve"> </w:t>
      </w:r>
      <w:r w:rsidRPr="003B0D92">
        <w:rPr>
          <w:rStyle w:val="StyleUnderline"/>
        </w:rPr>
        <w:t>is the United States on the verge of becoming reliant on China for R&amp;D as well? The answer is no</w:t>
      </w:r>
      <w:r w:rsidRPr="003B0D92">
        <w:rPr>
          <w:sz w:val="16"/>
        </w:rPr>
        <w:t xml:space="preserve"> — for several reasons. First, </w:t>
      </w:r>
      <w:r w:rsidRPr="003B0D92">
        <w:rPr>
          <w:rStyle w:val="StyleUnderline"/>
        </w:rPr>
        <w:t xml:space="preserve">while US corporate R&amp;D is </w:t>
      </w:r>
      <w:proofErr w:type="spellStart"/>
      <w:r w:rsidRPr="003B0D92">
        <w:rPr>
          <w:rStyle w:val="StyleUnderline"/>
        </w:rPr>
        <w:t>globalising</w:t>
      </w:r>
      <w:proofErr w:type="spellEnd"/>
      <w:r w:rsidRPr="003B0D92">
        <w:rPr>
          <w:rStyle w:val="StyleUnderline"/>
        </w:rPr>
        <w:t>, it is doing so very slowly.</w:t>
      </w:r>
      <w:r w:rsidRPr="003B0D92">
        <w:rPr>
          <w:sz w:val="16"/>
        </w:rPr>
        <w:t xml:space="preserve"> Between 2000 and 2010, for example, the share of US corporate R&amp;D performed within the United States fell from 88 per cent to 84 per cent. The very gradual nature of the shift reflects </w:t>
      </w:r>
      <w:proofErr w:type="gramStart"/>
      <w:r w:rsidRPr="003B0D92">
        <w:rPr>
          <w:sz w:val="16"/>
        </w:rPr>
        <w:t>a number of</w:t>
      </w:r>
      <w:proofErr w:type="gramEnd"/>
      <w:r w:rsidRPr="003B0D92">
        <w:rPr>
          <w:sz w:val="16"/>
        </w:rPr>
        <w:t xml:space="preserve"> constraints: the complexity of managing global R&amp;D networks, how embedded multinationals are in their home countries, and the local infrastructure and intellectual property protection that core R&amp;D can require, among others. Second, </w:t>
      </w:r>
      <w:r w:rsidRPr="003B0D92">
        <w:rPr>
          <w:rStyle w:val="StyleUnderline"/>
        </w:rPr>
        <w:t xml:space="preserve">US firms conduct R&amp;D in many countries around the world — and China is </w:t>
      </w:r>
      <w:r w:rsidRPr="00805A66">
        <w:rPr>
          <w:rStyle w:val="Emphasis"/>
        </w:rPr>
        <w:t>still low on the list</w:t>
      </w:r>
      <w:r w:rsidRPr="003B0D92">
        <w:rPr>
          <w:rStyle w:val="StyleUnderline"/>
        </w:rPr>
        <w:t>.</w:t>
      </w:r>
      <w:r w:rsidRPr="003B0D92">
        <w:rPr>
          <w:sz w:val="16"/>
        </w:rPr>
        <w:t xml:space="preserve"> In 2013, US firms spent more on R&amp;D in eight other countries than they did in China, with Germany and the UK leading the way. To be sure, a given R&amp;D dollar will go farther in some countries than others, so if China were particularly cheap this kind of data would understate its importance. But </w:t>
      </w:r>
      <w:r w:rsidRPr="00805A66">
        <w:rPr>
          <w:rStyle w:val="Emphasis"/>
        </w:rPr>
        <w:t>China is not cheap</w:t>
      </w:r>
      <w:r w:rsidRPr="003B0D92">
        <w:rPr>
          <w:sz w:val="16"/>
        </w:rPr>
        <w:t xml:space="preserve">. A few years ago, a survey reported that junior R&amp;D staff were 25 to 30 per cent cheaper in China than in the United States or Europe, that </w:t>
      </w:r>
      <w:r w:rsidRPr="003B0D92">
        <w:rPr>
          <w:rStyle w:val="StyleUnderline"/>
        </w:rPr>
        <w:t>middle managers were equally expensive, and that senior managers could cost 20 to 25 per cent more in China</w:t>
      </w:r>
      <w:r w:rsidRPr="003B0D92">
        <w:rPr>
          <w:sz w:val="16"/>
        </w:rPr>
        <w:t xml:space="preserve"> because of short supply. </w:t>
      </w:r>
      <w:r w:rsidRPr="003B0D92">
        <w:rPr>
          <w:rStyle w:val="StyleUnderline"/>
        </w:rPr>
        <w:t xml:space="preserve">Nor is the United States heavily reliant on China as a source of collaborative ventures between firms and other </w:t>
      </w:r>
      <w:proofErr w:type="spellStart"/>
      <w:r w:rsidRPr="003B0D92">
        <w:rPr>
          <w:rStyle w:val="StyleUnderline"/>
        </w:rPr>
        <w:t>organisations</w:t>
      </w:r>
      <w:proofErr w:type="spellEnd"/>
      <w:r w:rsidRPr="003B0D92">
        <w:rPr>
          <w:rStyle w:val="StyleUnderline"/>
        </w:rPr>
        <w:t xml:space="preserve"> conducting research.</w:t>
      </w:r>
      <w:r w:rsidRPr="003B0D92">
        <w:rPr>
          <w:sz w:val="16"/>
        </w:rPr>
        <w:t xml:space="preserve"> From 2000 to 2014, US </w:t>
      </w:r>
      <w:proofErr w:type="spellStart"/>
      <w:r w:rsidRPr="003B0D92">
        <w:rPr>
          <w:sz w:val="16"/>
        </w:rPr>
        <w:t>organisations</w:t>
      </w:r>
      <w:proofErr w:type="spellEnd"/>
      <w:r w:rsidRPr="003B0D92">
        <w:rPr>
          <w:sz w:val="16"/>
        </w:rPr>
        <w:t xml:space="preserve"> concluded 2259 R&amp;D alliances, and 1296 of those involved foreign partners, according to the Thomson Reuters SDC Platinum database. </w:t>
      </w:r>
      <w:r w:rsidRPr="003B0D92">
        <w:rPr>
          <w:rStyle w:val="StyleUnderline"/>
        </w:rPr>
        <w:t xml:space="preserve">Western European countries accounted for half of those, while China accounted for seven per cent. </w:t>
      </w:r>
      <w:r w:rsidRPr="003B0D92">
        <w:rPr>
          <w:sz w:val="16"/>
        </w:rPr>
        <w:t xml:space="preserve">Third, </w:t>
      </w:r>
      <w:r w:rsidRPr="00805A66">
        <w:rPr>
          <w:rStyle w:val="Emphasis"/>
        </w:rPr>
        <w:t>China is hardly an ideal host country for multinational technology firms’ R&amp;D</w:t>
      </w:r>
      <w:r w:rsidRPr="003B0D92">
        <w:rPr>
          <w:rStyle w:val="StyleUnderline"/>
        </w:rPr>
        <w:t>.</w:t>
      </w:r>
      <w:r w:rsidRPr="003B0D92">
        <w:rPr>
          <w:sz w:val="16"/>
        </w:rPr>
        <w:t xml:space="preserve"> A recent survey found that </w:t>
      </w:r>
      <w:r w:rsidRPr="003B0D92">
        <w:rPr>
          <w:rStyle w:val="StyleUnderline"/>
        </w:rPr>
        <w:t xml:space="preserve">80 per cent of US firms operating in China were concerned about data and IT security policies. </w:t>
      </w:r>
      <w:r w:rsidRPr="003B0D92">
        <w:rPr>
          <w:sz w:val="16"/>
        </w:rPr>
        <w:t xml:space="preserve">The concern was not simply about the protection of intellectual property — although that was certainly an important source of anxiety. </w:t>
      </w:r>
      <w:r w:rsidRPr="003B0D92">
        <w:rPr>
          <w:rStyle w:val="StyleUnderline"/>
        </w:rPr>
        <w:t xml:space="preserve">There were also </w:t>
      </w:r>
      <w:r w:rsidRPr="00805A66">
        <w:rPr>
          <w:rStyle w:val="Emphasis"/>
        </w:rPr>
        <w:t>serious concerns about the quality of the internet service in China, the availability of global IT solutions, restrictions on cross-border data flows and restrictions on the use of virtual private networks.</w:t>
      </w:r>
      <w:r w:rsidRPr="003B0D92">
        <w:rPr>
          <w:rStyle w:val="StyleUnderline"/>
        </w:rPr>
        <w:t xml:space="preserve"> </w:t>
      </w:r>
      <w:r w:rsidRPr="003B0D92">
        <w:rPr>
          <w:sz w:val="16"/>
        </w:rPr>
        <w:t xml:space="preserve">And fourth, </w:t>
      </w:r>
      <w:r w:rsidRPr="003B0D92">
        <w:rPr>
          <w:rStyle w:val="StyleUnderline"/>
        </w:rPr>
        <w:t xml:space="preserve">overseas R&amp;D often complements the work done at home, rather than substituting for it. Firms doing R&amp;D abroad may be trying to tap into expertise not readily available in their home country, or they may be adapting products for foreign markets </w:t>
      </w:r>
      <w:proofErr w:type="gramStart"/>
      <w:r w:rsidRPr="003B0D92">
        <w:rPr>
          <w:rStyle w:val="StyleUnderline"/>
        </w:rPr>
        <w:t>in an effort to</w:t>
      </w:r>
      <w:proofErr w:type="gramEnd"/>
      <w:r w:rsidRPr="003B0D92">
        <w:rPr>
          <w:rStyle w:val="StyleUnderline"/>
        </w:rPr>
        <w:t xml:space="preserve"> promote local sales </w:t>
      </w:r>
      <w:r w:rsidRPr="003B0D92">
        <w:rPr>
          <w:sz w:val="16"/>
        </w:rPr>
        <w:t xml:space="preserve">— a task more easily done in that market. Such adaptation may </w:t>
      </w:r>
      <w:proofErr w:type="gramStart"/>
      <w:r w:rsidRPr="003B0D92">
        <w:rPr>
          <w:sz w:val="16"/>
        </w:rPr>
        <w:t>actually make</w:t>
      </w:r>
      <w:proofErr w:type="gramEnd"/>
      <w:r w:rsidRPr="003B0D92">
        <w:rPr>
          <w:sz w:val="16"/>
        </w:rPr>
        <w:t xml:space="preserve"> a product less advanced. One global wind power firm, for example, re-designed its gearbox in China to make it less expensive — but in doing so it cut the durability of the product in half. In short, </w:t>
      </w:r>
      <w:r w:rsidRPr="003B0D92">
        <w:rPr>
          <w:rStyle w:val="StyleUnderline"/>
        </w:rPr>
        <w:t>even as China attracts more and more foreign R&amp;D activity, the country has yet to become a vital partner for the United States in this regard.</w:t>
      </w:r>
    </w:p>
    <w:p w:rsidR="00601278" w:rsidRPr="003B0D92" w:rsidRDefault="00601278" w:rsidP="00601278">
      <w:pPr>
        <w:pStyle w:val="Heading3"/>
      </w:pPr>
      <w:r w:rsidRPr="003B0D92">
        <w:lastRenderedPageBreak/>
        <w:t>UQ – US Lead</w:t>
      </w:r>
      <w:r w:rsidR="004A2302" w:rsidRPr="003B0D92">
        <w:t>s</w:t>
      </w:r>
      <w:r w:rsidRPr="003B0D92">
        <w:t xml:space="preserve"> – Manufacturing</w:t>
      </w:r>
    </w:p>
    <w:p w:rsidR="00601278" w:rsidRPr="003B0D92" w:rsidRDefault="00601278" w:rsidP="00601278">
      <w:pPr>
        <w:pStyle w:val="Heading4"/>
      </w:pPr>
      <w:r w:rsidRPr="003B0D92">
        <w:t>US lead</w:t>
      </w:r>
      <w:r w:rsidR="003B6DAE">
        <w:t>s</w:t>
      </w:r>
      <w:r w:rsidRPr="003B0D92">
        <w:t xml:space="preserve"> in manufacturing now</w:t>
      </w:r>
      <w:r w:rsidR="003B6DAE">
        <w:t>.</w:t>
      </w:r>
    </w:p>
    <w:p w:rsidR="00601278" w:rsidRPr="003B0D92" w:rsidRDefault="00601278" w:rsidP="00601278">
      <w:r w:rsidRPr="003B0D92">
        <w:rPr>
          <w:rStyle w:val="Style13ptBold"/>
        </w:rPr>
        <w:t xml:space="preserve">Deloitte 16 </w:t>
      </w:r>
      <w:r w:rsidRPr="003B0D92">
        <w:t>[Deloitte Press Releases, 3-31-2016, "US manufacturing competitiveness rising, set to take number one spot from China by 2020," Deloitte United States, https://www2.deloitte.com/us/en/pages/about-deloitte/articles/press-releases/us-manufacturing-competitiveness-to-take-top-spot-from-china-by-2020.html]</w:t>
      </w:r>
    </w:p>
    <w:p w:rsidR="00601278" w:rsidRPr="003B0D92" w:rsidRDefault="00601278" w:rsidP="00601278">
      <w:pPr>
        <w:rPr>
          <w:sz w:val="16"/>
        </w:rPr>
      </w:pPr>
      <w:r w:rsidRPr="003B0D92">
        <w:rPr>
          <w:rStyle w:val="Emphasis"/>
        </w:rPr>
        <w:t>The United States is expected to be the most competitive manufacturing nation, moving China into the number two position by 2020</w:t>
      </w:r>
      <w:r w:rsidRPr="003B0D92">
        <w:rPr>
          <w:sz w:val="16"/>
        </w:rPr>
        <w:t xml:space="preserve">, according to the 2016 Global Manufacturing Competitiveness Index report from Deloitte </w:t>
      </w:r>
      <w:proofErr w:type="spellStart"/>
      <w:r w:rsidRPr="003B0D92">
        <w:rPr>
          <w:sz w:val="16"/>
        </w:rPr>
        <w:t>Touche</w:t>
      </w:r>
      <w:proofErr w:type="spellEnd"/>
      <w:r w:rsidRPr="003B0D92">
        <w:rPr>
          <w:sz w:val="16"/>
        </w:rPr>
        <w:t xml:space="preserve"> Tohmatsu Limited (Deloitte Global) and the Council on Competitiveness (Council). The rankings also reveal a shift among the world’s traditional manufacturing </w:t>
      </w:r>
      <w:proofErr w:type="gramStart"/>
      <w:r w:rsidRPr="003B0D92">
        <w:rPr>
          <w:sz w:val="16"/>
        </w:rPr>
        <w:t>powerhouses</w:t>
      </w:r>
      <w:proofErr w:type="gramEnd"/>
      <w:r w:rsidRPr="003B0D92">
        <w:rPr>
          <w:sz w:val="16"/>
        </w:rPr>
        <w:t xml:space="preserve"> due to the Asia Pacific region’s rising influence and declining strength in European and BRIC countries (Brazil, Russia, India, and China). </w:t>
      </w:r>
      <w:r w:rsidRPr="003B0D92">
        <w:rPr>
          <w:rStyle w:val="StyleUnderline"/>
        </w:rPr>
        <w:t>The prediction is based on an in-depth analysis of survey responses from more than 500 chief executive officers and senior leaders at manufacturing companies around the world</w:t>
      </w:r>
      <w:r w:rsidRPr="003B0D92">
        <w:rPr>
          <w:sz w:val="16"/>
        </w:rPr>
        <w:t xml:space="preserve">. Major highlights of the 2016 Global Manufacturing Competitiveness Index (GMCI) include: The US projected to take number one spot by end of decade </w:t>
      </w:r>
      <w:r w:rsidRPr="003B0D92">
        <w:rPr>
          <w:rStyle w:val="StyleUnderline"/>
        </w:rPr>
        <w:t xml:space="preserve">The US improved its ranking from 4th in 2010 to 2nd in this year’s study and is expected to reach number one by 2020 As the US invests heavily in talent and technology, the nation ranks highest as an advanced manufacturing economy. The country is </w:t>
      </w:r>
      <w:r w:rsidRPr="003B0D92">
        <w:rPr>
          <w:rStyle w:val="Emphasis"/>
        </w:rPr>
        <w:t>highly competitive in terms of the share of high skill and technology contribution to exports</w:t>
      </w:r>
      <w:r w:rsidRPr="003B0D92">
        <w:rPr>
          <w:rStyle w:val="StyleUnderline"/>
        </w:rPr>
        <w:t xml:space="preserve"> and labor productivity</w:t>
      </w:r>
      <w:r w:rsidRPr="003B0D92">
        <w:rPr>
          <w:sz w:val="16"/>
        </w:rPr>
        <w:t xml:space="preserve"> as measured by gross domestic product (GDP) </w:t>
      </w:r>
      <w:r w:rsidRPr="003B0D92">
        <w:rPr>
          <w:rStyle w:val="StyleUnderline"/>
        </w:rPr>
        <w:t>The US continues to position itself among the global leaders in</w:t>
      </w:r>
      <w:r w:rsidRPr="003B0D92">
        <w:rPr>
          <w:sz w:val="16"/>
        </w:rPr>
        <w:t xml:space="preserve"> research and development (</w:t>
      </w:r>
      <w:r w:rsidRPr="003B0D92">
        <w:rPr>
          <w:rStyle w:val="StyleUnderline"/>
        </w:rPr>
        <w:t xml:space="preserve">R&amp;D) activities by </w:t>
      </w:r>
      <w:r w:rsidRPr="003B0D92">
        <w:rPr>
          <w:rStyle w:val="Emphasis"/>
        </w:rPr>
        <w:t xml:space="preserve">investing in top universities, R&amp;D talent and venture capital </w:t>
      </w:r>
      <w:r w:rsidRPr="003B0D92">
        <w:rPr>
          <w:sz w:val="16"/>
        </w:rPr>
        <w:t xml:space="preserve">Mighty Five (MITI-V) start to show face as manufacturing power group Made up of the five-Asia Pacific nations of Malaysia, India, Thailand, Indonesia, and Vietnam, the MITI-V or “Mighty Five” could represent a “New China” and enter the top 15 rankings of global manufacturing competitiveness over the next five years Low-cost labor, agile manufacturing capabilities, favorable demographic profiles, and market and economic growth are leading factors likely to position these countries to rise in rankings by 2020 BRIC crumbles as member nations’ individual ratings shuffle Among the BRIC countries, only China is viewed as a top manufacturing nation in 2016. The other three–Brazil, Russia, and India–have seen continuous declines in the study’s rankings over the past six years, despite aspirations that they may emerge as manufacturing goliaths Brazil’s political uncertainty, Russia’s geopolitical activities and impact from the slide in global crude oil prices, matched with India’s challenged economic and policy actions around infrastructure and investments, have likely triggered the decline from the BRIC’s manufacturing competitiveness peak Among the BRIC nations, manufacturing executives expressed optimism for only China and India by 2020, with expectations that India will regain some of its ranking position lost over the past several years North America and Asia-Pacific become regional clusters of strength The two regions are expected to dominate the competitive landscape in the next four years: All three North American countries (US, Canada, and Mexico) in today’s top 10 remain there in the 2020 outlook; five Asia-Pacific nations (China, Japan, South Korea, Taiwan, and India) factor into the study’s top 10 in 2020 </w:t>
      </w:r>
      <w:r w:rsidRPr="003B0D92">
        <w:rPr>
          <w:rStyle w:val="StyleUnderline"/>
        </w:rPr>
        <w:t xml:space="preserve">The US stands out as the anchor for the North American region with </w:t>
      </w:r>
      <w:r w:rsidRPr="003B0D92">
        <w:rPr>
          <w:rStyle w:val="Emphasis"/>
        </w:rPr>
        <w:t>the highest level of manufacturing investments, a strong energy profile, and high-quality talent, infrastructure and innovation</w:t>
      </w:r>
      <w:r w:rsidRPr="003B0D92">
        <w:rPr>
          <w:rStyle w:val="StyleUnderline"/>
        </w:rPr>
        <w:t xml:space="preserve">. </w:t>
      </w:r>
      <w:r w:rsidRPr="003B0D92">
        <w:rPr>
          <w:sz w:val="16"/>
        </w:rPr>
        <w:t xml:space="preserve">Canada’s low trade barriers, tariff-free zone and investments in sectors key to its growing high-tech manufacturing future, along with Mexico’s 40 free trade agreements, low labor costs and close proximity to the US round out the region </w:t>
      </w:r>
      <w:proofErr w:type="gramStart"/>
      <w:r w:rsidRPr="003B0D92">
        <w:rPr>
          <w:sz w:val="16"/>
        </w:rPr>
        <w:t>The</w:t>
      </w:r>
      <w:proofErr w:type="gramEnd"/>
      <w:r w:rsidRPr="003B0D92">
        <w:rPr>
          <w:sz w:val="16"/>
        </w:rPr>
        <w:t xml:space="preserve"> dominant Asia Pacific countries of China, Japan, and South Korea are driven by talent and innovation and along with emerging newer powerhouses, such as Singapore and Taiwan, strengthen the region with a focus on high-tech exports. This region also houses the “Mighty Five” and five of the top 10 countries in current or future GMCI rankings European countries feel pressured to remain competitive on global scale European nations are lagging behind as they work through sluggish economic recovery efforts and look to their anchors, Germany and the United Kingdom, to pull them ahead Most European nations, aside from the two anchors, are expected to slip in overall global manufacturing competitiveness rankings in next five years “</w:t>
      </w:r>
      <w:r w:rsidRPr="003B0D92">
        <w:rPr>
          <w:rStyle w:val="StyleUnderline"/>
        </w:rPr>
        <w:t>Made in the USA is making a big comeback</w:t>
      </w:r>
      <w:r w:rsidRPr="003B0D92">
        <w:rPr>
          <w:sz w:val="16"/>
        </w:rPr>
        <w:t xml:space="preserve">,” said Deborah L. Wince-Smith, president and CEO of the Council on Competitiveness. “Contrary to the view that manufacturing is dirty, dumb, dangerous and disappearing, </w:t>
      </w:r>
      <w:r w:rsidRPr="003B0D92">
        <w:rPr>
          <w:rStyle w:val="StyleUnderline"/>
        </w:rPr>
        <w:t xml:space="preserve">our study points to a manufacturing future characterized by innovation-driven growth. </w:t>
      </w:r>
      <w:r w:rsidRPr="003B0D92">
        <w:rPr>
          <w:rStyle w:val="Emphasis"/>
        </w:rPr>
        <w:t>Manufacturing is sustainable, smart, safe, and surging–and America will lead the world in this transformation</w:t>
      </w:r>
      <w:r w:rsidRPr="003B0D92">
        <w:rPr>
          <w:rStyle w:val="StyleUnderline"/>
        </w:rPr>
        <w:t xml:space="preserve">.” </w:t>
      </w:r>
      <w:r w:rsidRPr="003B0D92">
        <w:rPr>
          <w:sz w:val="16"/>
        </w:rPr>
        <w:t>“</w:t>
      </w:r>
      <w:r w:rsidRPr="003B0D92">
        <w:rPr>
          <w:rStyle w:val="StyleUnderline"/>
        </w:rPr>
        <w:t>The US is currently among the top nations unlocking advanced manufacturing technologies including smart, connected products and factories, predictive analytics and advanced materials that are core to future competitiveness</w:t>
      </w:r>
      <w:r w:rsidRPr="003B0D92">
        <w:rPr>
          <w:sz w:val="16"/>
        </w:rPr>
        <w:t xml:space="preserve">,” said Craig </w:t>
      </w:r>
      <w:proofErr w:type="spellStart"/>
      <w:r w:rsidRPr="003B0D92">
        <w:rPr>
          <w:sz w:val="16"/>
        </w:rPr>
        <w:t>Giffi</w:t>
      </w:r>
      <w:proofErr w:type="spellEnd"/>
      <w:r w:rsidRPr="003B0D92">
        <w:rPr>
          <w:sz w:val="16"/>
        </w:rPr>
        <w:t>, vice chairman, Deloitte LLP and Deloitte US Automotive Sector leader. “</w:t>
      </w:r>
      <w:r w:rsidRPr="003B0D92">
        <w:rPr>
          <w:rStyle w:val="Emphasis"/>
        </w:rPr>
        <w:t>The US excels</w:t>
      </w:r>
      <w:r w:rsidRPr="003B0D92">
        <w:rPr>
          <w:rStyle w:val="StyleUnderline"/>
        </w:rPr>
        <w:t xml:space="preserve"> at creating connections and synergy between people, technology, capital, and organizations to form a cohesive ecosystem of innovation, </w:t>
      </w:r>
      <w:r w:rsidRPr="003B0D92">
        <w:rPr>
          <w:rStyle w:val="Emphasis"/>
        </w:rPr>
        <w:t>generating tremendous value from investments</w:t>
      </w:r>
      <w:r w:rsidRPr="003B0D92">
        <w:rPr>
          <w:rStyle w:val="StyleUnderline"/>
        </w:rPr>
        <w:t xml:space="preserve"> in research and development.” </w:t>
      </w:r>
      <w:r w:rsidRPr="003B0D92">
        <w:rPr>
          <w:sz w:val="16"/>
        </w:rPr>
        <w:t xml:space="preserve">According to Michelle Drew Rodriguez, manufacturing leader for Deloitte </w:t>
      </w:r>
      <w:r w:rsidRPr="003B0D92">
        <w:rPr>
          <w:sz w:val="16"/>
        </w:rPr>
        <w:lastRenderedPageBreak/>
        <w:t>US’s Center for Industry Insights, “While the US lead is a positive signal, the existing engineering and manufacturing workforce that pushed the country forward is beginning to get older. Therefore, it is important that public and private sectors collaborate on the nation’s educational and technological future to remain a top manufacturing competitor.” The full Index also covers the top drivers of manufacturing competitiveness, the impact of public policy, and how global manufacturers can succeed.</w:t>
      </w:r>
    </w:p>
    <w:p w:rsidR="00805A66" w:rsidRPr="003B0D92" w:rsidRDefault="00805A66" w:rsidP="00805A66">
      <w:pPr>
        <w:pStyle w:val="Heading4"/>
        <w:rPr>
          <w:rStyle w:val="Style13ptBold"/>
          <w:b/>
        </w:rPr>
      </w:pPr>
      <w:r w:rsidRPr="003B0D92">
        <w:rPr>
          <w:rStyle w:val="Style13ptBold"/>
          <w:b/>
        </w:rPr>
        <w:t>Chinese manufacturing leadership fails – too far behind</w:t>
      </w:r>
    </w:p>
    <w:p w:rsidR="00805A66" w:rsidRPr="003B0D92" w:rsidRDefault="00805A66" w:rsidP="00805A66">
      <w:proofErr w:type="spellStart"/>
      <w:r w:rsidRPr="003B0D92">
        <w:rPr>
          <w:rStyle w:val="Style13ptBold"/>
        </w:rPr>
        <w:t>Tiezzi</w:t>
      </w:r>
      <w:proofErr w:type="spellEnd"/>
      <w:r w:rsidRPr="003B0D92">
        <w:rPr>
          <w:rStyle w:val="Style13ptBold"/>
        </w:rPr>
        <w:t xml:space="preserve"> 15 </w:t>
      </w:r>
      <w:r w:rsidRPr="003B0D92">
        <w:t xml:space="preserve">[Shannon </w:t>
      </w:r>
      <w:proofErr w:type="spellStart"/>
      <w:r w:rsidRPr="003B0D92">
        <w:t>Tiezzi</w:t>
      </w:r>
      <w:proofErr w:type="spellEnd"/>
      <w:r w:rsidRPr="003B0D92">
        <w:t>, Editor at The Diplomat, research associate at the U.S.-China Policy Foundation, A.M. from Harvard University, 5-20-2015, "China's Master Plan to Become a 'World Manufacturing Power'," Diplomat, http://thediplomat.com/2015/05/chinas-master-plan-to-become-a-world-manufacturing-power/]</w:t>
      </w:r>
    </w:p>
    <w:p w:rsidR="00805A66" w:rsidRPr="003B0D92" w:rsidRDefault="00805A66" w:rsidP="00805A66">
      <w:pPr>
        <w:rPr>
          <w:rStyle w:val="Emphasis"/>
        </w:rPr>
      </w:pPr>
      <w:r w:rsidRPr="003B0D92">
        <w:rPr>
          <w:rStyle w:val="StyleUnderline"/>
        </w:rPr>
        <w:t>China revealed its plan to become a “world manufacturing power” by 2025</w:t>
      </w:r>
      <w:r w:rsidRPr="003B0D92">
        <w:rPr>
          <w:sz w:val="16"/>
        </w:rPr>
        <w:t xml:space="preserve"> </w:t>
      </w:r>
      <w:r w:rsidRPr="003B0D92">
        <w:rPr>
          <w:sz w:val="12"/>
          <w:szCs w:val="12"/>
        </w:rPr>
        <w:t>on Tuesday. According to Xinhua, the “Made in China 2025” plan, endorsed by Premier Li Keqiang, “is the country’s first action plan focusing on promoting manufacturing.” It may sound odd that China, often called the “world’s factory” is focusing such high-level attention on strengthening its manufacturing capabilities. But China’s leaders effectively want to move up the supply chain – they want China to become known as a leader in manufacturing innovative technologies. In Li’s words, Beijing wants to go from “Made in China” to “Created in China.” It will come as no surprise, then, that the plan includes a heavy focus on innovation and technology, two themes that have been heavily promoted by current leadership. Li emphasized the important of fostering innovation in his recent visit to China’s “Silicon Valley.” For Beijing, cutting bureaucratic red tape is one key to unlocking China’s creativity – Li has made this into a personal quest, repeatedly promising to eliminate unnecessary government approvals and streamline the remaining processes</w:t>
      </w:r>
      <w:r w:rsidRPr="003B0D92">
        <w:rPr>
          <w:sz w:val="16"/>
        </w:rPr>
        <w:t xml:space="preserve">. </w:t>
      </w:r>
      <w:r w:rsidRPr="003B0D92">
        <w:rPr>
          <w:rStyle w:val="StyleUnderline"/>
        </w:rPr>
        <w:t xml:space="preserve">The action plan </w:t>
      </w:r>
      <w:r w:rsidRPr="003B0D92">
        <w:rPr>
          <w:sz w:val="16"/>
        </w:rPr>
        <w:t xml:space="preserve">also </w:t>
      </w:r>
      <w:r w:rsidRPr="003B0D92">
        <w:rPr>
          <w:rStyle w:val="StyleUnderline"/>
        </w:rPr>
        <w:t>calls</w:t>
      </w:r>
      <w:r w:rsidRPr="003B0D92">
        <w:rPr>
          <w:sz w:val="16"/>
        </w:rPr>
        <w:t xml:space="preserve"> for “restructuring of the manufacturing sector,” likely </w:t>
      </w:r>
      <w:r w:rsidRPr="003B0D92">
        <w:rPr>
          <w:rStyle w:val="StyleUnderline"/>
        </w:rPr>
        <w:t>to remove overcapacity</w:t>
      </w:r>
      <w:r w:rsidRPr="003B0D92">
        <w:rPr>
          <w:sz w:val="16"/>
        </w:rPr>
        <w:t xml:space="preserve"> that exists </w:t>
      </w:r>
      <w:r w:rsidRPr="003B0D92">
        <w:rPr>
          <w:rStyle w:val="StyleUnderline"/>
        </w:rPr>
        <w:t>in key industries</w:t>
      </w:r>
      <w:r w:rsidRPr="003B0D92">
        <w:rPr>
          <w:sz w:val="16"/>
        </w:rPr>
        <w:t xml:space="preserve"> like steel. Here, </w:t>
      </w:r>
      <w:r w:rsidRPr="003B0D92">
        <w:rPr>
          <w:rStyle w:val="StyleUnderline"/>
        </w:rPr>
        <w:t>China faces a dilemma</w:t>
      </w:r>
      <w:r w:rsidRPr="003B0D92">
        <w:rPr>
          <w:sz w:val="16"/>
        </w:rPr>
        <w:t xml:space="preserve">, though: </w:t>
      </w:r>
      <w:r w:rsidRPr="003B0D92">
        <w:rPr>
          <w:rStyle w:val="StyleUnderline"/>
        </w:rPr>
        <w:t xml:space="preserve">the only surefire way to eliminate the issue is to shut factories down, which would result in a </w:t>
      </w:r>
      <w:r w:rsidRPr="003B0D92">
        <w:rPr>
          <w:rStyle w:val="Emphasis"/>
        </w:rPr>
        <w:t xml:space="preserve">spike in unemployment </w:t>
      </w:r>
      <w:r w:rsidRPr="003B0D92">
        <w:rPr>
          <w:rStyle w:val="StyleUnderline"/>
        </w:rPr>
        <w:t>(something Beijing tries its hardest to avoid). While China is shifting away from certain industries, Beijing wants to move toward others.</w:t>
      </w:r>
      <w:r w:rsidRPr="003B0D92">
        <w:rPr>
          <w:sz w:val="16"/>
        </w:rPr>
        <w:t xml:space="preserve"> </w:t>
      </w:r>
      <w:r w:rsidRPr="003B0D92">
        <w:rPr>
          <w:sz w:val="12"/>
          <w:szCs w:val="12"/>
        </w:rPr>
        <w:t>The ten-year plan calls for “promoting breakthroughs in 10 key sectors.” Those key sectors (and their relationship to broader strategic goals) are: Information technology: Beijing has emphasized the need to wean China off a reliance on foreign technology, and for China to become a “cyber power” in its own right Numerical control tools and robotics: Becoming a leader in numerical control machines and robotics will help China keeps its manufacturing industry strong even as labor costs rise relative to other developing countries Aerospace equipment: is a prestige symbol for China, as well as having security implications. China is striving to become a leader in satellite technology and is hoping to test out its first domestically-made passenger jet later this year (although the project is reportedly plagued by delays). Ocean engineering equipment and high-tech ships: China’s push into the maritime field is well known when it comes to its security implications for the South China Sea and elsewhere, but China is also hoping to become a technological leader in this field. Railway equipment: China has made a name for itself by building astonishing numbers of railways, both at home and abroad. Beijing clearly wants to keep its competitiveness in this area as it continues to push infrastructure construction through the “One Belt, One Road” initiative. Energy saving and new energy vehicles: Here, China’s “war on pollution” meshes well with a long-standing ambition to win global recognition for Chinese-made cars. Beijing is betting that energy efficient and clean energy vehicles will be the wave of the future – if Chinese manufacturers can carve out a niche here, it will pay long-term dividends for China’s share of the auto market. Power equipment: Although not made explicit, here again energy efficiency is the key goal. China is actively pursuing smart grid and smart city technology. New materials: The holy grail of advanced manufacturing technologies as well as strong research and development capabilities. If China can become a leader in developing new materials into useful products, it will have arrived on the innovation stage in a big way. Medicine and medical devices: Another area where China seeks international prestige, plus less reliance on foreign companies for necessary equipment and supplies. Agricultural machinery: In addition to the potential for exports, agricultural machinery is of crucial importance to China itself as its seek to maximize efficiency in its agricultural sector. The plan calls for financial support for these industries as well as “institutional reforms” – what that means, exactly, will be determined later, when new policies designed to advance the plan are rolled out in the coming years. Experts interviewed by Xinhua acknowledge</w:t>
      </w:r>
      <w:r w:rsidRPr="003B0D92">
        <w:rPr>
          <w:sz w:val="16"/>
        </w:rPr>
        <w:t xml:space="preserve">d </w:t>
      </w:r>
      <w:r w:rsidRPr="003B0D92">
        <w:rPr>
          <w:rStyle w:val="StyleUnderline"/>
        </w:rPr>
        <w:t xml:space="preserve">China has an </w:t>
      </w:r>
      <w:r w:rsidRPr="003B0D92">
        <w:rPr>
          <w:rStyle w:val="Emphasis"/>
        </w:rPr>
        <w:t>uphill road</w:t>
      </w:r>
      <w:r w:rsidRPr="003B0D92">
        <w:rPr>
          <w:rStyle w:val="StyleUnderline"/>
        </w:rPr>
        <w:t xml:space="preserve"> to achieving its goal.</w:t>
      </w:r>
      <w:r w:rsidRPr="003B0D92">
        <w:rPr>
          <w:sz w:val="16"/>
        </w:rPr>
        <w:t xml:space="preserve"> An official at China’s Ministry of Industry and Information Technology told Xinhua that </w:t>
      </w:r>
      <w:r w:rsidRPr="003B0D92">
        <w:rPr>
          <w:rStyle w:val="StyleUnderline"/>
        </w:rPr>
        <w:t xml:space="preserve">the country faces </w:t>
      </w:r>
      <w:r w:rsidRPr="003B0D92">
        <w:rPr>
          <w:rStyle w:val="Emphasis"/>
        </w:rPr>
        <w:t>pressure both from developed and developing rivals</w:t>
      </w:r>
      <w:r w:rsidRPr="003B0D92">
        <w:rPr>
          <w:rStyle w:val="StyleUnderline"/>
        </w:rPr>
        <w:t>: Advanced economies such as the United States, Germany, and Japan have all formulated policies supporting further development of their own manufacturing.</w:t>
      </w:r>
      <w:r w:rsidRPr="003B0D92">
        <w:rPr>
          <w:sz w:val="16"/>
        </w:rPr>
        <w:t xml:space="preserve"> At the same time, </w:t>
      </w:r>
      <w:r w:rsidRPr="003B0D92">
        <w:rPr>
          <w:rStyle w:val="StyleUnderline"/>
        </w:rPr>
        <w:t xml:space="preserve">emerging economies such as India and Brazil are also catching up with their own advantages. </w:t>
      </w:r>
      <w:r w:rsidRPr="003B0D92">
        <w:rPr>
          <w:sz w:val="16"/>
        </w:rPr>
        <w:t xml:space="preserve">Another MITT official, Li </w:t>
      </w:r>
      <w:proofErr w:type="spellStart"/>
      <w:r w:rsidRPr="003B0D92">
        <w:rPr>
          <w:sz w:val="16"/>
        </w:rPr>
        <w:t>Beiguang</w:t>
      </w:r>
      <w:proofErr w:type="spellEnd"/>
      <w:r w:rsidRPr="003B0D92">
        <w:rPr>
          <w:sz w:val="16"/>
        </w:rPr>
        <w:t xml:space="preserve">, told Xinhua </w:t>
      </w:r>
      <w:r w:rsidRPr="003B0D92">
        <w:rPr>
          <w:rStyle w:val="StyleUnderline"/>
        </w:rPr>
        <w:t>China’s manufacturing industry is “</w:t>
      </w:r>
      <w:r w:rsidRPr="003B0D92">
        <w:rPr>
          <w:rStyle w:val="Emphasis"/>
        </w:rPr>
        <w:t>far from strong</w:t>
      </w:r>
      <w:r w:rsidRPr="003B0D92">
        <w:rPr>
          <w:rStyle w:val="StyleUnderline"/>
        </w:rPr>
        <w:t xml:space="preserve">.” Even if all goes according to plan, “Made in China 2025” will see China “basically realize industrialization nearly equal to the manufacturing abilities of Germany and Japan at their early stages of industrialization,” </w:t>
      </w:r>
      <w:r w:rsidRPr="003B0D92">
        <w:rPr>
          <w:sz w:val="16"/>
        </w:rPr>
        <w:t xml:space="preserve">according to Chinese Minister of Industry and Information Technology Miao Wei. In other words, </w:t>
      </w:r>
      <w:r w:rsidRPr="003B0D92">
        <w:rPr>
          <w:rStyle w:val="StyleUnderline"/>
        </w:rPr>
        <w:t xml:space="preserve">China will still have </w:t>
      </w:r>
      <w:r w:rsidRPr="003B0D92">
        <w:rPr>
          <w:rStyle w:val="Emphasis"/>
        </w:rPr>
        <w:t>a lot of catching up to do.</w:t>
      </w:r>
    </w:p>
    <w:p w:rsidR="00E70FA7" w:rsidRDefault="00E70FA7" w:rsidP="00E70FA7">
      <w:pPr>
        <w:pStyle w:val="Heading3"/>
      </w:pPr>
      <w:r>
        <w:lastRenderedPageBreak/>
        <w:t>UQ – US Leads – Rankings</w:t>
      </w:r>
    </w:p>
    <w:p w:rsidR="00E70FA7" w:rsidRDefault="00E70FA7" w:rsidP="00E70FA7">
      <w:pPr>
        <w:pStyle w:val="Heading4"/>
      </w:pPr>
      <w:r>
        <w:t xml:space="preserve">Comprehensive analysis proves China is </w:t>
      </w:r>
      <w:r>
        <w:rPr>
          <w:u w:val="single"/>
        </w:rPr>
        <w:t>miles behind</w:t>
      </w:r>
      <w:r w:rsidRPr="003B6DAE">
        <w:t xml:space="preserve"> </w:t>
      </w:r>
      <w:r>
        <w:t>the US on innovation now.</w:t>
      </w:r>
    </w:p>
    <w:p w:rsidR="00E70FA7" w:rsidRPr="003B6DAE" w:rsidRDefault="00E70FA7" w:rsidP="00E70FA7">
      <w:r>
        <w:rPr>
          <w:rStyle w:val="Style13ptBold"/>
        </w:rPr>
        <w:t xml:space="preserve">Florida 11 </w:t>
      </w:r>
      <w:r>
        <w:t xml:space="preserve">[Richard Florida, director of the Martin Prosperity Institute at the University of Toronto and Global Research Professor at New York University, 10-3-2011, "The World’s Leading Nations for Innovation and Technology," </w:t>
      </w:r>
      <w:proofErr w:type="spellStart"/>
      <w:r>
        <w:t>CityLab</w:t>
      </w:r>
      <w:proofErr w:type="spellEnd"/>
      <w:r>
        <w:t>, https://www.citylab.com/life/2011/10/worlds-leading-nations-innovation-and-technology/224/]</w:t>
      </w:r>
    </w:p>
    <w:p w:rsidR="00E70FA7" w:rsidRDefault="00E70FA7" w:rsidP="00E70FA7">
      <w:pPr>
        <w:rPr>
          <w:sz w:val="16"/>
        </w:rPr>
      </w:pPr>
      <w:r w:rsidRPr="003B6DAE">
        <w:rPr>
          <w:rStyle w:val="StyleUnderline"/>
        </w:rPr>
        <w:t>Seemingly everywhere you look, one or another pundit is predicting the imminent decline of the United States</w:t>
      </w:r>
      <w:r w:rsidRPr="003B6DAE">
        <w:rPr>
          <w:sz w:val="16"/>
        </w:rPr>
        <w:t xml:space="preserve"> and the end of the American Century. Thomas Friedman and Michael Mandelbaum’s That Used to Be Us paints a picture of an economically emergent China that is catching up to us on every front where it hasn’t already surpassed us. For others, the competitive threat comes from the collective rise of the BRIC emerging market powerhouses – Brazil, Russia, and India as well as China – which are growing rapidly and together make up a substantial share of the world economy. Fareed Zakaria’s view that the U.S. will likely remain the world’s dominant power but in the context of what he calls the “rise of the rest” seems more on point. </w:t>
      </w:r>
      <w:r w:rsidRPr="003B6DAE">
        <w:rPr>
          <w:rStyle w:val="StyleUnderline"/>
        </w:rPr>
        <w:t>A new study released today</w:t>
      </w:r>
      <w:r w:rsidRPr="003B6DAE">
        <w:rPr>
          <w:sz w:val="16"/>
        </w:rPr>
        <w:t xml:space="preserve"> [PDF] by myself and my colleagues </w:t>
      </w:r>
      <w:proofErr w:type="spellStart"/>
      <w:r w:rsidRPr="003B6DAE">
        <w:rPr>
          <w:sz w:val="16"/>
        </w:rPr>
        <w:t>Charlotta</w:t>
      </w:r>
      <w:proofErr w:type="spellEnd"/>
      <w:r w:rsidRPr="003B6DAE">
        <w:rPr>
          <w:sz w:val="16"/>
        </w:rPr>
        <w:t xml:space="preserve"> </w:t>
      </w:r>
      <w:proofErr w:type="spellStart"/>
      <w:r w:rsidRPr="003B6DAE">
        <w:rPr>
          <w:sz w:val="16"/>
        </w:rPr>
        <w:t>Mellander</w:t>
      </w:r>
      <w:proofErr w:type="spellEnd"/>
      <w:r w:rsidRPr="003B6DAE">
        <w:rPr>
          <w:sz w:val="16"/>
        </w:rPr>
        <w:t xml:space="preserve"> and Kevin </w:t>
      </w:r>
      <w:proofErr w:type="spellStart"/>
      <w:r w:rsidRPr="003B6DAE">
        <w:rPr>
          <w:sz w:val="16"/>
        </w:rPr>
        <w:t>Stolarick</w:t>
      </w:r>
      <w:proofErr w:type="spellEnd"/>
      <w:r w:rsidRPr="003B6DAE">
        <w:rPr>
          <w:sz w:val="16"/>
        </w:rPr>
        <w:t xml:space="preserve"> of the Martin Prosperity Institute </w:t>
      </w:r>
      <w:proofErr w:type="gramStart"/>
      <w:r w:rsidRPr="003B6DAE">
        <w:rPr>
          <w:rStyle w:val="StyleUnderline"/>
        </w:rPr>
        <w:t>subjects</w:t>
      </w:r>
      <w:proofErr w:type="gramEnd"/>
      <w:r w:rsidRPr="003B6DAE">
        <w:rPr>
          <w:rStyle w:val="StyleUnderline"/>
        </w:rPr>
        <w:t xml:space="preserve"> propositions regarding American </w:t>
      </w:r>
      <w:proofErr w:type="spellStart"/>
      <w:r w:rsidRPr="003B6DAE">
        <w:rPr>
          <w:rStyle w:val="StyleUnderline"/>
        </w:rPr>
        <w:t>declinism</w:t>
      </w:r>
      <w:proofErr w:type="spellEnd"/>
      <w:r w:rsidRPr="003B6DAE">
        <w:rPr>
          <w:sz w:val="16"/>
        </w:rPr>
        <w:t xml:space="preserve"> and the rise of the rest </w:t>
      </w:r>
      <w:r w:rsidRPr="003B6DAE">
        <w:rPr>
          <w:rStyle w:val="StyleUnderline"/>
        </w:rPr>
        <w:t xml:space="preserve">to an </w:t>
      </w:r>
      <w:r w:rsidRPr="003B6DAE">
        <w:rPr>
          <w:rStyle w:val="Emphasis"/>
        </w:rPr>
        <w:t>empirical test</w:t>
      </w:r>
      <w:r w:rsidRPr="003B6DAE">
        <w:rPr>
          <w:rStyle w:val="StyleUnderline"/>
        </w:rPr>
        <w:t>. It provides a wealth of data to measure the relative standing of 82 nations on technology, innovation, human capital and other measures of economic competitiveness.</w:t>
      </w:r>
      <w:r w:rsidRPr="003B6DAE">
        <w:rPr>
          <w:sz w:val="16"/>
        </w:rPr>
        <w:t xml:space="preserve"> I'll be summarizing its main findings all week, and today we start with technology and innovation. From Karl Marx to Joseph Schumpeter, economists have long noted the role that technology plays in economic progress. </w:t>
      </w:r>
      <w:r w:rsidRPr="003B6DAE">
        <w:rPr>
          <w:rStyle w:val="StyleUnderline"/>
        </w:rPr>
        <w:t xml:space="preserve">We measure technology and innovation according to three main metrics – research and development effort, scientific and research talent, and the level of innovation – and then combine them in a </w:t>
      </w:r>
      <w:r w:rsidRPr="003B6DAE">
        <w:rPr>
          <w:rStyle w:val="Emphasis"/>
        </w:rPr>
        <w:t>new, comprehensive Global Technology Index.</w:t>
      </w:r>
      <w:r>
        <w:rPr>
          <w:rStyle w:val="StyleUnderline"/>
        </w:rPr>
        <w:t xml:space="preserve"> </w:t>
      </w:r>
      <w:r w:rsidRPr="003B6DAE">
        <w:rPr>
          <w:rStyle w:val="StyleUnderline"/>
        </w:rPr>
        <w:t>The first map</w:t>
      </w:r>
      <w:r w:rsidRPr="003B6DAE">
        <w:rPr>
          <w:sz w:val="16"/>
        </w:rPr>
        <w:t xml:space="preserve"> (below) </w:t>
      </w:r>
      <w:r w:rsidRPr="003B6DAE">
        <w:rPr>
          <w:rStyle w:val="StyleUnderline"/>
        </w:rPr>
        <w:t>charts the percentages of economic output countries devote to R&amp;D investment. The U.S. ranks sixth.</w:t>
      </w:r>
      <w:r w:rsidRPr="003B6DAE">
        <w:rPr>
          <w:sz w:val="16"/>
        </w:rPr>
        <w:t xml:space="preserve"> Israel is in first place, followed by Sweden, Finland, Japan, and Switzerland, which make up the top five. South Korea, Germany, Denmark, and France round out the top ten. Canada ranks 13th. </w:t>
      </w:r>
      <w:r w:rsidRPr="003B6DAE">
        <w:rPr>
          <w:rStyle w:val="StyleUnderline"/>
        </w:rPr>
        <w:t>The BRICs are much further down the list, with</w:t>
      </w:r>
      <w:r w:rsidRPr="003B6DAE">
        <w:rPr>
          <w:sz w:val="16"/>
        </w:rPr>
        <w:t xml:space="preserve"> Russia 22nd, </w:t>
      </w:r>
      <w:r w:rsidRPr="003B6DAE">
        <w:rPr>
          <w:rStyle w:val="StyleUnderline"/>
        </w:rPr>
        <w:t>China 26th</w:t>
      </w:r>
      <w:r w:rsidRPr="003B6DAE">
        <w:rPr>
          <w:sz w:val="16"/>
        </w:rPr>
        <w:t xml:space="preserve">, Brazil 31st and India 38th. </w:t>
      </w:r>
      <w:r w:rsidRPr="003B6DAE">
        <w:rPr>
          <w:rStyle w:val="StyleUnderline"/>
        </w:rPr>
        <w:t>The second map charts scientific and engineering researchers per capita. The United States ranks seventh</w:t>
      </w:r>
      <w:r w:rsidRPr="003B6DAE">
        <w:rPr>
          <w:sz w:val="16"/>
        </w:rPr>
        <w:t xml:space="preserve">. Finland takes the top spot, followed by Sweden, Japan, Singapore, and Denmark. Norway, Australia, Canada, and New Zealand round out the top ten. As for the BRICS: Russia is 12th, India 36th, </w:t>
      </w:r>
      <w:r w:rsidRPr="003B6DAE">
        <w:rPr>
          <w:rStyle w:val="StyleUnderline"/>
        </w:rPr>
        <w:t>China 39th</w:t>
      </w:r>
      <w:r w:rsidRPr="003B6DAE">
        <w:rPr>
          <w:sz w:val="16"/>
        </w:rPr>
        <w:t xml:space="preserve"> and Brazil 43rd. </w:t>
      </w:r>
      <w:r w:rsidRPr="003B6DAE">
        <w:rPr>
          <w:rStyle w:val="StyleUnderline"/>
        </w:rPr>
        <w:t>The third map plots innovations, measured as patents per capita. Now, the United States takes first place</w:t>
      </w:r>
      <w:r w:rsidRPr="003B6DAE">
        <w:rPr>
          <w:sz w:val="16"/>
        </w:rPr>
        <w:t>, followed by Japan, Switzerland, Finland, and Israel. Sweden, Germany, Canada, Denmark, and Hong Kong round out the top ten. Turning to the BRICs, India is 26th, Russia 34th, and Brazil 41st. (</w:t>
      </w:r>
      <w:r w:rsidRPr="003B6DAE">
        <w:rPr>
          <w:rStyle w:val="StyleUnderline"/>
        </w:rPr>
        <w:t>Reliable data for China were not available).</w:t>
      </w:r>
      <w:r>
        <w:rPr>
          <w:rStyle w:val="StyleUnderline"/>
        </w:rPr>
        <w:t xml:space="preserve"> </w:t>
      </w:r>
      <w:r w:rsidRPr="003B6DAE">
        <w:rPr>
          <w:rStyle w:val="StyleUnderline"/>
        </w:rPr>
        <w:t xml:space="preserve">By combining all three of these measures, we end up with an overall Global Technology Index, </w:t>
      </w:r>
      <w:r w:rsidRPr="003B6DAE">
        <w:rPr>
          <w:rStyle w:val="Emphasis"/>
        </w:rPr>
        <w:t>a broad assessment of the technological and innovative capabilities of the world’s leading nations. The United States ranks third.</w:t>
      </w:r>
      <w:r w:rsidRPr="003B6DAE">
        <w:rPr>
          <w:sz w:val="16"/>
        </w:rPr>
        <w:t xml:space="preserve"> Finland takes the top spot, followed by Japan. Israel’s fourth place finish may come as a surprise to some. But as Dan Senor and Saul Singer argue in Start-up Nation, Israel has relentlessly pursued an economic development strategy based on launching innovative firms. Israel has the highest concentration of engineers in the world—135 per 10,000 people, compared to 85 per 10,000 people in the United States. Sweden, Switzerland, Denmark, Korea, Germany, and Singapore round out the top ten. </w:t>
      </w:r>
      <w:r w:rsidRPr="003B6DAE">
        <w:rPr>
          <w:rStyle w:val="StyleUnderline"/>
        </w:rPr>
        <w:t>None of the BRIC countries ranks very highly on the Global Technology Index</w:t>
      </w:r>
      <w:r w:rsidRPr="003B6DAE">
        <w:rPr>
          <w:sz w:val="16"/>
        </w:rPr>
        <w:t xml:space="preserve">. Russia, in the 21st spot, ranks highest, </w:t>
      </w:r>
      <w:r w:rsidRPr="003B6DAE">
        <w:rPr>
          <w:rStyle w:val="Emphasis"/>
        </w:rPr>
        <w:t>China ranks 30th (about the same as Lithuania</w:t>
      </w:r>
      <w:r w:rsidRPr="003B6DAE">
        <w:rPr>
          <w:rStyle w:val="StyleUnderline"/>
        </w:rPr>
        <w:t>),</w:t>
      </w:r>
      <w:r w:rsidRPr="003B6DAE">
        <w:rPr>
          <w:sz w:val="16"/>
        </w:rPr>
        <w:t xml:space="preserve"> Brazil is 41st, and India 42nd. On the technology front at least, </w:t>
      </w:r>
      <w:r w:rsidRPr="003B6DAE">
        <w:rPr>
          <w:rStyle w:val="StyleUnderline"/>
        </w:rPr>
        <w:t>predictions of the rapid eclipse of the U.S. by China</w:t>
      </w:r>
      <w:r w:rsidRPr="003B6DAE">
        <w:rPr>
          <w:sz w:val="16"/>
        </w:rPr>
        <w:t xml:space="preserve"> or any of the other BRICs </w:t>
      </w:r>
      <w:r w:rsidRPr="003B6DAE">
        <w:rPr>
          <w:rStyle w:val="StyleUnderline"/>
        </w:rPr>
        <w:t xml:space="preserve">are </w:t>
      </w:r>
      <w:r w:rsidRPr="003B6DAE">
        <w:rPr>
          <w:rStyle w:val="Emphasis"/>
        </w:rPr>
        <w:t>premature</w:t>
      </w:r>
      <w:r w:rsidRPr="003B6DAE">
        <w:rPr>
          <w:rStyle w:val="StyleUnderline"/>
        </w:rPr>
        <w:t xml:space="preserve"> to say the very least.</w:t>
      </w:r>
      <w:r w:rsidRPr="003B6DAE">
        <w:rPr>
          <w:sz w:val="16"/>
        </w:rPr>
        <w:t xml:space="preserve"> The reality is much more in line with the "rise of the rest"—a still very technologically innovative America facing somewhat greater challenges from other mainly advanced nations.</w:t>
      </w:r>
    </w:p>
    <w:p w:rsidR="00E70FA7" w:rsidRDefault="00E70FA7" w:rsidP="00E70FA7">
      <w:pPr>
        <w:pStyle w:val="Heading4"/>
      </w:pPr>
      <w:r>
        <w:t>China’s barely in the top 25 for innovation.</w:t>
      </w:r>
    </w:p>
    <w:p w:rsidR="00E70FA7" w:rsidRDefault="00E70FA7" w:rsidP="00E70FA7">
      <w:r>
        <w:t>***U.S. = 4</w:t>
      </w:r>
      <w:r w:rsidRPr="007F7D90">
        <w:rPr>
          <w:vertAlign w:val="superscript"/>
        </w:rPr>
        <w:t>th</w:t>
      </w:r>
      <w:r>
        <w:t xml:space="preserve"> in this ranking</w:t>
      </w:r>
    </w:p>
    <w:p w:rsidR="00E70FA7" w:rsidRPr="007F7D90" w:rsidRDefault="00E70FA7" w:rsidP="00E70FA7">
      <w:r>
        <w:rPr>
          <w:rStyle w:val="Style13ptBold"/>
        </w:rPr>
        <w:t xml:space="preserve">WIPO 2016 </w:t>
      </w:r>
      <w:r w:rsidRPr="007F7D90">
        <w:t xml:space="preserve">[Released jointly by the World Intellectual Property Organization, Cornell University, INSEAD and the 2016 GII Knowledge Partners, the Confederation of Indian Industry, du and A.T. </w:t>
      </w:r>
      <w:r w:rsidRPr="007F7D90">
        <w:lastRenderedPageBreak/>
        <w:t>Kearney, 8-15-2016, "Global Innovation Index 2016: Switzerland, Sweden, UK, U.S., Finland, Singapore Lead; China Joins Top 25," No Publication, http://www.wipo.int/pressroom/en/articles/2016/article_0008.html]</w:t>
      </w:r>
    </w:p>
    <w:p w:rsidR="00E70FA7" w:rsidRPr="007F7D90" w:rsidRDefault="00E70FA7" w:rsidP="00E70FA7">
      <w:pPr>
        <w:rPr>
          <w:sz w:val="16"/>
        </w:rPr>
      </w:pPr>
      <w:r w:rsidRPr="007F7D90">
        <w:rPr>
          <w:rStyle w:val="StyleUnderline"/>
        </w:rPr>
        <w:t>China joins the ranks of the world’s 25 most-innovative economies, while</w:t>
      </w:r>
      <w:r w:rsidRPr="007F7D90">
        <w:rPr>
          <w:sz w:val="16"/>
        </w:rPr>
        <w:t xml:space="preserve"> Switzerland, Sweden, the United Kingdom, </w:t>
      </w:r>
      <w:r w:rsidRPr="007F7D90">
        <w:rPr>
          <w:rStyle w:val="StyleUnderline"/>
        </w:rPr>
        <w:t>the United States of America</w:t>
      </w:r>
      <w:r w:rsidRPr="007F7D90">
        <w:rPr>
          <w:sz w:val="16"/>
        </w:rPr>
        <w:t xml:space="preserve">, Finland and Singapore </w:t>
      </w:r>
      <w:r w:rsidRPr="007F7D90">
        <w:rPr>
          <w:rStyle w:val="StyleUnderline"/>
        </w:rPr>
        <w:t>lead the 2016 rankings in the Global Innovation Index</w:t>
      </w:r>
      <w:r w:rsidRPr="007F7D90">
        <w:rPr>
          <w:sz w:val="16"/>
        </w:rPr>
        <w:t xml:space="preserve">, released today by Cornell University, INSEAD and the World Intellectual Property Organization (WIPO). </w:t>
      </w:r>
      <w:r w:rsidRPr="007F7D90">
        <w:rPr>
          <w:rStyle w:val="Emphasis"/>
        </w:rPr>
        <w:t>China’s top-25 entry</w:t>
      </w:r>
      <w:r w:rsidRPr="002A1AC5">
        <w:rPr>
          <w:rStyle w:val="StyleUnderline"/>
        </w:rPr>
        <w:t xml:space="preserve"> marks the first time a middle-income country has joined the</w:t>
      </w:r>
      <w:r w:rsidRPr="007F7D90">
        <w:rPr>
          <w:sz w:val="16"/>
        </w:rPr>
        <w:t xml:space="preserve"> highly developed economies that have historically dominated the top of the </w:t>
      </w:r>
      <w:r w:rsidRPr="002A1AC5">
        <w:rPr>
          <w:rStyle w:val="StyleUnderline"/>
        </w:rPr>
        <w:t>Global Innovation Index</w:t>
      </w:r>
      <w:r w:rsidRPr="007F7D90">
        <w:rPr>
          <w:sz w:val="16"/>
        </w:rPr>
        <w:t xml:space="preserve"> (GII) throughout its nine years of surveying the innovative capacity of 100-plus countries across the globe. China’s progression reflects the country’s improved innovation performance as well as methodological considerations such as improved innovation metrics in the GII. </w:t>
      </w:r>
      <w:r w:rsidRPr="007F7D90">
        <w:rPr>
          <w:rStyle w:val="Emphasis"/>
        </w:rPr>
        <w:t xml:space="preserve">Despite China’s rise, an “innovation divide” persists between developed and developing countries </w:t>
      </w:r>
      <w:r w:rsidRPr="007F7D90">
        <w:rPr>
          <w:sz w:val="16"/>
        </w:rPr>
        <w:t xml:space="preserve">amid increasing awareness among policymakers that fostering innovation is crucial to a vibrant, competitive economy. Innovation requires continuous investment. Before the 2009 crisis, research and development (R&amp;D) expenditure grew at an annual pace of approximately 7%. GII 2016 data indicate that global R&amp;D grew by only 4% in 2014. This was a result of slower growth in emerging economies and tighter R&amp;D budgets in high-income economies – this remains a source of concern. “Investing in innovation is critical to raising long-term economic growth,” says WIPO Director General Francis </w:t>
      </w:r>
      <w:proofErr w:type="spellStart"/>
      <w:r w:rsidRPr="007F7D90">
        <w:rPr>
          <w:sz w:val="16"/>
        </w:rPr>
        <w:t>Gurry</w:t>
      </w:r>
      <w:proofErr w:type="spellEnd"/>
      <w:r w:rsidRPr="007F7D90">
        <w:rPr>
          <w:sz w:val="16"/>
        </w:rPr>
        <w:t xml:space="preserve">. “In this current economic climate, uncovering new sources of growth and leveraging the opportunities raised by global innovation are priorities for all stakeholders.” </w:t>
      </w:r>
      <w:r w:rsidRPr="007F7D90">
        <w:rPr>
          <w:rStyle w:val="StyleUnderline"/>
        </w:rPr>
        <w:t>Among the GII 2016 leaders</w:t>
      </w:r>
      <w:r w:rsidRPr="007F7D90">
        <w:rPr>
          <w:sz w:val="16"/>
        </w:rPr>
        <w:t xml:space="preserve">, four economies — Japan, </w:t>
      </w:r>
      <w:r w:rsidRPr="007F7D90">
        <w:rPr>
          <w:rStyle w:val="StyleUnderline"/>
        </w:rPr>
        <w:t>the U.S.,</w:t>
      </w:r>
      <w:r w:rsidRPr="007F7D90">
        <w:rPr>
          <w:sz w:val="16"/>
        </w:rPr>
        <w:t xml:space="preserve"> the UK, and Germany— </w:t>
      </w:r>
      <w:r w:rsidRPr="007F7D90">
        <w:rPr>
          <w:rStyle w:val="StyleUnderline"/>
        </w:rPr>
        <w:t xml:space="preserve">stand out in “innovation quality,” a top-level indicator that looks at the caliber of universities, number of scientific publications and international patent filings. </w:t>
      </w:r>
      <w:r w:rsidRPr="007F7D90">
        <w:rPr>
          <w:rStyle w:val="Emphasis"/>
        </w:rPr>
        <w:t>China moves to 17th place in innovation quality,</w:t>
      </w:r>
      <w:r w:rsidRPr="007F7D90">
        <w:rPr>
          <w:sz w:val="16"/>
        </w:rPr>
        <w:t xml:space="preserve"> making it the leader among middle-income economies for this indicator, followed by India which has overtaken Brazil. </w:t>
      </w:r>
      <w:proofErr w:type="spellStart"/>
      <w:r w:rsidRPr="007F7D90">
        <w:rPr>
          <w:sz w:val="16"/>
        </w:rPr>
        <w:t>Soumitra</w:t>
      </w:r>
      <w:proofErr w:type="spellEnd"/>
      <w:r w:rsidRPr="007F7D90">
        <w:rPr>
          <w:sz w:val="16"/>
        </w:rPr>
        <w:t xml:space="preserve"> Dutta, Dean, Cornell College of Business, and co-editor of the report, points out: “Investing in improving innovation quality is essential for closing the innovation divide. While institutions create an essential supportive framework for doing so, economies need to focus on reforming education and growing their research capabilities to compete successfully in a rapidly changing globalized world.”</w:t>
      </w:r>
    </w:p>
    <w:p w:rsidR="00E70FA7" w:rsidRDefault="00E70FA7" w:rsidP="00E70FA7"/>
    <w:p w:rsidR="00E70FA7" w:rsidRPr="003B6DAE" w:rsidRDefault="00E70FA7" w:rsidP="00E70FA7"/>
    <w:p w:rsidR="005356FE" w:rsidRPr="003B0D92" w:rsidRDefault="00601278" w:rsidP="00252D42">
      <w:pPr>
        <w:pStyle w:val="Heading3"/>
      </w:pPr>
      <w:r w:rsidRPr="003B0D92">
        <w:lastRenderedPageBreak/>
        <w:t>UQ – US Lead</w:t>
      </w:r>
      <w:r w:rsidR="004A2302" w:rsidRPr="003B0D92">
        <w:t>s</w:t>
      </w:r>
      <w:r w:rsidRPr="003B0D92">
        <w:t xml:space="preserve"> – </w:t>
      </w:r>
      <w:r w:rsidR="005356FE" w:rsidRPr="003B0D92">
        <w:t>AT: Patents</w:t>
      </w:r>
    </w:p>
    <w:p w:rsidR="00DE303F" w:rsidRPr="003B0D92" w:rsidRDefault="00DE303F" w:rsidP="00DE303F">
      <w:pPr>
        <w:pStyle w:val="Heading4"/>
      </w:pPr>
      <w:r w:rsidRPr="003B0D92">
        <w:t>Chinese patent growth is an illusion – they don’t show innovation.</w:t>
      </w:r>
    </w:p>
    <w:p w:rsidR="00DE303F" w:rsidRPr="003B0D92" w:rsidRDefault="00DE303F" w:rsidP="00DE303F">
      <w:pPr>
        <w:rPr>
          <w:rStyle w:val="Style13ptBold"/>
          <w:b w:val="0"/>
        </w:rPr>
      </w:pPr>
      <w:r w:rsidRPr="003B0D92">
        <w:rPr>
          <w:rStyle w:val="Style13ptBold"/>
        </w:rPr>
        <w:t>Economist 13</w:t>
      </w:r>
      <w:r w:rsidRPr="003B0D92">
        <w:t xml:space="preserve"> [The Economist, 1-5-2013, "How innovative is China</w:t>
      </w:r>
      <w:proofErr w:type="gramStart"/>
      <w:r w:rsidRPr="003B0D92">
        <w:t>? :</w:t>
      </w:r>
      <w:proofErr w:type="gramEnd"/>
      <w:r w:rsidRPr="003B0D92">
        <w:t xml:space="preserve"> Valuing patents," http://www.economist.com/news/business/21569062-valuing-patents]</w:t>
      </w:r>
    </w:p>
    <w:p w:rsidR="005356FE" w:rsidRPr="003B0D92" w:rsidRDefault="005356FE" w:rsidP="005356FE">
      <w:pPr>
        <w:rPr>
          <w:rStyle w:val="StyleUnderline"/>
        </w:rPr>
      </w:pPr>
      <w:r w:rsidRPr="003B0D92">
        <w:rPr>
          <w:rStyle w:val="StyleUnderline"/>
        </w:rPr>
        <w:t>China has overtaken America again. Its patent office received more applications</w:t>
      </w:r>
      <w:r w:rsidRPr="003B0D92">
        <w:rPr>
          <w:sz w:val="16"/>
        </w:rPr>
        <w:t xml:space="preserve"> than any other country’s in 2011. (The numbers were released in December.) </w:t>
      </w:r>
      <w:r w:rsidRPr="003B0D92">
        <w:rPr>
          <w:rStyle w:val="Emphasis"/>
        </w:rPr>
        <w:t>But look closer, and the picture is murkier.</w:t>
      </w:r>
      <w:r w:rsidR="00DE303F" w:rsidRPr="003B0D92">
        <w:rPr>
          <w:rStyle w:val="Emphasis"/>
        </w:rPr>
        <w:t xml:space="preserve"> </w:t>
      </w:r>
      <w:r w:rsidRPr="003B0D92">
        <w:rPr>
          <w:sz w:val="16"/>
        </w:rPr>
        <w:t xml:space="preserve">In America and Europe, roughly half of patent applications are lodged by foreigners. This used to be true in China, but in the past few years filings by locals have surged to three-quarters of the total (see chart 1). </w:t>
      </w:r>
      <w:r w:rsidRPr="003B0D92">
        <w:rPr>
          <w:rStyle w:val="StyleUnderline"/>
        </w:rPr>
        <w:t xml:space="preserve">Is this because China has suddenly become more innovative? Or is it because </w:t>
      </w:r>
      <w:r w:rsidRPr="003B0D92">
        <w:rPr>
          <w:rStyle w:val="Emphasis"/>
        </w:rPr>
        <w:t>government incentives have prompted people to file lots of iffy patent applications</w:t>
      </w:r>
      <w:r w:rsidRPr="003B0D92">
        <w:rPr>
          <w:rStyle w:val="StyleUnderline"/>
        </w:rPr>
        <w:t xml:space="preserve">, which the local patent office </w:t>
      </w:r>
      <w:proofErr w:type="gramStart"/>
      <w:r w:rsidRPr="003B0D92">
        <w:rPr>
          <w:rStyle w:val="StyleUnderline"/>
        </w:rPr>
        <w:t>has a tendency to</w:t>
      </w:r>
      <w:proofErr w:type="gramEnd"/>
      <w:r w:rsidRPr="003B0D92">
        <w:rPr>
          <w:rStyle w:val="StyleUnderline"/>
        </w:rPr>
        <w:t xml:space="preserve"> approve?</w:t>
      </w:r>
      <w:r w:rsidR="00DE303F" w:rsidRPr="003B0D92">
        <w:rPr>
          <w:rStyle w:val="StyleUnderline"/>
        </w:rPr>
        <w:t xml:space="preserve"> </w:t>
      </w:r>
      <w:r w:rsidRPr="003B0D92">
        <w:rPr>
          <w:rStyle w:val="StyleUnderline"/>
        </w:rPr>
        <w:t>There is no reliable way to measure a patent’s value. But one can use a rough-and-ready yardstick: in how many places did the inventors seek a patent for the same technology? If it is a good idea, they will try to patent it in lots of places. If they just want to pocket a Chinese subsidy, they won’t bother.</w:t>
      </w:r>
      <w:r w:rsidR="00DE303F" w:rsidRPr="003B0D92">
        <w:rPr>
          <w:rStyle w:val="StyleUnderline"/>
        </w:rPr>
        <w:t xml:space="preserve"> </w:t>
      </w:r>
      <w:r w:rsidRPr="003B0D92">
        <w:rPr>
          <w:sz w:val="16"/>
        </w:rPr>
        <w:t xml:space="preserve">Data from the UN’s World Intellectual Property Office suggest that some of </w:t>
      </w:r>
      <w:r w:rsidRPr="003B0D92">
        <w:rPr>
          <w:rStyle w:val="Emphasis"/>
        </w:rPr>
        <w:t>the apparent spurt in Chinese innovation is illusory.</w:t>
      </w:r>
      <w:r w:rsidRPr="003B0D92">
        <w:rPr>
          <w:sz w:val="16"/>
        </w:rPr>
        <w:t xml:space="preserve"> Or at least, </w:t>
      </w:r>
      <w:r w:rsidRPr="003B0D92">
        <w:rPr>
          <w:rStyle w:val="StyleUnderline"/>
        </w:rPr>
        <w:t xml:space="preserve">patents in China are probably </w:t>
      </w:r>
      <w:r w:rsidRPr="003B0D92">
        <w:rPr>
          <w:rStyle w:val="Emphasis"/>
        </w:rPr>
        <w:t>less valuable</w:t>
      </w:r>
      <w:r w:rsidRPr="003B0D92">
        <w:rPr>
          <w:rStyle w:val="StyleUnderline"/>
        </w:rPr>
        <w:t xml:space="preserve"> than those in America or Europe.</w:t>
      </w:r>
      <w:r w:rsidR="00DE303F" w:rsidRPr="003B0D92">
        <w:rPr>
          <w:rStyle w:val="StyleUnderline"/>
        </w:rPr>
        <w:t xml:space="preserve"> </w:t>
      </w:r>
      <w:r w:rsidRPr="003B0D92">
        <w:rPr>
          <w:rStyle w:val="Emphasis"/>
        </w:rPr>
        <w:t>Hardly any Chinese inventors seek to patent their ideas abroad.</w:t>
      </w:r>
      <w:r w:rsidRPr="003B0D92">
        <w:rPr>
          <w:sz w:val="16"/>
        </w:rPr>
        <w:t xml:space="preserve"> Between 2005 and 2009 fewer than 5% did (see chart 2). In America, the figure was 27%; in Europe, more than 40%. Geeks in the West should not relax, but </w:t>
      </w:r>
      <w:r w:rsidRPr="003B0D92">
        <w:rPr>
          <w:rStyle w:val="StyleUnderline"/>
        </w:rPr>
        <w:t>it is not clear that their Chinese rivals have yet outstripped them.</w:t>
      </w:r>
    </w:p>
    <w:p w:rsidR="00A24E9A" w:rsidRPr="003B0D92" w:rsidRDefault="00C746FD" w:rsidP="00A24E9A">
      <w:pPr>
        <w:pStyle w:val="Heading2"/>
      </w:pPr>
      <w:r>
        <w:lastRenderedPageBreak/>
        <w:t>China Can’t L</w:t>
      </w:r>
      <w:r w:rsidR="00A24E9A" w:rsidRPr="003B0D92">
        <w:t>ead</w:t>
      </w:r>
    </w:p>
    <w:p w:rsidR="00A24E9A" w:rsidRPr="003B0D92" w:rsidRDefault="0009131C" w:rsidP="00A24E9A">
      <w:pPr>
        <w:pStyle w:val="Heading3"/>
      </w:pPr>
      <w:r>
        <w:lastRenderedPageBreak/>
        <w:t>Can’t Lead – Laundry List</w:t>
      </w:r>
    </w:p>
    <w:p w:rsidR="00A24E9A" w:rsidRPr="003B0D92" w:rsidRDefault="00A24E9A" w:rsidP="00A24E9A">
      <w:pPr>
        <w:pStyle w:val="Heading4"/>
      </w:pPr>
      <w:r w:rsidRPr="003B0D92">
        <w:t>China will never be an innovation leader – tons of alt causes</w:t>
      </w:r>
    </w:p>
    <w:p w:rsidR="00A24E9A" w:rsidRPr="003B0D92" w:rsidRDefault="00A24E9A" w:rsidP="00A24E9A">
      <w:r w:rsidRPr="003B0D92">
        <w:rPr>
          <w:rStyle w:val="Style13ptBold"/>
        </w:rPr>
        <w:t xml:space="preserve">Gupta &amp; Wang 13 </w:t>
      </w:r>
      <w:r w:rsidRPr="003B0D92">
        <w:t>[Anil Gupta (Chair in Strategy, Globalization &amp; Entrepreneurship @ University of Maryland School of Business, D.B.A. in Strategy, Competition, and Organization from Harvard Business School) and Haiyan Wang (Professor of Strategy @ INSEAD Business School, M.B.A. from University of Maryland and Masters in Economics from the University of International Business and Economics), 11-8-2013, "China Can’t Be a Global Innovation Leader Unless It Does These Three Things," Harvard Business Review, https://hbr.org/2013/11/china-cant-be-a-global-innovation-leader-unless-it-does-these-three-things]</w:t>
      </w:r>
    </w:p>
    <w:p w:rsidR="00A24E9A" w:rsidRPr="003B0D92" w:rsidRDefault="00A24E9A" w:rsidP="00A24E9A">
      <w:pPr>
        <w:rPr>
          <w:sz w:val="16"/>
        </w:rPr>
      </w:pPr>
      <w:r w:rsidRPr="003B0D92">
        <w:rPr>
          <w:rStyle w:val="StyleUnderline"/>
        </w:rPr>
        <w:t>China accounts for 20% of the world’s population</w:t>
      </w:r>
      <w:r w:rsidRPr="003B0D92">
        <w:rPr>
          <w:sz w:val="16"/>
        </w:rPr>
        <w:t xml:space="preserve">, 11% of the world’s GDP, 14% of the world’s R&amp;D expenditure — </w:t>
      </w:r>
      <w:r w:rsidRPr="003B0D92">
        <w:rPr>
          <w:rStyle w:val="StyleUnderline"/>
        </w:rPr>
        <w:t xml:space="preserve">but </w:t>
      </w:r>
      <w:r w:rsidRPr="008B3D94">
        <w:rPr>
          <w:rStyle w:val="Emphasis"/>
        </w:rPr>
        <w:t>less than 2% of the patents</w:t>
      </w:r>
      <w:r w:rsidRPr="003B0D92">
        <w:rPr>
          <w:sz w:val="16"/>
        </w:rPr>
        <w:t xml:space="preserve"> granted by any of the leading patent offices outside China.  Further, </w:t>
      </w:r>
      <w:r w:rsidRPr="003B0D92">
        <w:rPr>
          <w:rStyle w:val="StyleUnderline"/>
        </w:rPr>
        <w:t>half the patents that originated in China have been granted to subsidiaries of multinationals.</w:t>
      </w:r>
      <w:r w:rsidRPr="003B0D92">
        <w:rPr>
          <w:sz w:val="16"/>
        </w:rPr>
        <w:t xml:space="preserve"> Similarly, China awards more doctoral degrees every year than any other country: Over 60,000 in 2012, up from 12,000 in 2000. What isn’t so well known is that in China, the average time required to complete a doctoral degree is just three years, about half that of the US, and most candidates’ dissertations don’t require the approval of a committee of professors. </w:t>
      </w:r>
      <w:r w:rsidRPr="003B0D92">
        <w:rPr>
          <w:rStyle w:val="StyleUnderline"/>
        </w:rPr>
        <w:t xml:space="preserve">Why is there such a big gap between China’s standing on the input versus the output side of the R&amp;D equation? </w:t>
      </w:r>
      <w:r w:rsidRPr="003B0D92">
        <w:rPr>
          <w:sz w:val="16"/>
        </w:rPr>
        <w:t xml:space="preserve">With rare exceptions such as Huawei and ZTE, </w:t>
      </w:r>
      <w:r w:rsidRPr="003B0D92">
        <w:rPr>
          <w:rStyle w:val="StyleUnderline"/>
        </w:rPr>
        <w:t>state-owned enterprises</w:t>
      </w:r>
      <w:r w:rsidRPr="003B0D92">
        <w:rPr>
          <w:sz w:val="16"/>
        </w:rPr>
        <w:t xml:space="preserve"> </w:t>
      </w:r>
      <w:r w:rsidRPr="003B0D92">
        <w:rPr>
          <w:rStyle w:val="StyleUnderline"/>
        </w:rPr>
        <w:t xml:space="preserve">(SOEs) rule the corporate landscape in China. </w:t>
      </w:r>
      <w:r w:rsidRPr="008B3D94">
        <w:rPr>
          <w:rStyle w:val="Emphasis"/>
        </w:rPr>
        <w:t>Their primary goal is employment and job creation, not disruptive innovation</w:t>
      </w:r>
      <w:r w:rsidRPr="003B0D92">
        <w:rPr>
          <w:sz w:val="16"/>
        </w:rPr>
        <w:t xml:space="preserve"> that may be risky but could create shareholder value. </w:t>
      </w:r>
      <w:r w:rsidRPr="003B0D92">
        <w:rPr>
          <w:rStyle w:val="StyleUnderline"/>
        </w:rPr>
        <w:t xml:space="preserve">They enjoy privileged access to inputs and don’t have to face much competition, so </w:t>
      </w:r>
      <w:r w:rsidRPr="008B3D94">
        <w:rPr>
          <w:rStyle w:val="Emphasis"/>
        </w:rPr>
        <w:t>innovation is not a top priority</w:t>
      </w:r>
      <w:r w:rsidRPr="003B0D92">
        <w:rPr>
          <w:rStyle w:val="StyleUnderline"/>
        </w:rPr>
        <w:t>.</w:t>
      </w:r>
      <w:r w:rsidRPr="003B0D92">
        <w:rPr>
          <w:sz w:val="16"/>
        </w:rPr>
        <w:t xml:space="preserve"> That’s also why, other than Huawei and ZTE, there is no Chinese equivalent of an IBM, a GE or a Honeywell. </w:t>
      </w:r>
      <w:r w:rsidRPr="003B0D92">
        <w:rPr>
          <w:rStyle w:val="StyleUnderline"/>
        </w:rPr>
        <w:t>The allocation of the Chinese government’s R&amp;D funds depends far more on whom you know than what you know.</w:t>
      </w:r>
      <w:r w:rsidRPr="003B0D92">
        <w:rPr>
          <w:sz w:val="16"/>
        </w:rPr>
        <w:t xml:space="preserve"> As </w:t>
      </w:r>
      <w:proofErr w:type="spellStart"/>
      <w:r w:rsidRPr="003B0D92">
        <w:rPr>
          <w:sz w:val="16"/>
        </w:rPr>
        <w:t>Yigong</w:t>
      </w:r>
      <w:proofErr w:type="spellEnd"/>
      <w:r w:rsidRPr="003B0D92">
        <w:rPr>
          <w:sz w:val="16"/>
        </w:rPr>
        <w:t xml:space="preserve"> Shi and Yi Rao, deans of life sciences at Tsinghua and Peking Universities, respectively, observed in an editorial in Science magazine, when it comes to government grants, “it is an open secret that </w:t>
      </w:r>
      <w:r w:rsidRPr="003B0D92">
        <w:rPr>
          <w:rStyle w:val="StyleUnderline"/>
        </w:rPr>
        <w:t>doing good research is not as important as schmoozing with powerful bureaucrats</w:t>
      </w:r>
      <w:r w:rsidRPr="003B0D92">
        <w:rPr>
          <w:sz w:val="16"/>
        </w:rPr>
        <w:t xml:space="preserve"> and their favorite experts… </w:t>
      </w:r>
      <w:r w:rsidRPr="003B0D92">
        <w:rPr>
          <w:rStyle w:val="StyleUnderline"/>
        </w:rPr>
        <w:t>China’s current research culture… wastes resources, corrupts the spirit, and stymies innovation</w:t>
      </w:r>
      <w:r w:rsidRPr="003B0D92">
        <w:rPr>
          <w:sz w:val="16"/>
        </w:rPr>
        <w:t xml:space="preserve">.” </w:t>
      </w:r>
      <w:r w:rsidRPr="003B0D92">
        <w:rPr>
          <w:rStyle w:val="StyleUnderline"/>
        </w:rPr>
        <w:t xml:space="preserve">China’s R&amp;D culture suffers from a focus on </w:t>
      </w:r>
      <w:r w:rsidRPr="008B3D94">
        <w:rPr>
          <w:rStyle w:val="Emphasis"/>
        </w:rPr>
        <w:t>quantity over quality</w:t>
      </w:r>
      <w:r w:rsidRPr="003B0D92">
        <w:rPr>
          <w:rStyle w:val="StyleUnderline"/>
        </w:rPr>
        <w:t xml:space="preserve">, the use of local rather than international standards </w:t>
      </w:r>
      <w:r w:rsidRPr="003B0D92">
        <w:rPr>
          <w:sz w:val="16"/>
        </w:rPr>
        <w:t xml:space="preserve">to reward research productivity and grant patents, </w:t>
      </w:r>
      <w:r w:rsidRPr="003B0D92">
        <w:rPr>
          <w:rStyle w:val="StyleUnderline"/>
        </w:rPr>
        <w:t xml:space="preserve">and a continuing weakness in the enforcement of laws to protect intellectual property. The result is not just a focus on incremental advances, but also the </w:t>
      </w:r>
      <w:r w:rsidRPr="008B3D94">
        <w:rPr>
          <w:rStyle w:val="Emphasis"/>
        </w:rPr>
        <w:t>duplication of proven knowledge</w:t>
      </w:r>
      <w:r w:rsidRPr="003B0D92">
        <w:rPr>
          <w:sz w:val="16"/>
        </w:rPr>
        <w:t xml:space="preserve">. </w:t>
      </w:r>
      <w:r w:rsidRPr="003B0D92">
        <w:rPr>
          <w:rStyle w:val="StyleUnderline"/>
        </w:rPr>
        <w:t>China’s educational system emphasizes rote learning rather than creative problem solving.</w:t>
      </w:r>
      <w:r w:rsidRPr="003B0D92">
        <w:rPr>
          <w:sz w:val="16"/>
        </w:rPr>
        <w:t xml:space="preserve"> As Lee Kai-Fu noted: “The Chinese education system makes people hardworking, teaches people strong fundamentals, and makes them very good at rote learning. </w:t>
      </w:r>
      <w:r w:rsidRPr="003B0D92">
        <w:rPr>
          <w:rStyle w:val="StyleUnderline"/>
        </w:rPr>
        <w:t xml:space="preserve">It doesn’t make them creative, original thinkers.” Iconoclastic minds either are </w:t>
      </w:r>
      <w:r w:rsidRPr="008B3D94">
        <w:rPr>
          <w:rStyle w:val="Emphasis"/>
        </w:rPr>
        <w:t>channeled into conventional thinking</w:t>
      </w:r>
      <w:r w:rsidRPr="003B0D92">
        <w:rPr>
          <w:rStyle w:val="StyleUnderline"/>
        </w:rPr>
        <w:t xml:space="preserve"> or “become outcasts </w:t>
      </w:r>
      <w:r w:rsidRPr="003B0D92">
        <w:rPr>
          <w:sz w:val="16"/>
        </w:rPr>
        <w:t xml:space="preserve">and their parents would think they’d gone crazy.” </w:t>
      </w:r>
      <w:r w:rsidRPr="003B0D92">
        <w:rPr>
          <w:rStyle w:val="StyleUnderline"/>
        </w:rPr>
        <w:t>Innovation thrives in a culture of diversity where people don’t feel the compulsion to fit in</w:t>
      </w:r>
      <w:r w:rsidRPr="003B0D92">
        <w:rPr>
          <w:sz w:val="16"/>
        </w:rPr>
        <w:t xml:space="preserve"> and where those with strong backbones are likely to be viewed as heroes. </w:t>
      </w:r>
      <w:r w:rsidRPr="003B0D92">
        <w:rPr>
          <w:rStyle w:val="StyleUnderline"/>
        </w:rPr>
        <w:t>Unlike</w:t>
      </w:r>
      <w:r w:rsidRPr="003B0D92">
        <w:rPr>
          <w:sz w:val="16"/>
        </w:rPr>
        <w:t xml:space="preserve"> the US, especially </w:t>
      </w:r>
      <w:r w:rsidRPr="003B0D92">
        <w:rPr>
          <w:rStyle w:val="StyleUnderline"/>
        </w:rPr>
        <w:t xml:space="preserve">Silicon Valley, which thrives on </w:t>
      </w:r>
      <w:r w:rsidRPr="003B0D92">
        <w:rPr>
          <w:sz w:val="16"/>
        </w:rPr>
        <w:t xml:space="preserve">a </w:t>
      </w:r>
      <w:r w:rsidRPr="003B0D92">
        <w:rPr>
          <w:rStyle w:val="StyleUnderline"/>
        </w:rPr>
        <w:t>diversity</w:t>
      </w:r>
      <w:r w:rsidRPr="003B0D92">
        <w:rPr>
          <w:sz w:val="16"/>
        </w:rPr>
        <w:t xml:space="preserve"> of ethnicity, national backgrounds, cultures, and languages, </w:t>
      </w:r>
      <w:r w:rsidRPr="003B0D92">
        <w:rPr>
          <w:rStyle w:val="StyleUnderline"/>
        </w:rPr>
        <w:t xml:space="preserve">China is largely a sea of homogeneity. </w:t>
      </w:r>
      <w:r w:rsidRPr="003B0D92">
        <w:rPr>
          <w:sz w:val="16"/>
        </w:rPr>
        <w:t xml:space="preserve">Many </w:t>
      </w:r>
      <w:r w:rsidRPr="003B0D92">
        <w:rPr>
          <w:rStyle w:val="StyleUnderline"/>
        </w:rPr>
        <w:t>Chinese executives seem to recognize the challenges</w:t>
      </w:r>
      <w:r w:rsidRPr="003B0D92">
        <w:rPr>
          <w:sz w:val="16"/>
        </w:rPr>
        <w:t xml:space="preserve">. Over the last two months, we conducted workshops for three groups of senior executives from some of China’s largest state-owned enterprises. An anonymous survey shows that over half the executives believed that China would have a bigger economic power than the U.S. in 2025. However, </w:t>
      </w:r>
      <w:r w:rsidRPr="003B0D92">
        <w:rPr>
          <w:rStyle w:val="StyleUnderline"/>
        </w:rPr>
        <w:t>only 13% believed that China would</w:t>
      </w:r>
      <w:r w:rsidRPr="003B0D92">
        <w:rPr>
          <w:sz w:val="16"/>
        </w:rPr>
        <w:t xml:space="preserve"> have </w:t>
      </w:r>
      <w:r w:rsidRPr="003B0D92">
        <w:rPr>
          <w:rStyle w:val="StyleUnderline"/>
        </w:rPr>
        <w:t>overtake</w:t>
      </w:r>
      <w:r w:rsidRPr="003B0D92">
        <w:rPr>
          <w:sz w:val="16"/>
        </w:rPr>
        <w:t xml:space="preserve">n </w:t>
      </w:r>
      <w:r w:rsidRPr="003B0D92">
        <w:rPr>
          <w:rStyle w:val="StyleUnderline"/>
        </w:rPr>
        <w:t>the US on the technology frontier</w:t>
      </w:r>
      <w:r w:rsidRPr="003B0D92">
        <w:rPr>
          <w:sz w:val="16"/>
        </w:rPr>
        <w:t xml:space="preserve"> by then. The desire of the new </w:t>
      </w:r>
      <w:r w:rsidRPr="003B0D92">
        <w:rPr>
          <w:rStyle w:val="StyleUnderline"/>
        </w:rPr>
        <w:t>Chinese leadership</w:t>
      </w:r>
      <w:r w:rsidRPr="003B0D92">
        <w:rPr>
          <w:sz w:val="16"/>
        </w:rPr>
        <w:t xml:space="preserve"> to make the country a global leader in innovation is laudable, but to ensure that happens, they </w:t>
      </w:r>
      <w:r w:rsidRPr="003B0D92">
        <w:rPr>
          <w:rStyle w:val="StyleUnderline"/>
        </w:rPr>
        <w:t>must</w:t>
      </w:r>
      <w:r w:rsidRPr="003B0D92">
        <w:rPr>
          <w:sz w:val="16"/>
        </w:rPr>
        <w:t xml:space="preserve"> focus on three areas: 1. </w:t>
      </w:r>
      <w:r w:rsidRPr="003B0D92">
        <w:rPr>
          <w:rStyle w:val="StyleUnderline"/>
        </w:rPr>
        <w:t xml:space="preserve">Allow top-tier scientific panels rather than bureaucrats to allocate government funds for R&amp;D. </w:t>
      </w:r>
      <w:r w:rsidRPr="003B0D92">
        <w:rPr>
          <w:sz w:val="16"/>
        </w:rPr>
        <w:t xml:space="preserve">2. </w:t>
      </w:r>
      <w:r w:rsidRPr="003B0D92">
        <w:rPr>
          <w:rStyle w:val="StyleUnderline"/>
        </w:rPr>
        <w:t>Force SOEs to face the winds of competition more fiercely than in the past, and</w:t>
      </w:r>
      <w:r w:rsidRPr="003B0D92">
        <w:rPr>
          <w:sz w:val="16"/>
        </w:rPr>
        <w:t xml:space="preserve"> 3. </w:t>
      </w:r>
      <w:r w:rsidRPr="003B0D92">
        <w:rPr>
          <w:rStyle w:val="StyleUnderline"/>
        </w:rPr>
        <w:t>Recognize that while a weak intellectual property regime</w:t>
      </w:r>
      <w:r w:rsidRPr="003B0D92">
        <w:rPr>
          <w:sz w:val="16"/>
        </w:rPr>
        <w:t xml:space="preserve"> may provide some help in the transfer of technology from abroad, it </w:t>
      </w:r>
      <w:r w:rsidRPr="003B0D92">
        <w:rPr>
          <w:rStyle w:val="StyleUnderline"/>
        </w:rPr>
        <w:t xml:space="preserve">creates a </w:t>
      </w:r>
      <w:r w:rsidRPr="008B3D94">
        <w:rPr>
          <w:rStyle w:val="Emphasis"/>
        </w:rPr>
        <w:t>serious disincentive to genuine innovation</w:t>
      </w:r>
      <w:r w:rsidRPr="003B0D92">
        <w:rPr>
          <w:sz w:val="16"/>
        </w:rPr>
        <w:t xml:space="preserve"> by top Chinese talent. </w:t>
      </w:r>
      <w:r w:rsidRPr="003B0D92">
        <w:rPr>
          <w:rStyle w:val="StyleUnderline"/>
        </w:rPr>
        <w:t>The issue then is whether the Chinese government will be able to bring about those reforms soon</w:t>
      </w:r>
      <w:r w:rsidRPr="003B0D92">
        <w:rPr>
          <w:sz w:val="16"/>
        </w:rPr>
        <w:t xml:space="preserve"> or whether they will have to wait for another generation of leaders.</w:t>
      </w:r>
    </w:p>
    <w:p w:rsidR="00A24E9A" w:rsidRPr="003B0D92" w:rsidRDefault="0009131C" w:rsidP="00A24E9A">
      <w:pPr>
        <w:pStyle w:val="Heading3"/>
      </w:pPr>
      <w:r>
        <w:lastRenderedPageBreak/>
        <w:t xml:space="preserve">Can’t Lead – </w:t>
      </w:r>
      <w:proofErr w:type="spellStart"/>
      <w:r>
        <w:t>Gov</w:t>
      </w:r>
      <w:proofErr w:type="spellEnd"/>
      <w:r>
        <w:t xml:space="preserve"> Policy</w:t>
      </w:r>
    </w:p>
    <w:p w:rsidR="00A24E9A" w:rsidRPr="003B0D92" w:rsidRDefault="00A24E9A" w:rsidP="00A24E9A">
      <w:pPr>
        <w:pStyle w:val="Heading4"/>
      </w:pPr>
      <w:r w:rsidRPr="003B0D92">
        <w:t>Chinese innovation leadership is impossible – political institutions</w:t>
      </w:r>
    </w:p>
    <w:p w:rsidR="00A24E9A" w:rsidRPr="003B0D92" w:rsidRDefault="00A24E9A" w:rsidP="00A24E9A">
      <w:r w:rsidRPr="003B0D92">
        <w:rPr>
          <w:rStyle w:val="Style13ptBold"/>
        </w:rPr>
        <w:t xml:space="preserve">Acemoglu &amp; Robinson 12 </w:t>
      </w:r>
      <w:r w:rsidRPr="003B0D92">
        <w:t>[Daron Acemoglu (Professor of Economics @ MIT, PhD from London School of Economics), and James A. Robinson (Professor of Government @ Harvard Institute for Quantitative Social Science, PhD from Yale), 4-19-2012, "World's next technology leader will be US, not China – if America can shape up," Christian Science Monitor, http://www.csmonitor.com/Commentary/Global-Viewpoint/2012/0419/World-s-next-technology-leader-will-be-US-not-China-if-America-can-shape-up]</w:t>
      </w:r>
    </w:p>
    <w:p w:rsidR="00A24E9A" w:rsidRPr="003B0D92" w:rsidRDefault="00A24E9A" w:rsidP="00A24E9A">
      <w:pPr>
        <w:rPr>
          <w:rStyle w:val="StyleUnderline"/>
        </w:rPr>
      </w:pPr>
      <w:r w:rsidRPr="003B0D92">
        <w:rPr>
          <w:sz w:val="16"/>
        </w:rPr>
        <w:t xml:space="preserve">Voices of both those convinced that China will eclipse the United States as a global economic and military power and those who are confident of continued US leadership are getting louder. Much of this debate focuses on the size of the Chinese economy relative to the US economy or issues of military might. But </w:t>
      </w:r>
      <w:r w:rsidRPr="003B0D92">
        <w:rPr>
          <w:rStyle w:val="StyleUnderline"/>
        </w:rPr>
        <w:t>what matters for global leadership is innovation</w:t>
      </w:r>
      <w:r w:rsidRPr="003B0D92">
        <w:rPr>
          <w:sz w:val="16"/>
        </w:rPr>
        <w:t>, which is not only the key driver of per capita income growth but also ultimately the main determinant of military and diplomatic leadership. It was the US that proved</w:t>
      </w:r>
      <w:r w:rsidRPr="003B0D92">
        <w:rPr>
          <w:rStyle w:val="StyleUnderline"/>
        </w:rPr>
        <w:t xml:space="preserve"> </w:t>
      </w:r>
      <w:r w:rsidRPr="003B0D92">
        <w:rPr>
          <w:sz w:val="16"/>
        </w:rPr>
        <w:t xml:space="preserve">after Pearl Harbor how a prosperous economy can rapidly increase its military power and preparedness when push comes to shove. </w:t>
      </w:r>
      <w:proofErr w:type="gramStart"/>
      <w:r w:rsidRPr="003B0D92">
        <w:rPr>
          <w:sz w:val="16"/>
        </w:rPr>
        <w:t>So</w:t>
      </w:r>
      <w:proofErr w:type="gramEnd"/>
      <w:r w:rsidRPr="003B0D92">
        <w:rPr>
          <w:sz w:val="16"/>
        </w:rPr>
        <w:t xml:space="preserve"> the right question to ask is not who will be the military leader of the next century, but </w:t>
      </w:r>
      <w:r w:rsidRPr="003B0D92">
        <w:rPr>
          <w:rStyle w:val="StyleUnderline"/>
        </w:rPr>
        <w:t>who will be the technological leader. The answer must be: most probably the US</w:t>
      </w:r>
      <w:r w:rsidRPr="003B0D92">
        <w:rPr>
          <w:sz w:val="16"/>
        </w:rPr>
        <w:t xml:space="preserve"> – but only if it can clean up its act. </w:t>
      </w:r>
      <w:r w:rsidRPr="003B0D92">
        <w:rPr>
          <w:rStyle w:val="Emphasis"/>
        </w:rPr>
        <w:t xml:space="preserve">The odds favor the US not only because it is technologically more advanced and innovative than China </w:t>
      </w:r>
      <w:proofErr w:type="gramStart"/>
      <w:r w:rsidRPr="003B0D92">
        <w:rPr>
          <w:rStyle w:val="Emphasis"/>
        </w:rPr>
        <w:t>at the moment</w:t>
      </w:r>
      <w:proofErr w:type="gramEnd"/>
      <w:r w:rsidRPr="003B0D92">
        <w:rPr>
          <w:rStyle w:val="StyleUnderline"/>
        </w:rPr>
        <w:t xml:space="preserve">, with an income per capita more than six times that of China. They do so also because </w:t>
      </w:r>
      <w:r w:rsidRPr="003B0D92">
        <w:rPr>
          <w:rStyle w:val="Emphasis"/>
        </w:rPr>
        <w:t>innovation ultimately depends on a country’s institutions.</w:t>
      </w:r>
      <w:r w:rsidRPr="003B0D92">
        <w:rPr>
          <w:rStyle w:val="StyleUnderline"/>
        </w:rPr>
        <w:t xml:space="preserve"> Inclusive political institutions distribute political power equally in society and constrain how that power can be exercised. They tend to underpin inclusive economic institutions, which encourage innovation and investment and provide a level playing field so that the talents of a broad cross-section of society can be best deployed. </w:t>
      </w:r>
      <w:r w:rsidRPr="003B0D92">
        <w:rPr>
          <w:sz w:val="16"/>
        </w:rPr>
        <w:t xml:space="preserve">Despite </w:t>
      </w:r>
      <w:proofErr w:type="gramStart"/>
      <w:r w:rsidRPr="003B0D92">
        <w:rPr>
          <w:sz w:val="16"/>
        </w:rPr>
        <w:t>all of</w:t>
      </w:r>
      <w:proofErr w:type="gramEnd"/>
      <w:r w:rsidRPr="003B0D92">
        <w:rPr>
          <w:sz w:val="16"/>
        </w:rPr>
        <w:t xml:space="preserve"> the challenges that they are facing, </w:t>
      </w:r>
      <w:r w:rsidRPr="003B0D92">
        <w:rPr>
          <w:rStyle w:val="Emphasis"/>
        </w:rPr>
        <w:t>US institutions are broadly inclusive, and thus more conducive to innovation.</w:t>
      </w:r>
      <w:r w:rsidRPr="003B0D92">
        <w:rPr>
          <w:rStyle w:val="StyleUnderline"/>
        </w:rPr>
        <w:t xml:space="preserve"> Despite </w:t>
      </w:r>
      <w:proofErr w:type="gramStart"/>
      <w:r w:rsidRPr="003B0D92">
        <w:rPr>
          <w:rStyle w:val="StyleUnderline"/>
        </w:rPr>
        <w:t>all of</w:t>
      </w:r>
      <w:proofErr w:type="gramEnd"/>
      <w:r w:rsidRPr="003B0D92">
        <w:rPr>
          <w:rStyle w:val="StyleUnderline"/>
        </w:rPr>
        <w:t xml:space="preserve"> the resources that China is pouring into science and technology at the moment, its political institutions are extractive, and as such, </w:t>
      </w:r>
      <w:r w:rsidRPr="003B0D92">
        <w:rPr>
          <w:rStyle w:val="Emphasis"/>
        </w:rPr>
        <w:t>unless overhauled and revolutionized soon, they will be an impediment to innovation.</w:t>
      </w:r>
      <w:r w:rsidRPr="003B0D92">
        <w:rPr>
          <w:rStyle w:val="StyleUnderline"/>
        </w:rPr>
        <w:t xml:space="preserve"> China may continue to grow in the near term, but this is growth under extractive institutions – mostly relying on politically connected businesses and technological transfer and catch-up. The next stage of economic growth – generating genuine innovation – will be much more difficult unless China's political institutions change </w:t>
      </w:r>
      <w:r w:rsidRPr="003B0D92">
        <w:rPr>
          <w:sz w:val="16"/>
        </w:rPr>
        <w:t xml:space="preserve">to create an environment that rewards the challenging of established interests, technologies, firms, and authority. </w:t>
      </w:r>
      <w:r w:rsidRPr="003B0D92">
        <w:rPr>
          <w:rStyle w:val="StyleUnderline"/>
        </w:rPr>
        <w:t xml:space="preserve">We have a historical precedent for this type of growth and how it runs out of steam: </w:t>
      </w:r>
      <w:proofErr w:type="gramStart"/>
      <w:r w:rsidRPr="003B0D92">
        <w:rPr>
          <w:rStyle w:val="StyleUnderline"/>
        </w:rPr>
        <w:t>the</w:t>
      </w:r>
      <w:proofErr w:type="gramEnd"/>
      <w:r w:rsidRPr="003B0D92">
        <w:rPr>
          <w:rStyle w:val="StyleUnderline"/>
        </w:rPr>
        <w:t xml:space="preserve"> Soviet Union</w:t>
      </w:r>
      <w:r w:rsidRPr="003B0D92">
        <w:rPr>
          <w:sz w:val="16"/>
        </w:rPr>
        <w:t xml:space="preserve">. After the Bolsheviks took over the highly inefficient agricultural economy from the Tsarist regime and started to use the power of the state to move people and resources into industry, the Soviet Union grew at then-unparalleled rates, achieving an average annual growth rate of over 6 percent between 1928 and 1960. </w:t>
      </w:r>
      <w:r w:rsidRPr="003B0D92">
        <w:rPr>
          <w:rStyle w:val="StyleUnderline"/>
        </w:rPr>
        <w:t xml:space="preserve">Though there was much enthusiasm about Soviet growth – as there is now about China’s growth machine – it couldn’t and didn’t last. </w:t>
      </w:r>
      <w:r w:rsidRPr="003B0D92">
        <w:rPr>
          <w:sz w:val="16"/>
        </w:rPr>
        <w:t xml:space="preserve">By the 1970s, the Soviets had produced almost all the growth that could be derived from moving people from agriculture into industry, and despite various incentives and bonuses, and even harsh punishments for failure, they could not generate innovation. </w:t>
      </w:r>
      <w:r w:rsidRPr="003B0D92">
        <w:rPr>
          <w:rStyle w:val="StyleUnderline"/>
        </w:rPr>
        <w:t>The Soviet economy stagnated and then totally collapsed. China has more potential</w:t>
      </w:r>
      <w:r w:rsidRPr="003B0D92">
        <w:rPr>
          <w:sz w:val="16"/>
        </w:rPr>
        <w:t xml:space="preserve"> than the Soviet Union. Its growth has not come simply by government fiat, but also because it has reformed its economic institutions, providing incentives to farmers and some firms (though having government connections still helps enormously, and challenging powerful firms can land you in jail or worse). China also had more technological catching up to do than the Soviet Union. </w:t>
      </w:r>
      <w:r w:rsidRPr="003B0D92">
        <w:rPr>
          <w:rStyle w:val="StyleUnderline"/>
        </w:rPr>
        <w:t xml:space="preserve">But </w:t>
      </w:r>
      <w:r w:rsidRPr="003B0D92">
        <w:rPr>
          <w:rStyle w:val="Emphasis"/>
        </w:rPr>
        <w:t>this potential will come to an end as well unless China radically transforms its institutions</w:t>
      </w:r>
      <w:r w:rsidRPr="003B0D92">
        <w:rPr>
          <w:rStyle w:val="StyleUnderline"/>
        </w:rPr>
        <w:t xml:space="preserve">. This requires not only obvious steps such as introducing an independent judiciary, independent media, and more secure property rights for businesses, but truly inclusive political institutions. This </w:t>
      </w:r>
      <w:r w:rsidRPr="003B0D92">
        <w:rPr>
          <w:rStyle w:val="Emphasis"/>
        </w:rPr>
        <w:t>necessitates a fundamental political opening</w:t>
      </w:r>
      <w:r w:rsidRPr="003B0D92">
        <w:rPr>
          <w:rStyle w:val="StyleUnderline"/>
        </w:rPr>
        <w:t xml:space="preserve"> so that political power is more equally distributed and can underpin economic institutions.</w:t>
      </w:r>
      <w:r w:rsidRPr="003B0D92">
        <w:rPr>
          <w:sz w:val="16"/>
        </w:rPr>
        <w:t xml:space="preserve"> This, in turn, will create a level playing field and encourage and fully reward all sorts of innovation – especially the disruptive kind. The threat for the US is exactly the flip side of the opportunity for China. </w:t>
      </w:r>
      <w:r w:rsidRPr="003B0D92">
        <w:rPr>
          <w:rStyle w:val="StyleUnderline"/>
        </w:rPr>
        <w:t xml:space="preserve">US inclusive institutions are in decline, </w:t>
      </w:r>
      <w:r w:rsidRPr="003B0D92">
        <w:rPr>
          <w:sz w:val="16"/>
        </w:rPr>
        <w:t xml:space="preserve">and the danger that the US could follow other societies in history – such as the Venetian Republic in the 13th century – that have </w:t>
      </w:r>
      <w:r w:rsidRPr="003B0D92">
        <w:rPr>
          <w:sz w:val="16"/>
        </w:rPr>
        <w:lastRenderedPageBreak/>
        <w:t xml:space="preserve">seen their inclusive institutions dismantled and their economic success undermined is a real one. US society has been undergoing profound changes over the last four decades. The huge rise in economic inequality, brought to the headlines partly by the Occupy Wall Street movement, is both an important aspect of these changes </w:t>
      </w:r>
      <w:proofErr w:type="gramStart"/>
      <w:r w:rsidRPr="003B0D92">
        <w:rPr>
          <w:sz w:val="16"/>
        </w:rPr>
        <w:t>and also</w:t>
      </w:r>
      <w:proofErr w:type="gramEnd"/>
      <w:r w:rsidRPr="003B0D92">
        <w:rPr>
          <w:sz w:val="16"/>
        </w:rPr>
        <w:t xml:space="preserve"> a warning sign. The problem is that economic inequality often comes bundled with political inequality. Those with great wealth and easy access to the politicians will inevitably try to increase their political power at the expense of the rest of society. This sort of hijacking of politics is a surefire way of undermining inclusive political institutions, and is already under way in the US. There is also a vicious circle here: Economic inequality is increasing political inequality, and those increasing their political power will use this to tilt the playing field further and gain a greater economic advantage. This will not only take the form of getting more tax breaks and government subsidies for their businesses, but also by blocking more innovative rivals and, directly or indirectly, undermining the opportunities that the rest of society has for acquiring skills, taking risks, and innovating. </w:t>
      </w:r>
      <w:r w:rsidRPr="003B0D92">
        <w:rPr>
          <w:rStyle w:val="StyleUnderline"/>
        </w:rPr>
        <w:t>Ultimately</w:t>
      </w:r>
      <w:r w:rsidRPr="003B0D92">
        <w:rPr>
          <w:sz w:val="16"/>
        </w:rPr>
        <w:t xml:space="preserve">, however, </w:t>
      </w:r>
      <w:r w:rsidRPr="003B0D92">
        <w:rPr>
          <w:rStyle w:val="StyleUnderline"/>
        </w:rPr>
        <w:t xml:space="preserve">the reason to believe that it will be the US, not China, leading the world in innovation and technology for many, many more decades is </w:t>
      </w:r>
      <w:r w:rsidRPr="003B0D92">
        <w:rPr>
          <w:rStyle w:val="Emphasis"/>
        </w:rPr>
        <w:t>the resilience of US inclusive institutions</w:t>
      </w:r>
      <w:r w:rsidRPr="003B0D92">
        <w:rPr>
          <w:rStyle w:val="StyleUnderline"/>
        </w:rPr>
        <w:t xml:space="preserve">. We have been here before, and we have rebounded. Things were much worse during the Gilded Age both in terms of economic inequality </w:t>
      </w:r>
      <w:r w:rsidRPr="003B0D92">
        <w:rPr>
          <w:sz w:val="16"/>
        </w:rPr>
        <w:t xml:space="preserve">and in terms of how totally and unscrupulously the wealthy elite, the so-called robber barons, had come to dominate politics. </w:t>
      </w:r>
      <w:r w:rsidRPr="003B0D92">
        <w:rPr>
          <w:rStyle w:val="StyleUnderline"/>
        </w:rPr>
        <w:t>Yet the robber barons did not prevail. The US political system was also able to tackle the problem of Southern segregation and black disenfranchisement, which</w:t>
      </w:r>
      <w:r w:rsidRPr="003B0D92">
        <w:rPr>
          <w:sz w:val="16"/>
        </w:rPr>
        <w:t xml:space="preserve">, if anything, </w:t>
      </w:r>
      <w:r w:rsidRPr="003B0D92">
        <w:rPr>
          <w:rStyle w:val="StyleUnderline"/>
        </w:rPr>
        <w:t>looked even more insurmountable.</w:t>
      </w:r>
      <w:r w:rsidRPr="003B0D92">
        <w:rPr>
          <w:sz w:val="16"/>
        </w:rPr>
        <w:t xml:space="preserve"> All of this was made possible because Americans stood up and fought for political equality, and </w:t>
      </w:r>
      <w:r w:rsidRPr="003B0D92">
        <w:rPr>
          <w:rStyle w:val="StyleUnderline"/>
        </w:rPr>
        <w:t>the US political system was open enough</w:t>
      </w:r>
      <w:r w:rsidRPr="003B0D92">
        <w:rPr>
          <w:sz w:val="16"/>
        </w:rPr>
        <w:t xml:space="preserve"> to allow them to do so. We are optimistic that </w:t>
      </w:r>
      <w:r w:rsidRPr="003B0D92">
        <w:rPr>
          <w:rStyle w:val="StyleUnderline"/>
        </w:rPr>
        <w:t>this time it will not be different.</w:t>
      </w:r>
    </w:p>
    <w:p w:rsidR="00A24E9A" w:rsidRPr="003B0D92" w:rsidRDefault="0009131C" w:rsidP="00A24E9A">
      <w:pPr>
        <w:pStyle w:val="Heading4"/>
      </w:pPr>
      <w:r>
        <w:t>State influence dampens innovation.</w:t>
      </w:r>
    </w:p>
    <w:p w:rsidR="00A24E9A" w:rsidRPr="003B0D92" w:rsidRDefault="00A24E9A" w:rsidP="00A24E9A">
      <w:pPr>
        <w:rPr>
          <w:bCs/>
          <w:sz w:val="26"/>
        </w:rPr>
      </w:pPr>
      <w:proofErr w:type="spellStart"/>
      <w:r w:rsidRPr="003B0D92">
        <w:rPr>
          <w:rStyle w:val="Style13ptBold"/>
        </w:rPr>
        <w:t>Abrami</w:t>
      </w:r>
      <w:proofErr w:type="spellEnd"/>
      <w:r w:rsidRPr="003B0D92">
        <w:rPr>
          <w:rStyle w:val="Style13ptBold"/>
        </w:rPr>
        <w:t xml:space="preserve"> 14 </w:t>
      </w:r>
      <w:r w:rsidRPr="003B0D92">
        <w:t xml:space="preserve">[Regina M. </w:t>
      </w:r>
      <w:proofErr w:type="spellStart"/>
      <w:r w:rsidRPr="003B0D92">
        <w:t>Abrami</w:t>
      </w:r>
      <w:proofErr w:type="spellEnd"/>
      <w:r w:rsidRPr="003B0D92">
        <w:t xml:space="preserve"> (Senior Lecturer in Political Science at </w:t>
      </w:r>
      <w:proofErr w:type="spellStart"/>
      <w:r w:rsidRPr="003B0D92">
        <w:t>UPenn</w:t>
      </w:r>
      <w:proofErr w:type="spellEnd"/>
      <w:r w:rsidRPr="003B0D92">
        <w:t>, Senior Fellow in the Management Department at the Wharton School of Business, and Director of the Global Program at the Lauder Institute of Management and International Studies), William C. Kirby (Professor of Business Administration at Harvard Business School and Professor of China Studies at Harvard University), F. Warren McFarlan (Professor of Business Administration, Emeritus at Harvard Business School), “Why China Can’t Innovate”, Harvard Business Review, March 2014, https://hbr.org/2014/03/why-china-cant-innovate]</w:t>
      </w:r>
    </w:p>
    <w:p w:rsidR="00A24E9A" w:rsidRPr="003B0D92" w:rsidRDefault="00A24E9A" w:rsidP="00A24E9A">
      <w:pPr>
        <w:rPr>
          <w:rStyle w:val="Emphasis"/>
        </w:rPr>
      </w:pPr>
      <w:r w:rsidRPr="003B0D92">
        <w:rPr>
          <w:rStyle w:val="StyleUnderline"/>
        </w:rPr>
        <w:t xml:space="preserve">There are </w:t>
      </w:r>
      <w:r w:rsidRPr="003B0D92">
        <w:rPr>
          <w:rStyle w:val="Emphasis"/>
        </w:rPr>
        <w:t>limits</w:t>
      </w:r>
      <w:r w:rsidRPr="003B0D92">
        <w:rPr>
          <w:rStyle w:val="StyleUnderline"/>
        </w:rPr>
        <w:t xml:space="preserve">, though, to what even so muscular and motivated a government as China’s can mandate when it comes to innovation. Against the government’s intentions and national resources run powerful currents that originate in China’s Communist system and ancient culture. </w:t>
      </w:r>
      <w:r w:rsidRPr="003B0D92">
        <w:rPr>
          <w:sz w:val="16"/>
        </w:rPr>
        <w:t xml:space="preserve">Consider how </w:t>
      </w:r>
      <w:r w:rsidRPr="003B0D92">
        <w:rPr>
          <w:rStyle w:val="StyleUnderline"/>
        </w:rPr>
        <w:t xml:space="preserve">those forces </w:t>
      </w:r>
      <w:r w:rsidRPr="003B0D92">
        <w:rPr>
          <w:sz w:val="16"/>
        </w:rPr>
        <w:t xml:space="preserve">can </w:t>
      </w:r>
      <w:r w:rsidRPr="003B0D92">
        <w:rPr>
          <w:rStyle w:val="Emphasis"/>
        </w:rPr>
        <w:t>constrain the entrepreneurial creativity</w:t>
      </w:r>
      <w:r w:rsidRPr="003B0D92">
        <w:rPr>
          <w:rStyle w:val="StyleUnderline"/>
        </w:rPr>
        <w:t xml:space="preserve"> bubbling up in China.</w:t>
      </w:r>
      <w:r w:rsidRPr="003B0D92">
        <w:rPr>
          <w:sz w:val="16"/>
        </w:rPr>
        <w:t xml:space="preserve"> In the early 1990s Edward Tian (Tian </w:t>
      </w:r>
      <w:proofErr w:type="spellStart"/>
      <w:r w:rsidRPr="003B0D92">
        <w:rPr>
          <w:sz w:val="16"/>
        </w:rPr>
        <w:t>Suning</w:t>
      </w:r>
      <w:proofErr w:type="spellEnd"/>
      <w:r w:rsidRPr="003B0D92">
        <w:rPr>
          <w:sz w:val="16"/>
        </w:rPr>
        <w:t xml:space="preserve">), a U.S.-educated entrepreneur, founded the telecom start-up </w:t>
      </w:r>
      <w:proofErr w:type="spellStart"/>
      <w:r w:rsidRPr="003B0D92">
        <w:rPr>
          <w:sz w:val="16"/>
        </w:rPr>
        <w:t>AsiaInfo</w:t>
      </w:r>
      <w:proofErr w:type="spellEnd"/>
      <w:r w:rsidRPr="003B0D92">
        <w:rPr>
          <w:sz w:val="16"/>
        </w:rPr>
        <w:t xml:space="preserve"> (now </w:t>
      </w:r>
      <w:proofErr w:type="spellStart"/>
      <w:r w:rsidRPr="003B0D92">
        <w:rPr>
          <w:sz w:val="16"/>
        </w:rPr>
        <w:t>AsiaInfo</w:t>
      </w:r>
      <w:proofErr w:type="spellEnd"/>
      <w:r w:rsidRPr="003B0D92">
        <w:rPr>
          <w:sz w:val="16"/>
        </w:rPr>
        <w:t xml:space="preserve">-Linkage), which within three years grew into a thriving company of 320 people with revenue of $45 million. In 1996, frustrated with the slow pace of technological change in China’s telecommunications industry, then–vice premier Zhu </w:t>
      </w:r>
      <w:proofErr w:type="spellStart"/>
      <w:r w:rsidRPr="003B0D92">
        <w:rPr>
          <w:sz w:val="16"/>
        </w:rPr>
        <w:t>Rongji</w:t>
      </w:r>
      <w:proofErr w:type="spellEnd"/>
      <w:r w:rsidRPr="003B0D92">
        <w:rPr>
          <w:sz w:val="16"/>
        </w:rPr>
        <w:t xml:space="preserve"> convinced Tian that it was his duty to leave </w:t>
      </w:r>
      <w:proofErr w:type="spellStart"/>
      <w:r w:rsidRPr="003B0D92">
        <w:rPr>
          <w:sz w:val="16"/>
        </w:rPr>
        <w:t>AsiaInfo</w:t>
      </w:r>
      <w:proofErr w:type="spellEnd"/>
      <w:r w:rsidRPr="003B0D92">
        <w:rPr>
          <w:sz w:val="16"/>
        </w:rPr>
        <w:t xml:space="preserve"> </w:t>
      </w:r>
      <w:proofErr w:type="gramStart"/>
      <w:r w:rsidRPr="003B0D92">
        <w:rPr>
          <w:sz w:val="16"/>
        </w:rPr>
        <w:t>in order to</w:t>
      </w:r>
      <w:proofErr w:type="gramEnd"/>
      <w:r w:rsidRPr="003B0D92">
        <w:rPr>
          <w:sz w:val="16"/>
        </w:rPr>
        <w:t xml:space="preserve"> lead a new company, China Netcom, as it set out to build a fiber-optic network linking some 300 cities. When one of us (McFarlan) visited the company, </w:t>
      </w:r>
      <w:r w:rsidRPr="003B0D92">
        <w:rPr>
          <w:rStyle w:val="StyleUnderline"/>
        </w:rPr>
        <w:t>in 2001, it was an innovative firm with an open, creative culture,</w:t>
      </w:r>
      <w:r w:rsidRPr="003B0D92">
        <w:rPr>
          <w:sz w:val="16"/>
        </w:rPr>
        <w:t xml:space="preserve"> </w:t>
      </w:r>
      <w:proofErr w:type="gramStart"/>
      <w:r w:rsidRPr="003B0D92">
        <w:rPr>
          <w:sz w:val="16"/>
        </w:rPr>
        <w:t>despite the fact that</w:t>
      </w:r>
      <w:proofErr w:type="gramEnd"/>
      <w:r w:rsidRPr="003B0D92">
        <w:rPr>
          <w:sz w:val="16"/>
        </w:rPr>
        <w:t xml:space="preserve"> it was jointly owned by four government agencies. In 2002, </w:t>
      </w:r>
      <w:r w:rsidRPr="003B0D92">
        <w:rPr>
          <w:rStyle w:val="StyleUnderline"/>
        </w:rPr>
        <w:t xml:space="preserve">when the telecommunications giant China Telecom was broken apart by the government, its 10 northern provincial markets were integrated into China Netcom. </w:t>
      </w:r>
      <w:r w:rsidRPr="003B0D92">
        <w:rPr>
          <w:sz w:val="16"/>
        </w:rPr>
        <w:t xml:space="preserve">Overnight, Tian became responsible for an organization of 230,000. </w:t>
      </w:r>
      <w:r w:rsidRPr="003B0D92">
        <w:rPr>
          <w:rStyle w:val="StyleUnderline"/>
        </w:rPr>
        <w:t xml:space="preserve">The culture clash between the two organizations was extraordinary. Tian was seen by many China Telecom employees as an American outsider trying to </w:t>
      </w:r>
      <w:r w:rsidRPr="003B0D92">
        <w:rPr>
          <w:rStyle w:val="Emphasis"/>
        </w:rPr>
        <w:t>reform a state-owned enterprise in unacceptable ways</w:t>
      </w:r>
      <w:r w:rsidRPr="003B0D92">
        <w:rPr>
          <w:sz w:val="16"/>
        </w:rPr>
        <w:t xml:space="preserve">. Six months after the merger, McFarlan presented our case study on China Netcom to 70 senior Chinese executives, including 20 from the telecom industry. </w:t>
      </w:r>
      <w:r w:rsidRPr="003B0D92">
        <w:rPr>
          <w:rStyle w:val="StyleUnderline"/>
        </w:rPr>
        <w:t>Rather than draw lessons from the case about the relationship between organizational change and business success, the group attacked Tian for his “un-Chinese” ways of managing</w:t>
      </w:r>
      <w:r w:rsidRPr="003B0D92">
        <w:rPr>
          <w:sz w:val="16"/>
        </w:rPr>
        <w:t xml:space="preserve">—and then charged McFarlan with incompetence for presenting Silicon Valley culture in China in such a positive light. Tian soon stepped down from his CEO role and later from the China Netcom board. To outsiders, China Netcom eventually looked like a modern telecom firm, with the governance structures needed to be listed on international stock exchanges. But it remained at heart a state-owned enterprise. When we teach our current case on China Netcom, we ask MBA students to scour the company’s board for the real boss. Where, we ask, is the party secretary? </w:t>
      </w:r>
      <w:r w:rsidRPr="003B0D92">
        <w:rPr>
          <w:rStyle w:val="StyleUnderline"/>
        </w:rPr>
        <w:t xml:space="preserve">The Communist Party requires a representative to be present in every company with more than 50 employees. Every firm with more than 100 employees must have a party </w:t>
      </w:r>
      <w:r w:rsidRPr="003B0D92">
        <w:rPr>
          <w:rStyle w:val="StyleUnderline"/>
        </w:rPr>
        <w:lastRenderedPageBreak/>
        <w:t xml:space="preserve">cell, whose leader reports directly to the party in the municipality or province. </w:t>
      </w:r>
      <w:r w:rsidRPr="003B0D92">
        <w:rPr>
          <w:rStyle w:val="Emphasis"/>
        </w:rPr>
        <w:t>These requirements compromise the proprietary nature of a firm’s strategic direction, operations, and competitive advantage, thus constraining normal competitive behavior, not to mention the incentives that drive founders to grow their own businesses.</w:t>
      </w:r>
    </w:p>
    <w:p w:rsidR="00A24E9A" w:rsidRPr="003B0D92" w:rsidRDefault="00A24E9A" w:rsidP="00A24E9A">
      <w:pPr>
        <w:pStyle w:val="Heading4"/>
      </w:pPr>
      <w:r w:rsidRPr="003B0D92">
        <w:t>Government innovation policy will fail.</w:t>
      </w:r>
    </w:p>
    <w:p w:rsidR="00A24E9A" w:rsidRPr="003B0D92" w:rsidRDefault="00A24E9A" w:rsidP="00A24E9A">
      <w:proofErr w:type="spellStart"/>
      <w:r w:rsidRPr="003B0D92">
        <w:rPr>
          <w:rStyle w:val="Style13ptBold"/>
        </w:rPr>
        <w:t>Kalcik</w:t>
      </w:r>
      <w:proofErr w:type="spellEnd"/>
      <w:r w:rsidRPr="003B0D92">
        <w:rPr>
          <w:rStyle w:val="Style13ptBold"/>
        </w:rPr>
        <w:t xml:space="preserve"> 17 </w:t>
      </w:r>
      <w:r w:rsidRPr="003B0D92">
        <w:t xml:space="preserve">[Robert </w:t>
      </w:r>
      <w:proofErr w:type="spellStart"/>
      <w:r w:rsidRPr="003B0D92">
        <w:t>Kalcik</w:t>
      </w:r>
      <w:proofErr w:type="spellEnd"/>
      <w:r w:rsidRPr="003B0D92">
        <w:t xml:space="preserve"> (research assistant at Bruegel in the area of Energy and Climate with a focus on innovation policy, MSc in Economics from the University of Vienna), 4-3-2017, "Is China’s innovation strategy a </w:t>
      </w:r>
      <w:proofErr w:type="gramStart"/>
      <w:r w:rsidRPr="003B0D92">
        <w:t>threat?,</w:t>
      </w:r>
      <w:proofErr w:type="gramEnd"/>
      <w:r w:rsidRPr="003B0D92">
        <w:t>" Bruegel, http://bruegel.org/2017/04/19927/]</w:t>
      </w:r>
    </w:p>
    <w:p w:rsidR="00A24E9A" w:rsidRPr="003B0D92" w:rsidRDefault="00A24E9A" w:rsidP="00A24E9A">
      <w:pPr>
        <w:rPr>
          <w:rStyle w:val="StyleUnderline"/>
        </w:rPr>
      </w:pPr>
      <w:r w:rsidRPr="003B0D92">
        <w:rPr>
          <w:rStyle w:val="StyleUnderline"/>
        </w:rPr>
        <w:t>The Chinese government’s strategy has most recently been laid out in</w:t>
      </w:r>
      <w:r w:rsidRPr="003B0D92">
        <w:rPr>
          <w:sz w:val="16"/>
        </w:rPr>
        <w:t xml:space="preserve"> the “13th Five-Year Plan for Science and Technology” and the “</w:t>
      </w:r>
      <w:r w:rsidRPr="003B0D92">
        <w:rPr>
          <w:rStyle w:val="StyleUnderline"/>
        </w:rPr>
        <w:t>Made in China 2025</w:t>
      </w:r>
      <w:r w:rsidRPr="003B0D92">
        <w:rPr>
          <w:sz w:val="16"/>
        </w:rPr>
        <w:t xml:space="preserve"> Strategy”. In a synonymous report, the German think tank MERICS explores the cornerstones and context of the strategy and </w:t>
      </w:r>
      <w:proofErr w:type="spellStart"/>
      <w:r w:rsidRPr="003B0D92">
        <w:rPr>
          <w:sz w:val="16"/>
        </w:rPr>
        <w:t>criticises</w:t>
      </w:r>
      <w:proofErr w:type="spellEnd"/>
      <w:r w:rsidRPr="003B0D92">
        <w:rPr>
          <w:sz w:val="16"/>
        </w:rPr>
        <w:t xml:space="preserve"> its “techno-nationalist” aspects. The aim of “Made in China 2025” is to turn the country into a global leader in manufacturing of high-tech industries such as automotive, aviation, robotics, medical devices and information technology. It is the government that aims to improve the competitiveness of its enterprises on domestic markets and fuel global expansion. Ultimately, this would lead to technological catch-up and import substitution in sectors crucial for long-term growth. While increased demand for high-tech manufacturing products and growing innovation capacity from China is good for the global economy, the MERICS report stresses that this is conditional on China abiding by the principles of market- and rules-based trade. The authors point out that China’s leadership systematically intervenes in domestic markets to disadvantage foreign competitors and facilitate economic dominance of Chinese enterprises. This puts pressure on countries in which high-tech industries contribute a large share to the industrial output, such as Germany or South Korea. The authors at MERICS expect that </w:t>
      </w:r>
      <w:r w:rsidRPr="003B0D92">
        <w:rPr>
          <w:rStyle w:val="StyleUnderline"/>
        </w:rPr>
        <w:t>the strategy is likely to succeed in elevating a small number of Chinese manufacturers to international frontrunners, but will fail at promoting a broad-scale technological upgrading across the Chinese economy. The strategy’s effectiveness is reduced by the mismatch between industry needs and political priorities, inefficient allocation of funding, a lack of bottom-up initiative and investment as well as the current economic downward pressure in China which might cause job losses among less skilled workforce.</w:t>
      </w:r>
    </w:p>
    <w:p w:rsidR="00A24E9A" w:rsidRPr="003B0D92" w:rsidRDefault="0009131C" w:rsidP="00A24E9A">
      <w:pPr>
        <w:pStyle w:val="Heading3"/>
      </w:pPr>
      <w:r>
        <w:lastRenderedPageBreak/>
        <w:t>Can’t Lead – Education</w:t>
      </w:r>
    </w:p>
    <w:p w:rsidR="00A24E9A" w:rsidRPr="003B0D92" w:rsidRDefault="0009131C" w:rsidP="00A24E9A">
      <w:pPr>
        <w:pStyle w:val="Heading4"/>
      </w:pPr>
      <w:r>
        <w:t>China’s education system makes innovation leadership impossible.</w:t>
      </w:r>
    </w:p>
    <w:p w:rsidR="00A24E9A" w:rsidRPr="003B0D92" w:rsidRDefault="00A24E9A" w:rsidP="00A24E9A">
      <w:pPr>
        <w:rPr>
          <w:rStyle w:val="Style13ptBold"/>
          <w:b w:val="0"/>
        </w:rPr>
      </w:pPr>
      <w:proofErr w:type="spellStart"/>
      <w:r w:rsidRPr="003B0D92">
        <w:rPr>
          <w:rStyle w:val="Style13ptBold"/>
        </w:rPr>
        <w:t>Abrami</w:t>
      </w:r>
      <w:proofErr w:type="spellEnd"/>
      <w:r w:rsidRPr="003B0D92">
        <w:rPr>
          <w:rStyle w:val="Style13ptBold"/>
        </w:rPr>
        <w:t xml:space="preserve"> 14 </w:t>
      </w:r>
      <w:r w:rsidRPr="003B0D92">
        <w:t xml:space="preserve">[Regina M. </w:t>
      </w:r>
      <w:proofErr w:type="spellStart"/>
      <w:r w:rsidRPr="003B0D92">
        <w:t>Abrami</w:t>
      </w:r>
      <w:proofErr w:type="spellEnd"/>
      <w:r w:rsidRPr="003B0D92">
        <w:t xml:space="preserve"> (Senior Lecturer in Political Science at </w:t>
      </w:r>
      <w:proofErr w:type="spellStart"/>
      <w:r w:rsidRPr="003B0D92">
        <w:t>UPenn</w:t>
      </w:r>
      <w:proofErr w:type="spellEnd"/>
      <w:r w:rsidRPr="003B0D92">
        <w:t>, Senior Fellow in the Management Department at the Wharton School of Business, and Director of the Global Program at the Lauder Institute of Management and International Studies), William C. Kirby (Professor of Business Administration at Harvard Business School and Professor of China Studies at Harvard University), F. Warren McFarlan (Professor of Business Administration, Emeritus at Harvard Business School), “Why China Can’t Innovate”, Harvard Business Review, March 2014, https://hbr.org/2014/03/why-china-cant-innovate]</w:t>
      </w:r>
    </w:p>
    <w:p w:rsidR="00A24E9A" w:rsidRPr="003B0D92" w:rsidRDefault="00A24E9A" w:rsidP="00A24E9A">
      <w:pPr>
        <w:rPr>
          <w:rStyle w:val="Emphasis"/>
        </w:rPr>
      </w:pPr>
      <w:r w:rsidRPr="003B0D92">
        <w:rPr>
          <w:rStyle w:val="StyleUnderline"/>
        </w:rPr>
        <w:t>Will Chinese universities set global standards in the 21st century?</w:t>
      </w:r>
      <w:r w:rsidRPr="003B0D92">
        <w:rPr>
          <w:sz w:val="16"/>
        </w:rPr>
        <w:t xml:space="preserve"> It is possible (even though none currently ranks in the global top 50) simply because of the resources they are likely to have. But </w:t>
      </w:r>
      <w:r w:rsidRPr="003B0D92">
        <w:rPr>
          <w:rStyle w:val="StyleUnderline"/>
        </w:rPr>
        <w:t>the more important question is whether China has a good institutional framework for innovation. Our answer at present is no.</w:t>
      </w:r>
      <w:r w:rsidRPr="003B0D92">
        <w:rPr>
          <w:sz w:val="16"/>
        </w:rPr>
        <w:t xml:space="preserve"> </w:t>
      </w:r>
      <w:r w:rsidRPr="003B0D92">
        <w:rPr>
          <w:rStyle w:val="Emphasis"/>
        </w:rPr>
        <w:t>The governance structures of China’s state-owned universities still leave too many decisions to too few</w:t>
      </w:r>
      <w:r w:rsidRPr="003B0D92">
        <w:rPr>
          <w:sz w:val="16"/>
        </w:rPr>
        <w:t xml:space="preserve">, too self-important, </w:t>
      </w:r>
      <w:r w:rsidRPr="003B0D92">
        <w:rPr>
          <w:rStyle w:val="StyleUnderline"/>
        </w:rPr>
        <w:t>people. Chinese universities</w:t>
      </w:r>
      <w:r w:rsidRPr="003B0D92">
        <w:rPr>
          <w:sz w:val="16"/>
        </w:rPr>
        <w:t xml:space="preserve">, like state-owned enterprises, </w:t>
      </w:r>
      <w:r w:rsidRPr="003B0D92">
        <w:rPr>
          <w:rStyle w:val="StyleUnderline"/>
        </w:rPr>
        <w:t>are plagued with party committees</w:t>
      </w:r>
      <w:r w:rsidRPr="003B0D92">
        <w:rPr>
          <w:sz w:val="16"/>
        </w:rPr>
        <w:t xml:space="preserve">, and the university party secretary normally outranks the president. While a few extraordinary party secretaries are central to their universities’ success, as a rule </w:t>
      </w:r>
      <w:r w:rsidRPr="003B0D92">
        <w:rPr>
          <w:rStyle w:val="StyleUnderline"/>
        </w:rPr>
        <w:t xml:space="preserve">this system of parallel governance </w:t>
      </w:r>
      <w:r w:rsidRPr="003B0D92">
        <w:rPr>
          <w:rStyle w:val="Emphasis"/>
        </w:rPr>
        <w:t>limits rather than enhances the flow of ideas</w:t>
      </w:r>
      <w:r w:rsidRPr="003B0D92">
        <w:rPr>
          <w:rStyle w:val="StyleUnderline"/>
        </w:rPr>
        <w:t>. The freedom to pursue ideas wherever they may lead is a precondition for innovation in universities. But by any comparative measure, faculty members in Chinese institutions have little or no role in governance.</w:t>
      </w:r>
      <w:r w:rsidRPr="003B0D92">
        <w:rPr>
          <w:sz w:val="16"/>
        </w:rPr>
        <w:t xml:space="preserve"> Indeed, it was not a good sign when China’s then–vice president (now president), Xi Jinping, visited China’s leading universities in June 2012 to call for increased party supervision of higher education. Perhaps absolute innovation, like absolute leadership and power, is overvalued. In industry, as in education, China can enjoy for some time what Joseph Schumpeter called the latecomer’s advantage: the ability to learn from and improve on the work of one’s immediate predecessors. Certainly, </w:t>
      </w:r>
      <w:r w:rsidRPr="003B0D92">
        <w:rPr>
          <w:rStyle w:val="StyleUnderline"/>
        </w:rPr>
        <w:t>China has shown innovation through creative adaptation in recent decades</w:t>
      </w:r>
      <w:r w:rsidRPr="003B0D92">
        <w:rPr>
          <w:sz w:val="16"/>
        </w:rPr>
        <w:t xml:space="preserve">, and it now has the capacity to do much more. </w:t>
      </w:r>
      <w:r w:rsidRPr="003B0D92">
        <w:rPr>
          <w:rStyle w:val="StyleUnderline"/>
        </w:rPr>
        <w:t xml:space="preserve">But </w:t>
      </w:r>
      <w:r w:rsidRPr="003B0D92">
        <w:rPr>
          <w:rStyle w:val="Emphasis"/>
        </w:rPr>
        <w:t>can China lead?</w:t>
      </w:r>
      <w:r w:rsidRPr="003B0D92">
        <w:rPr>
          <w:rStyle w:val="StyleUnderline"/>
        </w:rPr>
        <w:t xml:space="preserve"> Will the Chinese state have the wisdom to lighten up and the patience to allow the full emergence of what Schumpeter called the true spirit of entrepreneurship? On this </w:t>
      </w:r>
      <w:r w:rsidRPr="00321896">
        <w:rPr>
          <w:rStyle w:val="Emphasis"/>
        </w:rPr>
        <w:t>we have our doubts</w:t>
      </w:r>
      <w:r w:rsidRPr="003B0D92">
        <w:rPr>
          <w:rStyle w:val="StyleUnderline"/>
        </w:rPr>
        <w:t xml:space="preserve">. </w:t>
      </w:r>
      <w:r w:rsidRPr="00321896">
        <w:rPr>
          <w:sz w:val="16"/>
          <w:szCs w:val="16"/>
        </w:rPr>
        <w:t>The problem</w:t>
      </w:r>
      <w:r w:rsidRPr="003B0D92">
        <w:rPr>
          <w:sz w:val="16"/>
        </w:rPr>
        <w:t xml:space="preserve">, we think, </w:t>
      </w:r>
      <w:r w:rsidRPr="003B0D92">
        <w:rPr>
          <w:rStyle w:val="StyleUnderline"/>
        </w:rPr>
        <w:t>is</w:t>
      </w:r>
      <w:r w:rsidRPr="003B0D92">
        <w:rPr>
          <w:sz w:val="16"/>
        </w:rPr>
        <w:t xml:space="preserve"> not the innovative or intellectual capacity of the Chinese people, which is boundless, but </w:t>
      </w:r>
      <w:r w:rsidRPr="003B0D92">
        <w:rPr>
          <w:rStyle w:val="Emphasis"/>
        </w:rPr>
        <w:t>the political world in which their schools, universities, and businesses need to operate</w:t>
      </w:r>
      <w:r w:rsidRPr="003B0D92">
        <w:rPr>
          <w:rStyle w:val="StyleUnderline"/>
        </w:rPr>
        <w:t xml:space="preserve">, </w:t>
      </w:r>
      <w:r w:rsidRPr="00321896">
        <w:rPr>
          <w:sz w:val="16"/>
          <w:szCs w:val="16"/>
        </w:rPr>
        <w:t>which</w:t>
      </w:r>
      <w:r w:rsidRPr="003B0D92">
        <w:rPr>
          <w:rStyle w:val="StyleUnderline"/>
        </w:rPr>
        <w:t xml:space="preserve"> </w:t>
      </w:r>
      <w:r w:rsidRPr="003B0D92">
        <w:rPr>
          <w:rStyle w:val="Emphasis"/>
        </w:rPr>
        <w:t>is very much bounded.</w:t>
      </w:r>
    </w:p>
    <w:p w:rsidR="00A24E9A" w:rsidRPr="003B0D92" w:rsidRDefault="0009131C" w:rsidP="00A24E9A">
      <w:pPr>
        <w:pStyle w:val="Heading3"/>
      </w:pPr>
      <w:r>
        <w:lastRenderedPageBreak/>
        <w:t xml:space="preserve">Can’t Lead – Knockoffs </w:t>
      </w:r>
    </w:p>
    <w:p w:rsidR="00A24E9A" w:rsidRPr="003B0D92" w:rsidRDefault="0009131C" w:rsidP="00A24E9A">
      <w:pPr>
        <w:pStyle w:val="Heading4"/>
      </w:pPr>
      <w:r>
        <w:t>China’s a follower, not a leader – their manufacturing focuses on knockoff tech.</w:t>
      </w:r>
    </w:p>
    <w:p w:rsidR="00A24E9A" w:rsidRPr="003B0D92" w:rsidRDefault="00A24E9A" w:rsidP="00A24E9A">
      <w:r w:rsidRPr="003B0D92">
        <w:rPr>
          <w:rStyle w:val="Style13ptBold"/>
        </w:rPr>
        <w:t xml:space="preserve">Kelly 17 </w:t>
      </w:r>
      <w:r w:rsidRPr="003B0D92">
        <w:t xml:space="preserve">[Jason Kelly, 3-10-2017, "Can China Lead The World </w:t>
      </w:r>
      <w:proofErr w:type="gramStart"/>
      <w:r w:rsidRPr="003B0D92">
        <w:t>Economy?,</w:t>
      </w:r>
      <w:proofErr w:type="gramEnd"/>
      <w:r w:rsidRPr="003B0D92">
        <w:t>" Seeking Alpha, https://seekingalpha.com/article/4054118-can-china-lead-world-economy]</w:t>
      </w:r>
    </w:p>
    <w:p w:rsidR="00A24E9A" w:rsidRPr="003B0D92" w:rsidRDefault="00A24E9A" w:rsidP="00A24E9A">
      <w:pPr>
        <w:rPr>
          <w:sz w:val="16"/>
        </w:rPr>
      </w:pPr>
      <w:r w:rsidRPr="003B0D92">
        <w:rPr>
          <w:rStyle w:val="Emphasis"/>
        </w:rPr>
        <w:t>China Does Not Innovate</w:t>
      </w:r>
      <w:r w:rsidRPr="003B0D92">
        <w:rPr>
          <w:sz w:val="16"/>
        </w:rPr>
        <w:t xml:space="preserve"> </w:t>
      </w:r>
      <w:proofErr w:type="gramStart"/>
      <w:r w:rsidRPr="003B0D92">
        <w:rPr>
          <w:sz w:val="16"/>
        </w:rPr>
        <w:t>The</w:t>
      </w:r>
      <w:proofErr w:type="gramEnd"/>
      <w:r w:rsidRPr="003B0D92">
        <w:rPr>
          <w:sz w:val="16"/>
        </w:rPr>
        <w:t xml:space="preserve"> Chinese economy has grown through manufacturing. It makes and sells more manufactured goods than any other country. For instance, nearly 80% of the world's air conditioners are made in China. Apple's (</w:t>
      </w:r>
      <w:proofErr w:type="gramStart"/>
      <w:r w:rsidRPr="003B0D92">
        <w:rPr>
          <w:sz w:val="16"/>
        </w:rPr>
        <w:t>NASDAQ:AAPL</w:t>
      </w:r>
      <w:proofErr w:type="gramEnd"/>
      <w:r w:rsidRPr="003B0D92">
        <w:rPr>
          <w:sz w:val="16"/>
        </w:rPr>
        <w:t xml:space="preserve">) iPhone is famously designed in California, but its long list of international parts is assembled by Foxconn (OTC:FXCOF) and </w:t>
      </w:r>
      <w:proofErr w:type="spellStart"/>
      <w:r w:rsidRPr="003B0D92">
        <w:rPr>
          <w:sz w:val="16"/>
        </w:rPr>
        <w:t>Pegatron</w:t>
      </w:r>
      <w:proofErr w:type="spellEnd"/>
      <w:r w:rsidRPr="003B0D92">
        <w:rPr>
          <w:sz w:val="16"/>
        </w:rPr>
        <w:t xml:space="preserve"> (OTC:PGTRF), both based in Taiwan. Most of the iPhones from Foxconn are assembled at its </w:t>
      </w:r>
      <w:proofErr w:type="spellStart"/>
      <w:r w:rsidRPr="003B0D92">
        <w:rPr>
          <w:sz w:val="16"/>
        </w:rPr>
        <w:t>Shenzen</w:t>
      </w:r>
      <w:proofErr w:type="spellEnd"/>
      <w:r w:rsidRPr="003B0D92">
        <w:rPr>
          <w:sz w:val="16"/>
        </w:rPr>
        <w:t xml:space="preserve">, China, location. The problem is just what the iPhone story presents. </w:t>
      </w:r>
      <w:r w:rsidRPr="003B0D92">
        <w:rPr>
          <w:rStyle w:val="StyleUnderline"/>
        </w:rPr>
        <w:t xml:space="preserve">Goods are designed elsewhere, then made or assembled in China. </w:t>
      </w:r>
      <w:r w:rsidRPr="003B0D92">
        <w:rPr>
          <w:rStyle w:val="Emphasis"/>
        </w:rPr>
        <w:t>The country is the world's factory floor, not its research and development division.</w:t>
      </w:r>
      <w:r w:rsidRPr="003B0D92">
        <w:rPr>
          <w:rStyle w:val="StyleUnderline"/>
        </w:rPr>
        <w:t xml:space="preserve"> The only reason it became a popular manufacturing destination was price competitiveness. If it loses that edge, what will it have? </w:t>
      </w:r>
      <w:r w:rsidRPr="003B0D92">
        <w:rPr>
          <w:sz w:val="16"/>
        </w:rPr>
        <w:t xml:space="preserve">More than nothing, to be sure, but </w:t>
      </w:r>
      <w:r w:rsidRPr="003B0D92">
        <w:rPr>
          <w:rStyle w:val="StyleUnderline"/>
        </w:rPr>
        <w:t xml:space="preserve">not the growth rate it's experienced as the assembler and maker of everything designed by smarter economies. </w:t>
      </w:r>
      <w:r w:rsidRPr="003B0D92">
        <w:rPr>
          <w:sz w:val="16"/>
        </w:rPr>
        <w:t xml:space="preserve">Its agricultural output is astounding, with some 300 million farmers producing rice, wheat, tobacco, potatoes, nuts, pork, fish, soybeans, and so on. But as with other figures, Chinese farmers are not productive on a per-capita basis. In 2012, Deutsche Bank concluded in a study that South Korean farmers are 40 times more productive than Chinese farmers despite sharing similar topographical and climate conditions. It's the bulk of China's farmers, a number exceeding the population of all countries except China, India, and America, not their productivity, that drives China's farming output. </w:t>
      </w:r>
      <w:r w:rsidRPr="003B0D92">
        <w:rPr>
          <w:rStyle w:val="StyleUnderline"/>
        </w:rPr>
        <w:t>This gets back to a key headwind in China, which is that it's not an innovator. It doesn't figure out better ways to farm.</w:t>
      </w:r>
      <w:r w:rsidRPr="003B0D92">
        <w:rPr>
          <w:sz w:val="16"/>
        </w:rPr>
        <w:t xml:space="preserve"> Its notable buildings are mostly designed by foreign architects. </w:t>
      </w:r>
      <w:r w:rsidRPr="003B0D92">
        <w:rPr>
          <w:rStyle w:val="StyleUnderline"/>
        </w:rPr>
        <w:t>It didn't invent the iPhone, it just assembles it.</w:t>
      </w:r>
      <w:r w:rsidRPr="003B0D92">
        <w:rPr>
          <w:sz w:val="16"/>
        </w:rPr>
        <w:t xml:space="preserve"> The country borrows and steals its way forward, and has no qualms about doing so. A March 2014 article in Harvard Business Review, Why China Can't Innovate, placed blame on </w:t>
      </w:r>
      <w:r w:rsidRPr="003B0D92">
        <w:rPr>
          <w:rStyle w:val="Emphasis"/>
        </w:rPr>
        <w:t>the restrictive environment created by state contro</w:t>
      </w:r>
      <w:r w:rsidRPr="003B0D92">
        <w:rPr>
          <w:rStyle w:val="StyleUnderline"/>
        </w:rPr>
        <w:t>l</w:t>
      </w:r>
      <w:r w:rsidRPr="003B0D92">
        <w:rPr>
          <w:sz w:val="16"/>
        </w:rPr>
        <w:t xml:space="preserve">, a force </w:t>
      </w:r>
      <w:r w:rsidRPr="003B0D92">
        <w:rPr>
          <w:rStyle w:val="StyleUnderline"/>
        </w:rPr>
        <w:t>weighing down on universities and companies.</w:t>
      </w:r>
      <w:r w:rsidRPr="003B0D92">
        <w:rPr>
          <w:sz w:val="16"/>
        </w:rPr>
        <w:t xml:space="preserve"> </w:t>
      </w:r>
      <w:r w:rsidRPr="003B0D92">
        <w:rPr>
          <w:rStyle w:val="StyleUnderline"/>
        </w:rPr>
        <w:t xml:space="preserve">The Communist Party requires placement of a representative in every company with more than 50 employees. Talk about a </w:t>
      </w:r>
      <w:r w:rsidRPr="003B0D92">
        <w:rPr>
          <w:rStyle w:val="Emphasis"/>
        </w:rPr>
        <w:t>status-quo magnet.</w:t>
      </w:r>
      <w:r w:rsidRPr="003B0D92">
        <w:rPr>
          <w:rStyle w:val="StyleUnderline"/>
        </w:rPr>
        <w:t xml:space="preserve"> </w:t>
      </w:r>
      <w:r w:rsidRPr="003B0D92">
        <w:rPr>
          <w:sz w:val="16"/>
        </w:rPr>
        <w:t>The article concluded that the reason for China's lack of innovation "is not the innovative or intellectual capacity of the Chinese people, which is boundless, but the political world in which their schools, universities, and businesses need to operate, which is very much bounded." I'm not sure this explains the rip-off culture, though. An enormous bulk of knock-off products is visible in daily life, from designer bags made by "Rada" instead of "Prada," to cars sporting BMW (</w:t>
      </w:r>
      <w:proofErr w:type="gramStart"/>
      <w:r w:rsidRPr="003B0D92">
        <w:rPr>
          <w:sz w:val="16"/>
        </w:rPr>
        <w:t>OTCPK:BMWYY</w:t>
      </w:r>
      <w:proofErr w:type="gramEnd"/>
      <w:r w:rsidRPr="003B0D92">
        <w:rPr>
          <w:sz w:val="16"/>
        </w:rPr>
        <w:t xml:space="preserve">) logos that look unlike any other BMW you've ever seen, to fake iPhone stores. Apparently, Apple pushed back on the brazen rip-off of its products when China opened fake Apple stores. Now, they're just called iPhone stores. There's also a chain of </w:t>
      </w:r>
      <w:proofErr w:type="spellStart"/>
      <w:r w:rsidRPr="003B0D92">
        <w:rPr>
          <w:sz w:val="16"/>
        </w:rPr>
        <w:t>Opple</w:t>
      </w:r>
      <w:proofErr w:type="spellEnd"/>
      <w:r w:rsidRPr="003B0D92">
        <w:rPr>
          <w:sz w:val="16"/>
        </w:rPr>
        <w:t xml:space="preserve"> stores, from the </w:t>
      </w:r>
      <w:proofErr w:type="spellStart"/>
      <w:r w:rsidRPr="003B0D92">
        <w:rPr>
          <w:sz w:val="16"/>
        </w:rPr>
        <w:t>Opple</w:t>
      </w:r>
      <w:proofErr w:type="spellEnd"/>
      <w:r w:rsidRPr="003B0D92">
        <w:rPr>
          <w:sz w:val="16"/>
        </w:rPr>
        <w:t xml:space="preserve"> lighting company. This is a curiosity, though. Can it be a coincidence that the way Chinese people pronounce "Apple" and the pronunciation of the word "</w:t>
      </w:r>
      <w:proofErr w:type="spellStart"/>
      <w:r w:rsidRPr="003B0D92">
        <w:rPr>
          <w:sz w:val="16"/>
        </w:rPr>
        <w:t>Opple</w:t>
      </w:r>
      <w:proofErr w:type="spellEnd"/>
      <w:r w:rsidRPr="003B0D92">
        <w:rPr>
          <w:sz w:val="16"/>
        </w:rPr>
        <w:t xml:space="preserve">" are the same? Can it be a further coincidence that </w:t>
      </w:r>
      <w:proofErr w:type="spellStart"/>
      <w:r w:rsidRPr="003B0D92">
        <w:rPr>
          <w:sz w:val="16"/>
        </w:rPr>
        <w:t>Opple</w:t>
      </w:r>
      <w:proofErr w:type="spellEnd"/>
      <w:r w:rsidRPr="003B0D92">
        <w:rPr>
          <w:sz w:val="16"/>
        </w:rPr>
        <w:t xml:space="preserve"> stores are colored like Apple stores, and sell a similar line of products, including aluminum laptops with familiar keyboard and touchpad layouts? If it is a coincidence, it's a mighty convenient one for </w:t>
      </w:r>
      <w:proofErr w:type="spellStart"/>
      <w:r w:rsidRPr="003B0D92">
        <w:rPr>
          <w:sz w:val="16"/>
        </w:rPr>
        <w:t>Opple</w:t>
      </w:r>
      <w:proofErr w:type="spellEnd"/>
      <w:r w:rsidRPr="003B0D92">
        <w:rPr>
          <w:sz w:val="16"/>
        </w:rPr>
        <w:t xml:space="preserve">. </w:t>
      </w:r>
      <w:r w:rsidRPr="003B0D92">
        <w:rPr>
          <w:rStyle w:val="StyleUnderline"/>
        </w:rPr>
        <w:t xml:space="preserve">Even in areas where Chinese innovation is slick, it's derivative. </w:t>
      </w:r>
      <w:r w:rsidRPr="003B0D92">
        <w:rPr>
          <w:sz w:val="16"/>
        </w:rPr>
        <w:t>For example, Jack Ma's Alibaba Group (</w:t>
      </w:r>
      <w:proofErr w:type="gramStart"/>
      <w:r w:rsidRPr="003B0D92">
        <w:rPr>
          <w:sz w:val="16"/>
        </w:rPr>
        <w:t>NYSE:BABA</w:t>
      </w:r>
      <w:proofErr w:type="gramEnd"/>
      <w:r w:rsidRPr="003B0D92">
        <w:rPr>
          <w:sz w:val="16"/>
        </w:rPr>
        <w:t xml:space="preserve">) runs a set of web portals and e-commerce services and retail operations descended directly from their original counterparts in the United States, such as Amazon (NASDAQ:AMZN), eBay (NASDAQ:EBAY), PayPal (NASDAQ:PYPL), and Wal-Mart (NYSE:WMT) using technology created in the West, such as the Internet, cloud computing, mobile operating systems, and so on. It has succeeded spectacularly, employing nearly 50,000 people and generating revenue of $21B, but hasn't broken much new ground along the way. Probably its most ubiquitous product is </w:t>
      </w:r>
      <w:proofErr w:type="spellStart"/>
      <w:r w:rsidRPr="003B0D92">
        <w:rPr>
          <w:sz w:val="16"/>
        </w:rPr>
        <w:t>Alipay</w:t>
      </w:r>
      <w:proofErr w:type="spellEnd"/>
      <w:r w:rsidRPr="003B0D92">
        <w:rPr>
          <w:sz w:val="16"/>
        </w:rPr>
        <w:t xml:space="preserve">, a third-party online payment platform that charges no transaction fee. Chinese people use it constantly on their phones, buying everything from clothing at a street stall to electronics in a department store. They pay taxis with it. They rent bicycles with it. They transfer money to each other with it. Around Shanghai, I saw people pointing their phones at each other regularly, and it was almost always as part of an </w:t>
      </w:r>
      <w:proofErr w:type="spellStart"/>
      <w:r w:rsidRPr="003B0D92">
        <w:rPr>
          <w:sz w:val="16"/>
        </w:rPr>
        <w:t>Alipay</w:t>
      </w:r>
      <w:proofErr w:type="spellEnd"/>
      <w:r w:rsidRPr="003B0D92">
        <w:rPr>
          <w:sz w:val="16"/>
        </w:rPr>
        <w:t xml:space="preserve"> transaction. Again, however, this is not new technology. </w:t>
      </w:r>
      <w:r w:rsidRPr="003B0D92">
        <w:rPr>
          <w:rStyle w:val="StyleUnderline"/>
        </w:rPr>
        <w:t>Unless</w:t>
      </w:r>
      <w:r w:rsidRPr="003B0D92">
        <w:rPr>
          <w:sz w:val="16"/>
        </w:rPr>
        <w:t xml:space="preserve"> and until </w:t>
      </w:r>
      <w:r w:rsidRPr="003B0D92">
        <w:rPr>
          <w:rStyle w:val="StyleUnderline"/>
        </w:rPr>
        <w:t>China begins inventing</w:t>
      </w:r>
      <w:r w:rsidRPr="003B0D92">
        <w:rPr>
          <w:sz w:val="16"/>
        </w:rPr>
        <w:t xml:space="preserve"> and contributing to humanity's progress, </w:t>
      </w:r>
      <w:r w:rsidRPr="003B0D92">
        <w:rPr>
          <w:rStyle w:val="StyleUnderline"/>
        </w:rPr>
        <w:t xml:space="preserve">it is doomed to await new directives from smarter economies overseas. When those economies can make and assemble their creations in new ways that don't involve China, the Middle Kingdom is likely to see </w:t>
      </w:r>
      <w:r w:rsidRPr="003B0D92">
        <w:rPr>
          <w:rStyle w:val="Emphasis"/>
        </w:rPr>
        <w:t>a rapid economic slowdown</w:t>
      </w:r>
      <w:r w:rsidRPr="003B0D92">
        <w:rPr>
          <w:rStyle w:val="StyleUnderline"/>
        </w:rPr>
        <w:t>. I predict the latter will happen before the former</w:t>
      </w:r>
      <w:r w:rsidRPr="003B0D92">
        <w:rPr>
          <w:sz w:val="16"/>
        </w:rPr>
        <w:t>, which brings us to the next point.</w:t>
      </w:r>
    </w:p>
    <w:p w:rsidR="00A24E9A" w:rsidRPr="003B0D92" w:rsidRDefault="0009131C" w:rsidP="00A24E9A">
      <w:pPr>
        <w:pStyle w:val="Heading3"/>
      </w:pPr>
      <w:r>
        <w:lastRenderedPageBreak/>
        <w:t>Can’t Lead – Manufacturing</w:t>
      </w:r>
    </w:p>
    <w:p w:rsidR="00A24E9A" w:rsidRPr="003B0D92" w:rsidRDefault="00805A66" w:rsidP="00A24E9A">
      <w:pPr>
        <w:pStyle w:val="Heading4"/>
      </w:pPr>
      <w:r>
        <w:t>Chinese manufacturing leadership is impossible.</w:t>
      </w:r>
    </w:p>
    <w:p w:rsidR="00A24E9A" w:rsidRPr="003B0D92" w:rsidRDefault="00A24E9A" w:rsidP="00A24E9A">
      <w:proofErr w:type="spellStart"/>
      <w:r w:rsidRPr="003B0D92">
        <w:rPr>
          <w:rStyle w:val="Style13ptBold"/>
        </w:rPr>
        <w:t>Wadhwa</w:t>
      </w:r>
      <w:proofErr w:type="spellEnd"/>
      <w:r w:rsidRPr="003B0D92">
        <w:rPr>
          <w:rStyle w:val="Style13ptBold"/>
        </w:rPr>
        <w:t xml:space="preserve"> 16 </w:t>
      </w:r>
      <w:r w:rsidRPr="003B0D92">
        <w:t>[</w:t>
      </w:r>
      <w:proofErr w:type="spellStart"/>
      <w:r w:rsidRPr="003B0D92">
        <w:t>Vivek</w:t>
      </w:r>
      <w:proofErr w:type="spellEnd"/>
      <w:r w:rsidRPr="003B0D92">
        <w:t xml:space="preserve"> </w:t>
      </w:r>
      <w:proofErr w:type="spellStart"/>
      <w:r w:rsidRPr="003B0D92">
        <w:t>Wadhwa</w:t>
      </w:r>
      <w:proofErr w:type="spellEnd"/>
      <w:r w:rsidRPr="003B0D92">
        <w:t>, Distinguished Fellow and professor at Carnegie Mellon University Engineering at Silicon Valley and a director of research at Center for Entrepreneurship and Research Commercialization at Duke, 8-26-2016, "Opinion," Washington Post, https://www.washingtonpost.com/news/innovations/wp/2016/08/26/why-china-wont-own-next-generation-manufacturing/?utm_term=.89dcef85fa61]</w:t>
      </w:r>
    </w:p>
    <w:p w:rsidR="00A24E9A" w:rsidRPr="003B0D92" w:rsidRDefault="00A24E9A" w:rsidP="00A24E9A">
      <w:pPr>
        <w:rPr>
          <w:rStyle w:val="Emphasis"/>
        </w:rPr>
      </w:pPr>
      <w:r w:rsidRPr="003B0D92">
        <w:rPr>
          <w:sz w:val="16"/>
        </w:rPr>
        <w:t xml:space="preserve">After three decades of dramatic growth, </w:t>
      </w:r>
      <w:r w:rsidRPr="003B0D92">
        <w:rPr>
          <w:rStyle w:val="StyleUnderline"/>
        </w:rPr>
        <w:t>China’s manufacturing engine has largely stalled.</w:t>
      </w:r>
      <w:r w:rsidRPr="003B0D92">
        <w:rPr>
          <w:sz w:val="16"/>
        </w:rPr>
        <w:t xml:space="preserve"> </w:t>
      </w:r>
      <w:r w:rsidRPr="003B0D92">
        <w:rPr>
          <w:rStyle w:val="StyleUnderline"/>
        </w:rPr>
        <w:t xml:space="preserve">With rising salaries, labor unrest, environmental devastation and intellectual property theft, </w:t>
      </w:r>
      <w:r w:rsidRPr="003B0D92">
        <w:rPr>
          <w:rStyle w:val="Emphasis"/>
        </w:rPr>
        <w:t>China is no longer an attractive place for Western companies to move their manufacturing.</w:t>
      </w:r>
      <w:r w:rsidRPr="003B0D92">
        <w:rPr>
          <w:rStyle w:val="StyleUnderline"/>
        </w:rPr>
        <w:t xml:space="preserve"> Technology has also eliminated the labor cost advantage, so companies are looking for ways to bring their high-value manufacturing back to the United States and Europe. China </w:t>
      </w:r>
      <w:proofErr w:type="gramStart"/>
      <w:r w:rsidRPr="003B0D92">
        <w:rPr>
          <w:rStyle w:val="StyleUnderline"/>
        </w:rPr>
        <w:t>is well aware that</w:t>
      </w:r>
      <w:proofErr w:type="gramEnd"/>
      <w:r w:rsidRPr="003B0D92">
        <w:rPr>
          <w:rStyle w:val="StyleUnderline"/>
        </w:rPr>
        <w:t xml:space="preserve"> it has lost its advantage</w:t>
      </w:r>
      <w:r w:rsidRPr="003B0D92">
        <w:rPr>
          <w:sz w:val="16"/>
        </w:rPr>
        <w:t xml:space="preserve">, and its leaders want to use the same technologies that have leveled the playing field to give the country a new strategic edge. In May 2015, China launched a 10-year plan, called Made in China 2025, to modernize its factories with advanced manufacturing technologies, such as robotics, 3-D printing and the Industrial Internet. And then, in July 2015, it launched another national plan, called Internet Plus, “to integrate mobile Internet, cloud computing, big data and the Internet of Things with modern manufacturing.” China has made this a national priority and is making massive investments. Just one province, Guangdong, committed to spending $150 billion to equip its factories with industrial robots and create two centers dedicated to advanced automation. But </w:t>
      </w:r>
      <w:r w:rsidRPr="003B0D92">
        <w:rPr>
          <w:rStyle w:val="StyleUnderline"/>
        </w:rPr>
        <w:t xml:space="preserve">no matter how much money it spends, </w:t>
      </w:r>
      <w:r w:rsidRPr="003B0D92">
        <w:rPr>
          <w:rStyle w:val="Emphasis"/>
        </w:rPr>
        <w:t>China simply can’t win with next-generation manufacturing.</w:t>
      </w:r>
      <w:r w:rsidRPr="003B0D92">
        <w:rPr>
          <w:rStyle w:val="StyleUnderline"/>
        </w:rPr>
        <w:t xml:space="preserve"> It built its dominance in manufacturing by offering massive subsidies, cheap labor and lax regulations. With technologies such as robotics</w:t>
      </w:r>
      <w:r w:rsidRPr="003B0D92">
        <w:rPr>
          <w:sz w:val="16"/>
        </w:rPr>
        <w:t xml:space="preserve"> and 3-D printing, </w:t>
      </w:r>
      <w:r w:rsidRPr="003B0D92">
        <w:rPr>
          <w:rStyle w:val="StyleUnderline"/>
        </w:rPr>
        <w:t>it has no edge.</w:t>
      </w:r>
      <w:r w:rsidRPr="003B0D92">
        <w:rPr>
          <w:sz w:val="16"/>
        </w:rPr>
        <w:t xml:space="preserve"> After all, </w:t>
      </w:r>
      <w:r w:rsidRPr="003B0D92">
        <w:rPr>
          <w:rStyle w:val="StyleUnderline"/>
        </w:rPr>
        <w:t>American robots work as hard as Chinese robots. And they also don’t complain or join labor unions</w:t>
      </w:r>
      <w:r w:rsidRPr="003B0D92">
        <w:rPr>
          <w:sz w:val="16"/>
        </w:rPr>
        <w:t xml:space="preserve">. They all consume the same electricity and do exactly what they are told. </w:t>
      </w:r>
      <w:r w:rsidRPr="003B0D92">
        <w:rPr>
          <w:rStyle w:val="StyleUnderline"/>
        </w:rPr>
        <w:t xml:space="preserve">It doesn’t make economic sense for American industry to ship raw materials and electronics components across the globe to have Chinese robots assemble them into finished goods that are then shipped back. That </w:t>
      </w:r>
      <w:r w:rsidRPr="003B0D92">
        <w:rPr>
          <w:rStyle w:val="Emphasis"/>
        </w:rPr>
        <w:t xml:space="preserve">manufacturing could be done locally for almost the same cost. </w:t>
      </w:r>
      <w:r w:rsidRPr="003B0D92">
        <w:rPr>
          <w:sz w:val="16"/>
        </w:rPr>
        <w:t xml:space="preserve">And with shipping eliminated, what once took weeks could be done in days and we could reduce pollution at the same time. </w:t>
      </w:r>
      <w:r w:rsidRPr="003B0D92">
        <w:rPr>
          <w:rStyle w:val="StyleUnderline"/>
        </w:rPr>
        <w:t xml:space="preserve">Most Chinese robots are also not made in China. </w:t>
      </w:r>
      <w:r w:rsidRPr="003B0D92">
        <w:rPr>
          <w:sz w:val="16"/>
        </w:rPr>
        <w:t xml:space="preserve">An analysis by Dieter Ernst of the East-West Center showed that 75 percent of all robots used in China are purchased from foreign firms (some with assembly lines in China), and China remains heavily dependent on the import of core components from Japan. By Ernst’s count, there are 107 Chinese companies producing robots but many have low quality and safety and design standards. He anticipates that fewer than half of them will survive. </w:t>
      </w:r>
      <w:r w:rsidRPr="003B0D92">
        <w:rPr>
          <w:rStyle w:val="StyleUnderline"/>
        </w:rPr>
        <w:t>The bigger problem for China is its workforce</w:t>
      </w:r>
      <w:r w:rsidRPr="003B0D92">
        <w:rPr>
          <w:sz w:val="16"/>
        </w:rPr>
        <w:t xml:space="preserve">. Even though China is graduating far more than 1 million engineers every year, </w:t>
      </w:r>
      <w:r w:rsidRPr="003B0D92">
        <w:rPr>
          <w:rStyle w:val="Emphasis"/>
        </w:rPr>
        <w:t>the quality of their education is so poor that they are not employable in technical professions.</w:t>
      </w:r>
      <w:r w:rsidRPr="003B0D92">
        <w:rPr>
          <w:sz w:val="16"/>
        </w:rPr>
        <w:t xml:space="preserve"> This was documented by my research teams at Duke and Harvard. </w:t>
      </w:r>
      <w:r w:rsidRPr="003B0D92">
        <w:rPr>
          <w:rStyle w:val="StyleUnderline"/>
        </w:rPr>
        <w:t>Western companies already have great difficulty in recruiting technical talent in China. This will get worse because advanced manufacturing requires management and communication skills and the ability to operate complex information-based factories.</w:t>
      </w:r>
      <w:r w:rsidRPr="003B0D92">
        <w:rPr>
          <w:sz w:val="16"/>
        </w:rPr>
        <w:t xml:space="preserve"> Ernst predicts that </w:t>
      </w:r>
      <w:r w:rsidRPr="003B0D92">
        <w:rPr>
          <w:rStyle w:val="StyleUnderline"/>
        </w:rPr>
        <w:t>the increasing scarcity of specialized skills may be the Achilles’ heel of China’s push into advanced manufacturing</w:t>
      </w:r>
      <w:r w:rsidRPr="003B0D92">
        <w:rPr>
          <w:sz w:val="16"/>
        </w:rPr>
        <w:t xml:space="preserve"> and services. Even if China solves its skills problem, builds its own high-quality industrial robots, and develops innovative industrial processes, it won’t be able to maintain its advantage for long. </w:t>
      </w:r>
      <w:r w:rsidRPr="003B0D92">
        <w:rPr>
          <w:rStyle w:val="StyleUnderline"/>
        </w:rPr>
        <w:t>We could simply import the Chinese robots and copy its industrial innovations.</w:t>
      </w:r>
      <w:r w:rsidRPr="003B0D92">
        <w:rPr>
          <w:sz w:val="16"/>
        </w:rPr>
        <w:t xml:space="preserve"> I doubt that even Donald Trump’s immigration walls would keep the foreign robots out. There is little doubt in my mind that over the next five to 10 years, </w:t>
      </w:r>
      <w:r w:rsidRPr="003B0D92">
        <w:rPr>
          <w:rStyle w:val="StyleUnderline"/>
        </w:rPr>
        <w:t xml:space="preserve">manufacturing will return, </w:t>
      </w:r>
      <w:proofErr w:type="spellStart"/>
      <w:r w:rsidRPr="003B0D92">
        <w:rPr>
          <w:rStyle w:val="StyleUnderline"/>
        </w:rPr>
        <w:t>en</w:t>
      </w:r>
      <w:proofErr w:type="spellEnd"/>
      <w:r w:rsidRPr="003B0D92">
        <w:rPr>
          <w:rStyle w:val="StyleUnderline"/>
        </w:rPr>
        <w:t xml:space="preserve"> masse, to the United States. It will once again become a local industry.</w:t>
      </w:r>
      <w:r w:rsidRPr="003B0D92">
        <w:rPr>
          <w:sz w:val="16"/>
        </w:rPr>
        <w:t xml:space="preserve"> Yes, it won’t employ the numbers of workers that old-line manufacturing did, but advanced manufacturing will create hundreds of thousands of high-skilled, high-paying jobs. With its massive investments, </w:t>
      </w:r>
      <w:r w:rsidRPr="003B0D92">
        <w:rPr>
          <w:rStyle w:val="Emphasis"/>
        </w:rPr>
        <w:t>China is only accelerating the demise of its export-oriented manufacturing industry.</w:t>
      </w:r>
    </w:p>
    <w:p w:rsidR="00805A66" w:rsidRPr="003B0D92" w:rsidRDefault="00805A66" w:rsidP="00805A66">
      <w:pPr>
        <w:pStyle w:val="Heading4"/>
        <w:rPr>
          <w:rStyle w:val="Style13ptBold"/>
          <w:b/>
        </w:rPr>
      </w:pPr>
      <w:r>
        <w:rPr>
          <w:rStyle w:val="Style13ptBold"/>
          <w:b/>
        </w:rPr>
        <w:lastRenderedPageBreak/>
        <w:t>China can’t be the manufacturing leader</w:t>
      </w:r>
      <w:r w:rsidRPr="003B0D92">
        <w:rPr>
          <w:rStyle w:val="Style13ptBold"/>
          <w:b/>
        </w:rPr>
        <w:t xml:space="preserve"> – rising costs</w:t>
      </w:r>
      <w:r>
        <w:rPr>
          <w:rStyle w:val="Style13ptBold"/>
          <w:b/>
        </w:rPr>
        <w:t xml:space="preserve"> removes their only strength</w:t>
      </w:r>
    </w:p>
    <w:p w:rsidR="00805A66" w:rsidRPr="003B0D92" w:rsidRDefault="00805A66" w:rsidP="00805A66">
      <w:r w:rsidRPr="003B0D92">
        <w:rPr>
          <w:rStyle w:val="Style13ptBold"/>
        </w:rPr>
        <w:t xml:space="preserve">Magnus 12 </w:t>
      </w:r>
      <w:r w:rsidRPr="003B0D92">
        <w:t>[George Magnus, consultant to UBS Investment Bank, 9-13-2012, "China is losing its manufacturing lead," Financial Times, https://www.ft.com/content/42b07034-fc3d-11e1-ac0f-00144feabdc0]</w:t>
      </w:r>
    </w:p>
    <w:p w:rsidR="00805A66" w:rsidRPr="003B0D92" w:rsidRDefault="00805A66" w:rsidP="00805A66">
      <w:pPr>
        <w:rPr>
          <w:sz w:val="16"/>
          <w:szCs w:val="16"/>
          <w:u w:val="single"/>
        </w:rPr>
      </w:pPr>
      <w:r w:rsidRPr="003B0D92">
        <w:rPr>
          <w:rStyle w:val="StyleUnderline"/>
        </w:rPr>
        <w:t>China’s</w:t>
      </w:r>
      <w:r w:rsidRPr="003B0D92">
        <w:rPr>
          <w:sz w:val="16"/>
        </w:rPr>
        <w:t xml:space="preserve"> leaders are </w:t>
      </w:r>
      <w:r w:rsidRPr="003B0D92">
        <w:rPr>
          <w:rStyle w:val="StyleUnderline"/>
        </w:rPr>
        <w:t>in</w:t>
      </w:r>
      <w:r w:rsidRPr="003B0D92">
        <w:rPr>
          <w:sz w:val="16"/>
        </w:rPr>
        <w:t xml:space="preserve"> the throes of </w:t>
      </w:r>
      <w:r w:rsidRPr="003B0D92">
        <w:rPr>
          <w:rStyle w:val="StyleUnderline"/>
        </w:rPr>
        <w:t>an unusually edgy transition.</w:t>
      </w:r>
      <w:r w:rsidRPr="003B0D92">
        <w:rPr>
          <w:sz w:val="16"/>
        </w:rPr>
        <w:t xml:space="preserve"> So is the economy. Whether it has a “hard” or “soft” landing, </w:t>
      </w:r>
      <w:r w:rsidRPr="003B0D92">
        <w:rPr>
          <w:rStyle w:val="StyleUnderline"/>
        </w:rPr>
        <w:t>China is bound to become less investment and credit-centric</w:t>
      </w:r>
      <w:r w:rsidRPr="003B0D92">
        <w:rPr>
          <w:sz w:val="16"/>
        </w:rPr>
        <w:t xml:space="preserve">. As the country ages and reaches the limits of physical labour and capital accumulation, its growth model will have to shift towards transformative technology and innovation. Well-known stresses in the current model are becoming more apparent, including a downturn in total factor productivity, which is the vital, unmeasurable part of economic growth resulting from technological change and institutional efficiency. The transition will require difficult political reforms and an effective response to the competitive threat posed by advanced manufacturing, which is slowly tilting advantage back to the </w:t>
      </w:r>
      <w:proofErr w:type="gramStart"/>
      <w:r w:rsidRPr="003B0D92">
        <w:rPr>
          <w:sz w:val="16"/>
        </w:rPr>
        <w:t>US in particular</w:t>
      </w:r>
      <w:proofErr w:type="gramEnd"/>
      <w:r w:rsidRPr="003B0D92">
        <w:rPr>
          <w:sz w:val="16"/>
        </w:rPr>
        <w:t xml:space="preserve">. </w:t>
      </w:r>
      <w:r w:rsidRPr="003B0D92">
        <w:rPr>
          <w:rStyle w:val="StyleUnderline"/>
        </w:rPr>
        <w:t xml:space="preserve">China’s attraction as a global manufacturing base has not worn off yet, but several developments are </w:t>
      </w:r>
      <w:r w:rsidRPr="003B0D92">
        <w:rPr>
          <w:rStyle w:val="Emphasis"/>
        </w:rPr>
        <w:t xml:space="preserve">chipping it away. </w:t>
      </w:r>
      <w:r w:rsidRPr="003B0D92">
        <w:rPr>
          <w:sz w:val="16"/>
        </w:rPr>
        <w:t xml:space="preserve">At home, these include rising labour costs and skills shortages, as well as discriminatory application of the policy of indigenous innovation, insecure intellectual property rights, weak rule of law and the stifling impact of state-owned entities on enterprise. </w:t>
      </w:r>
      <w:r w:rsidRPr="003B0D92">
        <w:rPr>
          <w:rStyle w:val="StyleUnderline"/>
        </w:rPr>
        <w:t xml:space="preserve">By contrast, </w:t>
      </w:r>
      <w:r w:rsidRPr="003B0D92">
        <w:rPr>
          <w:rStyle w:val="Emphasis"/>
        </w:rPr>
        <w:t>the US is a clear leader in top-end manufacturing</w:t>
      </w:r>
      <w:r w:rsidRPr="003B0D92">
        <w:rPr>
          <w:rStyle w:val="StyleUnderline"/>
        </w:rPr>
        <w:t>, the creation of “smart” companies and in intricate touchscreen technologies. Even more important will be its competitive advantage in new shale oil and gas extraction technologies, and in the development of so-called additive manufacturing,</w:t>
      </w:r>
      <w:r w:rsidRPr="003B0D92">
        <w:rPr>
          <w:sz w:val="16"/>
        </w:rPr>
        <w:t xml:space="preserve"> or 3D printing, </w:t>
      </w:r>
      <w:r w:rsidRPr="003B0D92">
        <w:rPr>
          <w:rStyle w:val="StyleUnderline"/>
        </w:rPr>
        <w:t>which is set to change the way we think about manufacturing. Additive manufacturing allows companies to produce locally and respond quickly to changes in deman</w:t>
      </w:r>
      <w:r w:rsidRPr="003B0D92">
        <w:rPr>
          <w:sz w:val="16"/>
        </w:rPr>
        <w:t xml:space="preserve">d, without holding large inventories. </w:t>
      </w:r>
      <w:r w:rsidRPr="003B0D92">
        <w:rPr>
          <w:rStyle w:val="StyleUnderline"/>
        </w:rPr>
        <w:t xml:space="preserve">The advantages of flexibility and of proximity to one’s market and </w:t>
      </w:r>
      <w:proofErr w:type="spellStart"/>
      <w:r w:rsidRPr="003B0D92">
        <w:rPr>
          <w:rStyle w:val="StyleUnderline"/>
        </w:rPr>
        <w:t>centres</w:t>
      </w:r>
      <w:proofErr w:type="spellEnd"/>
      <w:r w:rsidRPr="003B0D92">
        <w:rPr>
          <w:rStyle w:val="StyleUnderline"/>
        </w:rPr>
        <w:t xml:space="preserve"> of technological excellence may then outweigh those of offshoring, and large-scale process manufacturing. These have made China the hub of global production, but </w:t>
      </w:r>
      <w:r w:rsidRPr="003B0D92">
        <w:rPr>
          <w:rStyle w:val="Emphasis"/>
        </w:rPr>
        <w:t>its position is under threat</w:t>
      </w:r>
      <w:r w:rsidRPr="003B0D92">
        <w:rPr>
          <w:rStyle w:val="StyleUnderline"/>
        </w:rPr>
        <w:t xml:space="preserve">. Even if China matches advanced economies in additive manufacturing, it </w:t>
      </w:r>
      <w:r w:rsidRPr="003B0D92">
        <w:rPr>
          <w:rStyle w:val="Emphasis"/>
        </w:rPr>
        <w:t>may no longer make sense for foreign companies to incur the cost</w:t>
      </w:r>
      <w:r w:rsidRPr="003B0D92">
        <w:rPr>
          <w:rStyle w:val="StyleUnderline"/>
        </w:rPr>
        <w:t xml:space="preserve"> of shipping raw materials and components in, and products out, over long distances</w:t>
      </w:r>
      <w:r w:rsidRPr="003B0D92">
        <w:rPr>
          <w:sz w:val="16"/>
        </w:rPr>
        <w:t xml:space="preserve">. Shenzhen’s assembly lines, supply chains and economies of scale will be out; Silicon Valley’s knowhow, its integration of research and development with production, and its emphasis on marketing, sales and value extraction, will be in. </w:t>
      </w:r>
      <w:r w:rsidRPr="003B0D92">
        <w:rPr>
          <w:rStyle w:val="Emphasis"/>
        </w:rPr>
        <w:t>China’s competitive advantage in low labour costs is already being eroded</w:t>
      </w:r>
      <w:r w:rsidRPr="003B0D92">
        <w:rPr>
          <w:rStyle w:val="StyleUnderline"/>
        </w:rPr>
        <w:t xml:space="preserve">; and its artificially low cost of capital and of borrowing will end if economic rebalancing is successful because of financial </w:t>
      </w:r>
      <w:proofErr w:type="spellStart"/>
      <w:r w:rsidRPr="003B0D92">
        <w:rPr>
          <w:rStyle w:val="StyleUnderline"/>
        </w:rPr>
        <w:t>liberalisation</w:t>
      </w:r>
      <w:proofErr w:type="spellEnd"/>
      <w:r w:rsidRPr="003B0D92">
        <w:rPr>
          <w:rStyle w:val="StyleUnderline"/>
        </w:rPr>
        <w:t xml:space="preserve">. </w:t>
      </w:r>
      <w:r w:rsidRPr="003B0D92">
        <w:rPr>
          <w:sz w:val="16"/>
        </w:rPr>
        <w:t>“</w:t>
      </w:r>
      <w:r w:rsidRPr="003B0D92">
        <w:rPr>
          <w:rStyle w:val="StyleUnderline"/>
        </w:rPr>
        <w:t>Reverse offshoring” will follow, because additive manufacturing lowers all costs of production,</w:t>
      </w:r>
      <w:r w:rsidRPr="003B0D92">
        <w:rPr>
          <w:sz w:val="16"/>
        </w:rPr>
        <w:t xml:space="preserve"> from capital, labour and other inputs to packaging and distribution. </w:t>
      </w:r>
      <w:r w:rsidRPr="003B0D92">
        <w:rPr>
          <w:rStyle w:val="StyleUnderline"/>
        </w:rPr>
        <w:t xml:space="preserve">Companies will want production to be close to design and to customers. Quality-control, protection of intellectual property and “after service” such as consulting and maintenance – </w:t>
      </w:r>
      <w:r w:rsidRPr="003B0D92">
        <w:rPr>
          <w:rStyle w:val="Emphasis"/>
        </w:rPr>
        <w:t>not China’s strengths</w:t>
      </w:r>
      <w:r w:rsidRPr="003B0D92">
        <w:rPr>
          <w:rStyle w:val="StyleUnderline"/>
        </w:rPr>
        <w:t xml:space="preserve"> – will be even more important. China’s manufacturing strategies will have to get smarter.</w:t>
      </w:r>
      <w:r w:rsidRPr="003B0D92">
        <w:rPr>
          <w:sz w:val="16"/>
        </w:rPr>
        <w:t xml:space="preserve"> Its 13 per cent of global R&amp;D spending and prowess in incremental process innovation will have to focus more on product innovation, management </w:t>
      </w:r>
      <w:proofErr w:type="spellStart"/>
      <w:r w:rsidRPr="003B0D92">
        <w:rPr>
          <w:sz w:val="16"/>
        </w:rPr>
        <w:t>organisation</w:t>
      </w:r>
      <w:proofErr w:type="spellEnd"/>
      <w:r w:rsidRPr="003B0D92">
        <w:rPr>
          <w:sz w:val="16"/>
        </w:rPr>
        <w:t xml:space="preserve"> and the fusion of new information, biological, and materials technologies. Its prominence in patent registrations masks weakness in indicators such as cited patents. Chinese scientists and engineers are prolific, but their work is often viewed as a triumph of quantity over sometimes dubious quality. </w:t>
      </w:r>
      <w:r w:rsidRPr="003B0D92">
        <w:rPr>
          <w:rStyle w:val="Emphasis"/>
        </w:rPr>
        <w:t>It may be hard to overcome these shortcomings</w:t>
      </w:r>
      <w:r w:rsidRPr="003B0D92">
        <w:rPr>
          <w:rStyle w:val="StyleUnderline"/>
        </w:rPr>
        <w:t xml:space="preserve">, which are rooted in a tradition that has rewarded good administrators over freethinking innovators, and made it hard for individuals to exchange ideas. It has also discouraged the curiosity, critical spirit and collaborative approach that are the hallmarks of advanced manufacturing. </w:t>
      </w:r>
      <w:r w:rsidRPr="003B0D92">
        <w:rPr>
          <w:sz w:val="16"/>
          <w:szCs w:val="16"/>
        </w:rPr>
        <w:t>These problems will not retard Chinese innovation and technological competitiveness forever. But to adapt, China requires extensive political reform, more robust institutions and a tilt in the role of the state towards supporting enterprise. It will not be helped by the uncertainty over the nature of its downturn and the consequences of the leadership change.</w:t>
      </w:r>
    </w:p>
    <w:p w:rsidR="00805A66" w:rsidRPr="003B0D92" w:rsidRDefault="00805A66" w:rsidP="00805A66"/>
    <w:p w:rsidR="00805A66" w:rsidRPr="003B0D92" w:rsidRDefault="00805A66" w:rsidP="00805A66"/>
    <w:p w:rsidR="00805A66" w:rsidRPr="003B0D92" w:rsidRDefault="00805A66" w:rsidP="00805A66"/>
    <w:p w:rsidR="00A24E9A" w:rsidRPr="003B0D92" w:rsidRDefault="00A24E9A" w:rsidP="00A24E9A">
      <w:pPr>
        <w:pStyle w:val="Heading4"/>
      </w:pPr>
      <w:r w:rsidRPr="003B0D92">
        <w:lastRenderedPageBreak/>
        <w:t xml:space="preserve">Alt causes to manufacturing decline in </w:t>
      </w:r>
      <w:r w:rsidR="00805A66">
        <w:t>C</w:t>
      </w:r>
      <w:r w:rsidRPr="003B0D92">
        <w:t>hina</w:t>
      </w:r>
      <w:r w:rsidR="00805A66">
        <w:t>.</w:t>
      </w:r>
    </w:p>
    <w:p w:rsidR="00A24E9A" w:rsidRPr="003B0D92" w:rsidRDefault="00A24E9A" w:rsidP="00A24E9A">
      <w:proofErr w:type="spellStart"/>
      <w:r w:rsidRPr="003B0D92">
        <w:rPr>
          <w:rStyle w:val="Style13ptBold"/>
        </w:rPr>
        <w:t>Eloot</w:t>
      </w:r>
      <w:proofErr w:type="spellEnd"/>
      <w:r w:rsidRPr="003B0D92">
        <w:rPr>
          <w:rStyle w:val="Style13ptBold"/>
        </w:rPr>
        <w:t xml:space="preserve"> 13 </w:t>
      </w:r>
      <w:r w:rsidRPr="003B0D92">
        <w:t xml:space="preserve">[Karel </w:t>
      </w:r>
      <w:proofErr w:type="spellStart"/>
      <w:r w:rsidRPr="003B0D92">
        <w:t>Eloot</w:t>
      </w:r>
      <w:proofErr w:type="spellEnd"/>
      <w:r w:rsidRPr="003B0D92">
        <w:t xml:space="preserve"> (director in McKinsey’s Shanghai office), Alan Huang, and Martin </w:t>
      </w:r>
      <w:proofErr w:type="spellStart"/>
      <w:r w:rsidRPr="003B0D92">
        <w:t>Lehnich</w:t>
      </w:r>
      <w:proofErr w:type="spellEnd"/>
      <w:r w:rsidRPr="003B0D92">
        <w:t>, 6-1-2013, "A new era for manufacturing in China," McKinsey &amp; Company, http://www.mckinsey.com/business-functions/operations/our-insights/a-new-era-for-manufacturing-in-china]</w:t>
      </w:r>
    </w:p>
    <w:p w:rsidR="00A24E9A" w:rsidRPr="003B0D92" w:rsidRDefault="00A24E9A" w:rsidP="00A24E9A">
      <w:pPr>
        <w:rPr>
          <w:sz w:val="16"/>
        </w:rPr>
      </w:pPr>
      <w:r w:rsidRPr="003B0D92">
        <w:rPr>
          <w:sz w:val="16"/>
        </w:rPr>
        <w:t xml:space="preserve">Today, however, </w:t>
      </w:r>
      <w:r w:rsidRPr="003B0D92">
        <w:rPr>
          <w:rStyle w:val="StyleUnderline"/>
        </w:rPr>
        <w:t xml:space="preserve">China faces new challenges as economic growth slows, wages and other factor costs rise, value chains become more complex, and consumers grow more sophisticated and demanding. </w:t>
      </w:r>
      <w:r w:rsidRPr="003B0D92">
        <w:rPr>
          <w:sz w:val="16"/>
        </w:rPr>
        <w:t xml:space="preserve">Moreover, </w:t>
      </w:r>
      <w:r w:rsidRPr="003B0D92">
        <w:rPr>
          <w:rStyle w:val="StyleUnderline"/>
        </w:rPr>
        <w:t>these pressures are rising against</w:t>
      </w:r>
      <w:r w:rsidRPr="003B0D92">
        <w:rPr>
          <w:sz w:val="16"/>
        </w:rPr>
        <w:t xml:space="preserve"> the backdrop of a more fundamental macroeconomic reality: </w:t>
      </w:r>
      <w:r w:rsidRPr="003B0D92">
        <w:rPr>
          <w:rStyle w:val="StyleUnderline"/>
        </w:rPr>
        <w:t>the</w:t>
      </w:r>
      <w:r w:rsidRPr="003B0D92">
        <w:rPr>
          <w:sz w:val="16"/>
        </w:rPr>
        <w:t xml:space="preserve"> almost </w:t>
      </w:r>
      <w:r w:rsidRPr="003B0D92">
        <w:rPr>
          <w:rStyle w:val="StyleUnderline"/>
        </w:rPr>
        <w:t>inevitable decline in the relative role of manufacturing in China</w:t>
      </w:r>
      <w:r w:rsidRPr="003B0D92">
        <w:rPr>
          <w:sz w:val="16"/>
        </w:rPr>
        <w:t xml:space="preserve"> as it gets richer.1 </w:t>
      </w:r>
      <w:r w:rsidRPr="003B0D92">
        <w:rPr>
          <w:rStyle w:val="Emphasis"/>
        </w:rPr>
        <w:t>Manufacturing growth is slowing more quickly than aggregate economic growth,</w:t>
      </w:r>
      <w:r w:rsidRPr="003B0D92">
        <w:rPr>
          <w:sz w:val="16"/>
        </w:rPr>
        <w:t xml:space="preserve"> for example, and evidence suggests that </w:t>
      </w:r>
      <w:r w:rsidRPr="003B0D92">
        <w:rPr>
          <w:rStyle w:val="StyleUnderline"/>
        </w:rPr>
        <w:t xml:space="preserve">the country is already </w:t>
      </w:r>
      <w:r w:rsidRPr="003B0D92">
        <w:rPr>
          <w:rStyle w:val="Emphasis"/>
        </w:rPr>
        <w:t xml:space="preserve">losing some new factory investments to lower-cost locations, </w:t>
      </w:r>
      <w:r w:rsidRPr="003B0D92">
        <w:rPr>
          <w:sz w:val="16"/>
        </w:rPr>
        <w:t xml:space="preserve">such as Vietnam, </w:t>
      </w:r>
      <w:r w:rsidRPr="003B0D92">
        <w:rPr>
          <w:rStyle w:val="StyleUnderline"/>
        </w:rPr>
        <w:t>sparking concern about China’s manufacturing competitiveness</w:t>
      </w:r>
      <w:r w:rsidRPr="003B0D92">
        <w:rPr>
          <w:sz w:val="16"/>
        </w:rPr>
        <w:t xml:space="preserve">.2 Competitiveness, of course, is a broad term that can confuse more than clarify. During the 1980s, for example, there was much hand-wringing in the United States about declining manufacturing competitiveness versus Japan. In the following decade, however, those concerns faded, replaced by a focus on the failings of “Japan Inc.,” the SUV-fueled resurgence of the US automotive sector, and the boom in US high-tech manufacturing. In the United States then, as in China today, there isn’t just one manufacturing sector; there are many, each with different competitive strengths and weaknesses. In this article, we move beyond the hyped hopes and frantic fears for Chinese manufacturing </w:t>
      </w:r>
      <w:proofErr w:type="gramStart"/>
      <w:r w:rsidRPr="003B0D92">
        <w:rPr>
          <w:sz w:val="16"/>
        </w:rPr>
        <w:t>as a whole, to</w:t>
      </w:r>
      <w:proofErr w:type="gramEnd"/>
      <w:r w:rsidRPr="003B0D92">
        <w:rPr>
          <w:sz w:val="16"/>
        </w:rPr>
        <w:t xml:space="preserve"> gain a more balanced picture of this diverse sector. We start with a summary of four key challenges that affect different types of manufacturers in different ways and then move on to a discussion of competitive priorities whose importance again varies for players of different stripes. Despite the variation across manufacturing subsectors, companies—Chinese owned and multinational alike—can’t escape the need to raise their game and move up the value chain by boosting productivity, refining product-development approaches, and taming supply-chain complexity. Those that do should prosper in the years ahead, while those that rely on yesterday’s model of rock-bottom wages and stratospheric domestic growth rates are likely to fade. Four challenges </w:t>
      </w:r>
      <w:proofErr w:type="gramStart"/>
      <w:r w:rsidRPr="003B0D92">
        <w:rPr>
          <w:rStyle w:val="StyleUnderline"/>
        </w:rPr>
        <w:t>For</w:t>
      </w:r>
      <w:proofErr w:type="gramEnd"/>
      <w:r w:rsidRPr="003B0D92">
        <w:rPr>
          <w:rStyle w:val="StyleUnderline"/>
        </w:rPr>
        <w:t xml:space="preserve"> years, China’s low salaries; strong supply base; high investment in</w:t>
      </w:r>
      <w:r w:rsidRPr="003B0D92">
        <w:rPr>
          <w:sz w:val="16"/>
        </w:rPr>
        <w:t xml:space="preserve"> port, road, and rail </w:t>
      </w:r>
      <w:r w:rsidRPr="003B0D92">
        <w:rPr>
          <w:rStyle w:val="StyleUnderline"/>
        </w:rPr>
        <w:t>infrastructure; and solid</w:t>
      </w:r>
      <w:r w:rsidRPr="003B0D92">
        <w:rPr>
          <w:sz w:val="16"/>
        </w:rPr>
        <w:t xml:space="preserve"> engineering and </w:t>
      </w:r>
      <w:r w:rsidRPr="003B0D92">
        <w:rPr>
          <w:rStyle w:val="StyleUnderline"/>
        </w:rPr>
        <w:t>technical skills provided a strong platform for manufacturing exports</w:t>
      </w:r>
      <w:r w:rsidRPr="003B0D92">
        <w:rPr>
          <w:sz w:val="16"/>
        </w:rPr>
        <w:t xml:space="preserve">. Meanwhile, a vast domestic market helped fuel China’s continuing transition to a consumption-based economy. </w:t>
      </w:r>
      <w:r w:rsidRPr="003B0D92">
        <w:rPr>
          <w:rStyle w:val="StyleUnderline"/>
        </w:rPr>
        <w:t xml:space="preserve">Today’s outlook is more mixed. </w:t>
      </w:r>
      <w:r w:rsidRPr="003B0D92">
        <w:rPr>
          <w:sz w:val="16"/>
        </w:rPr>
        <w:t xml:space="preserve">Here, we review four core challenges and the types of players particularly affected by each of them. In doing so, we draw on a set of global manufacturing archetypes established recently by the McKinsey Global Institute (see sidebar “The makeup of Chinese manufacturing”).3 Rising factor costs </w:t>
      </w:r>
      <w:r w:rsidRPr="003B0D92">
        <w:rPr>
          <w:rStyle w:val="Emphasis"/>
        </w:rPr>
        <w:t>Rising wages and the appreciation of the renminbi have dampened China’s exports</w:t>
      </w:r>
      <w:r w:rsidRPr="003B0D92">
        <w:rPr>
          <w:rStyle w:val="StyleUnderline"/>
        </w:rPr>
        <w:t xml:space="preserve"> in recent years and focused global attention on its future viability as a low-cost manufacturing center. Most multinationals</w:t>
      </w:r>
      <w:r w:rsidRPr="003B0D92">
        <w:rPr>
          <w:sz w:val="16"/>
        </w:rPr>
        <w:t xml:space="preserve"> that produce labor-intensive goods, like textiles and apparel, </w:t>
      </w:r>
      <w:r w:rsidRPr="003B0D92">
        <w:rPr>
          <w:rStyle w:val="StyleUnderline"/>
        </w:rPr>
        <w:t>are actively seeking to diversify beyond China to reduce costs and mitigate political and supply-chain risks. China-based processors of goods</w:t>
      </w:r>
      <w:r w:rsidRPr="003B0D92">
        <w:rPr>
          <w:sz w:val="16"/>
        </w:rPr>
        <w:t xml:space="preserve"> such as beverages, fabricated metals, food, and tobacco </w:t>
      </w:r>
      <w:r w:rsidRPr="003B0D92">
        <w:rPr>
          <w:rStyle w:val="StyleUnderline"/>
        </w:rPr>
        <w:t>are also concerned about rising costs</w:t>
      </w:r>
      <w:r w:rsidRPr="003B0D92">
        <w:rPr>
          <w:sz w:val="16"/>
        </w:rPr>
        <w:t xml:space="preserve">, including those for packaging. Yet their regional focus makes this less a global competitive issue and more a question of which players in the value chain will create the most value. Rising consumer sophistication McKinsey research suggests that </w:t>
      </w:r>
      <w:r w:rsidRPr="003B0D92">
        <w:rPr>
          <w:rStyle w:val="StyleUnderline"/>
        </w:rPr>
        <w:t>by 2020, the income of more than half of China’s urban households</w:t>
      </w:r>
      <w:r w:rsidRPr="003B0D92">
        <w:rPr>
          <w:sz w:val="16"/>
        </w:rPr>
        <w:t xml:space="preserve">, calculated on a purchasing- power-parity basis, </w:t>
      </w:r>
      <w:r w:rsidRPr="003B0D92">
        <w:rPr>
          <w:rStyle w:val="StyleUnderline"/>
        </w:rPr>
        <w:t>will catapult them into the upper middle class</w:t>
      </w:r>
      <w:r w:rsidRPr="003B0D92">
        <w:rPr>
          <w:sz w:val="16"/>
        </w:rPr>
        <w:t xml:space="preserve">— a category that barely existed in China in 2000 (for more, see “Mapping China’s middle class”). </w:t>
      </w:r>
      <w:r w:rsidRPr="003B0D92">
        <w:rPr>
          <w:rStyle w:val="StyleUnderline"/>
        </w:rPr>
        <w:t xml:space="preserve">The members of this group already </w:t>
      </w:r>
      <w:r w:rsidRPr="003B0D92">
        <w:rPr>
          <w:rStyle w:val="Emphasis"/>
        </w:rPr>
        <w:t>demand innovative products that require engineering and manufacturing capabilities many local producers do not yet adequately possess.</w:t>
      </w:r>
      <w:r w:rsidRPr="003B0D92">
        <w:rPr>
          <w:rStyle w:val="StyleUnderline"/>
        </w:rPr>
        <w:t xml:space="preserve"> </w:t>
      </w:r>
      <w:r w:rsidRPr="003B0D92">
        <w:rPr>
          <w:sz w:val="16"/>
        </w:rPr>
        <w:t xml:space="preserve">An executive of a Chinese television-panel maker, for example, recently confessed that his company cannot fully meet the requirements of high-end customers and that the quality of his company’s flat-screen panels is exceeded by that of products from fast-moving South Korean competitors. </w:t>
      </w:r>
      <w:r w:rsidRPr="003B0D92">
        <w:rPr>
          <w:rStyle w:val="StyleUnderline"/>
        </w:rPr>
        <w:t>China’s automakers face a similar challenge: consumers perceive their brands as lower in quality, even compared with foreign brands assembled in nearby Chinese factories. These issues confront</w:t>
      </w:r>
      <w:r w:rsidRPr="003B0D92">
        <w:rPr>
          <w:sz w:val="16"/>
        </w:rPr>
        <w:t xml:space="preserve"> players in </w:t>
      </w:r>
      <w:r w:rsidRPr="003B0D92">
        <w:rPr>
          <w:rStyle w:val="StyleUnderline"/>
        </w:rPr>
        <w:t>a range of other sectors</w:t>
      </w:r>
      <w:r w:rsidRPr="003B0D92">
        <w:rPr>
          <w:sz w:val="16"/>
        </w:rPr>
        <w:t xml:space="preserve">—from appliances and chemicals to electrical and office machinery, pharmaceuticals, telecommunications gear, and transportation equipment. What they have in common is that they compete on the strength of their R&amp;D, technology, and ability to bring customers a steady stream of new products and services. Rising consumer expectations will require even food and beverage players to raise their game on freshness and regulatory compliance, areas where China’s standards still </w:t>
      </w:r>
      <w:proofErr w:type="gramStart"/>
      <w:r w:rsidRPr="003B0D92">
        <w:rPr>
          <w:sz w:val="16"/>
        </w:rPr>
        <w:t>lag behind</w:t>
      </w:r>
      <w:proofErr w:type="gramEnd"/>
      <w:r w:rsidRPr="003B0D92">
        <w:rPr>
          <w:sz w:val="16"/>
        </w:rPr>
        <w:t xml:space="preserve"> Western ones. Rising value-chain complexity </w:t>
      </w:r>
      <w:r w:rsidRPr="003B0D92">
        <w:rPr>
          <w:rStyle w:val="StyleUnderline"/>
        </w:rPr>
        <w:t>Another big challenge is coping with the rising value-chain complexity that accompanies consumer growth.</w:t>
      </w:r>
      <w:r w:rsidRPr="003B0D92">
        <w:rPr>
          <w:sz w:val="16"/>
        </w:rPr>
        <w:t xml:space="preserve"> </w:t>
      </w:r>
      <w:r w:rsidRPr="003B0D92">
        <w:rPr>
          <w:rStyle w:val="StyleUnderline"/>
        </w:rPr>
        <w:t xml:space="preserve">Greater affluence and rapid urbanization require product makers to </w:t>
      </w:r>
      <w:r w:rsidRPr="003B0D92">
        <w:rPr>
          <w:rStyle w:val="StyleUnderline"/>
        </w:rPr>
        <w:lastRenderedPageBreak/>
        <w:t>manage, make, and deliver an array of increasingly diverse and customized products to increasingly remote locations</w:t>
      </w:r>
      <w:r w:rsidRPr="003B0D92">
        <w:rPr>
          <w:sz w:val="16"/>
        </w:rPr>
        <w:t xml:space="preserve">. Between now and 2015, for example, almost two-thirds of the growth in demand for fast-moving consumer goods will come from smaller (Tier-three and Tier-four) cities, which outnumber their Tier-one counterparts, such as Beijing or Shanghai, by a factor of 20. </w:t>
      </w:r>
      <w:r w:rsidRPr="003B0D92">
        <w:rPr>
          <w:rStyle w:val="StyleUnderline"/>
        </w:rPr>
        <w:t>Product proliferation and booming e-commerce also contribute to value-chain complexity</w:t>
      </w:r>
      <w:r w:rsidRPr="003B0D92">
        <w:rPr>
          <w:sz w:val="16"/>
        </w:rPr>
        <w:t xml:space="preserve">. Business-to-consumer online sales in China are expected to grow by 45 percent a year from 2010 to 2015. For product makers, this means smaller and smaller lot sizes and deliveries to households farther and farther “out there.” During Chinese festival periods, the supply chains of many companies already creak under the strain of online orders. Demanding consumers contribute to supply-chain headaches, as well. Since many retailers in China accept cash-on-delivery payments, it’s not uncommon for shoppers to pit online retailers against one another by ordering, say, three identical products from three retailers—and refusing delivery to all but the first to arrive. </w:t>
      </w:r>
      <w:r w:rsidRPr="003B0D92">
        <w:rPr>
          <w:rStyle w:val="StyleUnderline"/>
        </w:rPr>
        <w:t>Such issues are relevant for technology companies and others responding to the Chinese consumer’s increasingly sophisticated tastes</w:t>
      </w:r>
      <w:r w:rsidRPr="003B0D92">
        <w:rPr>
          <w:sz w:val="16"/>
        </w:rPr>
        <w:t xml:space="preserve">. But </w:t>
      </w:r>
      <w:r w:rsidRPr="003B0D92">
        <w:rPr>
          <w:rStyle w:val="StyleUnderline"/>
        </w:rPr>
        <w:t xml:space="preserve">rising value-chain complexity is also a worry for manufacturers of more labor-intensive goods, </w:t>
      </w:r>
      <w:r w:rsidRPr="003B0D92">
        <w:rPr>
          <w:sz w:val="16"/>
        </w:rPr>
        <w:t xml:space="preserve">given the sheer variety of products they make, and for regional processors, whose logistics networks are affected by urbanization and booming infrastructure development. Heightened volatility </w:t>
      </w:r>
      <w:proofErr w:type="gramStart"/>
      <w:r w:rsidRPr="003B0D92">
        <w:rPr>
          <w:rStyle w:val="StyleUnderline"/>
        </w:rPr>
        <w:t>The</w:t>
      </w:r>
      <w:proofErr w:type="gramEnd"/>
      <w:r w:rsidRPr="003B0D92">
        <w:rPr>
          <w:rStyle w:val="StyleUnderline"/>
        </w:rPr>
        <w:t xml:space="preserve"> uncertain global economic environment since 2008 has complicated life for manufacturers everywhere. Those in China have arguably been the most severely affected</w:t>
      </w:r>
      <w:r w:rsidRPr="003B0D92">
        <w:rPr>
          <w:sz w:val="16"/>
        </w:rPr>
        <w:t xml:space="preserve">, given the country’s status as the workshop of the world. </w:t>
      </w:r>
      <w:r w:rsidRPr="003B0D92">
        <w:rPr>
          <w:rStyle w:val="StyleUnderline"/>
        </w:rPr>
        <w:t>In China’s steel industry</w:t>
      </w:r>
      <w:r w:rsidRPr="003B0D92">
        <w:rPr>
          <w:sz w:val="16"/>
        </w:rPr>
        <w:t xml:space="preserve">, for example, </w:t>
      </w:r>
      <w:r w:rsidRPr="003B0D92">
        <w:rPr>
          <w:rStyle w:val="StyleUnderline"/>
        </w:rPr>
        <w:t>annual demand growth slowed to 3 percent</w:t>
      </w:r>
      <w:r w:rsidRPr="003B0D92">
        <w:rPr>
          <w:sz w:val="16"/>
        </w:rPr>
        <w:t xml:space="preserve"> in 2012, </w:t>
      </w:r>
      <w:r w:rsidRPr="003B0D92">
        <w:rPr>
          <w:rStyle w:val="StyleUnderline"/>
        </w:rPr>
        <w:t xml:space="preserve">after a decade of double-digit increases. The result has been </w:t>
      </w:r>
      <w:r w:rsidRPr="003B0D92">
        <w:rPr>
          <w:rStyle w:val="Emphasis"/>
        </w:rPr>
        <w:t xml:space="preserve">lower capacity utilization, cutthroat competition, and a 56 percent decline in average profit margins </w:t>
      </w:r>
      <w:r w:rsidRPr="003B0D92">
        <w:rPr>
          <w:sz w:val="16"/>
        </w:rPr>
        <w:t xml:space="preserve">for the industry from 2010 to 2012. Similarly, in China’s massive auto industry, annual growth rates over the past five years have varied from 7 percent to 52 percent.4 </w:t>
      </w:r>
      <w:r w:rsidRPr="003B0D92">
        <w:rPr>
          <w:rStyle w:val="StyleUnderline"/>
        </w:rPr>
        <w:t>Appliance and electrical-machinery producers have also experienced strong demand fluctuations</w:t>
      </w:r>
      <w:r w:rsidRPr="003B0D92">
        <w:rPr>
          <w:sz w:val="16"/>
        </w:rPr>
        <w:t xml:space="preserve">, exacerbated by gyrating overseas demand. </w:t>
      </w:r>
      <w:r w:rsidRPr="003B0D92">
        <w:rPr>
          <w:rStyle w:val="Emphasis"/>
        </w:rPr>
        <w:t>Volatility</w:t>
      </w:r>
      <w:r w:rsidRPr="003B0D92">
        <w:rPr>
          <w:rStyle w:val="StyleUnderline"/>
        </w:rPr>
        <w:t xml:space="preserve"> </w:t>
      </w:r>
      <w:r w:rsidRPr="003B0D92">
        <w:rPr>
          <w:sz w:val="16"/>
          <w:szCs w:val="16"/>
        </w:rPr>
        <w:t>at such levels</w:t>
      </w:r>
      <w:r w:rsidRPr="003B0D92">
        <w:rPr>
          <w:rStyle w:val="StyleUnderline"/>
        </w:rPr>
        <w:t xml:space="preserve"> </w:t>
      </w:r>
      <w:r w:rsidRPr="003B0D92">
        <w:rPr>
          <w:rStyle w:val="Emphasis"/>
        </w:rPr>
        <w:t>makes planning difficult for China’s manufacturers.</w:t>
      </w:r>
      <w:r w:rsidRPr="003B0D92">
        <w:rPr>
          <w:rStyle w:val="StyleUnderline"/>
        </w:rPr>
        <w:t xml:space="preserve"> This is problematic for companies that routinely make large, long-lived capital expenditures whose returns are crucial determinants of performance</w:t>
      </w:r>
      <w:r w:rsidRPr="003B0D92">
        <w:rPr>
          <w:sz w:val="16"/>
        </w:rPr>
        <w:t>.</w:t>
      </w:r>
    </w:p>
    <w:p w:rsidR="00B930F7" w:rsidRPr="003B0D92" w:rsidRDefault="00942B88" w:rsidP="008348AB">
      <w:pPr>
        <w:pStyle w:val="Heading2"/>
      </w:pPr>
      <w:r w:rsidRPr="003B0D92">
        <w:lastRenderedPageBreak/>
        <w:t>Link Answers</w:t>
      </w:r>
    </w:p>
    <w:p w:rsidR="00B930F7" w:rsidRPr="003B0D92" w:rsidRDefault="00664B90" w:rsidP="00B930F7">
      <w:pPr>
        <w:pStyle w:val="Heading3"/>
      </w:pPr>
      <w:r>
        <w:lastRenderedPageBreak/>
        <w:t>No Link</w:t>
      </w:r>
    </w:p>
    <w:p w:rsidR="00B930F7" w:rsidRPr="003B0D92" w:rsidRDefault="00664B90" w:rsidP="00B930F7">
      <w:pPr>
        <w:pStyle w:val="Heading4"/>
      </w:pPr>
      <w:r>
        <w:t>No link – i</w:t>
      </w:r>
      <w:r w:rsidR="00CE6414" w:rsidRPr="003B0D92">
        <w:t xml:space="preserve">nnovation </w:t>
      </w:r>
      <w:r>
        <w:t>isn’t</w:t>
      </w:r>
      <w:r w:rsidR="00B930F7" w:rsidRPr="003B0D92">
        <w:t xml:space="preserve"> zero sum</w:t>
      </w:r>
    </w:p>
    <w:p w:rsidR="00B930F7" w:rsidRPr="003B0D92" w:rsidRDefault="00B930F7" w:rsidP="00B930F7">
      <w:proofErr w:type="spellStart"/>
      <w:r w:rsidRPr="003B0D92">
        <w:rPr>
          <w:rStyle w:val="Style13ptBold"/>
        </w:rPr>
        <w:t>Sappin</w:t>
      </w:r>
      <w:proofErr w:type="spellEnd"/>
      <w:r w:rsidRPr="003B0D92">
        <w:rPr>
          <w:rStyle w:val="Style13ptBold"/>
        </w:rPr>
        <w:t xml:space="preserve"> 14 </w:t>
      </w:r>
      <w:r w:rsidRPr="003B0D92">
        <w:t xml:space="preserve">[Ed </w:t>
      </w:r>
      <w:proofErr w:type="spellStart"/>
      <w:r w:rsidRPr="003B0D92">
        <w:t>Sappin</w:t>
      </w:r>
      <w:proofErr w:type="spellEnd"/>
      <w:r w:rsidRPr="003B0D92">
        <w:t xml:space="preserve">, CEO of </w:t>
      </w:r>
      <w:proofErr w:type="spellStart"/>
      <w:r w:rsidRPr="003B0D92">
        <w:t>Sappin</w:t>
      </w:r>
      <w:proofErr w:type="spellEnd"/>
      <w:r w:rsidRPr="003B0D92">
        <w:t xml:space="preserve"> Global Strategies, a strategy and investment group focused on the energy and innovation economies, 3-7-2014, "Why China’s newfound innovation is a good thing for America," Washington Post, https://www.washingtonpost.com/news/innovations/wp/2014/03/07/why-chinas-newfound-innovation-is-a-good-thing-for-america/?utm_term=.c339a8a43b13]</w:t>
      </w:r>
    </w:p>
    <w:p w:rsidR="00B930F7" w:rsidRPr="003B0D92" w:rsidRDefault="00B930F7" w:rsidP="00B930F7">
      <w:pPr>
        <w:rPr>
          <w:rStyle w:val="StyleUnderline"/>
        </w:rPr>
      </w:pPr>
      <w:r w:rsidRPr="003B0D92">
        <w:rPr>
          <w:sz w:val="16"/>
        </w:rPr>
        <w:t xml:space="preserve">Innovation is arguably today’s favorite business buzzword. Companies and countries that innovate are the business and cultural leaders, while those that lag </w:t>
      </w:r>
      <w:proofErr w:type="gramStart"/>
      <w:r w:rsidRPr="003B0D92">
        <w:rPr>
          <w:sz w:val="16"/>
        </w:rPr>
        <w:t>are</w:t>
      </w:r>
      <w:proofErr w:type="gramEnd"/>
      <w:r w:rsidRPr="003B0D92">
        <w:rPr>
          <w:sz w:val="16"/>
        </w:rPr>
        <w:t xml:space="preserve"> relegated to lower profitability and less political sway. The United States has had a preeminent role in global innovation for more than a century, but the rise of China and its focus on growing an innovative business culture threatens to upset the balance. There will be individual corporate winners and losers in each country, but the nascent </w:t>
      </w:r>
      <w:r w:rsidRPr="003B0D92">
        <w:rPr>
          <w:rStyle w:val="StyleUnderline"/>
        </w:rPr>
        <w:t xml:space="preserve">competition between China and the United States will be an overall positive development for both nations, driving each to innovate smarter and faster. </w:t>
      </w:r>
      <w:r w:rsidRPr="003B0D92">
        <w:rPr>
          <w:sz w:val="16"/>
        </w:rPr>
        <w:t xml:space="preserve">China has many of the same advantages as the United States: a large domestic market that acts as a test bed for new products and ideas, plus an increasingly wealthy population, curious to try the next new thing. </w:t>
      </w:r>
      <w:r w:rsidRPr="003B0D92">
        <w:rPr>
          <w:rStyle w:val="StyleUnderline"/>
        </w:rPr>
        <w:t>Although a late comer to the innovation game, China is catching up quickly by fostering innovation</w:t>
      </w:r>
      <w:r w:rsidRPr="003B0D92">
        <w:rPr>
          <w:sz w:val="16"/>
        </w:rPr>
        <w:t xml:space="preserve"> through grassroots efforts, bringing back technology from abroad for further development and commercialization, as well as championing home grown private companies that are set for the global stage. While debates go on in the United States about global warming and the need for green innovation, the Chinese need no convincing with smog and water pollution affecting large regions of the country. And as a result, China’s clean technology market is projected to triple to more than $500 billion by 2020. </w:t>
      </w:r>
      <w:r w:rsidRPr="003B0D92">
        <w:rPr>
          <w:rStyle w:val="StyleUnderline"/>
        </w:rPr>
        <w:t>China also appears set to create more compelling private companies that should turn into global competitors</w:t>
      </w:r>
      <w:r w:rsidRPr="003B0D92">
        <w:rPr>
          <w:sz w:val="16"/>
        </w:rPr>
        <w:t xml:space="preserve">, such as Xiaomi (mobile phones), Tencent (social media) and Alibaba (e-commerce). While these companies will be in the minority in an economy still dominated by China’s </w:t>
      </w:r>
      <w:proofErr w:type="gramStart"/>
      <w:r w:rsidRPr="003B0D92">
        <w:rPr>
          <w:sz w:val="16"/>
        </w:rPr>
        <w:t>state owned</w:t>
      </w:r>
      <w:proofErr w:type="gramEnd"/>
      <w:r w:rsidRPr="003B0D92">
        <w:rPr>
          <w:sz w:val="16"/>
        </w:rPr>
        <w:t xml:space="preserve"> enterprises, its quality of entrepreneurs and business models is quickly improving. All of these innovations are just the beginning for China as it seeks to transition into </w:t>
      </w:r>
      <w:proofErr w:type="gramStart"/>
      <w:r w:rsidRPr="003B0D92">
        <w:rPr>
          <w:sz w:val="16"/>
        </w:rPr>
        <w:t>more high</w:t>
      </w:r>
      <w:proofErr w:type="gramEnd"/>
      <w:r w:rsidRPr="003B0D92">
        <w:rPr>
          <w:sz w:val="16"/>
        </w:rPr>
        <w:t xml:space="preserve"> value-added business. For the United States, this means greater international competition, but also a unique opportunity to reflect on its own performance on the world stage. The United States has long been the global home of innovation, whether it is technology, media, finance or energy. However, it has lost some of its shine in recent years as support for innovation has waned in some sectors. Investment funds are largely focused on social media and mobile, leaving promising areas such as renewable energy, materials science and biotechnology underfunded. Visa issues have sent many foreign entrepreneurs away from Silicon Valley, spurring increased global innovation. </w:t>
      </w:r>
      <w:r w:rsidRPr="003B0D92">
        <w:rPr>
          <w:rStyle w:val="StyleUnderline"/>
        </w:rPr>
        <w:t xml:space="preserve">The United States may still be the pacesetter, but the current competition environment may sway the pendulum East. But is it a zero-sum game? Though some U.S. companies will be surpassed by their Chinese counterparts, </w:t>
      </w:r>
      <w:r w:rsidRPr="003B0D92">
        <w:rPr>
          <w:rStyle w:val="Emphasis"/>
        </w:rPr>
        <w:t xml:space="preserve">we are not at the beginning of a no-holds-barred innovation arms race. </w:t>
      </w:r>
      <w:r w:rsidRPr="003B0D92">
        <w:rPr>
          <w:rStyle w:val="StyleUnderline"/>
        </w:rPr>
        <w:t>Chinese innovation is not occurring in a vacuum. For a young company in China aspiring to be a global player, the United States will be an important proving ground.</w:t>
      </w:r>
      <w:r w:rsidRPr="003B0D92">
        <w:rPr>
          <w:sz w:val="16"/>
        </w:rPr>
        <w:t xml:space="preserve"> Likewise, </w:t>
      </w:r>
      <w:r w:rsidRPr="003B0D92">
        <w:rPr>
          <w:rStyle w:val="StyleUnderline"/>
        </w:rPr>
        <w:t>American companies will find that China, with a flourishing consumer base, is an important test bed and market for their innovations especially as Beijing aims to promote consumer spending</w:t>
      </w:r>
      <w:r w:rsidRPr="003B0D92">
        <w:rPr>
          <w:sz w:val="16"/>
        </w:rPr>
        <w:t xml:space="preserve"> as announced by Premier Li Keqiang Wednesday. </w:t>
      </w:r>
      <w:r w:rsidRPr="003B0D92">
        <w:rPr>
          <w:rStyle w:val="Emphasis"/>
        </w:rPr>
        <w:t>China and the United States will continue to be strong partners</w:t>
      </w:r>
      <w:r w:rsidRPr="003B0D92">
        <w:rPr>
          <w:rStyle w:val="StyleUnderline"/>
        </w:rPr>
        <w:t xml:space="preserve"> and competitors in business</w:t>
      </w:r>
      <w:r w:rsidRPr="003B0D92">
        <w:rPr>
          <w:sz w:val="16"/>
        </w:rPr>
        <w:t xml:space="preserve">, each with an intense national pride. </w:t>
      </w:r>
      <w:r w:rsidRPr="003B0D92">
        <w:rPr>
          <w:rStyle w:val="StyleUnderline"/>
        </w:rPr>
        <w:t>China’s growing capability to innovate will likely entice the United States to be the fierce competitor it has always been.</w:t>
      </w:r>
      <w:r w:rsidRPr="003B0D92">
        <w:rPr>
          <w:sz w:val="16"/>
        </w:rPr>
        <w:t xml:space="preserve"> Think back to the 80’s and 90’s when the United States was challenged by Japan Inc. and Korea </w:t>
      </w:r>
      <w:proofErr w:type="gramStart"/>
      <w:r w:rsidRPr="003B0D92">
        <w:rPr>
          <w:sz w:val="16"/>
        </w:rPr>
        <w:t>Inc..</w:t>
      </w:r>
      <w:proofErr w:type="gramEnd"/>
      <w:r w:rsidRPr="003B0D92">
        <w:rPr>
          <w:sz w:val="16"/>
        </w:rPr>
        <w:t xml:space="preserve"> New business models established segments such as Dell in desktop computing and new products in high growth segments such as the iPhone in mobile. Just a few years ago, China’s BYD was a darling of the green sector due to its battery technology and electric vehicles. However, Tesla has now roared into the lead in </w:t>
      </w:r>
      <w:proofErr w:type="gramStart"/>
      <w:r w:rsidRPr="003B0D92">
        <w:rPr>
          <w:sz w:val="16"/>
        </w:rPr>
        <w:t>both of these</w:t>
      </w:r>
      <w:proofErr w:type="gramEnd"/>
      <w:r w:rsidRPr="003B0D92">
        <w:rPr>
          <w:sz w:val="16"/>
        </w:rPr>
        <w:t xml:space="preserve"> areas. </w:t>
      </w:r>
      <w:r w:rsidRPr="003B0D92">
        <w:rPr>
          <w:rStyle w:val="Emphasis"/>
        </w:rPr>
        <w:t>Innovation is generally not a zero-sum game. Chinese growth does not mean the end of American innovation.</w:t>
      </w:r>
      <w:r w:rsidRPr="003B0D92">
        <w:rPr>
          <w:rStyle w:val="StyleUnderline"/>
        </w:rPr>
        <w:t xml:space="preserve"> Rather, it marks the beginning of a higher level of competition where one country compels more focused, more rapid and all-around better innovation from the other. Both nations should stand to gain.</w:t>
      </w:r>
    </w:p>
    <w:p w:rsidR="00761A3C" w:rsidRPr="00761A3C" w:rsidRDefault="00761A3C" w:rsidP="00761A3C">
      <w:pPr>
        <w:pStyle w:val="Heading4"/>
        <w:rPr>
          <w:rStyle w:val="Style13ptBold"/>
          <w:b/>
        </w:rPr>
      </w:pPr>
      <w:r w:rsidRPr="00761A3C">
        <w:rPr>
          <w:rStyle w:val="Style13ptBold"/>
          <w:b/>
        </w:rPr>
        <w:t>Innovation</w:t>
      </w:r>
      <w:r w:rsidR="00805A66">
        <w:rPr>
          <w:rStyle w:val="Style13ptBold"/>
          <w:b/>
        </w:rPr>
        <w:t xml:space="preserve"> competition</w:t>
      </w:r>
      <w:r w:rsidRPr="00761A3C">
        <w:rPr>
          <w:rStyle w:val="Style13ptBold"/>
          <w:b/>
        </w:rPr>
        <w:t xml:space="preserve"> is win-win.</w:t>
      </w:r>
    </w:p>
    <w:p w:rsidR="00761A3C" w:rsidRDefault="00761A3C" w:rsidP="00761A3C">
      <w:r>
        <w:rPr>
          <w:rStyle w:val="Style13ptBold"/>
        </w:rPr>
        <w:t xml:space="preserve">Ezell 13 </w:t>
      </w:r>
      <w:r>
        <w:t xml:space="preserve">[Stephen Ezell, Senior Analyst at the Information Technology and Innovation Foundation, 1-7-2013, "The Intensifying Competition for Global Innovation Leadership," Global Policy, </w:t>
      </w:r>
      <w:r>
        <w:lastRenderedPageBreak/>
        <w:t>http://www.globalpolicyjournal.com/blog/07/01/2013/intensifying-competition-global-innovation-leadership]</w:t>
      </w:r>
    </w:p>
    <w:p w:rsidR="00761A3C" w:rsidRDefault="00761A3C" w:rsidP="00761A3C">
      <w:pPr>
        <w:rPr>
          <w:sz w:val="16"/>
        </w:rPr>
      </w:pPr>
      <w:r w:rsidRPr="00761A3C">
        <w:rPr>
          <w:sz w:val="16"/>
        </w:rPr>
        <w:t xml:space="preserve">While this is just a sampling of the wide variety of policy reforms countries have made to spur innovation in their economies, the implication is clear: </w:t>
      </w:r>
      <w:r w:rsidRPr="00761A3C">
        <w:rPr>
          <w:rStyle w:val="StyleUnderline"/>
        </w:rPr>
        <w:t xml:space="preserve">the global competition for innovation leadership is heating up. And this is a good thing, for we envision this “global race for innovation advantage” as one in which virtually </w:t>
      </w:r>
      <w:r w:rsidRPr="00761A3C">
        <w:rPr>
          <w:rStyle w:val="Emphasis"/>
        </w:rPr>
        <w:t>all nations win</w:t>
      </w:r>
      <w:r w:rsidRPr="00761A3C">
        <w:rPr>
          <w:sz w:val="16"/>
        </w:rPr>
        <w:t xml:space="preserve">, with higher productivity and per-capita incomes, new and better products and services, and a better quality of life for all. Indeed, </w:t>
      </w:r>
      <w:r w:rsidRPr="00761A3C">
        <w:rPr>
          <w:rStyle w:val="StyleUnderline"/>
        </w:rPr>
        <w:t>the global race for innovation advantage can be one in which all people and all countries win</w:t>
      </w:r>
      <w:r w:rsidRPr="00761A3C">
        <w:rPr>
          <w:sz w:val="16"/>
        </w:rPr>
        <w:t xml:space="preserve">—but only if everyone is playing by the right set of rules. Yet countries’ focus on innovation creates both global opportunities and threats, because </w:t>
      </w:r>
      <w:r w:rsidRPr="00761A3C">
        <w:rPr>
          <w:rStyle w:val="StyleUnderline"/>
        </w:rPr>
        <w:t>countries can implement their innovation strategies in</w:t>
      </w:r>
      <w:r w:rsidRPr="00761A3C">
        <w:rPr>
          <w:sz w:val="16"/>
        </w:rPr>
        <w:t xml:space="preserve"> either </w:t>
      </w:r>
      <w:r w:rsidRPr="00761A3C">
        <w:rPr>
          <w:rStyle w:val="StyleUnderline"/>
        </w:rPr>
        <w:t>constructive</w:t>
      </w:r>
      <w:r w:rsidRPr="00761A3C">
        <w:rPr>
          <w:sz w:val="16"/>
        </w:rPr>
        <w:t xml:space="preserve"> or destructive </w:t>
      </w:r>
      <w:r w:rsidRPr="00761A3C">
        <w:rPr>
          <w:rStyle w:val="StyleUnderline"/>
        </w:rPr>
        <w:t>ways</w:t>
      </w:r>
      <w:r w:rsidRPr="00761A3C">
        <w:rPr>
          <w:sz w:val="16"/>
        </w:rPr>
        <w:t xml:space="preserve">. Therefore, </w:t>
      </w:r>
      <w:r w:rsidRPr="00761A3C">
        <w:rPr>
          <w:rStyle w:val="StyleUnderline"/>
        </w:rPr>
        <w:t>it’s vitally important</w:t>
      </w:r>
      <w:r w:rsidRPr="00761A3C">
        <w:rPr>
          <w:sz w:val="16"/>
        </w:rPr>
        <w:t xml:space="preserve"> that the global policy community ensures </w:t>
      </w:r>
      <w:r w:rsidRPr="00761A3C">
        <w:rPr>
          <w:rStyle w:val="StyleUnderline"/>
        </w:rPr>
        <w:t xml:space="preserve">that countries are implementing </w:t>
      </w:r>
      <w:r w:rsidRPr="00761A3C">
        <w:rPr>
          <w:rStyle w:val="Emphasis"/>
        </w:rPr>
        <w:t>win-win innovation policies</w:t>
      </w:r>
      <w:r w:rsidRPr="00761A3C">
        <w:rPr>
          <w:rStyle w:val="StyleUnderline"/>
        </w:rPr>
        <w:t xml:space="preserve"> as opposed to zero-sum “innovation mercantilist” policies that help one country to win at the expense of all others.</w:t>
      </w:r>
      <w:r w:rsidRPr="00761A3C">
        <w:rPr>
          <w:sz w:val="16"/>
        </w:rPr>
        <w:t xml:space="preserve"> In fact, we can envision a matrix (Figure 1) that categorizes countries’ innovation policies as are either: 1) “Good,” benefiting the country and the world simultaneously; 2) “Ugly,” benefiting the country at the expense of other nations; 3) “Bad,” appearing to be good for the country, but </w:t>
      </w:r>
      <w:proofErr w:type="gramStart"/>
      <w:r w:rsidRPr="00761A3C">
        <w:rPr>
          <w:sz w:val="16"/>
        </w:rPr>
        <w:t>actually failing</w:t>
      </w:r>
      <w:proofErr w:type="gramEnd"/>
      <w:r w:rsidRPr="00761A3C">
        <w:rPr>
          <w:sz w:val="16"/>
        </w:rPr>
        <w:t xml:space="preserve"> to benefit either the country or the world; or 4) “Self-destructive,” actually failing to benefit the country but benefiting other countries. “Good” innovation policies include countries’ increasing investments in education and scientific research, openness to high-skill immigration, and promotion of IT deployment and adoption. </w:t>
      </w:r>
      <w:r w:rsidRPr="00761A3C">
        <w:rPr>
          <w:rStyle w:val="StyleUnderline"/>
        </w:rPr>
        <w:t xml:space="preserve">Countries’ Good innovation policies are positive for the world, as discoveries, inventions, and </w:t>
      </w:r>
      <w:r w:rsidRPr="00761A3C">
        <w:rPr>
          <w:rStyle w:val="Emphasis"/>
        </w:rPr>
        <w:t>innovations made in one nation ultimately spill over</w:t>
      </w:r>
      <w:r w:rsidRPr="00761A3C">
        <w:rPr>
          <w:rStyle w:val="StyleUnderline"/>
        </w:rPr>
        <w:t xml:space="preserve"> to the benefit of citizens worldwide.</w:t>
      </w:r>
      <w:r w:rsidRPr="00761A3C">
        <w:rPr>
          <w:sz w:val="16"/>
        </w:rPr>
        <w:t xml:space="preserve"> Countries’ “Ugly” policies include those, such as currency or standards manipulation, IP theft, forced IP transfer, or domestic sourcing of production as a condition of market access, designed to benefit themselves to the detriment of others. “Bad” policies are those such as import substitution industrialization or restrictions on foreign direct investment, that a country believes will help it, but that in fact do more harm than good to a country’s economy. Finally, “Self-destructive” innovation policies, such as the United States’ turning away high-skill immigrants or raising corporate taxes so high that multinational corporations relocate elsewhere, are those that hurt a country while actually benefiting others. To be sure, </w:t>
      </w:r>
      <w:r w:rsidRPr="00761A3C">
        <w:rPr>
          <w:rStyle w:val="StyleUnderline"/>
        </w:rPr>
        <w:t>there is nothing sinister about countries engaging in fierce innovation and economic competition, and there is nothing wrong with countries competing to win</w:t>
      </w:r>
      <w:r w:rsidRPr="00761A3C">
        <w:rPr>
          <w:sz w:val="16"/>
        </w:rPr>
        <w:t xml:space="preserve">—so long as they are competing according to the rules of international trade established by the global community. In fact, </w:t>
      </w:r>
      <w:r w:rsidRPr="00761A3C">
        <w:rPr>
          <w:rStyle w:val="StyleUnderline"/>
        </w:rPr>
        <w:t>when a country intensely competes to win, within the rules of the system, doing so benefits both itself and the world.</w:t>
      </w:r>
      <w:r w:rsidRPr="00761A3C">
        <w:rPr>
          <w:sz w:val="16"/>
        </w:rPr>
        <w:t xml:space="preserve"> This is because </w:t>
      </w:r>
      <w:r w:rsidRPr="00761A3C">
        <w:rPr>
          <w:rStyle w:val="StyleUnderline"/>
        </w:rPr>
        <w:t>fair competition forces other countries to put in place the right policies on support for science and technology transfer, the right tax policies on R&amp;D tax credits, the right corporate tax policies with lower tax rates, the right education policies, etc.</w:t>
      </w:r>
      <w:r w:rsidRPr="00761A3C">
        <w:rPr>
          <w:sz w:val="16"/>
        </w:rPr>
        <w:t xml:space="preserve"> In other words, </w:t>
      </w:r>
      <w:r w:rsidRPr="00761A3C">
        <w:rPr>
          <w:rStyle w:val="StyleUnderline"/>
        </w:rPr>
        <w:t xml:space="preserve">it promotes a </w:t>
      </w:r>
      <w:r w:rsidRPr="00761A3C">
        <w:rPr>
          <w:rStyle w:val="Emphasis"/>
        </w:rPr>
        <w:t>positive “race to the top”</w:t>
      </w:r>
      <w:r w:rsidRPr="00761A3C">
        <w:rPr>
          <w:rStyle w:val="StyleUnderline"/>
        </w:rPr>
        <w:t xml:space="preserve"> that forces other nations to ratchet up their games. </w:t>
      </w:r>
      <w:r w:rsidRPr="00761A3C">
        <w:rPr>
          <w:sz w:val="16"/>
        </w:rPr>
        <w:t xml:space="preserve">The problem comes when countries start to cheat and contravene the global economy’s established rules. These “Ugly” practices can indeed help countries win. But not only do such policies harm other countries, they cause the system to devolve into a competition where every country is incented to cheat, and to beggar-thy-neighbor. And </w:t>
      </w:r>
      <w:proofErr w:type="gramStart"/>
      <w:r w:rsidRPr="00761A3C">
        <w:rPr>
          <w:sz w:val="16"/>
        </w:rPr>
        <w:t>so</w:t>
      </w:r>
      <w:proofErr w:type="gramEnd"/>
      <w:r w:rsidRPr="00761A3C">
        <w:rPr>
          <w:sz w:val="16"/>
        </w:rPr>
        <w:t xml:space="preserve"> the overall system decays, the competition becomes worse, and the global supply of innovation decreases. The major challenge for the community of nations, therefore, is to create a robust global innovation system with considerably higher rates of win-win innovation and considerably lower rates of win-lose innovation. As ITIF argues in Reimaging the Global Innovation Economy, to get there we need to reform a host of global institutions—including the World Bank, the World Trade Organization (WTO), and the International Monetary Fund (IMF)—to make promoting sustainable, domestic-led innovation their primary activity. For example, the IMF should tie its future financial assistance not to whether governments cut spending to get budgets under control (its current practice), but instead to whether they are abandoning innovation mercantilist practices and putting in place policies to drive domestic innovation and productivity. The World Bank needs to stop encouraging policies designed to support countries’ export-led growth strategies and instead focus on boosting productivity and innovation in the non-traded sectors of a nation’s economy. And the World Trade Organization needs to broaden its vision from primarily reducing tariffs to combatting non-tariff barriers, currency manipulation, and other innovation mercantilist practices. In summary, the global policy community needs to work on developing a new international innovation policy framework that will maximize the global supply of sustainable innovation and ensure that countries’ competition for global innovation leadership redounds to the benefit of all the world’s citizens.</w:t>
      </w:r>
    </w:p>
    <w:p w:rsidR="005A2384" w:rsidRDefault="005A2384" w:rsidP="005A2384">
      <w:pPr>
        <w:pStyle w:val="Heading3"/>
      </w:pPr>
      <w:r>
        <w:lastRenderedPageBreak/>
        <w:t>China Econ Resilient</w:t>
      </w:r>
    </w:p>
    <w:p w:rsidR="00AE42C7" w:rsidRPr="00AE42C7" w:rsidRDefault="00AE42C7" w:rsidP="00AE42C7">
      <w:pPr>
        <w:pStyle w:val="Heading4"/>
      </w:pPr>
      <w:r>
        <w:t>China’s economy is resilient – growth will stay stable.</w:t>
      </w:r>
    </w:p>
    <w:p w:rsidR="00AE42C7" w:rsidRPr="00AE42C7" w:rsidRDefault="00AE42C7" w:rsidP="00AE42C7">
      <w:r>
        <w:rPr>
          <w:rStyle w:val="Style13ptBold"/>
        </w:rPr>
        <w:t xml:space="preserve">Xinhua 17 </w:t>
      </w:r>
      <w:r>
        <w:t>[Xinhua, 4-20-2017, "Spotlight: Resilient growth of China injects vigor into world economy”, http://news.xinhuanet.com/english/2017-04/20/c_136223449.htm]</w:t>
      </w:r>
    </w:p>
    <w:p w:rsidR="005A2384" w:rsidRPr="00AE42C7" w:rsidRDefault="005A2384" w:rsidP="005A2384">
      <w:pPr>
        <w:rPr>
          <w:sz w:val="16"/>
        </w:rPr>
      </w:pPr>
      <w:r w:rsidRPr="005A2384">
        <w:rPr>
          <w:rStyle w:val="StyleUnderline"/>
        </w:rPr>
        <w:t>The</w:t>
      </w:r>
      <w:r w:rsidRPr="00AE42C7">
        <w:rPr>
          <w:sz w:val="16"/>
        </w:rPr>
        <w:t xml:space="preserve"> International Monetary Fund (</w:t>
      </w:r>
      <w:r w:rsidRPr="005A2384">
        <w:rPr>
          <w:rStyle w:val="StyleUnderline"/>
        </w:rPr>
        <w:t>IMF</w:t>
      </w:r>
      <w:r w:rsidRPr="00AE42C7">
        <w:rPr>
          <w:sz w:val="16"/>
        </w:rPr>
        <w:t xml:space="preserve">) on Tuesday </w:t>
      </w:r>
      <w:r w:rsidRPr="005A2384">
        <w:rPr>
          <w:rStyle w:val="StyleUnderline"/>
        </w:rPr>
        <w:t xml:space="preserve">raised its forecast for global economic growth </w:t>
      </w:r>
      <w:r w:rsidRPr="00AE42C7">
        <w:rPr>
          <w:sz w:val="16"/>
        </w:rPr>
        <w:t xml:space="preserve">in 2017, while </w:t>
      </w:r>
      <w:r w:rsidRPr="005A2384">
        <w:rPr>
          <w:rStyle w:val="StyleUnderline"/>
        </w:rPr>
        <w:t>China's robust economic growth</w:t>
      </w:r>
      <w:r w:rsidRPr="00AE42C7">
        <w:rPr>
          <w:sz w:val="16"/>
        </w:rPr>
        <w:t xml:space="preserve"> is one of the main factors that </w:t>
      </w:r>
      <w:r w:rsidRPr="005A2384">
        <w:rPr>
          <w:rStyle w:val="StyleUnderline"/>
        </w:rPr>
        <w:t>supported the improved outlook</w:t>
      </w:r>
      <w:r w:rsidRPr="00AE42C7">
        <w:rPr>
          <w:sz w:val="16"/>
        </w:rPr>
        <w:t>.</w:t>
      </w:r>
      <w:r w:rsidR="00AE42C7" w:rsidRPr="00AE42C7">
        <w:rPr>
          <w:sz w:val="16"/>
        </w:rPr>
        <w:t xml:space="preserve"> </w:t>
      </w:r>
      <w:r w:rsidRPr="005A2384">
        <w:rPr>
          <w:rStyle w:val="StyleUnderline"/>
        </w:rPr>
        <w:t xml:space="preserve">Amid a rising tide of protectionism and increasing policy uncertainties, </w:t>
      </w:r>
      <w:r w:rsidRPr="005A2384">
        <w:rPr>
          <w:rStyle w:val="Emphasis"/>
        </w:rPr>
        <w:t>China's economy remains resilient</w:t>
      </w:r>
      <w:r w:rsidRPr="005A2384">
        <w:rPr>
          <w:rStyle w:val="StyleUnderline"/>
        </w:rPr>
        <w:t>,</w:t>
      </w:r>
      <w:r w:rsidRPr="00AE42C7">
        <w:rPr>
          <w:sz w:val="16"/>
        </w:rPr>
        <w:t xml:space="preserve"> </w:t>
      </w:r>
      <w:r w:rsidRPr="00AE42C7">
        <w:rPr>
          <w:sz w:val="12"/>
          <w:szCs w:val="12"/>
        </w:rPr>
        <w:t>which has contributed a lot to global growth.</w:t>
      </w:r>
      <w:r w:rsidR="00AE42C7" w:rsidRPr="00AE42C7">
        <w:rPr>
          <w:sz w:val="12"/>
          <w:szCs w:val="12"/>
        </w:rPr>
        <w:t xml:space="preserve"> </w:t>
      </w:r>
      <w:r w:rsidRPr="00AE42C7">
        <w:rPr>
          <w:sz w:val="12"/>
          <w:szCs w:val="12"/>
        </w:rPr>
        <w:t>STRONGER GLOBAL GROWTH</w:t>
      </w:r>
      <w:r w:rsidR="00AE42C7" w:rsidRPr="00AE42C7">
        <w:rPr>
          <w:sz w:val="12"/>
          <w:szCs w:val="12"/>
        </w:rPr>
        <w:t xml:space="preserve"> </w:t>
      </w:r>
      <w:r w:rsidRPr="00AE42C7">
        <w:rPr>
          <w:sz w:val="12"/>
          <w:szCs w:val="12"/>
        </w:rPr>
        <w:t>In its latest World Economic Outlook, the IMF forecast the global economy will grow by 3.5 percent in 2017, an acceleration from the 3.1 percent growth last year and an upgrade of 0.1 percentage point from its January projection. It kept the 2018 forecast for global economic growth unchanged at 3.6 percent.</w:t>
      </w:r>
      <w:r w:rsidR="00AE42C7" w:rsidRPr="00AE42C7">
        <w:rPr>
          <w:sz w:val="12"/>
          <w:szCs w:val="12"/>
        </w:rPr>
        <w:t xml:space="preserve"> </w:t>
      </w:r>
      <w:r w:rsidRPr="00AE42C7">
        <w:rPr>
          <w:sz w:val="12"/>
          <w:szCs w:val="12"/>
        </w:rPr>
        <w:t>"Our new projection for 2017 is marginally higher than what we expected in our last update. This improvement comes primarily from good economic news for Europe and Asia, and within Asia, notably for China and Japan," IMF chief economist Maurice Obstfeld told a press conference on Tuesday.</w:t>
      </w:r>
      <w:r w:rsidR="00AE42C7" w:rsidRPr="00AE42C7">
        <w:rPr>
          <w:sz w:val="12"/>
          <w:szCs w:val="12"/>
        </w:rPr>
        <w:t xml:space="preserve"> </w:t>
      </w:r>
      <w:r w:rsidRPr="00AE42C7">
        <w:rPr>
          <w:sz w:val="12"/>
          <w:szCs w:val="12"/>
        </w:rPr>
        <w:t>Momentum in the global economy has been building since the middle of 2016, Obstfeld said, noting that the acceleration of global economic growth will be broad-based across advanced, emerging and low-income economies, building on gains in both manufacturing and trade.</w:t>
      </w:r>
      <w:r w:rsidR="00AE42C7" w:rsidRPr="00AE42C7">
        <w:rPr>
          <w:sz w:val="12"/>
          <w:szCs w:val="12"/>
        </w:rPr>
        <w:t xml:space="preserve"> </w:t>
      </w:r>
      <w:r w:rsidRPr="00AE42C7">
        <w:rPr>
          <w:sz w:val="12"/>
          <w:szCs w:val="12"/>
        </w:rPr>
        <w:t>Commodity prices have recovered since bottoming out a year ago, relieving global deflationary pressure, according to the IMF report.</w:t>
      </w:r>
      <w:r w:rsidR="00AE42C7" w:rsidRPr="00AE42C7">
        <w:rPr>
          <w:sz w:val="12"/>
          <w:szCs w:val="12"/>
        </w:rPr>
        <w:t xml:space="preserve"> </w:t>
      </w:r>
      <w:r w:rsidRPr="00AE42C7">
        <w:rPr>
          <w:sz w:val="12"/>
          <w:szCs w:val="12"/>
        </w:rPr>
        <w:t>It also described financial markets as "buoyant" amid expectations of further stimulus in China, along with fiscal expansion in the United States.</w:t>
      </w:r>
      <w:r w:rsidR="00AE42C7" w:rsidRPr="00AE42C7">
        <w:rPr>
          <w:sz w:val="12"/>
          <w:szCs w:val="12"/>
        </w:rPr>
        <w:t xml:space="preserve"> </w:t>
      </w:r>
      <w:r w:rsidRPr="00AE42C7">
        <w:rPr>
          <w:sz w:val="12"/>
          <w:szCs w:val="12"/>
        </w:rPr>
        <w:t>"The global economy seems to be gaining momentum -- we could be at a turning point," Obstfeld said.</w:t>
      </w:r>
      <w:r w:rsidR="00AE42C7" w:rsidRPr="00AE42C7">
        <w:rPr>
          <w:sz w:val="12"/>
          <w:szCs w:val="12"/>
        </w:rPr>
        <w:t xml:space="preserve"> </w:t>
      </w:r>
      <w:r w:rsidRPr="00AE42C7">
        <w:rPr>
          <w:sz w:val="12"/>
          <w:szCs w:val="12"/>
        </w:rPr>
        <w:t>A RESILIENT CHINA</w:t>
      </w:r>
      <w:r w:rsidR="00AE42C7" w:rsidRPr="00AE42C7">
        <w:rPr>
          <w:sz w:val="12"/>
          <w:szCs w:val="12"/>
        </w:rPr>
        <w:t xml:space="preserve"> </w:t>
      </w:r>
      <w:r w:rsidRPr="00AE42C7">
        <w:rPr>
          <w:sz w:val="12"/>
          <w:szCs w:val="12"/>
        </w:rPr>
        <w:t>In its report, the IMF upgraded its estimate for China's growth to 6.6 percent from its previous projection of 6.5 percent for the year of 2017, and to 6.2 percent from the previous 6.0 percent for next year.</w:t>
      </w:r>
      <w:r w:rsidR="00AE42C7" w:rsidRPr="00AE42C7">
        <w:rPr>
          <w:sz w:val="12"/>
          <w:szCs w:val="12"/>
        </w:rPr>
        <w:t xml:space="preserve"> </w:t>
      </w:r>
      <w:r w:rsidRPr="00AE42C7">
        <w:rPr>
          <w:sz w:val="12"/>
          <w:szCs w:val="12"/>
        </w:rPr>
        <w:t>The upward revision reflects the stronger-than-expected momentum of the Chinese economy in 2016 and the anticipation of continued policy support, said the IMF.</w:t>
      </w:r>
      <w:r w:rsidR="00AE42C7" w:rsidRPr="00AE42C7">
        <w:rPr>
          <w:sz w:val="12"/>
          <w:szCs w:val="12"/>
        </w:rPr>
        <w:t xml:space="preserve"> </w:t>
      </w:r>
      <w:r w:rsidRPr="00AE42C7">
        <w:rPr>
          <w:sz w:val="12"/>
          <w:szCs w:val="12"/>
        </w:rPr>
        <w:t>Obstfeld said</w:t>
      </w:r>
      <w:r w:rsidRPr="00AE42C7">
        <w:rPr>
          <w:sz w:val="16"/>
        </w:rPr>
        <w:t xml:space="preserve"> </w:t>
      </w:r>
      <w:r w:rsidRPr="00AE42C7">
        <w:rPr>
          <w:rStyle w:val="StyleUnderline"/>
        </w:rPr>
        <w:t>China's desirable rebalancing process continues, as seen in a declining current account surplus and an increased share of services in its</w:t>
      </w:r>
      <w:r w:rsidRPr="00AE42C7">
        <w:rPr>
          <w:sz w:val="16"/>
        </w:rPr>
        <w:t xml:space="preserve"> gross domestic product (</w:t>
      </w:r>
      <w:r w:rsidRPr="00AE42C7">
        <w:rPr>
          <w:rStyle w:val="StyleUnderline"/>
        </w:rPr>
        <w:t>GDP</w:t>
      </w:r>
      <w:r w:rsidRPr="00AE42C7">
        <w:rPr>
          <w:sz w:val="16"/>
        </w:rPr>
        <w:t>).</w:t>
      </w:r>
      <w:r w:rsidR="00AE42C7" w:rsidRPr="00AE42C7">
        <w:rPr>
          <w:sz w:val="16"/>
        </w:rPr>
        <w:t xml:space="preserve"> </w:t>
      </w:r>
      <w:r w:rsidRPr="00AE42C7">
        <w:rPr>
          <w:sz w:val="16"/>
        </w:rPr>
        <w:t xml:space="preserve">"Obviously, </w:t>
      </w:r>
      <w:r w:rsidRPr="00AE42C7">
        <w:rPr>
          <w:rStyle w:val="StyleUnderline"/>
        </w:rPr>
        <w:t>the leadership has made impressive reforms</w:t>
      </w:r>
      <w:r w:rsidRPr="00AE42C7">
        <w:rPr>
          <w:sz w:val="16"/>
        </w:rPr>
        <w:t xml:space="preserve">," said Obstfeld. "With those reforms, </w:t>
      </w:r>
      <w:r w:rsidRPr="00AE42C7">
        <w:rPr>
          <w:rStyle w:val="Emphasis"/>
        </w:rPr>
        <w:t>we are confident in China maintaining stability down the road</w:t>
      </w:r>
      <w:r w:rsidRPr="00AE42C7">
        <w:rPr>
          <w:rStyle w:val="StyleUnderline"/>
        </w:rPr>
        <w:t>."</w:t>
      </w:r>
      <w:r w:rsidR="00AE42C7" w:rsidRPr="00AE42C7">
        <w:rPr>
          <w:sz w:val="16"/>
        </w:rPr>
        <w:t xml:space="preserve"> </w:t>
      </w:r>
      <w:r w:rsidRPr="00AE42C7">
        <w:rPr>
          <w:rStyle w:val="StyleUnderline"/>
        </w:rPr>
        <w:t>The IMF is not the only international institution which is confident about China's economic growth.</w:t>
      </w:r>
      <w:r w:rsidR="00AE42C7">
        <w:rPr>
          <w:rStyle w:val="StyleUnderline"/>
        </w:rPr>
        <w:t xml:space="preserve"> </w:t>
      </w:r>
      <w:r w:rsidRPr="00AE42C7">
        <w:rPr>
          <w:rStyle w:val="StyleUnderline"/>
        </w:rPr>
        <w:t>The World Bank said</w:t>
      </w:r>
      <w:r w:rsidRPr="00AE42C7">
        <w:rPr>
          <w:sz w:val="16"/>
        </w:rPr>
        <w:t xml:space="preserve"> in a report earlier this year that </w:t>
      </w:r>
      <w:r w:rsidRPr="00AE42C7">
        <w:rPr>
          <w:rStyle w:val="StyleUnderline"/>
        </w:rPr>
        <w:t>China's economy will continue sustainable growth as it is rebalancing from manufacturing to services.</w:t>
      </w:r>
      <w:r w:rsidR="00AE42C7">
        <w:rPr>
          <w:rStyle w:val="StyleUnderline"/>
        </w:rPr>
        <w:t xml:space="preserve"> </w:t>
      </w:r>
      <w:r w:rsidRPr="00AE42C7">
        <w:rPr>
          <w:sz w:val="16"/>
        </w:rPr>
        <w:t>In its flagship Global Economic Prospects report, the Washington-based lender expected the Chinese economy to grow 6.5 percent in 2017 and 6.3 percent in 2018, unchanged from the forecast it made in June 2016.</w:t>
      </w:r>
      <w:r w:rsidR="00AE42C7" w:rsidRPr="00AE42C7">
        <w:rPr>
          <w:sz w:val="16"/>
        </w:rPr>
        <w:t xml:space="preserve"> </w:t>
      </w:r>
      <w:r w:rsidRPr="00AE42C7">
        <w:rPr>
          <w:rStyle w:val="StyleUnderline"/>
        </w:rPr>
        <w:t>Macroeconomic policies are expected to support China's key domestic drivers of growth despite softness of external demand and overcapacity</w:t>
      </w:r>
      <w:r w:rsidRPr="00AE42C7">
        <w:rPr>
          <w:sz w:val="16"/>
        </w:rPr>
        <w:t xml:space="preserve"> in some sectors, said the bank.</w:t>
      </w:r>
      <w:r w:rsidR="00AE42C7" w:rsidRPr="00AE42C7">
        <w:rPr>
          <w:sz w:val="16"/>
        </w:rPr>
        <w:t xml:space="preserve"> </w:t>
      </w:r>
      <w:r w:rsidRPr="00AE42C7">
        <w:rPr>
          <w:sz w:val="16"/>
        </w:rPr>
        <w:t xml:space="preserve">It expected that </w:t>
      </w:r>
      <w:r w:rsidRPr="00AE42C7">
        <w:rPr>
          <w:rStyle w:val="StyleUnderline"/>
        </w:rPr>
        <w:t>China's efforts to rebalance its economy from industry to services, and from investment to consumption will continue moderate progress.</w:t>
      </w:r>
      <w:r w:rsidR="00AE42C7">
        <w:rPr>
          <w:rStyle w:val="StyleUnderline"/>
        </w:rPr>
        <w:t xml:space="preserve"> </w:t>
      </w:r>
      <w:r w:rsidRPr="00AE42C7">
        <w:rPr>
          <w:sz w:val="16"/>
        </w:rPr>
        <w:t xml:space="preserve">According to the World Bank, </w:t>
      </w:r>
      <w:r w:rsidRPr="00AE42C7">
        <w:rPr>
          <w:rStyle w:val="StyleUnderline"/>
        </w:rPr>
        <w:t xml:space="preserve">China could </w:t>
      </w:r>
      <w:r w:rsidRPr="00AE42C7">
        <w:rPr>
          <w:rStyle w:val="Emphasis"/>
        </w:rPr>
        <w:t>secure a sustainable growth in the medium term</w:t>
      </w:r>
      <w:r w:rsidRPr="00AE42C7">
        <w:rPr>
          <w:rStyle w:val="StyleUnderline"/>
        </w:rPr>
        <w:t xml:space="preserve"> while avoid a sharp slowdown,</w:t>
      </w:r>
      <w:r w:rsidRPr="00AE42C7">
        <w:rPr>
          <w:sz w:val="16"/>
        </w:rPr>
        <w:t xml:space="preserve"> if the country continues to push forward additional fiscal reforms, further state-owned enterprises reforms and land and labor market reforms.</w:t>
      </w:r>
      <w:r w:rsidR="00AE42C7" w:rsidRPr="00AE42C7">
        <w:rPr>
          <w:sz w:val="16"/>
        </w:rPr>
        <w:t xml:space="preserve"> </w:t>
      </w:r>
      <w:r w:rsidRPr="00AE42C7">
        <w:rPr>
          <w:sz w:val="16"/>
        </w:rPr>
        <w:t xml:space="preserve">In a report published last week, the World Bank said </w:t>
      </w:r>
      <w:r w:rsidRPr="00AE42C7">
        <w:rPr>
          <w:rStyle w:val="StyleUnderline"/>
        </w:rPr>
        <w:t>China's transition to slower but structurally rebalanced growth has continued</w:t>
      </w:r>
      <w:r w:rsidRPr="00AE42C7">
        <w:rPr>
          <w:sz w:val="16"/>
        </w:rPr>
        <w:t>, and it expected the Chinese economy to slow gradually as it rebalanced toward consumption and services.</w:t>
      </w:r>
      <w:r w:rsidR="00AE42C7" w:rsidRPr="00AE42C7">
        <w:rPr>
          <w:sz w:val="16"/>
        </w:rPr>
        <w:t xml:space="preserve"> </w:t>
      </w:r>
      <w:r w:rsidRPr="00AE42C7">
        <w:rPr>
          <w:sz w:val="16"/>
        </w:rPr>
        <w:t>"</w:t>
      </w:r>
      <w:r w:rsidRPr="00AE42C7">
        <w:rPr>
          <w:rStyle w:val="Emphasis"/>
        </w:rPr>
        <w:t>Chinese policymakers will manage the balancing act,"</w:t>
      </w:r>
      <w:r w:rsidRPr="00AE42C7">
        <w:rPr>
          <w:sz w:val="16"/>
        </w:rPr>
        <w:t xml:space="preserve"> which means that they will continue with long-term structural reforms, support new growth engines and facilitate the economy transition towards services and high value-added products, said Sudhir Shetty, chief economist of the World Bank's East Asia and Pacific Region.</w:t>
      </w:r>
    </w:p>
    <w:p w:rsidR="00191DAE" w:rsidRPr="003B0D92" w:rsidRDefault="00191DAE" w:rsidP="00191DAE">
      <w:pPr>
        <w:pStyle w:val="Heading2"/>
      </w:pPr>
      <w:r w:rsidRPr="003B0D92">
        <w:lastRenderedPageBreak/>
        <w:t>Impact Answers</w:t>
      </w:r>
    </w:p>
    <w:p w:rsidR="00191DAE" w:rsidRPr="003B0D92" w:rsidRDefault="00191DAE" w:rsidP="00191DAE">
      <w:pPr>
        <w:pStyle w:val="Heading3"/>
      </w:pPr>
      <w:r w:rsidRPr="003B0D92">
        <w:lastRenderedPageBreak/>
        <w:t>No War – SCS</w:t>
      </w:r>
    </w:p>
    <w:p w:rsidR="00191DAE" w:rsidRPr="003B0D92" w:rsidRDefault="00191DAE" w:rsidP="00191DAE">
      <w:pPr>
        <w:pStyle w:val="Heading4"/>
        <w:rPr>
          <w:rStyle w:val="Style13ptBold"/>
          <w:b/>
        </w:rPr>
      </w:pPr>
      <w:r w:rsidRPr="003B0D92">
        <w:rPr>
          <w:rStyle w:val="Style13ptBold"/>
          <w:b/>
        </w:rPr>
        <w:t>SCS war won’t happen or escalate – no Chinese incentive.</w:t>
      </w:r>
    </w:p>
    <w:p w:rsidR="00191DAE" w:rsidRPr="003B0D92" w:rsidRDefault="00191DAE" w:rsidP="00191DAE">
      <w:pPr>
        <w:rPr>
          <w:rStyle w:val="Style13ptBold"/>
          <w:b w:val="0"/>
        </w:rPr>
      </w:pPr>
      <w:r w:rsidRPr="003B0D92">
        <w:rPr>
          <w:rStyle w:val="Style13ptBold"/>
        </w:rPr>
        <w:t xml:space="preserve">Wing 12 </w:t>
      </w:r>
      <w:r w:rsidRPr="003B0D92">
        <w:t>(Terry Wing, Voice of America, “Will South China Sea Disputes Lead to War?”, 9/4/12, http://www.voanews.com/content/south-china-sea-war-unlikely/1501780.html)</w:t>
      </w:r>
    </w:p>
    <w:p w:rsidR="00191DAE" w:rsidRPr="003B0D92" w:rsidRDefault="00191DAE" w:rsidP="00191DAE">
      <w:pPr>
        <w:rPr>
          <w:sz w:val="16"/>
        </w:rPr>
      </w:pPr>
      <w:r w:rsidRPr="003B0D92">
        <w:rPr>
          <w:rStyle w:val="StyleUnderline"/>
        </w:rPr>
        <w:t>A South China Sea War is Unlikely</w:t>
      </w:r>
      <w:r w:rsidRPr="003B0D92">
        <w:rPr>
          <w:sz w:val="16"/>
        </w:rPr>
        <w:t xml:space="preserve"> But that doesn’t mean a war. </w:t>
      </w:r>
      <w:proofErr w:type="spellStart"/>
      <w:r w:rsidRPr="003B0D92">
        <w:rPr>
          <w:sz w:val="16"/>
        </w:rPr>
        <w:t>Storey</w:t>
      </w:r>
      <w:proofErr w:type="spellEnd"/>
      <w:r w:rsidRPr="003B0D92">
        <w:rPr>
          <w:sz w:val="16"/>
        </w:rPr>
        <w:t xml:space="preserve"> said </w:t>
      </w:r>
      <w:r w:rsidRPr="003B0D92">
        <w:rPr>
          <w:rStyle w:val="StyleUnderline"/>
        </w:rPr>
        <w:t>an escalation into full-blown conflict is unlikely.</w:t>
      </w:r>
      <w:r w:rsidRPr="003B0D92">
        <w:rPr>
          <w:rStyle w:val="StyleUnderline"/>
          <w:sz w:val="12"/>
        </w:rPr>
        <w:t xml:space="preserve"> </w:t>
      </w:r>
      <w:r w:rsidRPr="003B0D92">
        <w:rPr>
          <w:sz w:val="16"/>
        </w:rPr>
        <w:t>“</w:t>
      </w:r>
      <w:r w:rsidRPr="003B0D92">
        <w:rPr>
          <w:rStyle w:val="StyleUnderline"/>
        </w:rPr>
        <w:t>It is in no country’s interests to spill blood or treasure over this issue – the costs far outweigh the benefits</w:t>
      </w:r>
      <w:r w:rsidRPr="003B0D92">
        <w:rPr>
          <w:sz w:val="16"/>
        </w:rPr>
        <w:t xml:space="preserve">,” </w:t>
      </w:r>
      <w:proofErr w:type="spellStart"/>
      <w:r w:rsidRPr="003B0D92">
        <w:rPr>
          <w:sz w:val="16"/>
        </w:rPr>
        <w:t>Storey</w:t>
      </w:r>
      <w:proofErr w:type="spellEnd"/>
      <w:r w:rsidRPr="003B0D92">
        <w:rPr>
          <w:sz w:val="16"/>
        </w:rPr>
        <w:t xml:space="preserve"> said.  </w:t>
      </w:r>
      <w:r w:rsidRPr="003B0D92">
        <w:rPr>
          <w:rStyle w:val="StyleUnderline"/>
        </w:rPr>
        <w:t>Other experts agree.</w:t>
      </w:r>
      <w:r w:rsidRPr="003B0D92">
        <w:rPr>
          <w:rStyle w:val="StyleUnderline"/>
          <w:sz w:val="12"/>
        </w:rPr>
        <w:t xml:space="preserve"> </w:t>
      </w:r>
      <w:r w:rsidRPr="003B0D92">
        <w:rPr>
          <w:sz w:val="16"/>
        </w:rPr>
        <w:t xml:space="preserve">James Holmes of the U.S. Naval War College says admires how </w:t>
      </w:r>
      <w:r w:rsidRPr="003B0D92">
        <w:rPr>
          <w:rStyle w:val="StyleUnderline"/>
        </w:rPr>
        <w:t>China has been able to get its way in spreading it claims of sovereignty without becoming a bully.</w:t>
      </w:r>
      <w:r w:rsidRPr="003B0D92">
        <w:rPr>
          <w:sz w:val="16"/>
        </w:rPr>
        <w:t xml:space="preserve"> “[</w:t>
      </w:r>
      <w:r w:rsidRPr="003B0D92">
        <w:rPr>
          <w:rStyle w:val="StyleUnderline"/>
        </w:rPr>
        <w:t>China] gradually consolidated the nation's maritime claims while staying well under the threshold for triggering outside -most likely American -interventio</w:t>
      </w:r>
      <w:r w:rsidRPr="003B0D92">
        <w:rPr>
          <w:sz w:val="16"/>
        </w:rPr>
        <w:t>n,” said Holmes. “</w:t>
      </w:r>
      <w:r w:rsidRPr="003B0D92">
        <w:rPr>
          <w:rStyle w:val="StyleUnderline"/>
        </w:rPr>
        <w:t>Is war about to break out over bare rocks? I don't think so</w:t>
      </w:r>
      <w:r w:rsidRPr="003B0D92">
        <w:rPr>
          <w:sz w:val="16"/>
        </w:rPr>
        <w:t xml:space="preserve">.” writes Robert D. Kaplan, Chief Political Strategist for the geopolitical analysis group </w:t>
      </w:r>
      <w:proofErr w:type="spellStart"/>
      <w:r w:rsidRPr="003B0D92">
        <w:rPr>
          <w:sz w:val="16"/>
        </w:rPr>
        <w:t>Stratfor</w:t>
      </w:r>
      <w:proofErr w:type="spellEnd"/>
      <w:r w:rsidRPr="003B0D92">
        <w:rPr>
          <w:sz w:val="16"/>
        </w:rPr>
        <w:t xml:space="preserve">. Kaplan, however, doesn’t give much hope for negotiations. “The issues involved are too complex, and the power imbalance between China and its individual neighbors is too great,” he said. For that reason, Kaplan says China holds all the cards. Kaplan doesn’t look for </w:t>
      </w:r>
      <w:r w:rsidRPr="003B0D92">
        <w:rPr>
          <w:rStyle w:val="StyleUnderline"/>
        </w:rPr>
        <w:t>Chinese military aggression against other claimants</w:t>
      </w:r>
      <w:r w:rsidRPr="003B0D92">
        <w:rPr>
          <w:sz w:val="16"/>
        </w:rPr>
        <w:t xml:space="preserve">. That, he says, </w:t>
      </w:r>
      <w:r w:rsidRPr="003B0D92">
        <w:rPr>
          <w:rStyle w:val="StyleUnderline"/>
        </w:rPr>
        <w:t>would be counterproductive for its goals in the region.</w:t>
      </w:r>
      <w:r w:rsidRPr="003B0D92">
        <w:rPr>
          <w:sz w:val="16"/>
        </w:rPr>
        <w:t xml:space="preserve"> “</w:t>
      </w:r>
      <w:r w:rsidRPr="003B0D92">
        <w:rPr>
          <w:rStyle w:val="StyleUnderline"/>
        </w:rPr>
        <w:t>It would completely undermine its carefully crafted ‘peaceful rise’ thesis and push Southeast Asian countries into closer strategic alignment with the US</w:t>
      </w:r>
      <w:r w:rsidRPr="003B0D92">
        <w:rPr>
          <w:sz w:val="16"/>
        </w:rPr>
        <w:t xml:space="preserve">,” said Kaplan. At the same time, he said Chinese leaders probably will be unable to compromise.  “The primordial quest for status still determines the international system, and these bare rocks in the South China Sea have become, in effect, logos of nationhood,” Kaplan said. What is China Thinking? Trying to get inside the heads of China’s leader is a challenge, especially during a time of political turnover. With the power transition now underway in China, some analysts are seeing signs of nationalistic tendencies. And that, they say, could lead to a greater willingness to use force. “If the PRC </w:t>
      </w:r>
      <w:proofErr w:type="gramStart"/>
      <w:r w:rsidRPr="003B0D92">
        <w:rPr>
          <w:sz w:val="16"/>
        </w:rPr>
        <w:t>continues on</w:t>
      </w:r>
      <w:proofErr w:type="gramEnd"/>
      <w:r w:rsidRPr="003B0D92">
        <w:rPr>
          <w:sz w:val="16"/>
        </w:rPr>
        <w:t xml:space="preserve"> its current path, it would seem that it is willing to militarize the whole South China Sea issue,” said Dean Cheng, a China military and foreign policy expert at the Heritage Foundation. Cheng offers another possibility – Beijing’s current hardline policies might be DUE to the power shift. “Once Xi Jinping, Li Keqiang, et. al., have secured their </w:t>
      </w:r>
      <w:r w:rsidRPr="00664B90">
        <w:rPr>
          <w:sz w:val="16"/>
          <w:szCs w:val="16"/>
        </w:rPr>
        <w:t>position in 2013-2014</w:t>
      </w:r>
      <w:r w:rsidRPr="003B0D92">
        <w:rPr>
          <w:sz w:val="16"/>
        </w:rPr>
        <w:t>,” said Cheng, “</w:t>
      </w:r>
      <w:r w:rsidRPr="003B0D92">
        <w:rPr>
          <w:rStyle w:val="StyleUnderline"/>
        </w:rPr>
        <w:t>they [could] focus on domestic issues and assume a LESS hardline position.”</w:t>
      </w:r>
      <w:r w:rsidRPr="003B0D92">
        <w:rPr>
          <w:rStyle w:val="StyleUnderline"/>
          <w:sz w:val="12"/>
        </w:rPr>
        <w:t xml:space="preserve"> </w:t>
      </w:r>
      <w:r w:rsidRPr="003B0D92">
        <w:rPr>
          <w:sz w:val="16"/>
        </w:rPr>
        <w:t xml:space="preserve">In that case, Cheng said it is possible </w:t>
      </w:r>
      <w:r w:rsidRPr="003B0D92">
        <w:rPr>
          <w:rStyle w:val="StyleUnderline"/>
        </w:rPr>
        <w:t>the Chinese will become more conciliatory.</w:t>
      </w:r>
      <w:r w:rsidRPr="003B0D92">
        <w:rPr>
          <w:rStyle w:val="StyleUnderline"/>
          <w:sz w:val="12"/>
        </w:rPr>
        <w:t xml:space="preserve"> </w:t>
      </w:r>
      <w:r w:rsidRPr="003B0D92">
        <w:rPr>
          <w:sz w:val="16"/>
        </w:rPr>
        <w:t xml:space="preserve"> </w:t>
      </w:r>
      <w:r w:rsidRPr="003B0D92">
        <w:rPr>
          <w:rStyle w:val="StyleUnderline"/>
        </w:rPr>
        <w:t>Defusing Asia’s biggest flashpoint would be in everyone’s interest.</w:t>
      </w:r>
      <w:r w:rsidRPr="003B0D92">
        <w:rPr>
          <w:sz w:val="16"/>
        </w:rPr>
        <w:t xml:space="preserve"> “</w:t>
      </w:r>
      <w:r w:rsidRPr="003B0D92">
        <w:rPr>
          <w:rStyle w:val="StyleUnderline"/>
        </w:rPr>
        <w:t>All countries have a strongly vested interest in the maintenance of freedom of navigation in Southeast Asian waters</w:t>
      </w:r>
      <w:r w:rsidRPr="003B0D92">
        <w:rPr>
          <w:sz w:val="16"/>
        </w:rPr>
        <w:t xml:space="preserve">,” said Ian </w:t>
      </w:r>
      <w:proofErr w:type="spellStart"/>
      <w:r w:rsidRPr="003B0D92">
        <w:rPr>
          <w:sz w:val="16"/>
        </w:rPr>
        <w:t>Storey</w:t>
      </w:r>
      <w:proofErr w:type="spellEnd"/>
      <w:r w:rsidRPr="003B0D92">
        <w:rPr>
          <w:sz w:val="16"/>
        </w:rPr>
        <w:t>. “</w:t>
      </w:r>
      <w:r w:rsidRPr="003B0D92">
        <w:rPr>
          <w:rStyle w:val="StyleUnderline"/>
        </w:rPr>
        <w:t>Ensuring the free flow of maritime trade through the sea is especially important at a time of global economic downturn</w:t>
      </w:r>
      <w:r w:rsidRPr="003B0D92">
        <w:rPr>
          <w:sz w:val="16"/>
        </w:rPr>
        <w:t>.” Secretary Clinton’s discussions in Beijing could fall flat, or they could go a long way easing tensions. “</w:t>
      </w:r>
      <w:proofErr w:type="gramStart"/>
      <w:r w:rsidRPr="003B0D92">
        <w:rPr>
          <w:rStyle w:val="StyleUnderline"/>
        </w:rPr>
        <w:t>As long as</w:t>
      </w:r>
      <w:proofErr w:type="gramEnd"/>
      <w:r w:rsidRPr="003B0D92">
        <w:rPr>
          <w:rStyle w:val="StyleUnderline"/>
        </w:rPr>
        <w:t xml:space="preserve"> both sides take appropriate precautionary measures, we should be okay,</w:t>
      </w:r>
      <w:r w:rsidRPr="003B0D92">
        <w:rPr>
          <w:sz w:val="16"/>
        </w:rPr>
        <w:t>” said David Arase. “</w:t>
      </w:r>
      <w:r w:rsidRPr="003B0D92">
        <w:rPr>
          <w:rStyle w:val="StyleUnderline"/>
        </w:rPr>
        <w:t>The rising tension could be productive if it prompts an effort to find compromise.”</w:t>
      </w:r>
      <w:r w:rsidRPr="003B0D92">
        <w:rPr>
          <w:sz w:val="16"/>
        </w:rPr>
        <w:t xml:space="preserve"> “China and the United States both have a deep interest in dominating [the South China Sea],” says </w:t>
      </w:r>
      <w:proofErr w:type="spellStart"/>
      <w:r w:rsidRPr="003B0D92">
        <w:rPr>
          <w:sz w:val="16"/>
        </w:rPr>
        <w:t>Strator’s</w:t>
      </w:r>
      <w:proofErr w:type="spellEnd"/>
      <w:r w:rsidRPr="003B0D92">
        <w:rPr>
          <w:sz w:val="16"/>
        </w:rPr>
        <w:t xml:space="preserve"> Kaplan.  For that reason, experts agree the two superpowers look to have the most to say about the future of the waterway.</w:t>
      </w:r>
    </w:p>
    <w:p w:rsidR="00191DAE" w:rsidRPr="003B0D92" w:rsidRDefault="00191DAE" w:rsidP="00191DAE"/>
    <w:p w:rsidR="00191DAE" w:rsidRPr="003B0D92" w:rsidRDefault="00191DAE" w:rsidP="00191DAE">
      <w:pPr>
        <w:pStyle w:val="Heading4"/>
        <w:rPr>
          <w:rStyle w:val="Style13ptBold"/>
          <w:b/>
        </w:rPr>
      </w:pPr>
      <w:r w:rsidRPr="003B0D92">
        <w:rPr>
          <w:rStyle w:val="Style13ptBold"/>
          <w:b/>
        </w:rPr>
        <w:t>China won’t go to war – threats are a diplomatic bargaining tool.</w:t>
      </w:r>
    </w:p>
    <w:p w:rsidR="00191DAE" w:rsidRPr="003B0D92" w:rsidRDefault="00191DAE" w:rsidP="00191DAE">
      <w:pPr>
        <w:rPr>
          <w:rStyle w:val="Style13ptBold"/>
          <w:b w:val="0"/>
        </w:rPr>
      </w:pPr>
      <w:r w:rsidRPr="003B0D92">
        <w:rPr>
          <w:rStyle w:val="Style13ptBold"/>
        </w:rPr>
        <w:t xml:space="preserve">Kelly 13 </w:t>
      </w:r>
      <w:r w:rsidRPr="003B0D92">
        <w:t xml:space="preserve">(Michael Kelly, Professor of Law and Associate Dean for International Programs @ Creighton School of Law, “Why China Doesn't Really Want the </w:t>
      </w:r>
      <w:proofErr w:type="spellStart"/>
      <w:r w:rsidRPr="003B0D92">
        <w:t>Senkaku</w:t>
      </w:r>
      <w:proofErr w:type="spellEnd"/>
      <w:r w:rsidRPr="003B0D92">
        <w:t xml:space="preserve"> Islands”, JURIST - Forum, December 7, 2013, http://jurist.org/forum/2013/12/michael-kelly-china-senkaku.php)</w:t>
      </w:r>
    </w:p>
    <w:p w:rsidR="00191DAE" w:rsidRDefault="00191DAE" w:rsidP="00191DAE">
      <w:pPr>
        <w:rPr>
          <w:rStyle w:val="StyleUnderline"/>
        </w:rPr>
      </w:pPr>
      <w:r w:rsidRPr="003B0D92">
        <w:rPr>
          <w:sz w:val="16"/>
        </w:rPr>
        <w:t xml:space="preserve">Whatever the origins of the revived </w:t>
      </w:r>
      <w:proofErr w:type="spellStart"/>
      <w:r w:rsidRPr="003B0D92">
        <w:rPr>
          <w:sz w:val="16"/>
        </w:rPr>
        <w:t>Senkaku</w:t>
      </w:r>
      <w:proofErr w:type="spellEnd"/>
      <w:r w:rsidRPr="003B0D92">
        <w:rPr>
          <w:sz w:val="16"/>
        </w:rPr>
        <w:t xml:space="preserve"> claim </w:t>
      </w:r>
      <w:proofErr w:type="gramStart"/>
      <w:r w:rsidRPr="003B0D92">
        <w:rPr>
          <w:sz w:val="16"/>
        </w:rPr>
        <w:t>forty three</w:t>
      </w:r>
      <w:proofErr w:type="gramEnd"/>
      <w:r w:rsidRPr="003B0D92">
        <w:rPr>
          <w:sz w:val="16"/>
        </w:rPr>
        <w:t xml:space="preserve"> years ago, </w:t>
      </w:r>
      <w:r w:rsidRPr="003B0D92">
        <w:rPr>
          <w:rStyle w:val="StyleUnderline"/>
        </w:rPr>
        <w:t>Mr. Xi knows he can get much more fossil fuel to feed his carbon-thirsty economy from the South China Sea</w:t>
      </w:r>
      <w:r w:rsidRPr="003B0D92">
        <w:rPr>
          <w:sz w:val="16"/>
        </w:rPr>
        <w:t xml:space="preserve"> deposits than he could from the comparatively meager East China Sea. </w:t>
      </w:r>
      <w:r w:rsidRPr="003B0D92">
        <w:rPr>
          <w:rStyle w:val="StyleUnderline"/>
        </w:rPr>
        <w:t xml:space="preserve">His strategy is to create the biggest fuss possible with brinksmanship tactics over the </w:t>
      </w:r>
      <w:proofErr w:type="spellStart"/>
      <w:r w:rsidRPr="003B0D92">
        <w:rPr>
          <w:rStyle w:val="StyleUnderline"/>
        </w:rPr>
        <w:t>Senkaku</w:t>
      </w:r>
      <w:proofErr w:type="spellEnd"/>
      <w:r w:rsidRPr="003B0D92">
        <w:rPr>
          <w:rStyle w:val="StyleUnderline"/>
        </w:rPr>
        <w:t xml:space="preserve"> Islands </w:t>
      </w:r>
      <w:proofErr w:type="gramStart"/>
      <w:r w:rsidRPr="003B0D92">
        <w:rPr>
          <w:rStyle w:val="StyleUnderline"/>
        </w:rPr>
        <w:t>in order to</w:t>
      </w:r>
      <w:proofErr w:type="gramEnd"/>
      <w:r w:rsidRPr="003B0D92">
        <w:rPr>
          <w:rStyle w:val="StyleUnderline"/>
        </w:rPr>
        <w:t xml:space="preserve"> bring a frayed and twitchy Japan to the bargaining table, with the US nervously in the background pushing hard for peace. And then, he will pitch his grand bargain. In exchange for relinquishing China's claim to the </w:t>
      </w:r>
      <w:proofErr w:type="spellStart"/>
      <w:r w:rsidRPr="003B0D92">
        <w:rPr>
          <w:rStyle w:val="StyleUnderline"/>
        </w:rPr>
        <w:t>Senkakus</w:t>
      </w:r>
      <w:proofErr w:type="spellEnd"/>
      <w:r w:rsidRPr="003B0D92">
        <w:rPr>
          <w:rStyle w:val="StyleUnderline"/>
        </w:rPr>
        <w:t xml:space="preserve">, Mr. Xi would want Japan to support China's claim to the </w:t>
      </w:r>
      <w:r w:rsidRPr="003B0D92">
        <w:rPr>
          <w:rStyle w:val="StyleUnderline"/>
        </w:rPr>
        <w:lastRenderedPageBreak/>
        <w:t>South China Sea. Politically, the Japanese government comes home with a huge victory that costs it virtually nothing.</w:t>
      </w:r>
      <w:r w:rsidRPr="003B0D92">
        <w:rPr>
          <w:sz w:val="16"/>
        </w:rPr>
        <w:t xml:space="preserve"> But of course, what Japan gives China in this grand bargain is far more valuable to China than a handful of rocks near Okinawa. </w:t>
      </w:r>
      <w:r w:rsidRPr="003B0D92">
        <w:rPr>
          <w:rStyle w:val="StyleUnderline"/>
        </w:rPr>
        <w:t xml:space="preserve">With Japan backing its claim in the South China Sea and the US backing off, China will be </w:t>
      </w:r>
      <w:proofErr w:type="gramStart"/>
      <w:r w:rsidRPr="003B0D92">
        <w:rPr>
          <w:rStyle w:val="StyleUnderline"/>
        </w:rPr>
        <w:t>in a position to</w:t>
      </w:r>
      <w:proofErr w:type="gramEnd"/>
      <w:r w:rsidRPr="003B0D92">
        <w:rPr>
          <w:rStyle w:val="StyleUnderline"/>
        </w:rPr>
        <w:t xml:space="preserve"> deal bilaterally with the claims of the smaller states. Unable to withstand the political, economic and military might of their vastly larger neighbor, the claims of Vietnam, Malaysia and the Philippines will eventually collapse through bribery, bullying and benevolence alternately applied.</w:t>
      </w:r>
      <w:r w:rsidRPr="003B0D92">
        <w:rPr>
          <w:sz w:val="16"/>
        </w:rPr>
        <w:t xml:space="preserve"> Long the object of Euro-Japanese grand bargains that carved up its territory and subjugated its people, </w:t>
      </w:r>
      <w:r w:rsidRPr="003B0D92">
        <w:rPr>
          <w:rStyle w:val="StyleUnderline"/>
        </w:rPr>
        <w:t xml:space="preserve">China now seeks a grand bargain of its own. Mr. Xi understands that his country has the leverage to pull one off, and he is gambling that this feint to the </w:t>
      </w:r>
      <w:proofErr w:type="spellStart"/>
      <w:r w:rsidRPr="003B0D92">
        <w:rPr>
          <w:rStyle w:val="StyleUnderline"/>
        </w:rPr>
        <w:t>Senkakus</w:t>
      </w:r>
      <w:proofErr w:type="spellEnd"/>
      <w:r w:rsidRPr="003B0D92">
        <w:rPr>
          <w:rStyle w:val="StyleUnderline"/>
        </w:rPr>
        <w:t xml:space="preserve"> will get him the support from the other Great Powers to do it.</w:t>
      </w:r>
    </w:p>
    <w:p w:rsidR="00596336" w:rsidRPr="00F2265A" w:rsidRDefault="00596336" w:rsidP="00596336">
      <w:pPr>
        <w:pStyle w:val="Heading4"/>
      </w:pPr>
      <w:r>
        <w:t>Interdependence checks Japan war</w:t>
      </w:r>
    </w:p>
    <w:p w:rsidR="00596336" w:rsidRPr="006A3149" w:rsidRDefault="00596336" w:rsidP="00596336">
      <w:r>
        <w:rPr>
          <w:rStyle w:val="Style13ptBold"/>
        </w:rPr>
        <w:t xml:space="preserve">Katz 13 </w:t>
      </w:r>
      <w:r>
        <w:t>[Richard</w:t>
      </w:r>
      <w:r w:rsidRPr="006A3149">
        <w:rPr>
          <w:rStyle w:val="Style13ptBold"/>
        </w:rPr>
        <w:t xml:space="preserve"> </w:t>
      </w:r>
      <w:r>
        <w:t>Katz</w:t>
      </w:r>
      <w:r w:rsidRPr="00596336">
        <w:t>, Editor</w:t>
      </w:r>
      <w:r>
        <w:t xml:space="preserve"> of the </w:t>
      </w:r>
      <w:proofErr w:type="spellStart"/>
      <w:r>
        <w:t>The</w:t>
      </w:r>
      <w:proofErr w:type="spellEnd"/>
      <w:r>
        <w:t xml:space="preserve"> Oriental Economist Alert and the monthly The Oriental Economist Report, “Mutual Assured Production”, Foreign Affairs, July/August 2013, EBSCO]</w:t>
      </w:r>
    </w:p>
    <w:p w:rsidR="00596336" w:rsidRPr="00723E78" w:rsidRDefault="00596336" w:rsidP="00596336">
      <w:pPr>
        <w:rPr>
          <w:sz w:val="16"/>
        </w:rPr>
      </w:pPr>
      <w:r w:rsidRPr="00723E78">
        <w:rPr>
          <w:sz w:val="16"/>
        </w:rPr>
        <w:t xml:space="preserve">Why </w:t>
      </w:r>
      <w:r w:rsidRPr="00723E78">
        <w:rPr>
          <w:rStyle w:val="Emphasis"/>
        </w:rPr>
        <w:t>Trade Will Limit Conflict Between China and Japan</w:t>
      </w:r>
      <w:r w:rsidR="00723E78" w:rsidRPr="00723E78">
        <w:rPr>
          <w:sz w:val="12"/>
        </w:rPr>
        <w:t>¶</w:t>
      </w:r>
      <w:r w:rsidRPr="00723E78">
        <w:rPr>
          <w:sz w:val="16"/>
        </w:rPr>
        <w:t xml:space="preserve"> During the Cold War, the United States and the Soviet Union carefully avoided triggering a nuclear war because of the assumption of "mutual assured destruction": each knew that any such conflict would mean the obliteration of both countries. </w:t>
      </w:r>
      <w:r w:rsidRPr="00723E78">
        <w:rPr>
          <w:rStyle w:val="StyleUnderline"/>
        </w:rPr>
        <w:t>Today, even though tensions between China and Japan are rising</w:t>
      </w:r>
      <w:r w:rsidRPr="00723E78">
        <w:rPr>
          <w:rStyle w:val="Emphasis"/>
        </w:rPr>
        <w:t xml:space="preserve">, an economic version of mutual deterrence is preserving </w:t>
      </w:r>
      <w:proofErr w:type="spellStart"/>
      <w:r w:rsidRPr="00723E78">
        <w:rPr>
          <w:rStyle w:val="Emphasis"/>
        </w:rPr>
        <w:t>the</w:t>
      </w:r>
      <w:r w:rsidRPr="00723E78">
        <w:rPr>
          <w:sz w:val="16"/>
        </w:rPr>
        <w:t>uneasy</w:t>
      </w:r>
      <w:proofErr w:type="spellEnd"/>
      <w:r w:rsidRPr="00723E78">
        <w:rPr>
          <w:sz w:val="16"/>
        </w:rPr>
        <w:t xml:space="preserve"> </w:t>
      </w:r>
      <w:r w:rsidRPr="00723E78">
        <w:rPr>
          <w:rStyle w:val="Emphasis"/>
        </w:rPr>
        <w:t xml:space="preserve">status quo between the two </w:t>
      </w:r>
      <w:proofErr w:type="spellStart"/>
      <w:proofErr w:type="gramStart"/>
      <w:r w:rsidRPr="00723E78">
        <w:rPr>
          <w:rStyle w:val="Emphasis"/>
        </w:rPr>
        <w:t>sides</w:t>
      </w:r>
      <w:r w:rsidRPr="00723E78">
        <w:rPr>
          <w:sz w:val="16"/>
        </w:rPr>
        <w:t>.</w:t>
      </w:r>
      <w:r w:rsidR="00723E78" w:rsidRPr="00723E78">
        <w:rPr>
          <w:sz w:val="12"/>
        </w:rPr>
        <w:t>¶</w:t>
      </w:r>
      <w:proofErr w:type="gramEnd"/>
      <w:r w:rsidRPr="00723E78">
        <w:rPr>
          <w:rStyle w:val="StyleUnderline"/>
        </w:rPr>
        <w:t>Last</w:t>
      </w:r>
      <w:proofErr w:type="spellEnd"/>
      <w:r w:rsidRPr="00723E78">
        <w:rPr>
          <w:rStyle w:val="StyleUnderline"/>
        </w:rPr>
        <w:t xml:space="preserve"> fall</w:t>
      </w:r>
      <w:r w:rsidRPr="00723E78">
        <w:rPr>
          <w:sz w:val="16"/>
        </w:rPr>
        <w:t xml:space="preserve">, as the countries escalated their quarrel over an island chain that Japan has controlled for more than a century, </w:t>
      </w:r>
      <w:r w:rsidRPr="00723E78">
        <w:rPr>
          <w:rStyle w:val="StyleUnderline"/>
        </w:rPr>
        <w:t>many Chinese citizens boycotted Japanese products</w:t>
      </w:r>
      <w:r w:rsidRPr="00723E78">
        <w:rPr>
          <w:sz w:val="16"/>
        </w:rPr>
        <w:t xml:space="preserve"> and took to the streets in anti-Japanese riots. </w:t>
      </w:r>
      <w:r w:rsidRPr="00723E78">
        <w:rPr>
          <w:rStyle w:val="StyleUnderline"/>
        </w:rPr>
        <w:t>This commotion</w:t>
      </w:r>
      <w:r w:rsidRPr="00723E78">
        <w:rPr>
          <w:sz w:val="16"/>
        </w:rPr>
        <w:t xml:space="preserve">, at times encouraged by the Chinese government, led the Japanese government to fear that Beijing might exploit Japan's reliance on China as an export market to squeeze Tokyo into making territorial concessions. </w:t>
      </w:r>
      <w:r w:rsidRPr="00723E78">
        <w:rPr>
          <w:rStyle w:val="StyleUnderline"/>
        </w:rPr>
        <w:t xml:space="preserve">Throughout the crisis, Japan has doubted that China would ever try to </w:t>
      </w:r>
      <w:r w:rsidRPr="00723E78">
        <w:rPr>
          <w:rStyle w:val="Emphasis"/>
        </w:rPr>
        <w:t>forcibly seize</w:t>
      </w:r>
      <w:r w:rsidRPr="00723E78">
        <w:rPr>
          <w:rStyle w:val="StyleUnderline"/>
        </w:rPr>
        <w:t xml:space="preserve"> </w:t>
      </w:r>
      <w:proofErr w:type="spellStart"/>
      <w:r w:rsidRPr="00723E78">
        <w:rPr>
          <w:rStyle w:val="StyleUnderline"/>
        </w:rPr>
        <w:t>the</w:t>
      </w:r>
      <w:r w:rsidRPr="00723E78">
        <w:rPr>
          <w:sz w:val="16"/>
        </w:rPr>
        <w:t>islands</w:t>
      </w:r>
      <w:proofErr w:type="spellEnd"/>
      <w:r w:rsidRPr="00723E78">
        <w:rPr>
          <w:sz w:val="16"/>
        </w:rPr>
        <w:t xml:space="preserve"> -- barren rocks known in Chinese as the </w:t>
      </w:r>
      <w:proofErr w:type="spellStart"/>
      <w:r w:rsidRPr="00723E78">
        <w:rPr>
          <w:sz w:val="16"/>
        </w:rPr>
        <w:t>Diaoyu</w:t>
      </w:r>
      <w:proofErr w:type="spellEnd"/>
      <w:r w:rsidRPr="00723E78">
        <w:rPr>
          <w:sz w:val="16"/>
        </w:rPr>
        <w:t xml:space="preserve"> Islands and in Japanese as the </w:t>
      </w:r>
      <w:proofErr w:type="spellStart"/>
      <w:r w:rsidRPr="00723E78">
        <w:rPr>
          <w:rStyle w:val="StyleUnderline"/>
        </w:rPr>
        <w:t>Senkaku</w:t>
      </w:r>
      <w:proofErr w:type="spellEnd"/>
      <w:r w:rsidRPr="00723E78">
        <w:rPr>
          <w:rStyle w:val="StyleUnderline"/>
        </w:rPr>
        <w:t xml:space="preserve"> Islands -- if only because the U</w:t>
      </w:r>
      <w:r w:rsidRPr="00723E78">
        <w:rPr>
          <w:sz w:val="16"/>
        </w:rPr>
        <w:t xml:space="preserve">nited </w:t>
      </w:r>
      <w:r w:rsidRPr="00723E78">
        <w:rPr>
          <w:rStyle w:val="StyleUnderline"/>
        </w:rPr>
        <w:t>S</w:t>
      </w:r>
      <w:r w:rsidRPr="00723E78">
        <w:rPr>
          <w:sz w:val="16"/>
        </w:rPr>
        <w:t xml:space="preserve">tates </w:t>
      </w:r>
      <w:r w:rsidRPr="00723E78">
        <w:rPr>
          <w:rStyle w:val="StyleUnderline"/>
        </w:rPr>
        <w:t>has made it clear that it would come to Japan's defense</w:t>
      </w:r>
      <w:r w:rsidRPr="00723E78">
        <w:rPr>
          <w:sz w:val="16"/>
        </w:rPr>
        <w:t xml:space="preserve">. Japanese security experts, however, have suggested that China might try other methods of intimidation, including a prolonged economic </w:t>
      </w:r>
      <w:proofErr w:type="spellStart"/>
      <w:proofErr w:type="gramStart"/>
      <w:r w:rsidRPr="00723E78">
        <w:rPr>
          <w:sz w:val="16"/>
        </w:rPr>
        <w:t>boycott.</w:t>
      </w:r>
      <w:r w:rsidR="00723E78" w:rsidRPr="00723E78">
        <w:rPr>
          <w:sz w:val="12"/>
        </w:rPr>
        <w:t>¶</w:t>
      </w:r>
      <w:proofErr w:type="gramEnd"/>
      <w:r w:rsidRPr="00723E78">
        <w:rPr>
          <w:sz w:val="16"/>
        </w:rPr>
        <w:t>But</w:t>
      </w:r>
      <w:proofErr w:type="spellEnd"/>
      <w:r w:rsidRPr="00723E78">
        <w:rPr>
          <w:sz w:val="16"/>
        </w:rPr>
        <w:t xml:space="preserve"> these </w:t>
      </w:r>
      <w:r w:rsidRPr="00723E78">
        <w:rPr>
          <w:rStyle w:val="Emphasis"/>
        </w:rPr>
        <w:t>fears have not materialized, for one simple reason: China needs to buy Japanese products as much as Japan needs to sell them</w:t>
      </w:r>
      <w:r w:rsidRPr="00723E78">
        <w:rPr>
          <w:sz w:val="16"/>
        </w:rPr>
        <w:t xml:space="preserve">. Many of the high-tech products assembled in and exported from China, often on behalf of American and European firms, use advanced Japanese-made parts. </w:t>
      </w:r>
      <w:r w:rsidRPr="00723E78">
        <w:rPr>
          <w:rStyle w:val="Emphasis"/>
        </w:rPr>
        <w:t>China could not boycott Japan, let alone precipitate an actual conflict, without stymieing the</w:t>
      </w:r>
      <w:r w:rsidRPr="00723E78">
        <w:rPr>
          <w:sz w:val="16"/>
        </w:rPr>
        <w:t xml:space="preserve"> export-fueled </w:t>
      </w:r>
      <w:r w:rsidRPr="00723E78">
        <w:rPr>
          <w:rStyle w:val="Emphasis"/>
        </w:rPr>
        <w:t>economic miracle that underpins Communist</w:t>
      </w:r>
      <w:r w:rsidRPr="00723E78">
        <w:rPr>
          <w:sz w:val="16"/>
        </w:rPr>
        <w:t xml:space="preserve"> Party </w:t>
      </w:r>
      <w:proofErr w:type="spellStart"/>
      <w:proofErr w:type="gramStart"/>
      <w:r w:rsidRPr="00723E78">
        <w:rPr>
          <w:rStyle w:val="Emphasis"/>
        </w:rPr>
        <w:t>rule</w:t>
      </w:r>
      <w:r w:rsidRPr="00723E78">
        <w:rPr>
          <w:sz w:val="16"/>
        </w:rPr>
        <w:t>.</w:t>
      </w:r>
      <w:r w:rsidR="00723E78" w:rsidRPr="00723E78">
        <w:rPr>
          <w:sz w:val="12"/>
        </w:rPr>
        <w:t>¶</w:t>
      </w:r>
      <w:proofErr w:type="gramEnd"/>
      <w:r w:rsidRPr="00723E78">
        <w:rPr>
          <w:sz w:val="16"/>
        </w:rPr>
        <w:t>For</w:t>
      </w:r>
      <w:proofErr w:type="spellEnd"/>
      <w:r w:rsidRPr="00723E78">
        <w:rPr>
          <w:sz w:val="16"/>
        </w:rPr>
        <w:t xml:space="preserve"> the moment, </w:t>
      </w:r>
      <w:r w:rsidRPr="00723E78">
        <w:rPr>
          <w:rStyle w:val="StyleUnderline"/>
        </w:rPr>
        <w:t>the combination of economic interdependence and Washington's commitment to Japan's defense will</w:t>
      </w:r>
      <w:r w:rsidRPr="00723E78">
        <w:rPr>
          <w:sz w:val="16"/>
        </w:rPr>
        <w:t xml:space="preserve"> likely </w:t>
      </w:r>
      <w:r w:rsidRPr="00723E78">
        <w:rPr>
          <w:rStyle w:val="Emphasis"/>
        </w:rPr>
        <w:t>keep the peace</w:t>
      </w:r>
      <w:r w:rsidRPr="00723E78">
        <w:rPr>
          <w:sz w:val="16"/>
        </w:rPr>
        <w:t xml:space="preserve">. Still, an accidental clash of armed ships around the islands could lead to an unintended conflict. That is why defense officials from both countries have met with an eye to reducing that </w:t>
      </w:r>
      <w:proofErr w:type="gramStart"/>
      <w:r w:rsidRPr="00723E78">
        <w:rPr>
          <w:sz w:val="16"/>
        </w:rPr>
        <w:t>particular risk</w:t>
      </w:r>
      <w:proofErr w:type="gramEnd"/>
      <w:r w:rsidRPr="00723E78">
        <w:rPr>
          <w:sz w:val="16"/>
        </w:rPr>
        <w:t xml:space="preserve">. With no resolution in sight, </w:t>
      </w:r>
      <w:r w:rsidRPr="00723E78">
        <w:rPr>
          <w:rStyle w:val="StyleUnderline"/>
        </w:rPr>
        <w:t>those who fear an escalation can</w:t>
      </w:r>
      <w:r w:rsidRPr="00723E78">
        <w:rPr>
          <w:sz w:val="16"/>
        </w:rPr>
        <w:t xml:space="preserve"> nonetheless </w:t>
      </w:r>
      <w:r w:rsidRPr="00723E78">
        <w:rPr>
          <w:rStyle w:val="StyleUnderline"/>
        </w:rPr>
        <w:t>take solace in the fact that China and Japan stand to gain far more from trading than</w:t>
      </w:r>
      <w:r w:rsidRPr="00723E78">
        <w:rPr>
          <w:sz w:val="16"/>
        </w:rPr>
        <w:t xml:space="preserve"> from </w:t>
      </w:r>
      <w:r w:rsidRPr="00723E78">
        <w:rPr>
          <w:rStyle w:val="StyleUnderline"/>
        </w:rPr>
        <w:t>fighting</w:t>
      </w:r>
      <w:r w:rsidRPr="00723E78">
        <w:rPr>
          <w:sz w:val="16"/>
        </w:rPr>
        <w:t>.</w:t>
      </w:r>
    </w:p>
    <w:p w:rsidR="00596336" w:rsidRPr="003B0D92" w:rsidRDefault="00596336" w:rsidP="00191DAE">
      <w:pPr>
        <w:rPr>
          <w:rStyle w:val="StyleUnderline"/>
          <w:bCs/>
          <w:sz w:val="16"/>
        </w:rPr>
      </w:pPr>
    </w:p>
    <w:p w:rsidR="00191DAE" w:rsidRPr="003B0D92" w:rsidRDefault="00191DAE" w:rsidP="00191DAE">
      <w:pPr>
        <w:pStyle w:val="Heading3"/>
      </w:pPr>
      <w:r w:rsidRPr="003B0D92">
        <w:lastRenderedPageBreak/>
        <w:t>No War – Taiwan</w:t>
      </w:r>
    </w:p>
    <w:p w:rsidR="00191DAE" w:rsidRPr="003B0D92" w:rsidRDefault="00191DAE" w:rsidP="00191DAE">
      <w:pPr>
        <w:pStyle w:val="Heading4"/>
        <w:rPr>
          <w:rStyle w:val="Style13ptBold"/>
          <w:b/>
        </w:rPr>
      </w:pPr>
      <w:r w:rsidRPr="003B0D92">
        <w:rPr>
          <w:rStyle w:val="Style13ptBold"/>
          <w:b/>
        </w:rPr>
        <w:t>No war – interdependence forces peaceful resolution of future conflicts</w:t>
      </w:r>
    </w:p>
    <w:p w:rsidR="00191DAE" w:rsidRPr="003B0D92" w:rsidRDefault="00191DAE" w:rsidP="00191DAE">
      <w:r w:rsidRPr="003B0D92">
        <w:rPr>
          <w:rStyle w:val="Style13ptBold"/>
        </w:rPr>
        <w:t xml:space="preserve">Tai 12, </w:t>
      </w:r>
      <w:r w:rsidRPr="003B0D92">
        <w:t xml:space="preserve">Feng, PhD in International Relations and a Fellow at The </w:t>
      </w:r>
      <w:proofErr w:type="spellStart"/>
      <w:r w:rsidRPr="003B0D92">
        <w:t>Weatherhead</w:t>
      </w:r>
      <w:proofErr w:type="spellEnd"/>
      <w:r w:rsidRPr="003B0D92">
        <w:t xml:space="preserve"> Center for International Affairs at Harvard, 4/30/12, "Current Cross-Strait Relations: Problems and Prospects," http://programs.wcfia.harvard.edu/files/fellows/files/feng.pdf</w:t>
      </w:r>
    </w:p>
    <w:p w:rsidR="00191DAE" w:rsidRPr="002D71E3" w:rsidRDefault="00191DAE" w:rsidP="00191DAE">
      <w:pPr>
        <w:rPr>
          <w:sz w:val="16"/>
        </w:rPr>
      </w:pPr>
      <w:r w:rsidRPr="002D71E3">
        <w:rPr>
          <w:sz w:val="16"/>
        </w:rPr>
        <w:t xml:space="preserve">While a peaceful resolution may not emerge in the near term, the </w:t>
      </w:r>
      <w:r w:rsidRPr="002D71E3">
        <w:rPr>
          <w:u w:val="single"/>
        </w:rPr>
        <w:t>long-term trends show that</w:t>
      </w:r>
      <w:r w:rsidRPr="002D71E3">
        <w:rPr>
          <w:sz w:val="16"/>
        </w:rPr>
        <w:t xml:space="preserve"> the </w:t>
      </w:r>
      <w:r w:rsidRPr="00D32F76">
        <w:rPr>
          <w:rStyle w:val="Emphasis"/>
        </w:rPr>
        <w:t>increased ROC-PRC economic links, cultural intercourse, and even political contacts will contribute to confidence-building and a reduction of mutual hostility.</w:t>
      </w:r>
      <w:r w:rsidRPr="002D71E3">
        <w:rPr>
          <w:sz w:val="16"/>
        </w:rPr>
        <w:t xml:space="preserve"> </w:t>
      </w:r>
      <w:r w:rsidRPr="002D71E3">
        <w:rPr>
          <w:u w:val="single"/>
        </w:rPr>
        <w:t>The trend toward improved relations</w:t>
      </w:r>
      <w:r w:rsidRPr="002D71E3">
        <w:rPr>
          <w:sz w:val="16"/>
        </w:rPr>
        <w:t xml:space="preserve"> between the two sides </w:t>
      </w:r>
      <w:r w:rsidRPr="002D71E3">
        <w:rPr>
          <w:u w:val="single"/>
        </w:rPr>
        <w:t xml:space="preserve">has gained a </w:t>
      </w:r>
      <w:r w:rsidRPr="002D71E3">
        <w:rPr>
          <w:rStyle w:val="IntenseEmphasis"/>
        </w:rPr>
        <w:t>momentum that will be difficult to reverse</w:t>
      </w:r>
      <w:r w:rsidRPr="002D71E3">
        <w:rPr>
          <w:u w:val="single"/>
        </w:rPr>
        <w:t>.</w:t>
      </w:r>
      <w:r w:rsidRPr="002D71E3">
        <w:rPr>
          <w:sz w:val="16"/>
        </w:rPr>
        <w:t xml:space="preserve"> This current relationship is too important to fail. </w:t>
      </w:r>
      <w:r w:rsidRPr="009A422C">
        <w:rPr>
          <w:rStyle w:val="Emphasis"/>
        </w:rPr>
        <w:t>Because of interdependence, both sides are incentivized to create win-win conditions for long-term peaceful development</w:t>
      </w:r>
      <w:r w:rsidRPr="002D71E3">
        <w:rPr>
          <w:u w:val="single"/>
        </w:rPr>
        <w:t>.</w:t>
      </w:r>
      <w:r w:rsidRPr="002D71E3">
        <w:rPr>
          <w:sz w:val="16"/>
        </w:rPr>
        <w:t xml:space="preserve"> The transition of Cross-Strait relations from conflict to stability has not been easy</w:t>
      </w:r>
      <w:r w:rsidRPr="002D71E3">
        <w:rPr>
          <w:u w:val="single"/>
        </w:rPr>
        <w:t>. The achievements of the current stage are just the beginning of peacemaking in the Taiwan Strait.</w:t>
      </w:r>
      <w:r w:rsidRPr="002D71E3">
        <w:rPr>
          <w:sz w:val="16"/>
        </w:rPr>
        <w:t xml:space="preserve"> In his inaugural address in 2008, President Ma Ying-</w:t>
      </w:r>
      <w:proofErr w:type="spellStart"/>
      <w:r w:rsidRPr="002D71E3">
        <w:rPr>
          <w:sz w:val="16"/>
        </w:rPr>
        <w:t>Jeou</w:t>
      </w:r>
      <w:proofErr w:type="spellEnd"/>
      <w:r w:rsidRPr="002D71E3">
        <w:rPr>
          <w:sz w:val="16"/>
        </w:rPr>
        <w:t xml:space="preserve"> of Taiwan expressed the hope that the two sides would grasp the historic opportunity to open a new chapter of peace and co-prosperity. He emphasized the principle of “facing reality, pioneering a new future, shelving controversies, and pursuing a win-win solution.” Looking to the future, the two sides will encounter many difficult issues. As Dr. Henry Kissinger said, “ambiguity serves its purpose,” as </w:t>
      </w:r>
      <w:r w:rsidRPr="002D71E3">
        <w:rPr>
          <w:u w:val="single"/>
        </w:rPr>
        <w:t>Taiwan and China agree to disagree on some sensitive political issues</w:t>
      </w:r>
      <w:r w:rsidRPr="002D71E3">
        <w:rPr>
          <w:sz w:val="16"/>
        </w:rPr>
        <w:t xml:space="preserve"> </w:t>
      </w:r>
      <w:r w:rsidRPr="002D71E3">
        <w:rPr>
          <w:u w:val="single"/>
        </w:rPr>
        <w:t>such as mutual non-recognition, sovereignty, and mutual non-denial of a governing authority</w:t>
      </w:r>
      <w:r w:rsidRPr="002D71E3">
        <w:rPr>
          <w:sz w:val="16"/>
        </w:rPr>
        <w:t xml:space="preserve">. In my personal view, </w:t>
      </w:r>
      <w:r w:rsidRPr="002D71E3">
        <w:rPr>
          <w:u w:val="single"/>
        </w:rPr>
        <w:t>the two sides</w:t>
      </w:r>
      <w:r w:rsidRPr="002D71E3">
        <w:rPr>
          <w:sz w:val="16"/>
        </w:rPr>
        <w:t xml:space="preserve"> of Taiwan Strait </w:t>
      </w:r>
      <w:r w:rsidRPr="002D71E3">
        <w:rPr>
          <w:u w:val="single"/>
        </w:rPr>
        <w:t xml:space="preserve">are </w:t>
      </w:r>
      <w:r w:rsidRPr="0064741D">
        <w:rPr>
          <w:rStyle w:val="Emphasis"/>
        </w:rPr>
        <w:t>adhering to the principle of co-prosperity</w:t>
      </w:r>
      <w:r w:rsidRPr="002D71E3">
        <w:rPr>
          <w:u w:val="single"/>
        </w:rPr>
        <w:t xml:space="preserve"> now</w:t>
      </w:r>
      <w:r w:rsidRPr="002D71E3">
        <w:rPr>
          <w:sz w:val="16"/>
        </w:rPr>
        <w:t>. Evidence for this improvement has been acknowledged by the international community. For example, earlier last year, President Obama expressed his support for the progress that has been made to reduce tensions, and</w:t>
      </w:r>
      <w:proofErr w:type="gramStart"/>
      <w:r w:rsidRPr="002D71E3">
        <w:rPr>
          <w:sz w:val="16"/>
        </w:rPr>
        <w:t>, in particular, how</w:t>
      </w:r>
      <w:proofErr w:type="gramEnd"/>
      <w:r w:rsidRPr="002D71E3">
        <w:rPr>
          <w:sz w:val="16"/>
        </w:rPr>
        <w:t xml:space="preserve"> its continuation will be in the interests of the region. President Ma reiterated these ideas in a BBC interview on June 15, 2011, by promising that his administration’s policy will foster more open, deeper, and stronger relations with China. </w:t>
      </w:r>
      <w:r w:rsidRPr="002D71E3">
        <w:rPr>
          <w:u w:val="single"/>
        </w:rPr>
        <w:t xml:space="preserve">As further evidence of the improvement of relations with China, Taiwan has since </w:t>
      </w:r>
      <w:proofErr w:type="gramStart"/>
      <w:r w:rsidRPr="002D71E3">
        <w:rPr>
          <w:u w:val="single"/>
        </w:rPr>
        <w:t>been able to</w:t>
      </w:r>
      <w:proofErr w:type="gramEnd"/>
      <w:r w:rsidRPr="002D71E3">
        <w:rPr>
          <w:u w:val="single"/>
        </w:rPr>
        <w:t xml:space="preserve"> develop ties with Japan and other neighbors, reflecting a sense of goodwill. </w:t>
      </w:r>
      <w:r w:rsidRPr="002D71E3">
        <w:rPr>
          <w:sz w:val="16"/>
        </w:rPr>
        <w:t xml:space="preserve">The growing ties between the two sides may also result in the exchange of ideas that may directly and indirectly influence China and its politics in the future. </w:t>
      </w:r>
      <w:r w:rsidRPr="002D71E3">
        <w:rPr>
          <w:u w:val="single"/>
        </w:rPr>
        <w:t>Over the past four years, both Taiwan and China have been taking a path that corresponds to the wishes of the Taiwanese people.</w:t>
      </w:r>
      <w:r w:rsidRPr="002D71E3">
        <w:rPr>
          <w:sz w:val="16"/>
        </w:rPr>
        <w:t xml:space="preserve"> For instance, in November 2011, Taiwan’s MAC conducted a public opinion survey, which showed that 84.8 percent of the public support the government’s continued use of institutionalized negotiations to handle Cross-Strait issues.64 At the same time, a survey by the United Daily News on August</w:t>
      </w:r>
    </w:p>
    <w:p w:rsidR="00191DAE" w:rsidRPr="003B0D92" w:rsidRDefault="00191DAE" w:rsidP="00191DAE">
      <w:pPr>
        <w:pStyle w:val="Heading4"/>
      </w:pPr>
      <w:r w:rsidRPr="003B0D92">
        <w:t>Won’t escalate – no intervention</w:t>
      </w:r>
    </w:p>
    <w:p w:rsidR="00191DAE" w:rsidRPr="003B0D92" w:rsidRDefault="00191DAE" w:rsidP="00191DAE">
      <w:pPr>
        <w:rPr>
          <w:rFonts w:eastAsia="Times New Roman"/>
          <w:szCs w:val="20"/>
        </w:rPr>
      </w:pPr>
      <w:r w:rsidRPr="003B0D92">
        <w:rPr>
          <w:rFonts w:eastAsia="Times New Roman"/>
          <w:b/>
          <w:bCs/>
          <w:sz w:val="26"/>
          <w:szCs w:val="20"/>
        </w:rPr>
        <w:t>Cliff 7</w:t>
      </w:r>
      <w:r w:rsidRPr="003B0D92">
        <w:rPr>
          <w:rFonts w:eastAsia="Times New Roman"/>
          <w:szCs w:val="20"/>
        </w:rPr>
        <w:t xml:space="preserve"> [Roger Cliff, Ph.D. in international relations, Princeton, M.A. in history (Chinese studies), University of California, San Diego, Assistant for Strategy Development, Office of the Secretary of Defense, and David A. </w:t>
      </w:r>
      <w:proofErr w:type="spellStart"/>
      <w:r w:rsidRPr="003B0D92">
        <w:rPr>
          <w:rFonts w:eastAsia="Times New Roman"/>
          <w:szCs w:val="20"/>
        </w:rPr>
        <w:t>Shlapak</w:t>
      </w:r>
      <w:proofErr w:type="spellEnd"/>
      <w:r w:rsidRPr="003B0D92">
        <w:rPr>
          <w:rFonts w:eastAsia="Times New Roman"/>
          <w:szCs w:val="20"/>
        </w:rPr>
        <w:t>, Ph.D., senior international policy analyst, RAND Project Air Force Report, 2007]</w:t>
      </w:r>
    </w:p>
    <w:p w:rsidR="00191DAE" w:rsidRPr="003B0D92" w:rsidRDefault="00191DAE" w:rsidP="00191DAE">
      <w:pPr>
        <w:ind w:right="288"/>
        <w:rPr>
          <w:rFonts w:eastAsia="Times New Roman"/>
          <w:kern w:val="32"/>
          <w:sz w:val="12"/>
          <w:szCs w:val="20"/>
          <w:lang w:val="x-none" w:eastAsia="x-none"/>
        </w:rPr>
      </w:pPr>
      <w:r w:rsidRPr="003B0D92">
        <w:rPr>
          <w:rFonts w:eastAsia="Times New Roman"/>
          <w:kern w:val="32"/>
          <w:sz w:val="12"/>
          <w:szCs w:val="20"/>
          <w:lang w:val="x-none" w:eastAsia="x-none"/>
        </w:rPr>
        <w:t xml:space="preserve">This situation would occur </w:t>
      </w:r>
      <w:r w:rsidRPr="003B0D92">
        <w:rPr>
          <w:rStyle w:val="IntenseEmphasis"/>
        </w:rPr>
        <w:t>if China attempted to use force to achieve unification, the United States intervened</w:t>
      </w:r>
      <w:r w:rsidRPr="003B0D92">
        <w:rPr>
          <w:rFonts w:eastAsia="Times New Roman"/>
          <w:kern w:val="32"/>
          <w:sz w:val="12"/>
          <w:szCs w:val="20"/>
          <w:lang w:val="x-none" w:eastAsia="x-none"/>
        </w:rPr>
        <w:t xml:space="preserve">, and China’s efforts were defeated, but Beijing refused to accept Taiwan’s independence.10 </w:t>
      </w:r>
      <w:r w:rsidRPr="003B0D92">
        <w:rPr>
          <w:rStyle w:val="IntenseEmphasis"/>
        </w:rPr>
        <w:t>Analysis at RAND has found that a conflict between the U</w:t>
      </w:r>
      <w:proofErr w:type="spellStart"/>
      <w:r w:rsidRPr="003B0D92">
        <w:rPr>
          <w:rFonts w:eastAsia="Times New Roman"/>
          <w:kern w:val="32"/>
          <w:sz w:val="12"/>
          <w:szCs w:val="20"/>
          <w:lang w:val="x-none" w:eastAsia="x-none"/>
        </w:rPr>
        <w:t>nited</w:t>
      </w:r>
      <w:proofErr w:type="spellEnd"/>
      <w:r w:rsidRPr="003B0D92">
        <w:rPr>
          <w:rFonts w:eastAsia="Times New Roman"/>
          <w:kern w:val="32"/>
          <w:sz w:val="12"/>
          <w:szCs w:val="20"/>
          <w:lang w:val="x-none" w:eastAsia="x-none"/>
        </w:rPr>
        <w:t xml:space="preserve"> </w:t>
      </w:r>
      <w:r w:rsidRPr="003B0D92">
        <w:rPr>
          <w:rStyle w:val="IntenseEmphasis"/>
        </w:rPr>
        <w:t>S</w:t>
      </w:r>
      <w:proofErr w:type="spellStart"/>
      <w:r w:rsidRPr="003B0D92">
        <w:rPr>
          <w:rFonts w:eastAsia="Times New Roman"/>
          <w:kern w:val="32"/>
          <w:sz w:val="12"/>
          <w:szCs w:val="20"/>
          <w:lang w:val="x-none" w:eastAsia="x-none"/>
        </w:rPr>
        <w:t>tates</w:t>
      </w:r>
      <w:proofErr w:type="spellEnd"/>
      <w:r w:rsidRPr="003B0D92">
        <w:rPr>
          <w:rStyle w:val="IntenseEmphasis"/>
        </w:rPr>
        <w:t xml:space="preserve"> and China over Taiwan would likely be confined to the use of conventional weapons, even though both the U</w:t>
      </w:r>
      <w:proofErr w:type="spellStart"/>
      <w:r w:rsidRPr="003B0D92">
        <w:rPr>
          <w:rFonts w:eastAsia="Times New Roman"/>
          <w:kern w:val="32"/>
          <w:sz w:val="12"/>
          <w:szCs w:val="20"/>
          <w:lang w:val="x-none" w:eastAsia="x-none"/>
        </w:rPr>
        <w:t>nited</w:t>
      </w:r>
      <w:proofErr w:type="spellEnd"/>
      <w:r w:rsidRPr="003B0D92">
        <w:rPr>
          <w:rStyle w:val="IntenseEmphasis"/>
        </w:rPr>
        <w:t xml:space="preserve"> S</w:t>
      </w:r>
      <w:proofErr w:type="spellStart"/>
      <w:r w:rsidRPr="003B0D92">
        <w:rPr>
          <w:rFonts w:eastAsia="Times New Roman"/>
          <w:kern w:val="32"/>
          <w:sz w:val="12"/>
          <w:szCs w:val="20"/>
          <w:lang w:val="x-none" w:eastAsia="x-none"/>
        </w:rPr>
        <w:t>tates</w:t>
      </w:r>
      <w:proofErr w:type="spellEnd"/>
      <w:r w:rsidRPr="003B0D92">
        <w:rPr>
          <w:rFonts w:eastAsia="Times New Roman"/>
          <w:kern w:val="32"/>
          <w:sz w:val="12"/>
          <w:szCs w:val="20"/>
          <w:lang w:val="x-none" w:eastAsia="x-none"/>
        </w:rPr>
        <w:t xml:space="preserve"> </w:t>
      </w:r>
      <w:r w:rsidRPr="003B0D92">
        <w:rPr>
          <w:rStyle w:val="IntenseEmphasis"/>
        </w:rPr>
        <w:t>and China possess nuclear weapons, and that it would not likely escalate into a broader war between the U</w:t>
      </w:r>
      <w:proofErr w:type="spellStart"/>
      <w:r w:rsidRPr="003B0D92">
        <w:rPr>
          <w:rFonts w:eastAsia="Times New Roman"/>
          <w:kern w:val="32"/>
          <w:sz w:val="12"/>
          <w:szCs w:val="20"/>
          <w:lang w:val="x-none" w:eastAsia="x-none"/>
        </w:rPr>
        <w:t>nited</w:t>
      </w:r>
      <w:proofErr w:type="spellEnd"/>
      <w:r w:rsidRPr="003B0D92">
        <w:rPr>
          <w:rStyle w:val="IntenseEmphasis"/>
          <w:lang w:val="x-none"/>
        </w:rPr>
        <w:t xml:space="preserve"> </w:t>
      </w:r>
      <w:r w:rsidRPr="003B0D92">
        <w:rPr>
          <w:rStyle w:val="IntenseEmphasis"/>
        </w:rPr>
        <w:t>S</w:t>
      </w:r>
      <w:proofErr w:type="spellStart"/>
      <w:r w:rsidRPr="003B0D92">
        <w:rPr>
          <w:rFonts w:eastAsia="Times New Roman"/>
          <w:kern w:val="32"/>
          <w:sz w:val="12"/>
          <w:szCs w:val="20"/>
          <w:lang w:val="x-none" w:eastAsia="x-none"/>
        </w:rPr>
        <w:t>tates</w:t>
      </w:r>
      <w:proofErr w:type="spellEnd"/>
      <w:r w:rsidRPr="003B0D92">
        <w:rPr>
          <w:rFonts w:eastAsia="Times New Roman"/>
          <w:kern w:val="32"/>
          <w:sz w:val="12"/>
          <w:szCs w:val="20"/>
          <w:lang w:val="x-none" w:eastAsia="x-none"/>
        </w:rPr>
        <w:t xml:space="preserve"> </w:t>
      </w:r>
      <w:r w:rsidRPr="003B0D92">
        <w:rPr>
          <w:rStyle w:val="IntenseEmphasis"/>
        </w:rPr>
        <w:t>and China. That is, the war would be contained in the area around Taiwan; the main combatants would probably be limited to the U</w:t>
      </w:r>
      <w:proofErr w:type="spellStart"/>
      <w:r w:rsidRPr="003B0D92">
        <w:rPr>
          <w:rFonts w:eastAsia="Times New Roman"/>
          <w:kern w:val="32"/>
          <w:sz w:val="12"/>
          <w:szCs w:val="20"/>
          <w:lang w:val="x-none" w:eastAsia="x-none"/>
        </w:rPr>
        <w:t>nited</w:t>
      </w:r>
      <w:proofErr w:type="spellEnd"/>
      <w:r w:rsidRPr="003B0D92">
        <w:rPr>
          <w:rFonts w:eastAsia="Times New Roman"/>
          <w:kern w:val="32"/>
          <w:sz w:val="12"/>
          <w:szCs w:val="20"/>
          <w:lang w:val="x-none" w:eastAsia="x-none"/>
        </w:rPr>
        <w:t xml:space="preserve"> </w:t>
      </w:r>
      <w:r w:rsidRPr="003B0D92">
        <w:rPr>
          <w:rStyle w:val="IntenseEmphasis"/>
        </w:rPr>
        <w:t>S</w:t>
      </w:r>
      <w:proofErr w:type="spellStart"/>
      <w:r w:rsidRPr="003B0D92">
        <w:rPr>
          <w:rFonts w:eastAsia="Times New Roman"/>
          <w:kern w:val="32"/>
          <w:sz w:val="12"/>
          <w:szCs w:val="20"/>
          <w:lang w:val="x-none" w:eastAsia="x-none"/>
        </w:rPr>
        <w:t>tates</w:t>
      </w:r>
      <w:proofErr w:type="spellEnd"/>
      <w:r w:rsidRPr="003B0D92">
        <w:rPr>
          <w:rFonts w:eastAsia="Times New Roman"/>
          <w:kern w:val="32"/>
          <w:sz w:val="12"/>
          <w:szCs w:val="20"/>
          <w:lang w:val="x-none" w:eastAsia="x-none"/>
        </w:rPr>
        <w:t xml:space="preserve">, </w:t>
      </w:r>
      <w:r w:rsidRPr="003B0D92">
        <w:rPr>
          <w:rStyle w:val="IntenseEmphasis"/>
        </w:rPr>
        <w:t>China, and Japan; and active hostilities would probably end after a relatively short time.</w:t>
      </w:r>
      <w:r w:rsidRPr="003B0D92">
        <w:rPr>
          <w:rFonts w:eastAsia="Times New Roman"/>
          <w:kern w:val="32"/>
          <w:sz w:val="12"/>
          <w:szCs w:val="20"/>
          <w:lang w:val="x-none" w:eastAsia="x-none"/>
        </w:rPr>
        <w:t xml:space="preserve"> Nonetheless, such a war would probably result in a bitter relationship between the </w:t>
      </w:r>
      <w:smartTag w:uri="urn:schemas-microsoft-com:office:smarttags" w:element="country-region">
        <w:r w:rsidRPr="003B0D92">
          <w:rPr>
            <w:rFonts w:eastAsia="Times New Roman"/>
            <w:kern w:val="32"/>
            <w:sz w:val="12"/>
            <w:szCs w:val="20"/>
            <w:lang w:val="x-none" w:eastAsia="x-none"/>
          </w:rPr>
          <w:t>United States</w:t>
        </w:r>
      </w:smartTag>
      <w:r w:rsidRPr="003B0D92">
        <w:rPr>
          <w:rFonts w:eastAsia="Times New Roman"/>
          <w:kern w:val="32"/>
          <w:sz w:val="12"/>
          <w:szCs w:val="20"/>
          <w:lang w:val="x-none" w:eastAsia="x-none"/>
        </w:rPr>
        <w:t xml:space="preserve"> and </w:t>
      </w:r>
      <w:smartTag w:uri="urn:schemas-microsoft-com:office:smarttags" w:element="country-region">
        <w:r w:rsidRPr="003B0D92">
          <w:rPr>
            <w:rFonts w:eastAsia="Times New Roman"/>
            <w:kern w:val="32"/>
            <w:sz w:val="12"/>
            <w:szCs w:val="20"/>
            <w:lang w:val="x-none" w:eastAsia="x-none"/>
          </w:rPr>
          <w:t>China</w:t>
        </w:r>
      </w:smartTag>
      <w:r w:rsidRPr="003B0D92">
        <w:rPr>
          <w:rFonts w:eastAsia="Times New Roman"/>
          <w:kern w:val="32"/>
          <w:sz w:val="12"/>
          <w:szCs w:val="20"/>
          <w:lang w:val="x-none" w:eastAsia="x-none"/>
        </w:rPr>
        <w:t xml:space="preserve">, comparable in some ways to that between the </w:t>
      </w:r>
      <w:smartTag w:uri="urn:schemas-microsoft-com:office:smarttags" w:element="country-region">
        <w:r w:rsidRPr="003B0D92">
          <w:rPr>
            <w:rFonts w:eastAsia="Times New Roman"/>
            <w:kern w:val="32"/>
            <w:sz w:val="12"/>
            <w:szCs w:val="20"/>
            <w:lang w:val="x-none" w:eastAsia="x-none"/>
          </w:rPr>
          <w:t>United States</w:t>
        </w:r>
      </w:smartTag>
      <w:r w:rsidRPr="003B0D92">
        <w:rPr>
          <w:rFonts w:eastAsia="Times New Roman"/>
          <w:kern w:val="32"/>
          <w:sz w:val="12"/>
          <w:szCs w:val="20"/>
          <w:lang w:val="x-none" w:eastAsia="x-none"/>
        </w:rPr>
        <w:t xml:space="preserve"> and the </w:t>
      </w:r>
      <w:smartTag w:uri="urn:schemas-microsoft-com:office:smarttags" w:element="place">
        <w:r w:rsidRPr="003B0D92">
          <w:rPr>
            <w:rFonts w:eastAsia="Times New Roman"/>
            <w:kern w:val="32"/>
            <w:sz w:val="12"/>
            <w:szCs w:val="20"/>
            <w:lang w:val="x-none" w:eastAsia="x-none"/>
          </w:rPr>
          <w:t>Soviet Union</w:t>
        </w:r>
      </w:smartTag>
      <w:r w:rsidRPr="003B0D92">
        <w:rPr>
          <w:rFonts w:eastAsia="Times New Roman"/>
          <w:kern w:val="32"/>
          <w:sz w:val="12"/>
          <w:szCs w:val="20"/>
          <w:lang w:val="x-none" w:eastAsia="x-none"/>
        </w:rPr>
        <w:t xml:space="preserve"> during the Cold War. </w:t>
      </w:r>
      <w:smartTag w:uri="urn:schemas-microsoft-com:office:smarttags" w:element="country-region">
        <w:r w:rsidRPr="003B0D92">
          <w:rPr>
            <w:rFonts w:eastAsia="Times New Roman"/>
            <w:kern w:val="32"/>
            <w:sz w:val="12"/>
            <w:szCs w:val="20"/>
            <w:lang w:val="x-none" w:eastAsia="x-none"/>
          </w:rPr>
          <w:t>China</w:t>
        </w:r>
      </w:smartTag>
      <w:r w:rsidRPr="003B0D92">
        <w:rPr>
          <w:rFonts w:eastAsia="Times New Roman"/>
          <w:kern w:val="32"/>
          <w:sz w:val="12"/>
          <w:szCs w:val="20"/>
          <w:lang w:val="x-none" w:eastAsia="x-none"/>
        </w:rPr>
        <w:t xml:space="preserve"> might well accelerate the buildup of its military capabilities with an eye toward waging a second, this time successful, campaign to claim </w:t>
      </w:r>
      <w:smartTag w:uri="urn:schemas-microsoft-com:office:smarttags" w:element="place">
        <w:smartTag w:uri="urn:schemas-microsoft-com:office:smarttags" w:element="country-region">
          <w:r w:rsidRPr="003B0D92">
            <w:rPr>
              <w:rFonts w:eastAsia="Times New Roman"/>
              <w:kern w:val="32"/>
              <w:sz w:val="12"/>
              <w:szCs w:val="20"/>
              <w:lang w:val="x-none" w:eastAsia="x-none"/>
            </w:rPr>
            <w:t>Taiwan</w:t>
          </w:r>
        </w:smartTag>
      </w:smartTag>
      <w:r w:rsidRPr="003B0D92">
        <w:rPr>
          <w:rFonts w:eastAsia="Times New Roman"/>
          <w:kern w:val="32"/>
          <w:sz w:val="12"/>
          <w:szCs w:val="20"/>
          <w:lang w:val="x-none" w:eastAsia="x-none"/>
        </w:rPr>
        <w:t xml:space="preserve">. This military competition would likely also be accompanied by a broader deterioration in Sino-U.S. relations, with mutual trade and investment falling dramatically or even ceasing, and each country demanding that its allies not cooperate with its rival. Countries in Asia might find themselves under pressure to choose between good relations with the </w:t>
      </w:r>
      <w:smartTag w:uri="urn:schemas-microsoft-com:office:smarttags" w:element="country-region">
        <w:r w:rsidRPr="003B0D92">
          <w:rPr>
            <w:rFonts w:eastAsia="Times New Roman"/>
            <w:kern w:val="32"/>
            <w:sz w:val="12"/>
            <w:szCs w:val="20"/>
            <w:lang w:val="x-none" w:eastAsia="x-none"/>
          </w:rPr>
          <w:t>United States</w:t>
        </w:r>
      </w:smartTag>
      <w:r w:rsidRPr="003B0D92">
        <w:rPr>
          <w:rFonts w:eastAsia="Times New Roman"/>
          <w:kern w:val="32"/>
          <w:sz w:val="12"/>
          <w:szCs w:val="20"/>
          <w:lang w:val="x-none" w:eastAsia="x-none"/>
        </w:rPr>
        <w:t xml:space="preserve"> and good relations with </w:t>
      </w:r>
      <w:smartTag w:uri="urn:schemas-microsoft-com:office:smarttags" w:element="place">
        <w:smartTag w:uri="urn:schemas-microsoft-com:office:smarttags" w:element="country-region">
          <w:r w:rsidRPr="003B0D92">
            <w:rPr>
              <w:rFonts w:eastAsia="Times New Roman"/>
              <w:kern w:val="32"/>
              <w:sz w:val="12"/>
              <w:szCs w:val="20"/>
              <w:lang w:val="x-none" w:eastAsia="x-none"/>
            </w:rPr>
            <w:t>China</w:t>
          </w:r>
        </w:smartTag>
      </w:smartTag>
      <w:r w:rsidRPr="003B0D92">
        <w:rPr>
          <w:rFonts w:eastAsia="Times New Roman"/>
          <w:kern w:val="32"/>
          <w:sz w:val="12"/>
          <w:szCs w:val="20"/>
          <w:lang w:val="x-none" w:eastAsia="x-none"/>
        </w:rPr>
        <w:t xml:space="preserve">. Nonetheless, </w:t>
      </w:r>
      <w:r w:rsidRPr="003B0D92">
        <w:rPr>
          <w:rStyle w:val="IntenseEmphasis"/>
        </w:rPr>
        <w:t xml:space="preserve">even under these circumstances, the relationship between the United States </w:t>
      </w:r>
      <w:r w:rsidRPr="003B0D92">
        <w:rPr>
          <w:rStyle w:val="IntenseEmphasis"/>
        </w:rPr>
        <w:lastRenderedPageBreak/>
        <w:t>and China after an inconclusive war over Taiwan would have important differences from the one between the United States and the Soviet Union during the Cold War</w:t>
      </w:r>
      <w:r w:rsidRPr="003B0D92">
        <w:rPr>
          <w:rFonts w:eastAsia="Times New Roman"/>
          <w:kern w:val="32"/>
          <w:sz w:val="12"/>
          <w:szCs w:val="20"/>
          <w:lang w:val="x-none" w:eastAsia="x-none"/>
        </w:rPr>
        <w:t xml:space="preserve">. </w:t>
      </w:r>
      <w:r w:rsidRPr="003B0D92">
        <w:rPr>
          <w:rStyle w:val="IntenseEmphasis"/>
        </w:rPr>
        <w:t>Unlike the Soviet Union, China is closely integrated into the world economy</w:t>
      </w:r>
      <w:r w:rsidRPr="003B0D92">
        <w:rPr>
          <w:rFonts w:eastAsia="Times New Roman"/>
          <w:kern w:val="32"/>
          <w:sz w:val="12"/>
          <w:szCs w:val="20"/>
          <w:lang w:val="x-none" w:eastAsia="x-none"/>
        </w:rPr>
        <w:t xml:space="preserve">. With the exception of </w:t>
      </w:r>
      <w:smartTag w:uri="urn:schemas-microsoft-com:office:smarttags" w:element="country-region">
        <w:r w:rsidRPr="003B0D92">
          <w:rPr>
            <w:rFonts w:eastAsia="Times New Roman"/>
            <w:kern w:val="32"/>
            <w:sz w:val="12"/>
            <w:szCs w:val="20"/>
            <w:lang w:val="x-none" w:eastAsia="x-none"/>
          </w:rPr>
          <w:t>Japan</w:t>
        </w:r>
      </w:smartTag>
      <w:r w:rsidRPr="003B0D92">
        <w:rPr>
          <w:rFonts w:eastAsia="Times New Roman"/>
          <w:kern w:val="32"/>
          <w:sz w:val="12"/>
          <w:szCs w:val="20"/>
          <w:lang w:val="x-none" w:eastAsia="x-none"/>
        </w:rPr>
        <w:t xml:space="preserve">, </w:t>
      </w:r>
      <w:r w:rsidRPr="003B0D92">
        <w:rPr>
          <w:rStyle w:val="IntenseEmphasis"/>
        </w:rPr>
        <w:t>most countries in Asia would likely regard the importance of maintaining good relations with Beijing as outweighing any concerns about China having used force against Taiwan</w:t>
      </w:r>
      <w:r w:rsidRPr="003B0D92">
        <w:rPr>
          <w:rFonts w:eastAsia="Times New Roman"/>
          <w:kern w:val="32"/>
          <w:sz w:val="12"/>
          <w:szCs w:val="20"/>
          <w:lang w:val="x-none" w:eastAsia="x-none"/>
        </w:rPr>
        <w:t xml:space="preserve">. They would resist </w:t>
      </w:r>
      <w:smartTag w:uri="urn:schemas-microsoft-com:office:smarttags" w:element="country-region">
        <w:r w:rsidRPr="003B0D92">
          <w:rPr>
            <w:rFonts w:eastAsia="Times New Roman"/>
            <w:kern w:val="32"/>
            <w:sz w:val="12"/>
            <w:szCs w:val="20"/>
            <w:lang w:val="x-none" w:eastAsia="x-none"/>
          </w:rPr>
          <w:t>U.S.</w:t>
        </w:r>
      </w:smartTag>
      <w:r w:rsidRPr="003B0D92">
        <w:rPr>
          <w:rFonts w:eastAsia="Times New Roman"/>
          <w:kern w:val="32"/>
          <w:sz w:val="12"/>
          <w:szCs w:val="20"/>
          <w:lang w:val="x-none" w:eastAsia="x-none"/>
        </w:rPr>
        <w:t xml:space="preserve"> pressure to choose between </w:t>
      </w:r>
      <w:smartTag w:uri="urn:schemas-microsoft-com:office:smarttags" w:element="State">
        <w:r w:rsidRPr="003B0D92">
          <w:rPr>
            <w:rFonts w:eastAsia="Times New Roman"/>
            <w:kern w:val="32"/>
            <w:sz w:val="12"/>
            <w:szCs w:val="20"/>
            <w:lang w:val="x-none" w:eastAsia="x-none"/>
          </w:rPr>
          <w:t>Washington</w:t>
        </w:r>
      </w:smartTag>
      <w:r w:rsidRPr="003B0D92">
        <w:rPr>
          <w:rFonts w:eastAsia="Times New Roman"/>
          <w:kern w:val="32"/>
          <w:sz w:val="12"/>
          <w:szCs w:val="20"/>
          <w:lang w:val="x-none" w:eastAsia="x-none"/>
        </w:rPr>
        <w:t xml:space="preserve"> and </w:t>
      </w:r>
      <w:smartTag w:uri="urn:schemas-microsoft-com:office:smarttags" w:element="place">
        <w:smartTag w:uri="urn:schemas-microsoft-com:office:smarttags" w:element="City">
          <w:r w:rsidRPr="003B0D92">
            <w:rPr>
              <w:rFonts w:eastAsia="Times New Roman"/>
              <w:kern w:val="32"/>
              <w:sz w:val="12"/>
              <w:szCs w:val="20"/>
              <w:lang w:val="x-none" w:eastAsia="x-none"/>
            </w:rPr>
            <w:t>Beijing</w:t>
          </w:r>
        </w:smartTag>
      </w:smartTag>
      <w:r w:rsidRPr="003B0D92">
        <w:rPr>
          <w:rFonts w:eastAsia="Times New Roman"/>
          <w:kern w:val="32"/>
          <w:sz w:val="12"/>
          <w:szCs w:val="20"/>
          <w:lang w:val="x-none" w:eastAsia="x-none"/>
        </w:rPr>
        <w:t xml:space="preserve">, preferring to maintain good relations with both. </w:t>
      </w:r>
      <w:r w:rsidRPr="003B0D92">
        <w:rPr>
          <w:rStyle w:val="IntenseEmphasis"/>
        </w:rPr>
        <w:t xml:space="preserve">This logic would apply even more strongly to countries outside the region, </w:t>
      </w:r>
      <w:r w:rsidRPr="003B0D92">
        <w:rPr>
          <w:rFonts w:eastAsia="Times New Roman"/>
          <w:kern w:val="32"/>
          <w:sz w:val="12"/>
          <w:szCs w:val="20"/>
          <w:lang w:val="x-none" w:eastAsia="x-none"/>
        </w:rPr>
        <w:t xml:space="preserve">which would be even less concerned about China’s use of force. </w:t>
      </w:r>
    </w:p>
    <w:p w:rsidR="00191DAE" w:rsidRPr="003B0D92" w:rsidRDefault="00191DAE" w:rsidP="00191DAE">
      <w:pPr>
        <w:rPr>
          <w:sz w:val="16"/>
        </w:rPr>
      </w:pPr>
    </w:p>
    <w:p w:rsidR="00191DAE" w:rsidRPr="003B0D92" w:rsidRDefault="00191DAE" w:rsidP="00191DAE"/>
    <w:p w:rsidR="00191DAE" w:rsidRPr="003B0D92" w:rsidRDefault="00191DAE" w:rsidP="00191DAE">
      <w:pPr>
        <w:pStyle w:val="Heading3"/>
      </w:pPr>
      <w:r w:rsidRPr="003B0D92">
        <w:lastRenderedPageBreak/>
        <w:t>No War – Deterrence</w:t>
      </w:r>
    </w:p>
    <w:p w:rsidR="00191DAE" w:rsidRPr="003B0D92" w:rsidRDefault="00191DAE" w:rsidP="00191DAE">
      <w:pPr>
        <w:pStyle w:val="Heading4"/>
        <w:rPr>
          <w:rStyle w:val="Style13ptBold"/>
          <w:b/>
        </w:rPr>
      </w:pPr>
      <w:r w:rsidRPr="003B0D92">
        <w:rPr>
          <w:rStyle w:val="Style13ptBold"/>
          <w:b/>
        </w:rPr>
        <w:t>No war – MAD stops escalation</w:t>
      </w:r>
    </w:p>
    <w:p w:rsidR="00191DAE" w:rsidRPr="003B0D92" w:rsidRDefault="00191DAE" w:rsidP="00191DAE">
      <w:r w:rsidRPr="003B0D92">
        <w:rPr>
          <w:rStyle w:val="Style13ptBold"/>
        </w:rPr>
        <w:t>Keck 13</w:t>
      </w:r>
      <w:r w:rsidRPr="003B0D92">
        <w:t xml:space="preserve"> (Zachary – Assistant Editor of The Diplomat, 7/12, “Why China and the US (Probably) Won’t Go to War”, The Diplomat, </w:t>
      </w:r>
      <w:hyperlink r:id="rId12" w:history="1">
        <w:r w:rsidRPr="003B0D92">
          <w:rPr>
            <w:rStyle w:val="Hyperlink"/>
          </w:rPr>
          <w:t>http://thediplomat.com/flashpoints-blog/2013/07/12/why-china-and-the-us-probably-wont-go-to-war/</w:t>
        </w:r>
      </w:hyperlink>
      <w:r w:rsidRPr="003B0D92">
        <w:t>)</w:t>
      </w:r>
    </w:p>
    <w:p w:rsidR="00191DAE" w:rsidRPr="003B0D92" w:rsidRDefault="00191DAE" w:rsidP="00191DAE">
      <w:pPr>
        <w:rPr>
          <w:sz w:val="16"/>
        </w:rPr>
      </w:pPr>
      <w:r w:rsidRPr="003B0D92">
        <w:rPr>
          <w:sz w:val="16"/>
        </w:rPr>
        <w:t xml:space="preserve">But while trade cannot be relied upon to keep the peace, a </w:t>
      </w:r>
      <w:r w:rsidRPr="003B0D92">
        <w:rPr>
          <w:bCs/>
          <w:u w:val="single"/>
        </w:rPr>
        <w:t xml:space="preserve">U.S.-China war </w:t>
      </w:r>
      <w:r w:rsidRPr="003B0D92">
        <w:rPr>
          <w:rStyle w:val="Emphasis"/>
        </w:rPr>
        <w:t>is virtually unthinkable</w:t>
      </w:r>
      <w:r w:rsidRPr="003B0D92">
        <w:rPr>
          <w:sz w:val="16"/>
        </w:rPr>
        <w:t xml:space="preserve"> </w:t>
      </w:r>
      <w:r w:rsidRPr="003B0D92">
        <w:rPr>
          <w:bCs/>
          <w:u w:val="single"/>
        </w:rPr>
        <w:t>because of</w:t>
      </w:r>
      <w:r w:rsidRPr="003B0D92">
        <w:rPr>
          <w:sz w:val="16"/>
        </w:rPr>
        <w:t xml:space="preserve"> two other factors: </w:t>
      </w:r>
      <w:r w:rsidRPr="003B0D92">
        <w:rPr>
          <w:bCs/>
          <w:u w:val="single"/>
        </w:rPr>
        <w:t>nuclear weapons and geography</w:t>
      </w:r>
      <w:r w:rsidRPr="003B0D92">
        <w:rPr>
          <w:sz w:val="16"/>
        </w:rPr>
        <w:t xml:space="preserve">. The fact that both the </w:t>
      </w:r>
      <w:r w:rsidRPr="003B0D92">
        <w:rPr>
          <w:bCs/>
          <w:u w:val="single"/>
        </w:rPr>
        <w:t>U.S. and China have nuclear weapons is the most obvious reason</w:t>
      </w:r>
      <w:r w:rsidRPr="003B0D92">
        <w:rPr>
          <w:sz w:val="16"/>
        </w:rPr>
        <w:t xml:space="preserve">s why </w:t>
      </w:r>
      <w:r w:rsidRPr="003B0D92">
        <w:rPr>
          <w:bCs/>
          <w:u w:val="single"/>
        </w:rPr>
        <w:t>they won’t clash</w:t>
      </w:r>
      <w:r w:rsidRPr="003B0D92">
        <w:rPr>
          <w:sz w:val="16"/>
        </w:rPr>
        <w:t xml:space="preserve">, </w:t>
      </w:r>
      <w:r w:rsidRPr="003B0D92">
        <w:rPr>
          <w:rStyle w:val="Emphasis"/>
        </w:rPr>
        <w:t>even if</w:t>
      </w:r>
      <w:r w:rsidRPr="003B0D92">
        <w:rPr>
          <w:sz w:val="16"/>
        </w:rPr>
        <w:t xml:space="preserve"> </w:t>
      </w:r>
      <w:r w:rsidRPr="003B0D92">
        <w:rPr>
          <w:bCs/>
          <w:u w:val="single"/>
        </w:rPr>
        <w:t>they remain fiercely competitive</w:t>
      </w:r>
      <w:r w:rsidRPr="003B0D92">
        <w:rPr>
          <w:sz w:val="16"/>
        </w:rPr>
        <w:t xml:space="preserve">. This is because war is the continuation of politics by other means, and nuclear weapons make war extremely bad politics. Put differently, </w:t>
      </w:r>
      <w:r w:rsidRPr="003B0D92">
        <w:rPr>
          <w:bCs/>
          <w:u w:val="single"/>
        </w:rPr>
        <w:t>war is fought in pursuit of policy ends</w:t>
      </w:r>
      <w:r w:rsidRPr="003B0D92">
        <w:rPr>
          <w:sz w:val="16"/>
        </w:rPr>
        <w:t xml:space="preserve">, </w:t>
      </w:r>
      <w:r w:rsidRPr="003B0D92">
        <w:rPr>
          <w:bCs/>
          <w:u w:val="single"/>
        </w:rPr>
        <w:t>which cannot be achieved through</w:t>
      </w:r>
      <w:r w:rsidRPr="003B0D92">
        <w:rPr>
          <w:sz w:val="16"/>
        </w:rPr>
        <w:t xml:space="preserve"> a </w:t>
      </w:r>
      <w:r w:rsidRPr="003B0D92">
        <w:rPr>
          <w:bCs/>
          <w:u w:val="single"/>
        </w:rPr>
        <w:t>total war between nuclear-armed states</w:t>
      </w:r>
      <w:r w:rsidRPr="003B0D92">
        <w:rPr>
          <w:sz w:val="16"/>
        </w:rPr>
        <w:t xml:space="preserve">. 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3B0D92">
        <w:rPr>
          <w:bCs/>
          <w:u w:val="single"/>
        </w:rPr>
        <w:t>What makes nuclear weapons different</w:t>
      </w:r>
      <w:r w:rsidRPr="003B0D92">
        <w:rPr>
          <w:sz w:val="16"/>
        </w:rPr>
        <w:t xml:space="preserve">, then, </w:t>
      </w:r>
      <w:r w:rsidRPr="003B0D92">
        <w:rPr>
          <w:bCs/>
          <w:u w:val="single"/>
        </w:rPr>
        <w:t>is not just</w:t>
      </w:r>
      <w:r w:rsidRPr="003B0D92">
        <w:rPr>
          <w:sz w:val="16"/>
        </w:rPr>
        <w:t xml:space="preserve"> their </w:t>
      </w:r>
      <w:r w:rsidRPr="003B0D92">
        <w:rPr>
          <w:bCs/>
          <w:u w:val="single"/>
        </w:rPr>
        <w:t>destructive power but</w:t>
      </w:r>
      <w:r w:rsidRPr="003B0D92">
        <w:rPr>
          <w:sz w:val="16"/>
        </w:rPr>
        <w:t xml:space="preserve"> also the </w:t>
      </w:r>
      <w:r w:rsidRPr="003B0D92">
        <w:rPr>
          <w:bCs/>
          <w:u w:val="single"/>
        </w:rPr>
        <w:t>certainty and immediacy</w:t>
      </w:r>
      <w:r w:rsidRPr="003B0D92">
        <w:rPr>
          <w:sz w:val="16"/>
        </w:rPr>
        <w:t xml:space="preserve"> of it. 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w:t>
      </w:r>
      <w:r w:rsidRPr="003B0D92">
        <w:rPr>
          <w:bCs/>
          <w:u w:val="single"/>
        </w:rPr>
        <w:t xml:space="preserve">since there are no adequate defenses for </w:t>
      </w:r>
      <w:r w:rsidRPr="003B0D92">
        <w:rPr>
          <w:sz w:val="16"/>
        </w:rPr>
        <w:t xml:space="preserve">a </w:t>
      </w:r>
      <w:r w:rsidRPr="003B0D92">
        <w:rPr>
          <w:bCs/>
          <w:u w:val="single"/>
        </w:rPr>
        <w:t>large-scale nuclear attack</w:t>
      </w:r>
      <w:r w:rsidRPr="003B0D92">
        <w:rPr>
          <w:sz w:val="16"/>
        </w:rPr>
        <w:t xml:space="preserve">, </w:t>
      </w:r>
      <w:r w:rsidRPr="003B0D92">
        <w:rPr>
          <w:bCs/>
          <w:u w:val="single"/>
        </w:rPr>
        <w:t>every leader</w:t>
      </w:r>
      <w:r w:rsidRPr="003B0D92">
        <w:rPr>
          <w:sz w:val="16"/>
        </w:rPr>
        <w:t xml:space="preserve"> </w:t>
      </w:r>
      <w:r w:rsidRPr="003B0D92">
        <w:rPr>
          <w:rStyle w:val="Emphasis"/>
        </w:rPr>
        <w:t>can be absolute certain</w:t>
      </w:r>
      <w:r w:rsidRPr="003B0D92">
        <w:rPr>
          <w:sz w:val="16"/>
        </w:rPr>
        <w:t xml:space="preserve"> that </w:t>
      </w:r>
      <w:r w:rsidRPr="003B0D92">
        <w:rPr>
          <w:bCs/>
          <w:u w:val="single"/>
        </w:rPr>
        <w:t>most of their country</w:t>
      </w:r>
      <w:r w:rsidRPr="003B0D92">
        <w:rPr>
          <w:sz w:val="16"/>
        </w:rPr>
        <w:t xml:space="preserve"> </w:t>
      </w:r>
      <w:r w:rsidRPr="003B0D92">
        <w:rPr>
          <w:bCs/>
          <w:u w:val="single"/>
        </w:rPr>
        <w:t>can be destroyed</w:t>
      </w:r>
      <w:r w:rsidRPr="003B0D92">
        <w:rPr>
          <w:sz w:val="16"/>
        </w:rPr>
        <w:t xml:space="preserve"> in short-order in the event of a total conflict. Since no policy goal is worth this level of sacrifice, </w:t>
      </w:r>
      <w:r w:rsidRPr="003B0D92">
        <w:rPr>
          <w:bCs/>
          <w:u w:val="single"/>
        </w:rPr>
        <w:t>the only possible way for</w:t>
      </w:r>
      <w:r w:rsidRPr="003B0D92">
        <w:rPr>
          <w:sz w:val="16"/>
        </w:rPr>
        <w:t xml:space="preserve"> an all-out </w:t>
      </w:r>
      <w:r w:rsidRPr="003B0D92">
        <w:rPr>
          <w:bCs/>
          <w:u w:val="single"/>
        </w:rPr>
        <w:t>conflict to ensue is</w:t>
      </w:r>
      <w:r w:rsidRPr="003B0D92">
        <w:rPr>
          <w:sz w:val="16"/>
        </w:rPr>
        <w:t xml:space="preserve"> for a </w:t>
      </w:r>
      <w:r w:rsidRPr="003B0D92">
        <w:rPr>
          <w:bCs/>
          <w:u w:val="single"/>
        </w:rPr>
        <w:t>miscalc</w:t>
      </w:r>
      <w:r w:rsidRPr="003B0D92">
        <w:rPr>
          <w:sz w:val="16"/>
        </w:rPr>
        <w:t xml:space="preserve">ulation of some sort to occur. </w:t>
      </w:r>
      <w:r w:rsidRPr="003B0D92">
        <w:rPr>
          <w:bCs/>
          <w:u w:val="single"/>
        </w:rPr>
        <w:t>Most of these can</w:t>
      </w:r>
      <w:r w:rsidRPr="003B0D92">
        <w:rPr>
          <w:sz w:val="16"/>
        </w:rPr>
        <w:t xml:space="preserve"> and should </w:t>
      </w:r>
      <w:r w:rsidRPr="003B0D92">
        <w:rPr>
          <w:bCs/>
          <w:u w:val="single"/>
        </w:rPr>
        <w:t>be dealt by Chinese and the U.S. leaders holding regular</w:t>
      </w:r>
      <w:r w:rsidRPr="003B0D92">
        <w:rPr>
          <w:sz w:val="16"/>
        </w:rPr>
        <w:t xml:space="preserve">ly </w:t>
      </w:r>
      <w:r w:rsidRPr="003B0D92">
        <w:rPr>
          <w:bCs/>
          <w:u w:val="single"/>
        </w:rPr>
        <w:t>senior level dialogues like</w:t>
      </w:r>
      <w:r w:rsidRPr="003B0D92">
        <w:rPr>
          <w:sz w:val="16"/>
        </w:rPr>
        <w:t xml:space="preserve"> the ones of the </w:t>
      </w:r>
      <w:r w:rsidRPr="003B0D92">
        <w:rPr>
          <w:bCs/>
          <w:u w:val="single"/>
        </w:rPr>
        <w:t>past month</w:t>
      </w:r>
      <w:r w:rsidRPr="003B0D92">
        <w:rPr>
          <w:sz w:val="16"/>
        </w:rPr>
        <w:t xml:space="preserve">, in which frank and direct talk about redlines are discussed. 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w:t>
      </w:r>
      <w:r w:rsidRPr="003B0D92">
        <w:rPr>
          <w:rStyle w:val="Emphasis"/>
        </w:rPr>
        <w:t>it’s hard to imagine a plausible scenario where it leads to a nuclear exchange</w:t>
      </w:r>
      <w:r w:rsidRPr="003B0D92">
        <w:rPr>
          <w:bCs/>
          <w:u w:val="single"/>
        </w:rPr>
        <w:t xml:space="preserve"> between China and </w:t>
      </w:r>
      <w:r w:rsidRPr="003B0D92">
        <w:rPr>
          <w:rStyle w:val="StyleUnderline"/>
        </w:rPr>
        <w:t>the United States.</w:t>
      </w:r>
      <w:r w:rsidRPr="003B0D92">
        <w:rPr>
          <w:sz w:val="16"/>
        </w:rPr>
        <w:t xml:space="preserve"> After all, </w:t>
      </w:r>
      <w:r w:rsidRPr="003B0D92">
        <w:rPr>
          <w:rStyle w:val="StyleUnderline"/>
        </w:rPr>
        <w:t>at each stage</w:t>
      </w:r>
      <w:r w:rsidRPr="003B0D92">
        <w:rPr>
          <w:sz w:val="16"/>
        </w:rPr>
        <w:t xml:space="preserve"> </w:t>
      </w:r>
      <w:r w:rsidRPr="003B0D92">
        <w:rPr>
          <w:bCs/>
          <w:u w:val="single"/>
        </w:rPr>
        <w:t>of the crisis leaders know</w:t>
      </w:r>
      <w:r w:rsidRPr="003B0D92">
        <w:rPr>
          <w:sz w:val="16"/>
        </w:rPr>
        <w:t xml:space="preserve"> that </w:t>
      </w:r>
      <w:r w:rsidRPr="003B0D92">
        <w:rPr>
          <w:bCs/>
          <w:u w:val="single"/>
        </w:rPr>
        <w:t>if it is not properly contained</w:t>
      </w:r>
      <w:r w:rsidRPr="003B0D92">
        <w:rPr>
          <w:sz w:val="16"/>
        </w:rPr>
        <w:t xml:space="preserve">, </w:t>
      </w:r>
      <w:r w:rsidRPr="003B0D92">
        <w:rPr>
          <w:bCs/>
          <w:u w:val="single"/>
        </w:rPr>
        <w:t>a nuclear war could ensue</w:t>
      </w:r>
      <w:r w:rsidRPr="003B0D92">
        <w:rPr>
          <w:sz w:val="16"/>
        </w:rPr>
        <w:t xml:space="preserve">, and the </w:t>
      </w:r>
      <w:r w:rsidRPr="003B0D92">
        <w:rPr>
          <w:bCs/>
          <w:u w:val="single"/>
        </w:rPr>
        <w:t>complete destruction of a leader’s country is</w:t>
      </w:r>
      <w:r w:rsidRPr="003B0D92">
        <w:rPr>
          <w:sz w:val="16"/>
        </w:rPr>
        <w:t xml:space="preserve"> a </w:t>
      </w:r>
      <w:r w:rsidRPr="003B0D92">
        <w:rPr>
          <w:rStyle w:val="Emphasis"/>
        </w:rPr>
        <w:t>more frightening possibility than losing credibility among hawkish elements of society</w:t>
      </w:r>
      <w:r w:rsidRPr="003B0D92">
        <w:rPr>
          <w:sz w:val="16"/>
        </w:rPr>
        <w:t xml:space="preserve">. In any case, measured means of retaliation would be available to the party wronged, and behind-the-scenes </w:t>
      </w:r>
      <w:r w:rsidRPr="003B0D92">
        <w:rPr>
          <w:bCs/>
          <w:u w:val="single"/>
        </w:rPr>
        <w:t>diplomacy could</w:t>
      </w:r>
      <w:r w:rsidRPr="003B0D92">
        <w:rPr>
          <w:sz w:val="16"/>
        </w:rPr>
        <w:t xml:space="preserve"> help </w:t>
      </w:r>
      <w:r w:rsidRPr="003B0D92">
        <w:rPr>
          <w:bCs/>
          <w:u w:val="single"/>
        </w:rPr>
        <w:t>facilitate</w:t>
      </w:r>
      <w:r w:rsidRPr="003B0D92">
        <w:rPr>
          <w:sz w:val="16"/>
        </w:rPr>
        <w:t xml:space="preserve"> the process of finding mutually acceptable </w:t>
      </w:r>
      <w:r w:rsidRPr="003B0D92">
        <w:rPr>
          <w:bCs/>
          <w:u w:val="single"/>
        </w:rPr>
        <w:t>retaliatory measures</w:t>
      </w:r>
      <w:r w:rsidRPr="003B0D92">
        <w:rPr>
          <w:sz w:val="16"/>
        </w:rPr>
        <w:t>.</w:t>
      </w:r>
    </w:p>
    <w:p w:rsidR="00191DAE" w:rsidRPr="003B0D92" w:rsidRDefault="00191DAE" w:rsidP="00191DAE"/>
    <w:p w:rsidR="00191DAE" w:rsidRPr="003B0D92" w:rsidRDefault="00191DAE" w:rsidP="00191DAE">
      <w:pPr>
        <w:pStyle w:val="Heading3"/>
      </w:pPr>
      <w:r w:rsidRPr="003B0D92">
        <w:lastRenderedPageBreak/>
        <w:t>No War – Interdependence</w:t>
      </w:r>
    </w:p>
    <w:p w:rsidR="00191DAE" w:rsidRPr="003B0D92" w:rsidRDefault="00191DAE" w:rsidP="00191DAE">
      <w:pPr>
        <w:pStyle w:val="Heading4"/>
      </w:pPr>
      <w:r w:rsidRPr="003B0D92">
        <w:t>China won’t risk conflict with the U.S. – economic and military interdependence, international legitimacy, overriding domestic concerns.</w:t>
      </w:r>
    </w:p>
    <w:p w:rsidR="00191DAE" w:rsidRPr="003B0D92" w:rsidRDefault="00191DAE" w:rsidP="00191DAE">
      <w:r w:rsidRPr="003B0D92">
        <w:rPr>
          <w:rStyle w:val="Style13ptBold"/>
        </w:rPr>
        <w:t xml:space="preserve">Sutter 14 </w:t>
      </w:r>
      <w:r w:rsidRPr="003B0D92">
        <w:t>(Robert Sutter, Prof @ George Washington University, China-U.S. Focus, Why China Avoids Confronting the U.S. in Asia, 3/19/14, http://www.chinausfocus.com/foreign-policy/why-china-avoids-confronting-the-u-s-in-asia-2/)</w:t>
      </w:r>
    </w:p>
    <w:p w:rsidR="00191DAE" w:rsidRPr="003B0D92" w:rsidRDefault="00191DAE" w:rsidP="00191DAE">
      <w:pPr>
        <w:rPr>
          <w:rStyle w:val="StyleUnderline"/>
        </w:rPr>
      </w:pPr>
      <w:r w:rsidRPr="003B0D92">
        <w:rPr>
          <w:sz w:val="16"/>
        </w:rPr>
        <w:t xml:space="preserve">Forecasts talk of U.S. retreat from domineering China or an inevitable U.S.-China conflict. However, </w:t>
      </w:r>
      <w:r w:rsidRPr="003B0D92">
        <w:rPr>
          <w:rStyle w:val="Emphasis"/>
        </w:rPr>
        <w:t>enduring circumstances hold back Chinese leaders from confronting America</w:t>
      </w:r>
      <w:r w:rsidRPr="003B0D92">
        <w:rPr>
          <w:sz w:val="16"/>
        </w:rPr>
        <w:t xml:space="preserve">, the regional leader. Domestic preoccupations </w:t>
      </w:r>
      <w:r w:rsidRPr="003B0D92">
        <w:rPr>
          <w:rStyle w:val="StyleUnderline"/>
        </w:rPr>
        <w:t xml:space="preserve">Chinese economic growth and one-party rule require stability. And protecting Chinese security and sovereignty remains a top concern. Though China also has regional and global ambitions, </w:t>
      </w:r>
      <w:r w:rsidRPr="003B0D92">
        <w:rPr>
          <w:rStyle w:val="Emphasis"/>
        </w:rPr>
        <w:t>domestic concerns get overall priority.</w:t>
      </w:r>
      <w:r w:rsidRPr="003B0D92">
        <w:rPr>
          <w:sz w:val="16"/>
        </w:rPr>
        <w:t xml:space="preserve"> President Xi </w:t>
      </w:r>
      <w:r w:rsidRPr="003B0D92">
        <w:rPr>
          <w:rStyle w:val="StyleUnderline"/>
        </w:rPr>
        <w:t>Jinping is preoccupied with uncertain leadership legitimacy, pervasive corruption, widespread mass protests, and unsustainable economic practices. Beijing’s reform agenda requires strong leadership for many years. Under these circumstances, Xi was unusually accommodating in meeting</w:t>
      </w:r>
      <w:r w:rsidRPr="003B0D92">
        <w:rPr>
          <w:sz w:val="16"/>
        </w:rPr>
        <w:t xml:space="preserve"> President </w:t>
      </w:r>
      <w:r w:rsidRPr="003B0D92">
        <w:rPr>
          <w:rStyle w:val="StyleUnderline"/>
        </w:rPr>
        <w:t>Obama</w:t>
      </w:r>
      <w:r w:rsidRPr="003B0D92">
        <w:rPr>
          <w:sz w:val="16"/>
        </w:rPr>
        <w:t xml:space="preserve"> in California in 2013; </w:t>
      </w:r>
      <w:r w:rsidRPr="003B0D92">
        <w:rPr>
          <w:rStyle w:val="StyleUnderline"/>
        </w:rPr>
        <w:t>he seeks a new kind of major power relationship</w:t>
      </w:r>
      <w:r w:rsidRPr="003B0D92">
        <w:rPr>
          <w:sz w:val="16"/>
        </w:rPr>
        <w:t xml:space="preserve">. Xi also presides over China’s greater assertiveness on territorial issues that involve the United States, but </w:t>
      </w:r>
      <w:r w:rsidRPr="003B0D92">
        <w:rPr>
          <w:rStyle w:val="StyleUnderline"/>
        </w:rPr>
        <w:t xml:space="preserve">thus far </w:t>
      </w:r>
      <w:r w:rsidRPr="003B0D92">
        <w:rPr>
          <w:rStyle w:val="Emphasis"/>
        </w:rPr>
        <w:t>Chinese probes avoid direct confrontation with the superpower</w:t>
      </w:r>
      <w:r w:rsidRPr="003B0D92">
        <w:rPr>
          <w:rStyle w:val="StyleUnderline"/>
        </w:rPr>
        <w:t>.</w:t>
      </w:r>
      <w:r w:rsidRPr="003B0D92">
        <w:rPr>
          <w:rStyle w:val="StyleUnderline"/>
          <w:sz w:val="12"/>
        </w:rPr>
        <w:t xml:space="preserve"> </w:t>
      </w:r>
      <w:r w:rsidRPr="003B0D92">
        <w:rPr>
          <w:sz w:val="16"/>
        </w:rPr>
        <w:t xml:space="preserve">Mutual interdependence  </w:t>
      </w:r>
      <w:r w:rsidRPr="003B0D92">
        <w:rPr>
          <w:rStyle w:val="StyleUnderline"/>
        </w:rPr>
        <w:t>Growing economic and other U.S.-China interdependence reinforces constructive relations.</w:t>
      </w:r>
      <w:r w:rsidRPr="003B0D92">
        <w:rPr>
          <w:sz w:val="16"/>
        </w:rPr>
        <w:t xml:space="preserve"> </w:t>
      </w:r>
      <w:r w:rsidRPr="003B0D92">
        <w:rPr>
          <w:rStyle w:val="StyleUnderline"/>
        </w:rPr>
        <w:t>Respective “Gulliver strategies” tie down aggressive</w:t>
      </w:r>
      <w:r w:rsidRPr="003B0D92">
        <w:rPr>
          <w:sz w:val="16"/>
        </w:rPr>
        <w:t xml:space="preserve">, assertive, or other negative </w:t>
      </w:r>
      <w:r w:rsidRPr="003B0D92">
        <w:rPr>
          <w:rStyle w:val="StyleUnderline"/>
        </w:rPr>
        <w:t xml:space="preserve">policy tendencies through </w:t>
      </w:r>
      <w:r w:rsidRPr="003B0D92">
        <w:rPr>
          <w:rStyle w:val="Emphasis"/>
        </w:rPr>
        <w:t>webs of interdependence in bilateral and multilateral relationships.</w:t>
      </w:r>
      <w:r w:rsidRPr="003B0D92">
        <w:rPr>
          <w:rStyle w:val="StyleUnderline"/>
        </w:rPr>
        <w:t xml:space="preserve"> </w:t>
      </w:r>
      <w:r w:rsidRPr="003B0D92">
        <w:rPr>
          <w:rStyle w:val="StyleUnderline"/>
          <w:sz w:val="12"/>
        </w:rPr>
        <w:t xml:space="preserve"> </w:t>
      </w:r>
      <w:r w:rsidRPr="003B0D92">
        <w:rPr>
          <w:sz w:val="16"/>
        </w:rPr>
        <w:t xml:space="preserve">China’s insecurity in Asia  </w:t>
      </w:r>
      <w:r w:rsidRPr="003B0D92">
        <w:rPr>
          <w:rStyle w:val="StyleUnderline"/>
        </w:rPr>
        <w:t>Nearby Asia is China’s top foreign priority</w:t>
      </w:r>
      <w:r w:rsidRPr="003B0D92">
        <w:rPr>
          <w:sz w:val="16"/>
        </w:rPr>
        <w:t xml:space="preserve">. It contains security and sovereignty issues (e.g. Taiwan) of highest importance. It is the main arena of interaction with the United States. Its economic importance far surpasses the rest of world (China is Africa’s biggest trader but it does more trade with South Korea). </w:t>
      </w:r>
      <w:r w:rsidRPr="003B0D92">
        <w:rPr>
          <w:rStyle w:val="StyleUnderline"/>
        </w:rPr>
        <w:t>Asian stability is essential for China’s economic growth—the lynch pin of Communist rule.</w:t>
      </w:r>
      <w:r w:rsidRPr="003B0D92">
        <w:rPr>
          <w:sz w:val="16"/>
        </w:rPr>
        <w:t xml:space="preserve"> Facing formidable American presence and influence and lacking a secure periphery, </w:t>
      </w:r>
      <w:r w:rsidRPr="003B0D92">
        <w:rPr>
          <w:rStyle w:val="Emphasis"/>
        </w:rPr>
        <w:t>China almost certainly calculates that seriously confronting the United States poses grave dangers</w:t>
      </w:r>
      <w:r w:rsidRPr="003B0D92">
        <w:rPr>
          <w:rStyle w:val="StyleUnderline"/>
        </w:rPr>
        <w:t xml:space="preserve">. </w:t>
      </w:r>
      <w:r w:rsidRPr="003B0D92">
        <w:rPr>
          <w:sz w:val="16"/>
        </w:rPr>
        <w:t xml:space="preserve"> Chinese strengths in Asia include extensive trade and investment; webs of road, rail, river, electric power, pipeline and other linkages; leadership attention and active diplomacy; and expanding military capabilities. Weaknesses are: 1. </w:t>
      </w:r>
      <w:r w:rsidRPr="003B0D92">
        <w:rPr>
          <w:rStyle w:val="StyleUnderline"/>
        </w:rPr>
        <w:t>Chinese practices alienate near-by governments, which broadly favor key aspects of U.S. regional leadership. Leadership involves costly and risky efforts to support common goods</w:t>
      </w:r>
      <w:r w:rsidRPr="003B0D92">
        <w:rPr>
          <w:sz w:val="16"/>
        </w:rPr>
        <w:t xml:space="preserve"> involving regional security and development. Chi</w:t>
      </w:r>
      <w:r w:rsidRPr="003B0D92">
        <w:rPr>
          <w:rStyle w:val="StyleUnderline"/>
        </w:rPr>
        <w:t>na avoids such efforts unless there is a payoff for a narrow Chinese win-set.</w:t>
      </w:r>
      <w:r w:rsidRPr="003B0D92">
        <w:rPr>
          <w:sz w:val="16"/>
        </w:rPr>
        <w:t xml:space="preserve"> It “cheap rides,” hoarding resources to deal with serious domestic challenges.  2. </w:t>
      </w:r>
      <w:r w:rsidRPr="003B0D92">
        <w:rPr>
          <w:rStyle w:val="StyleUnderline"/>
        </w:rPr>
        <w:t xml:space="preserve">Chinese assertiveness toward neighbors puts nearby governments on guard and weakens Chinese regional influence. It revives the PRC’s justified Cold War reputation for disruption, domination and intimidation. </w:t>
      </w:r>
      <w:r w:rsidRPr="003B0D92">
        <w:rPr>
          <w:sz w:val="16"/>
        </w:rPr>
        <w:t xml:space="preserve"> 3. China achievements in advancing influence in Asia since the Cold War are mediocre. China promotes an image of consistent and righteous behavior in foreign affairs; this is believed in China but is so far from reality that it grossly impedes effectively dealing with disputes. The PRC has the truly exceptional position among major powers as having never acknowledged making a mistake in foreign policy. When China encounters a dispute with neighbors, the fault never lies with China. If Beijing chooses not to blame the neighbor, it blames larger forces usually involving the United States. The noxious mix also emphasizes China’s historic victimization. In sum, Beijing is quick to take offense and impervious to recognizing China’s fault and needed change.  State relationships vacillate and remain encumbered. Relations with Japan are at their lowest point. India is more wary of China today than ten years ago. Russian and Chinese alignment waxes and wanes; it’s waning over Ukraine and Crimea. Taiwan moves closer to China, but its political opposition remains opposed.  South Korean opinion of China declined sharply from a high point a decade ago and struggles to recover. Disputed claims in the South China Sea seriously complicate often close economic relations with Southeast Asian countries. China’s remarkable military modernization seriously concerns major trading partners; Australia is much more wary of China than ten years ago.  </w:t>
      </w:r>
      <w:r w:rsidRPr="003B0D92">
        <w:rPr>
          <w:rStyle w:val="Emphasis"/>
        </w:rPr>
        <w:t>Trade in Asia remains heavily interdependent</w:t>
      </w:r>
      <w:r w:rsidRPr="003B0D92">
        <w:rPr>
          <w:rStyle w:val="StyleUnderline"/>
        </w:rPr>
        <w:t>. Half of Chinese trade is conducted by foreign invested enterprises in China. 60 percent of the goods that are exported from China and ASEAN are ultimately manufactures that go to the United States</w:t>
      </w:r>
      <w:r w:rsidRPr="003B0D92">
        <w:rPr>
          <w:sz w:val="16"/>
        </w:rPr>
        <w:t xml:space="preserve">, Europe and Japan. Only 22 percent of these goods stay in the China-ASEAN region. Actual Chinese aid (as opposed to financing that will be repaid in money or commodities) to Asia is very small, with the exception of Chinese aid to North Korea.  China has shown no viable way of dealing North Korea, perhaps the largest foreign insecurity for the Xi Jinping government.  </w:t>
      </w:r>
      <w:r w:rsidRPr="003B0D92">
        <w:rPr>
          <w:rStyle w:val="StyleUnderline"/>
        </w:rPr>
        <w:t xml:space="preserve">Chinese insecurities are reinforced </w:t>
      </w:r>
      <w:r w:rsidRPr="003B0D92">
        <w:rPr>
          <w:rStyle w:val="StyleUnderline"/>
        </w:rPr>
        <w:lastRenderedPageBreak/>
        <w:t>by U.S. strengths as America influences and leads in Asia</w:t>
      </w:r>
      <w:r w:rsidRPr="003B0D92">
        <w:rPr>
          <w:sz w:val="16"/>
        </w:rPr>
        <w:t xml:space="preserve">:  Security guarantor. Most Asian governments stress development that requires a stable and secure environment. Unfortunately, </w:t>
      </w:r>
      <w:r w:rsidRPr="003B0D92">
        <w:rPr>
          <w:rStyle w:val="StyleUnderline"/>
        </w:rPr>
        <w:t>Asia is not particularly stable and Asian governments tend to distrust one another. They rely on the United States to maintain regional stability. The U.S. security role is very expensive and involves great risk</w:t>
      </w:r>
      <w:r w:rsidRPr="003B0D92">
        <w:rPr>
          <w:sz w:val="16"/>
        </w:rPr>
        <w:t xml:space="preserve">, including many casualties if necessary. </w:t>
      </w:r>
      <w:r w:rsidRPr="003B0D92">
        <w:rPr>
          <w:rStyle w:val="Emphasis"/>
        </w:rPr>
        <w:t>Neither China nor any other Asian power or coalition of powers is able or willing to undertake even a fraction of these risks and costs</w:t>
      </w:r>
      <w:r w:rsidRPr="003B0D92">
        <w:rPr>
          <w:rStyle w:val="StyleUnderline"/>
        </w:rPr>
        <w:t xml:space="preserve">. </w:t>
      </w:r>
      <w:r w:rsidRPr="003B0D92">
        <w:rPr>
          <w:rStyle w:val="StyleUnderline"/>
          <w:sz w:val="12"/>
        </w:rPr>
        <w:t xml:space="preserve"> </w:t>
      </w:r>
      <w:r w:rsidRPr="003B0D92">
        <w:rPr>
          <w:sz w:val="16"/>
        </w:rPr>
        <w:t xml:space="preserve">Essential economic partner. </w:t>
      </w:r>
      <w:r w:rsidRPr="003B0D92">
        <w:rPr>
          <w:rStyle w:val="StyleUnderline"/>
        </w:rPr>
        <w:t>Most Asian governments depend importantly on export oriented growth. Growing Asian trade relies on the United States</w:t>
      </w:r>
      <w:r w:rsidRPr="003B0D92">
        <w:rPr>
          <w:sz w:val="16"/>
        </w:rPr>
        <w:t xml:space="preserve">. Most notably, Asian exports lead to a massive trade surplus with the open U.S. market. </w:t>
      </w:r>
      <w:r w:rsidRPr="003B0D92">
        <w:rPr>
          <w:rStyle w:val="StyleUnderline"/>
        </w:rPr>
        <w:t xml:space="preserve">China consistently avoids such costs that nonetheless are very important for Asian governments. </w:t>
      </w:r>
      <w:r w:rsidRPr="003B0D92">
        <w:rPr>
          <w:rStyle w:val="StyleUnderline"/>
          <w:sz w:val="12"/>
        </w:rPr>
        <w:t xml:space="preserve"> </w:t>
      </w:r>
      <w:r w:rsidRPr="003B0D92">
        <w:rPr>
          <w:sz w:val="16"/>
        </w:rPr>
        <w:t xml:space="preserve">Government engagement. Apart from China, </w:t>
      </w:r>
      <w:r w:rsidRPr="003B0D92">
        <w:rPr>
          <w:rStyle w:val="StyleUnderline"/>
        </w:rPr>
        <w:t xml:space="preserve">the Obama government’s rebalance has been broadly welcomed in Asia. U.S. military, other security and intelligence organizations have developed unprecedented wide ranging relationships with almost all regional governments, a posture strongly shaping Asian security. </w:t>
      </w:r>
      <w:r w:rsidRPr="003B0D92">
        <w:rPr>
          <w:rStyle w:val="StyleUnderline"/>
          <w:sz w:val="12"/>
        </w:rPr>
        <w:t xml:space="preserve"> </w:t>
      </w:r>
      <w:r w:rsidRPr="003B0D92">
        <w:rPr>
          <w:sz w:val="16"/>
        </w:rPr>
        <w:t xml:space="preserve">Non-government engagement. America is extraordinary in longstanding business, religious, educational, media and other non-government interchange which is widespread, uniquely influential and strongly reinforces overall U.S. sway. Generally color-blind U.S. immigration policy since 1965 means that millions of Asian migrants call America home and interact with their countries of origin in ways that undergird U.S. interests.  Asian hedging. As China’s rises, Asian governments seek to work pragmatically with China, but they also seek the reassurance of close security, intelligence, and other ties with the United States, especially as China becomes more assertive.  Bottom line. </w:t>
      </w:r>
      <w:r w:rsidRPr="003B0D92">
        <w:rPr>
          <w:rStyle w:val="StyleUnderline"/>
        </w:rPr>
        <w:t xml:space="preserve">The Obama government rebalance seeks stability while fostering economic growth and overlaps constructively with the priorities of the vast majority of regional governments. </w:t>
      </w:r>
      <w:r w:rsidRPr="003B0D92">
        <w:rPr>
          <w:rStyle w:val="Emphasis"/>
        </w:rPr>
        <w:t>China seeks advantageous economic interchange</w:t>
      </w:r>
      <w:r w:rsidRPr="003B0D92">
        <w:rPr>
          <w:rStyle w:val="StyleUnderline"/>
        </w:rPr>
        <w:t xml:space="preserve">, but its remains insecure as its ambitions, coercion, intimidation and gross manipulation come at neighbors’ expense. </w:t>
      </w:r>
    </w:p>
    <w:p w:rsidR="00191DAE" w:rsidRPr="003B0D92" w:rsidRDefault="00191DAE" w:rsidP="00191DAE"/>
    <w:p w:rsidR="00191DAE" w:rsidRPr="003B0D92" w:rsidRDefault="00191DAE" w:rsidP="00191DAE">
      <w:pPr>
        <w:pStyle w:val="Heading4"/>
        <w:rPr>
          <w:rStyle w:val="Style13ptBold"/>
          <w:b/>
        </w:rPr>
      </w:pPr>
      <w:r w:rsidRPr="003B0D92">
        <w:rPr>
          <w:rStyle w:val="Style13ptBold"/>
          <w:b/>
        </w:rPr>
        <w:t>Economic interdependence and deterrence prevent escalation</w:t>
      </w:r>
    </w:p>
    <w:p w:rsidR="00191DAE" w:rsidRPr="003B0D92" w:rsidRDefault="00191DAE" w:rsidP="00191DAE">
      <w:proofErr w:type="spellStart"/>
      <w:r w:rsidRPr="003B0D92">
        <w:rPr>
          <w:rStyle w:val="Style13ptBold"/>
        </w:rPr>
        <w:t>Tønnesson</w:t>
      </w:r>
      <w:proofErr w:type="spellEnd"/>
      <w:r w:rsidRPr="003B0D92">
        <w:rPr>
          <w:rStyle w:val="Style13ptBold"/>
        </w:rPr>
        <w:t xml:space="preserve"> 15 </w:t>
      </w:r>
      <w:r w:rsidRPr="003B0D92">
        <w:t xml:space="preserve">[Stein </w:t>
      </w:r>
      <w:proofErr w:type="spellStart"/>
      <w:r w:rsidRPr="003B0D92">
        <w:t>Tønnesson</w:t>
      </w:r>
      <w:proofErr w:type="spellEnd"/>
      <w:r w:rsidRPr="003B0D92">
        <w:t xml:space="preserve"> (Department of Peace and Conflict Research, Uppsala University, Sweden, and Research Professor at Peace Research Institute Oslo), “Deterrence, interdependence and Sino–US peace”, International Area Studies Review 2015, Vol. 18(3) 297–311, http://www.pcr.uu.se/digitalAssets/151/151066_1tonnesson-s-2015-deterrence-interdependence-iasr.pdf]</w:t>
      </w:r>
    </w:p>
    <w:p w:rsidR="00191DAE" w:rsidRPr="003B0D92" w:rsidRDefault="00191DAE" w:rsidP="00191DAE">
      <w:pPr>
        <w:rPr>
          <w:rStyle w:val="StyleUnderline"/>
        </w:rPr>
      </w:pPr>
      <w:r w:rsidRPr="003B0D92">
        <w:rPr>
          <w:sz w:val="16"/>
        </w:rPr>
        <w:t xml:space="preserve">Yet </w:t>
      </w:r>
      <w:r w:rsidRPr="003B0D92">
        <w:rPr>
          <w:rStyle w:val="StyleUnderline"/>
        </w:rPr>
        <w:t>as long as there is both nuclear deterrence and interdependence, the tensions in East Asia are unlikely to escalate to war</w:t>
      </w:r>
      <w:r w:rsidRPr="003B0D92">
        <w:rPr>
          <w:sz w:val="16"/>
        </w:rPr>
        <w:t>. As Chan (2013) says, all states in the region are aware that they cannot count on support from either China or the US if they make provocative moves</w:t>
      </w:r>
      <w:r w:rsidRPr="003B0D92">
        <w:rPr>
          <w:rStyle w:val="StyleUnderline"/>
        </w:rPr>
        <w:t xml:space="preserve">. The greatest risk is not that a territorial dispute leads to war under present circumstances but that changes in the world economy alter those circumstances </w:t>
      </w:r>
      <w:r w:rsidRPr="003B0D92">
        <w:rPr>
          <w:sz w:val="16"/>
        </w:rPr>
        <w:t xml:space="preserve">in ways that render inter-state peace more precarious. If China and the US fail to rebalance their financial and trading relations (Roach, 2014) then a trade war could result, interrupting transnational production networks, provoking social distress, and exacerbating nationalist emotions. This could have unforeseen consequences in the field of security, with nuclear deterrence remaining the only factor to protect the world from Armageddon, and unreliably so. Deterrence could lose its credibility: one of the two great powers might gamble that the other yield in a cyber-war or conventional limited war, or third party countries might engage in conflict with each other, with a view to obliging Washington or Beijing to intervene. </w:t>
      </w:r>
      <w:r w:rsidRPr="003B0D92">
        <w:rPr>
          <w:rStyle w:val="StyleUnderline"/>
        </w:rPr>
        <w:t>The best way to enhance global peace is no doubt to multiply the factors protecting it</w:t>
      </w:r>
      <w:r w:rsidRPr="003B0D92">
        <w:rPr>
          <w:sz w:val="16"/>
        </w:rPr>
        <w:t xml:space="preserve">: build a Pacific security community by topping up economic interdependence with political rapprochement and trust, institutionalized cooperation, and shared international norms. </w:t>
      </w:r>
      <w:r w:rsidRPr="003B0D92">
        <w:rPr>
          <w:rStyle w:val="StyleUnderline"/>
        </w:rPr>
        <w:t xml:space="preserve">Yet even without such accomplishments, the combination of deterrence and economic interdependence may be enough to prevent war among the major powers. Because the leaders of nuclear armed nations are fearful of getting into a situation where peace relies uniquely on nuclear deterrence, and because they know that their adversaries have the same fear, they may accept the risks entailed by depending economically on others. </w:t>
      </w:r>
      <w:r w:rsidRPr="003B0D92">
        <w:rPr>
          <w:sz w:val="16"/>
        </w:rPr>
        <w:t xml:space="preserve">And then </w:t>
      </w:r>
      <w:r w:rsidRPr="003B0D92">
        <w:rPr>
          <w:rStyle w:val="StyleUnderline"/>
        </w:rPr>
        <w:t>there will be neither trade wars nor shooting wars, just disputes and diplomacy.</w:t>
      </w:r>
    </w:p>
    <w:p w:rsidR="00191DAE" w:rsidRPr="003B0D92" w:rsidRDefault="00191DAE" w:rsidP="00191DAE"/>
    <w:p w:rsidR="00191DAE" w:rsidRPr="003B0D92" w:rsidRDefault="00191DAE" w:rsidP="00191DAE">
      <w:pPr>
        <w:pStyle w:val="Heading3"/>
      </w:pPr>
      <w:r w:rsidRPr="003B0D92">
        <w:lastRenderedPageBreak/>
        <w:t>No War – AT: Diversionary War</w:t>
      </w:r>
    </w:p>
    <w:p w:rsidR="00191DAE" w:rsidRPr="003B0D92" w:rsidRDefault="00191DAE" w:rsidP="00191DAE">
      <w:pPr>
        <w:pStyle w:val="Heading4"/>
      </w:pPr>
      <w:r w:rsidRPr="003B0D92">
        <w:t>Diversionary war is wrong</w:t>
      </w:r>
    </w:p>
    <w:p w:rsidR="00191DAE" w:rsidRPr="003B0D92" w:rsidRDefault="00486C88" w:rsidP="00191DAE">
      <w:r>
        <w:rPr>
          <w:rStyle w:val="Style13ptBold"/>
        </w:rPr>
        <w:t xml:space="preserve">Clary 15 </w:t>
      </w:r>
      <w:r>
        <w:t>[</w:t>
      </w:r>
      <w:r w:rsidR="00191DAE" w:rsidRPr="00486C88">
        <w:t>Christopher Clary, Ph.D. in</w:t>
      </w:r>
      <w:r w:rsidR="00191DAE" w:rsidRPr="003B0D92">
        <w:t xml:space="preserve"> Political Science from MIT, Postdoctoral Fellow, Watson Institute for International Studies, Brown University, “Economic Stress and International Cooperation: Evidence from International Rivalries,” April 22, 2015, http://papers.ssrn.com/sol3/papers.cfm?abstract_id=2597712</w:t>
      </w:r>
      <w:r>
        <w:t>]</w:t>
      </w:r>
    </w:p>
    <w:p w:rsidR="00191DAE" w:rsidRPr="00BF0B6D" w:rsidRDefault="00191DAE" w:rsidP="00191DAE">
      <w:pPr>
        <w:rPr>
          <w:sz w:val="16"/>
        </w:rPr>
      </w:pPr>
      <w:r w:rsidRPr="00BF0B6D">
        <w:rPr>
          <w:sz w:val="16"/>
        </w:rPr>
        <w:t xml:space="preserve">A theory that argues economic crises are likely to generate pressures to improve relations with historic rivals is seemingly at odds with one of the most well-known concepts in security studies: diversionary war. </w:t>
      </w:r>
      <w:r w:rsidRPr="00BF0B6D">
        <w:rPr>
          <w:rStyle w:val="StyleUnderline"/>
        </w:rPr>
        <w:t>Diversionary war theories suggest</w:t>
      </w:r>
      <w:r w:rsidRPr="00BF0B6D">
        <w:rPr>
          <w:sz w:val="16"/>
        </w:rPr>
        <w:t xml:space="preserve"> that </w:t>
      </w:r>
      <w:r w:rsidRPr="00BF0B6D">
        <w:rPr>
          <w:rStyle w:val="StyleUnderline"/>
        </w:rPr>
        <w:t>economic downturns</w:t>
      </w:r>
      <w:r w:rsidRPr="00BF0B6D">
        <w:rPr>
          <w:sz w:val="16"/>
        </w:rPr>
        <w:t xml:space="preserve"> or political difficulties </w:t>
      </w:r>
      <w:r w:rsidRPr="00BF0B6D">
        <w:rPr>
          <w:rStyle w:val="StyleUnderline"/>
        </w:rPr>
        <w:t>lead national leaders to instigate conflict oversees. Two distinct causal logics are</w:t>
      </w:r>
      <w:r w:rsidRPr="00BF0B6D">
        <w:rPr>
          <w:sz w:val="16"/>
        </w:rPr>
        <w:t xml:space="preserve"> often </w:t>
      </w:r>
      <w:r w:rsidRPr="00BF0B6D">
        <w:rPr>
          <w:rStyle w:val="StyleUnderline"/>
        </w:rPr>
        <w:t>posited: (1)</w:t>
      </w:r>
      <w:r w:rsidRPr="00BF0B6D">
        <w:rPr>
          <w:sz w:val="16"/>
        </w:rPr>
        <w:t xml:space="preserve"> that conflicts with external groups will generate greater feelings of “in-group” loyalty, spurring a “</w:t>
      </w:r>
      <w:r w:rsidRPr="00BF0B6D">
        <w:rPr>
          <w:rStyle w:val="StyleUnderline"/>
        </w:rPr>
        <w:t>rally around the flag</w:t>
      </w:r>
      <w:r w:rsidRPr="00BF0B6D">
        <w:rPr>
          <w:sz w:val="16"/>
        </w:rPr>
        <w:t xml:space="preserve">” effect37 </w:t>
      </w:r>
      <w:r w:rsidRPr="00BF0B6D">
        <w:rPr>
          <w:rStyle w:val="StyleUnderline"/>
        </w:rPr>
        <w:t>or (2)</w:t>
      </w:r>
      <w:r w:rsidRPr="00BF0B6D">
        <w:rPr>
          <w:sz w:val="16"/>
        </w:rPr>
        <w:t xml:space="preserve"> that success in </w:t>
      </w:r>
      <w:r w:rsidRPr="00BF0B6D">
        <w:rPr>
          <w:rStyle w:val="StyleUnderline"/>
        </w:rPr>
        <w:t>diversionary war could</w:t>
      </w:r>
      <w:r w:rsidRPr="00BF0B6D">
        <w:rPr>
          <w:sz w:val="16"/>
        </w:rPr>
        <w:t xml:space="preserve"> serve as a </w:t>
      </w:r>
      <w:r w:rsidRPr="00BF0B6D">
        <w:rPr>
          <w:rStyle w:val="StyleUnderline"/>
        </w:rPr>
        <w:t>substitute for failures in domestic policy</w:t>
      </w:r>
      <w:r w:rsidRPr="00BF0B6D">
        <w:rPr>
          <w:sz w:val="16"/>
        </w:rPr>
        <w:t xml:space="preserve">, so that leaders might opt to “gamble for resurrection” when domestic policies have failed but foreign policies might succeed.38 Given these arguments, why is it more plausible to believe diversionary peace is observed rather than diversionary war? First, </w:t>
      </w:r>
      <w:r w:rsidRPr="00BF0B6D">
        <w:rPr>
          <w:rStyle w:val="Emphasis"/>
        </w:rPr>
        <w:t>the constituent mechanisms that propel the theory were questionable upon examination.</w:t>
      </w:r>
      <w:r w:rsidRPr="00BF0B6D">
        <w:rPr>
          <w:sz w:val="16"/>
        </w:rPr>
        <w:t xml:space="preserve"> German theorist Georg Simmel, perhaps the earliest to study “in-group/out-group” behavior, the social psychological foundation of many theories of diversionary war, stressed that empirically, “</w:t>
      </w:r>
      <w:r w:rsidRPr="00BF0B6D">
        <w:rPr>
          <w:rStyle w:val="StyleUnderline"/>
        </w:rPr>
        <w:t>conflict</w:t>
      </w:r>
      <w:r w:rsidRPr="00BF0B6D">
        <w:rPr>
          <w:sz w:val="16"/>
        </w:rPr>
        <w:t xml:space="preserve"> between groups or nations </w:t>
      </w:r>
      <w:r w:rsidRPr="00BF0B6D">
        <w:rPr>
          <w:rStyle w:val="StyleUnderline"/>
        </w:rPr>
        <w:t>has often led to anomie rather than to an increase in internal cohesion</w:t>
      </w:r>
      <w:r w:rsidRPr="00BF0B6D">
        <w:rPr>
          <w:sz w:val="16"/>
        </w:rPr>
        <w:t xml:space="preserve">.”39 Similarly, </w:t>
      </w:r>
      <w:r w:rsidRPr="00BF0B6D">
        <w:rPr>
          <w:rStyle w:val="StyleUnderline"/>
        </w:rPr>
        <w:t xml:space="preserve">close examination of U.S. public opinion data has shown </w:t>
      </w:r>
      <w:r w:rsidRPr="00BF0B6D">
        <w:rPr>
          <w:rStyle w:val="Emphasis"/>
        </w:rPr>
        <w:t>weak support for consistent “rally around the flag” effects,</w:t>
      </w:r>
      <w:r w:rsidRPr="00BF0B6D">
        <w:rPr>
          <w:sz w:val="16"/>
        </w:rPr>
        <w:t xml:space="preserve"> finding overall the rally effect being perhaps a 1 percent increase in public support. 40 In general, </w:t>
      </w:r>
      <w:r w:rsidRPr="00BF0B6D">
        <w:rPr>
          <w:rStyle w:val="StyleUnderline"/>
        </w:rPr>
        <w:t>the U.S. public appears</w:t>
      </w:r>
      <w:r w:rsidRPr="00BF0B6D">
        <w:rPr>
          <w:sz w:val="16"/>
        </w:rPr>
        <w:t xml:space="preserve"> to be “pretty </w:t>
      </w:r>
      <w:r w:rsidRPr="00BF0B6D">
        <w:rPr>
          <w:rStyle w:val="Emphasis"/>
        </w:rPr>
        <w:t>prudent” in its support for the use of force overseas,</w:t>
      </w:r>
      <w:r w:rsidRPr="00BF0B6D">
        <w:rPr>
          <w:sz w:val="16"/>
        </w:rPr>
        <w:t xml:space="preserve"> </w:t>
      </w:r>
      <w:r w:rsidRPr="00BF0B6D">
        <w:rPr>
          <w:rStyle w:val="StyleUnderline"/>
        </w:rPr>
        <w:t xml:space="preserve">rather than </w:t>
      </w:r>
      <w:r w:rsidRPr="00BF0B6D">
        <w:rPr>
          <w:rStyle w:val="Emphasis"/>
        </w:rPr>
        <w:t>blindly patriotic.</w:t>
      </w:r>
      <w:r w:rsidRPr="00BF0B6D">
        <w:rPr>
          <w:sz w:val="16"/>
        </w:rPr>
        <w:t xml:space="preserve">41 Additionally, </w:t>
      </w:r>
      <w:r w:rsidRPr="0062567B">
        <w:rPr>
          <w:rStyle w:val="StyleUnderline"/>
        </w:rPr>
        <w:t xml:space="preserve">it seems odd to assume voters are unaware of the perverse incentives that a </w:t>
      </w:r>
      <w:r w:rsidRPr="00E04392">
        <w:rPr>
          <w:sz w:val="16"/>
          <w:szCs w:val="16"/>
        </w:rPr>
        <w:t>blind</w:t>
      </w:r>
      <w:r w:rsidRPr="0062567B">
        <w:rPr>
          <w:rStyle w:val="StyleUnderline"/>
        </w:rPr>
        <w:t xml:space="preserve"> “rally around the flag” effect would generate.</w:t>
      </w:r>
      <w:r w:rsidRPr="00BF0B6D">
        <w:rPr>
          <w:sz w:val="16"/>
        </w:rPr>
        <w:t xml:space="preserve"> Michael </w:t>
      </w:r>
      <w:proofErr w:type="spellStart"/>
      <w:r w:rsidRPr="00BF0B6D">
        <w:rPr>
          <w:sz w:val="16"/>
        </w:rPr>
        <w:t>Colaresi</w:t>
      </w:r>
      <w:proofErr w:type="spellEnd"/>
      <w:r w:rsidRPr="00BF0B6D">
        <w:rPr>
          <w:sz w:val="16"/>
        </w:rPr>
        <w:t xml:space="preserve"> has proposed an informational model whereby voters are more likely to increase support to an executive during the use of force only in instances where it is easy for the public to observe post hoc if the rationale for conflict was true. The public knows post hoc they can punish the executive for lying to them, so gives them the “benefit of the doubt” during crisis.42 The further implication of </w:t>
      </w:r>
      <w:proofErr w:type="spellStart"/>
      <w:r w:rsidRPr="00BF0B6D">
        <w:rPr>
          <w:sz w:val="16"/>
        </w:rPr>
        <w:t>Colaresi’s</w:t>
      </w:r>
      <w:proofErr w:type="spellEnd"/>
      <w:r w:rsidRPr="00BF0B6D">
        <w:rPr>
          <w:sz w:val="16"/>
        </w:rPr>
        <w:t xml:space="preserve"> model being that the rally around the flag effect should be smallest in countries where no such post hoc accountability is possible because of the absence of elections, free media, or external oversight institutions. In other work, Philip </w:t>
      </w:r>
      <w:r w:rsidRPr="00AB1BBF">
        <w:rPr>
          <w:sz w:val="16"/>
          <w:szCs w:val="16"/>
        </w:rPr>
        <w:t>Arena has demonstrated</w:t>
      </w:r>
      <w:r w:rsidRPr="00BF0B6D">
        <w:rPr>
          <w:sz w:val="16"/>
        </w:rPr>
        <w:t xml:space="preserve"> formally that so long as voters continue to take into account the state of the economy after a diversionary episode, then </w:t>
      </w:r>
      <w:r w:rsidRPr="00BF0B6D">
        <w:rPr>
          <w:rStyle w:val="StyleUnderline"/>
        </w:rPr>
        <w:t xml:space="preserve">a leader is </w:t>
      </w:r>
      <w:r w:rsidRPr="00BF0B6D">
        <w:rPr>
          <w:rStyle w:val="Emphasis"/>
        </w:rPr>
        <w:t xml:space="preserve">unlikely to benefit any more from diversionary war during downturns </w:t>
      </w:r>
      <w:r w:rsidRPr="00BF0B6D">
        <w:rPr>
          <w:sz w:val="16"/>
        </w:rPr>
        <w:t xml:space="preserve">than he or she might during normal times.43 Unless the rally affect swamps retrospective economic voting, there should be no behavioral change during downturns. Second, the </w:t>
      </w:r>
      <w:r w:rsidRPr="00BF0B6D">
        <w:rPr>
          <w:rStyle w:val="StyleUnderline"/>
        </w:rPr>
        <w:t>empirical support in favor of diversionary war during</w:t>
      </w:r>
      <w:r w:rsidRPr="00BF0B6D">
        <w:rPr>
          <w:sz w:val="16"/>
        </w:rPr>
        <w:t xml:space="preserve"> periods of </w:t>
      </w:r>
      <w:r w:rsidRPr="00BF0B6D">
        <w:rPr>
          <w:rStyle w:val="StyleUnderline"/>
        </w:rPr>
        <w:t>economic</w:t>
      </w:r>
      <w:r w:rsidRPr="00BF0B6D">
        <w:rPr>
          <w:sz w:val="16"/>
        </w:rPr>
        <w:t xml:space="preserve"> or political </w:t>
      </w:r>
      <w:r w:rsidRPr="00BF0B6D">
        <w:rPr>
          <w:rStyle w:val="StyleUnderline"/>
        </w:rPr>
        <w:t>disturbance is</w:t>
      </w:r>
      <w:r w:rsidRPr="00BF0B6D">
        <w:rPr>
          <w:sz w:val="16"/>
        </w:rPr>
        <w:t xml:space="preserve"> </w:t>
      </w:r>
      <w:r w:rsidRPr="00BF0B6D">
        <w:rPr>
          <w:rStyle w:val="Emphasis"/>
        </w:rPr>
        <w:t>at best unconvincing.</w:t>
      </w:r>
      <w:r w:rsidRPr="00BF0B6D">
        <w:rPr>
          <w:sz w:val="16"/>
        </w:rPr>
        <w:t xml:space="preserve"> M. Taylor </w:t>
      </w:r>
      <w:proofErr w:type="spellStart"/>
      <w:r w:rsidRPr="00BF0B6D">
        <w:rPr>
          <w:sz w:val="16"/>
        </w:rPr>
        <w:t>Fravel</w:t>
      </w:r>
      <w:proofErr w:type="spellEnd"/>
      <w:r w:rsidRPr="00BF0B6D">
        <w:rPr>
          <w:sz w:val="16"/>
        </w:rPr>
        <w:t xml:space="preserve"> concludes, “[D]</w:t>
      </w:r>
      <w:proofErr w:type="spellStart"/>
      <w:r w:rsidRPr="00BF0B6D">
        <w:rPr>
          <w:sz w:val="16"/>
        </w:rPr>
        <w:t>espite</w:t>
      </w:r>
      <w:proofErr w:type="spellEnd"/>
      <w:r w:rsidRPr="00BF0B6D">
        <w:rPr>
          <w:sz w:val="16"/>
        </w:rPr>
        <w:t xml:space="preserve"> two decades of renewed research, cumulative knowledge on diversion remains elusive. Quantitative studies contain mixed and often contradictory empirical results regarding the relationship between internal and external conflict. Some studies find a positive relationship between indicators of domestic dissatisfaction and threats or uses of force in analysis of U.S. behavior and in cross-national studies. By contrast, other research identifies a weak or nonexistent relationship between these same variables.”44 Of particular interest, </w:t>
      </w:r>
      <w:r w:rsidRPr="00AB1BBF">
        <w:rPr>
          <w:sz w:val="16"/>
          <w:szCs w:val="16"/>
        </w:rPr>
        <w:t xml:space="preserve">Williams, </w:t>
      </w:r>
      <w:proofErr w:type="spellStart"/>
      <w:r w:rsidRPr="00AB1BBF">
        <w:rPr>
          <w:sz w:val="16"/>
          <w:szCs w:val="16"/>
        </w:rPr>
        <w:t>Brulé</w:t>
      </w:r>
      <w:proofErr w:type="spellEnd"/>
      <w:r w:rsidRPr="00AB1BBF">
        <w:rPr>
          <w:sz w:val="16"/>
          <w:szCs w:val="16"/>
        </w:rPr>
        <w:t>, and Koch find evidence</w:t>
      </w:r>
      <w:r w:rsidRPr="00BF0B6D">
        <w:rPr>
          <w:rStyle w:val="StyleUnderline"/>
        </w:rPr>
        <w:t xml:space="preserve"> in advanced economies </w:t>
      </w:r>
      <w:r w:rsidRPr="00AB1BBF">
        <w:rPr>
          <w:rStyle w:val="StyleUnderline"/>
          <w:sz w:val="16"/>
          <w:szCs w:val="16"/>
          <w:u w:val="none"/>
        </w:rPr>
        <w:t>that</w:t>
      </w:r>
      <w:r w:rsidRPr="00BF0B6D">
        <w:rPr>
          <w:rStyle w:val="StyleUnderline"/>
        </w:rPr>
        <w:t xml:space="preserve"> voters </w:t>
      </w:r>
      <w:r w:rsidRPr="00BF0B6D">
        <w:rPr>
          <w:rStyle w:val="Emphasis"/>
        </w:rPr>
        <w:t>punish foreign diversions during economic downturns</w:t>
      </w:r>
      <w:r w:rsidRPr="00BF0B6D">
        <w:rPr>
          <w:sz w:val="16"/>
        </w:rPr>
        <w:t xml:space="preserve">, and </w:t>
      </w:r>
      <w:r w:rsidRPr="00AB1BBF">
        <w:rPr>
          <w:sz w:val="16"/>
          <w:szCs w:val="16"/>
        </w:rPr>
        <w:t>they hypothesize</w:t>
      </w:r>
      <w:r w:rsidRPr="00BF0B6D">
        <w:rPr>
          <w:rStyle w:val="StyleUnderline"/>
        </w:rPr>
        <w:t xml:space="preserve"> this</w:t>
      </w:r>
      <w:r w:rsidRPr="00BF0B6D">
        <w:rPr>
          <w:sz w:val="16"/>
        </w:rPr>
        <w:t xml:space="preserve"> empirical finding </w:t>
      </w:r>
      <w:r w:rsidRPr="00BF0B6D">
        <w:rPr>
          <w:rStyle w:val="StyleUnderline"/>
        </w:rPr>
        <w:t>stems from voters preference for marshaling resources at home during</w:t>
      </w:r>
      <w:r w:rsidRPr="00BF0B6D">
        <w:rPr>
          <w:sz w:val="16"/>
        </w:rPr>
        <w:t xml:space="preserve"> periods of </w:t>
      </w:r>
      <w:r w:rsidRPr="00BF0B6D">
        <w:rPr>
          <w:rStyle w:val="StyleUnderline"/>
        </w:rPr>
        <w:t>economic trouble</w:t>
      </w:r>
      <w:r w:rsidRPr="00BF0B6D">
        <w:rPr>
          <w:sz w:val="16"/>
        </w:rPr>
        <w:t xml:space="preserve">.45 This empirical finding conforms to Geoffrey Blainey’s more casual observation four decades ago that </w:t>
      </w:r>
      <w:r w:rsidRPr="00AB1BBF">
        <w:rPr>
          <w:rStyle w:val="StyleUnderline"/>
        </w:rPr>
        <w:t>starting trouble overseas during periods of economic difficulty is irrational since paying for that conflict is more difficult because of those economic hardships at home.</w:t>
      </w:r>
      <w:r w:rsidRPr="00BF0B6D">
        <w:rPr>
          <w:sz w:val="16"/>
        </w:rPr>
        <w:t>46</w:t>
      </w:r>
    </w:p>
    <w:p w:rsidR="00191DAE" w:rsidRPr="003B0D92" w:rsidRDefault="00191DAE" w:rsidP="00191DAE">
      <w:pPr>
        <w:pStyle w:val="Heading4"/>
      </w:pPr>
      <w:r w:rsidRPr="003B0D92">
        <w:t>Decline causes turn inward</w:t>
      </w:r>
    </w:p>
    <w:p w:rsidR="00191DAE" w:rsidRPr="003B0D92" w:rsidRDefault="00191DAE" w:rsidP="00191DAE">
      <w:proofErr w:type="spellStart"/>
      <w:r w:rsidRPr="003B0D92">
        <w:rPr>
          <w:rStyle w:val="Style13ptBold"/>
        </w:rPr>
        <w:t>Kamphausen</w:t>
      </w:r>
      <w:proofErr w:type="spellEnd"/>
      <w:r w:rsidRPr="003B0D92">
        <w:rPr>
          <w:rStyle w:val="Style13ptBold"/>
        </w:rPr>
        <w:t xml:space="preserve"> &amp; Lai 15 </w:t>
      </w:r>
      <w:r w:rsidRPr="003B0D92">
        <w:t xml:space="preserve">[Roy </w:t>
      </w:r>
      <w:proofErr w:type="spellStart"/>
      <w:r w:rsidRPr="003B0D92">
        <w:t>Kamphausen</w:t>
      </w:r>
      <w:proofErr w:type="spellEnd"/>
      <w:r w:rsidRPr="003B0D92">
        <w:t xml:space="preserve"> (Senior Vice President for Research @ National Bureau of </w:t>
      </w:r>
      <w:proofErr w:type="spellStart"/>
      <w:r w:rsidRPr="003B0D92">
        <w:t>Asina</w:t>
      </w:r>
      <w:proofErr w:type="spellEnd"/>
      <w:r w:rsidRPr="003B0D92">
        <w:t xml:space="preserve"> Research, Adjunct Associate Professor at Columbia University’s School of International and Public Affairs, Senior Advisor on East Asia for the University of Connecticut Office of Global Affairs, member of the National Committee on U.S.-China Relations, the Asia Society, and the Council for Security and Cooperation in the Asia-Pacific) and David Lai (Research Professor of Asian Security Studies @ Strategic </w:t>
      </w:r>
      <w:r w:rsidRPr="003B0D92">
        <w:lastRenderedPageBreak/>
        <w:t xml:space="preserve">Studies Institute of the U.S. Army War College, Ph.D. in political science specializing in international relations), “The Chinese People’s Liberation Army in 2025”, Strategic Studies Institute, U.S. Army War College and National Bureau of Asian Research, 9/19/15, </w:t>
      </w:r>
      <w:hyperlink r:id="rId13" w:history="1">
        <w:r w:rsidRPr="003B0D92">
          <w:rPr>
            <w:rStyle w:val="Hyperlink"/>
          </w:rPr>
          <w:t>http://www.andrewerickson.com/2015/09/the-chinese-peoples-liberation-army-in-2025/</w:t>
        </w:r>
      </w:hyperlink>
      <w:r w:rsidRPr="003B0D92">
        <w:t>]</w:t>
      </w:r>
    </w:p>
    <w:p w:rsidR="00191DAE" w:rsidRPr="003B0D92" w:rsidRDefault="00191DAE" w:rsidP="00191DAE">
      <w:pPr>
        <w:rPr>
          <w:rStyle w:val="StyleUnderline"/>
        </w:rPr>
      </w:pPr>
      <w:r w:rsidRPr="003B0D92">
        <w:rPr>
          <w:sz w:val="16"/>
        </w:rPr>
        <w:t xml:space="preserve">There are several external and </w:t>
      </w:r>
      <w:r w:rsidRPr="003B0D92">
        <w:rPr>
          <w:rStyle w:val="StyleUnderline"/>
        </w:rPr>
        <w:t>internal factors</w:t>
      </w:r>
      <w:r w:rsidRPr="003B0D92">
        <w:rPr>
          <w:sz w:val="16"/>
        </w:rPr>
        <w:t xml:space="preserve"> that </w:t>
      </w:r>
      <w:r w:rsidRPr="003B0D92">
        <w:rPr>
          <w:rStyle w:val="StyleUnderline"/>
        </w:rPr>
        <w:t>could produce a weakened PLA.</w:t>
      </w:r>
      <w:r w:rsidRPr="003B0D92">
        <w:rPr>
          <w:sz w:val="16"/>
        </w:rPr>
        <w:t xml:space="preserve"> For example, if the Chinese military engaged in a costly military conflict, this conflict could weaken the PLA. However, though the territorial disputes in China’s near periphery are tense, the likelihood of a large-scale conflict in the near-term appears to be low. A domestic variable, such as </w:t>
      </w:r>
      <w:r w:rsidRPr="003B0D92">
        <w:rPr>
          <w:rStyle w:val="StyleUnderline"/>
        </w:rPr>
        <w:t>a sharp economic downturn, could</w:t>
      </w:r>
      <w:r w:rsidRPr="003B0D92">
        <w:rPr>
          <w:sz w:val="16"/>
        </w:rPr>
        <w:t xml:space="preserve"> also </w:t>
      </w:r>
      <w:r w:rsidRPr="003B0D92">
        <w:rPr>
          <w:rStyle w:val="StyleUnderline"/>
        </w:rPr>
        <w:t>result in a weakened PLA. If China experienced an economic crisis, it could result in instability across China</w:t>
      </w:r>
      <w:r w:rsidRPr="003B0D92">
        <w:rPr>
          <w:sz w:val="16"/>
        </w:rPr>
        <w:t xml:space="preserve">, perhaps in China’s autonomous regions (Tibet and Xinjiang). </w:t>
      </w:r>
      <w:r w:rsidRPr="003B0D92">
        <w:rPr>
          <w:rStyle w:val="StyleUnderline"/>
        </w:rPr>
        <w:t xml:space="preserve">Dwindling economic resources combined with altered security interests (e.g., maintaining social stability and territorial integrity) may lead China to reallocate its resources away from PLA modernization, and </w:t>
      </w:r>
      <w:r w:rsidRPr="003B0D92">
        <w:rPr>
          <w:sz w:val="16"/>
        </w:rPr>
        <w:t>it could choose to</w:t>
      </w:r>
      <w:r w:rsidRPr="003B0D92">
        <w:rPr>
          <w:rStyle w:val="StyleUnderline"/>
        </w:rPr>
        <w:t xml:space="preserve"> adopt a more inward orientation.</w:t>
      </w:r>
      <w:r w:rsidRPr="003B0D92">
        <w:rPr>
          <w:sz w:val="16"/>
        </w:rPr>
        <w:t xml:space="preserve"> It is, however, necessary to clarify that an economic downturn would not preclude increased military spending, as increased investments in the PLA could act as a stimulus for the economy. </w:t>
      </w:r>
      <w:r w:rsidRPr="003B0D92">
        <w:rPr>
          <w:rStyle w:val="StyleUnderline"/>
        </w:rPr>
        <w:t>In the past, China has shifted its focus away from military modernization in favor of elevated domestic concerns.</w:t>
      </w:r>
    </w:p>
    <w:p w:rsidR="00191DAE" w:rsidRPr="003B0D92" w:rsidRDefault="00191DAE" w:rsidP="00191DAE">
      <w:pPr>
        <w:pStyle w:val="Heading3"/>
      </w:pPr>
      <w:r w:rsidRPr="003B0D92">
        <w:lastRenderedPageBreak/>
        <w:t>Growth Bad – General</w:t>
      </w:r>
    </w:p>
    <w:p w:rsidR="00191DAE" w:rsidRPr="003B0D92" w:rsidRDefault="00191DAE" w:rsidP="00191DAE">
      <w:pPr>
        <w:pStyle w:val="Heading4"/>
      </w:pPr>
      <w:r w:rsidRPr="003B0D92">
        <w:t>Chinese growth spurs militarism in territorial disputes</w:t>
      </w:r>
    </w:p>
    <w:p w:rsidR="00191DAE" w:rsidRPr="003B0D92" w:rsidRDefault="00191DAE" w:rsidP="00191DAE">
      <w:pPr>
        <w:rPr>
          <w:rStyle w:val="Style13ptBold"/>
          <w:b w:val="0"/>
        </w:rPr>
      </w:pPr>
      <w:proofErr w:type="spellStart"/>
      <w:r w:rsidRPr="003B0D92">
        <w:rPr>
          <w:rStyle w:val="Style13ptBold"/>
        </w:rPr>
        <w:t>Rachman</w:t>
      </w:r>
      <w:proofErr w:type="spellEnd"/>
      <w:r w:rsidRPr="003B0D92">
        <w:rPr>
          <w:rStyle w:val="Style13ptBold"/>
        </w:rPr>
        <w:t xml:space="preserve"> 15 </w:t>
      </w:r>
      <w:r w:rsidRPr="003B0D92">
        <w:t xml:space="preserve">[Gideon </w:t>
      </w:r>
      <w:proofErr w:type="spellStart"/>
      <w:r w:rsidRPr="003B0D92">
        <w:t>Rachman</w:t>
      </w:r>
      <w:proofErr w:type="spellEnd"/>
      <w:r w:rsidRPr="003B0D92">
        <w:t xml:space="preserve"> (chief foreign affairs columnist for the Financial Times, visiting fellow at the Woodrow Wilson School at Princeton University and at the Nobel Institute in Oslo), 8-31-2015, "Militarism is a risky temptation for Beijing," Financial Times, http://www.ft.com/intl/cms/s/0/40fa3a90-4feb-11e5-8642-453585f2cfcd.html]</w:t>
      </w:r>
    </w:p>
    <w:p w:rsidR="00191DAE" w:rsidRPr="003B0D92" w:rsidRDefault="00191DAE" w:rsidP="00191DAE">
      <w:pPr>
        <w:rPr>
          <w:rStyle w:val="StyleUnderline"/>
        </w:rPr>
      </w:pPr>
      <w:r w:rsidRPr="000A4443">
        <w:rPr>
          <w:sz w:val="16"/>
        </w:rPr>
        <w:t xml:space="preserve">The gigantic military parade that will pass through Beijing on Thursday is meant to be all about the past. But, inevitably, many in the Asia-Pacific region will see it as a disturbing message about the future. The Chinese government has called the parade to mark the 70th anniversary of “victory in the war of Japanese aggression”. But, in the 21st century, it is </w:t>
      </w:r>
      <w:r w:rsidRPr="003B0D92">
        <w:rPr>
          <w:rStyle w:val="StyleUnderline"/>
        </w:rPr>
        <w:t>potential Chinese aggression</w:t>
      </w:r>
      <w:r w:rsidRPr="000A4443">
        <w:rPr>
          <w:sz w:val="16"/>
        </w:rPr>
        <w:t xml:space="preserve"> that </w:t>
      </w:r>
      <w:r w:rsidRPr="003B0D92">
        <w:rPr>
          <w:rStyle w:val="StyleUnderline"/>
        </w:rPr>
        <w:t xml:space="preserve">is worrying many Asian countries. China has unresolved territorial disputes with several of its </w:t>
      </w:r>
      <w:proofErr w:type="spellStart"/>
      <w:r w:rsidRPr="003B0D92">
        <w:rPr>
          <w:rStyle w:val="StyleUnderline"/>
        </w:rPr>
        <w:t>neighbours</w:t>
      </w:r>
      <w:proofErr w:type="spellEnd"/>
      <w:r w:rsidRPr="003B0D92">
        <w:rPr>
          <w:rStyle w:val="StyleUnderline"/>
        </w:rPr>
        <w:t xml:space="preserve">. Vietnam, India, Japan and the Philippines have all complained about Chinese incursions, backed by military force, into these disputed areas. </w:t>
      </w:r>
      <w:r w:rsidRPr="000A4443">
        <w:rPr>
          <w:sz w:val="16"/>
        </w:rPr>
        <w:t xml:space="preserve">This year </w:t>
      </w:r>
      <w:r w:rsidRPr="003B0D92">
        <w:rPr>
          <w:rStyle w:val="StyleUnderline"/>
        </w:rPr>
        <w:t>China has</w:t>
      </w:r>
      <w:r w:rsidRPr="000A4443">
        <w:rPr>
          <w:sz w:val="16"/>
        </w:rPr>
        <w:t xml:space="preserve"> also </w:t>
      </w:r>
      <w:r w:rsidRPr="003B0D92">
        <w:rPr>
          <w:rStyle w:val="StyleUnderline"/>
        </w:rPr>
        <w:t xml:space="preserve">engaged in “land reclamation” projects in the South China Sea </w:t>
      </w:r>
      <w:r w:rsidRPr="000A4443">
        <w:rPr>
          <w:sz w:val="16"/>
        </w:rPr>
        <w:t xml:space="preserve">— creating entire islands that are likely to be equipped with airstrips and military facilities, </w:t>
      </w:r>
      <w:r w:rsidRPr="003B0D92">
        <w:rPr>
          <w:rStyle w:val="StyleUnderline"/>
        </w:rPr>
        <w:t>to reinforce Beijing’s claims</w:t>
      </w:r>
      <w:r w:rsidRPr="000A4443">
        <w:rPr>
          <w:sz w:val="16"/>
        </w:rPr>
        <w:t xml:space="preserve"> to territorial waters thousands of miles from the Chinese mainland. Such </w:t>
      </w:r>
      <w:r w:rsidRPr="003B0D92">
        <w:rPr>
          <w:rStyle w:val="StyleUnderline"/>
        </w:rPr>
        <w:t>overt militarism</w:t>
      </w:r>
      <w:r w:rsidRPr="000A4443">
        <w:rPr>
          <w:sz w:val="16"/>
        </w:rPr>
        <w:t xml:space="preserve"> is a risky course. If it goes wrong, it </w:t>
      </w:r>
      <w:r w:rsidRPr="003B0D92">
        <w:rPr>
          <w:rStyle w:val="StyleUnderline"/>
        </w:rPr>
        <w:t>could destroy the international order that has provided the basis for China’s stunning economic success</w:t>
      </w:r>
      <w:r w:rsidRPr="000A4443">
        <w:rPr>
          <w:sz w:val="16"/>
        </w:rPr>
        <w:t xml:space="preserve"> over the past 40 years. Ever since the late 1970s, successive Chinese leaders have </w:t>
      </w:r>
      <w:proofErr w:type="spellStart"/>
      <w:r w:rsidRPr="000A4443">
        <w:rPr>
          <w:sz w:val="16"/>
        </w:rPr>
        <w:t>realised</w:t>
      </w:r>
      <w:proofErr w:type="spellEnd"/>
      <w:r w:rsidRPr="000A4443">
        <w:rPr>
          <w:sz w:val="16"/>
        </w:rPr>
        <w:t xml:space="preserve"> that the economic transformation of their country depended on </w:t>
      </w:r>
      <w:proofErr w:type="spellStart"/>
      <w:r w:rsidRPr="000A4443">
        <w:rPr>
          <w:sz w:val="16"/>
        </w:rPr>
        <w:t>globalisation</w:t>
      </w:r>
      <w:proofErr w:type="spellEnd"/>
      <w:r w:rsidRPr="000A4443">
        <w:rPr>
          <w:sz w:val="16"/>
        </w:rPr>
        <w:t xml:space="preserve"> and peaceful relations with their major trading partners. To get the message across, Chinese leaders parroted slogans such as “peaceful rise” and “harmonious world”. </w:t>
      </w:r>
      <w:r w:rsidRPr="003B0D92">
        <w:rPr>
          <w:rStyle w:val="StyleUnderline"/>
        </w:rPr>
        <w:t>Under President Xi</w:t>
      </w:r>
      <w:r w:rsidRPr="000A4443">
        <w:rPr>
          <w:sz w:val="16"/>
        </w:rPr>
        <w:t xml:space="preserve"> Jinping, however, </w:t>
      </w:r>
      <w:r w:rsidRPr="003B0D92">
        <w:rPr>
          <w:rStyle w:val="Emphasis"/>
        </w:rPr>
        <w:t xml:space="preserve">China seems inclined to take a more assertive approach in territorial disputes </w:t>
      </w:r>
      <w:r w:rsidRPr="003B0D92">
        <w:rPr>
          <w:rStyle w:val="StyleUnderline"/>
        </w:rPr>
        <w:t>that it regards as part of its “core national interests”.</w:t>
      </w:r>
      <w:r w:rsidRPr="000A4443">
        <w:rPr>
          <w:sz w:val="16"/>
        </w:rPr>
        <w:t xml:space="preserve"> This is a reflection of both strength and weakness. On the one hand, </w:t>
      </w:r>
      <w:r w:rsidRPr="003B0D92">
        <w:rPr>
          <w:rStyle w:val="StyleUnderline"/>
        </w:rPr>
        <w:t>China is now — by some measures — the world’s largest economy.</w:t>
      </w:r>
      <w:r w:rsidRPr="000A4443">
        <w:rPr>
          <w:sz w:val="16"/>
        </w:rPr>
        <w:t xml:space="preserve"> </w:t>
      </w:r>
      <w:proofErr w:type="spellStart"/>
      <w:r w:rsidRPr="000A4443">
        <w:rPr>
          <w:sz w:val="16"/>
        </w:rPr>
        <w:t>Mr</w:t>
      </w:r>
      <w:proofErr w:type="spellEnd"/>
      <w:r w:rsidRPr="000A4443">
        <w:rPr>
          <w:sz w:val="16"/>
        </w:rPr>
        <w:t xml:space="preserve"> </w:t>
      </w:r>
      <w:r w:rsidRPr="003B0D92">
        <w:rPr>
          <w:rStyle w:val="StyleUnderline"/>
        </w:rPr>
        <w:t>Xi</w:t>
      </w:r>
      <w:r w:rsidRPr="000A4443">
        <w:rPr>
          <w:sz w:val="16"/>
        </w:rPr>
        <w:t xml:space="preserve"> and his government </w:t>
      </w:r>
      <w:r w:rsidRPr="003B0D92">
        <w:rPr>
          <w:rStyle w:val="StyleUnderline"/>
        </w:rPr>
        <w:t xml:space="preserve">may feel </w:t>
      </w:r>
      <w:r w:rsidRPr="003B0D92">
        <w:rPr>
          <w:rStyle w:val="Emphasis"/>
        </w:rPr>
        <w:t>their country is now strong enough to use its power more directly.</w:t>
      </w:r>
      <w:r w:rsidRPr="003B0D92">
        <w:rPr>
          <w:rStyle w:val="StyleUnderline"/>
        </w:rPr>
        <w:t xml:space="preserve"> There are strategic thinkers in China who will say openly that they no longer believe that the US is willing to risk a clash with China over</w:t>
      </w:r>
      <w:r w:rsidRPr="000A4443">
        <w:rPr>
          <w:sz w:val="16"/>
        </w:rPr>
        <w:t xml:space="preserve"> Taiwan or </w:t>
      </w:r>
      <w:r w:rsidRPr="003B0D92">
        <w:rPr>
          <w:rStyle w:val="StyleUnderline"/>
        </w:rPr>
        <w:t>the South China Sea.</w:t>
      </w:r>
    </w:p>
    <w:p w:rsidR="00191DAE" w:rsidRPr="003B0D92" w:rsidRDefault="00191DAE" w:rsidP="00191DAE">
      <w:pPr>
        <w:pStyle w:val="Heading4"/>
      </w:pPr>
      <w:r w:rsidRPr="003B0D92">
        <w:t>Chinese aggression is enabled through economic growth – decline causes them to pull back</w:t>
      </w:r>
    </w:p>
    <w:p w:rsidR="00191DAE" w:rsidRPr="006245D6" w:rsidRDefault="006245D6" w:rsidP="006245D6">
      <w:r>
        <w:rPr>
          <w:rStyle w:val="Style13ptBold"/>
        </w:rPr>
        <w:t xml:space="preserve">Pei 15 </w:t>
      </w:r>
      <w:r>
        <w:t>[</w:t>
      </w:r>
      <w:proofErr w:type="spellStart"/>
      <w:r w:rsidR="00191DAE" w:rsidRPr="006245D6">
        <w:t>Minxin</w:t>
      </w:r>
      <w:proofErr w:type="spellEnd"/>
      <w:r w:rsidR="00191DAE" w:rsidRPr="006245D6">
        <w:t xml:space="preserve"> Pei, professor at Claremont McKenna, 8-27-2015, "Will China's Economic Collapse Save the South China Sea?," National Interest, http://nationalinterest.org/feature/will-chinas-economic-collapse-save-the-south-china-sea-13713</w:t>
      </w:r>
      <w:r>
        <w:t>]</w:t>
      </w:r>
    </w:p>
    <w:p w:rsidR="00191DAE" w:rsidRPr="003B0D92" w:rsidRDefault="00191DAE" w:rsidP="00191DAE">
      <w:pPr>
        <w:rPr>
          <w:sz w:val="16"/>
        </w:rPr>
      </w:pPr>
      <w:r w:rsidRPr="003B0D92">
        <w:rPr>
          <w:rStyle w:val="Emphasis"/>
        </w:rPr>
        <w:t>It was this appearance of economic invincibility that has emboldened the Chinese government to embark on an ambitious but highly-risky new foreign policy</w:t>
      </w:r>
      <w:r w:rsidRPr="003B0D92">
        <w:rPr>
          <w:sz w:val="16"/>
        </w:rPr>
        <w:t xml:space="preserve"> in the last few years. Many </w:t>
      </w:r>
      <w:r w:rsidRPr="003B0D92">
        <w:rPr>
          <w:rStyle w:val="StyleUnderline"/>
        </w:rPr>
        <w:t>Chinese elites saw the United States</w:t>
      </w:r>
      <w:r w:rsidRPr="003B0D92">
        <w:rPr>
          <w:sz w:val="16"/>
        </w:rPr>
        <w:t xml:space="preserve"> and the rest of the West as </w:t>
      </w:r>
      <w:r w:rsidRPr="003B0D92">
        <w:rPr>
          <w:rStyle w:val="StyleUnderline"/>
        </w:rPr>
        <w:t>in</w:t>
      </w:r>
      <w:r w:rsidRPr="003B0D92">
        <w:rPr>
          <w:sz w:val="16"/>
        </w:rPr>
        <w:t xml:space="preserve"> inexorable </w:t>
      </w:r>
      <w:r w:rsidRPr="003B0D92">
        <w:rPr>
          <w:rStyle w:val="StyleUnderline"/>
        </w:rPr>
        <w:t>decline and China’s rise unstoppable. Hubris has led to the adoption of economic and security policies that would</w:t>
      </w:r>
      <w:r w:rsidRPr="003B0D92">
        <w:rPr>
          <w:sz w:val="16"/>
        </w:rPr>
        <w:t xml:space="preserve"> certainly </w:t>
      </w:r>
      <w:r w:rsidRPr="003B0D92">
        <w:rPr>
          <w:rStyle w:val="StyleUnderline"/>
        </w:rPr>
        <w:t>make</w:t>
      </w:r>
      <w:r w:rsidRPr="003B0D92">
        <w:rPr>
          <w:sz w:val="16"/>
        </w:rPr>
        <w:t xml:space="preserve"> the late </w:t>
      </w:r>
      <w:r w:rsidRPr="003B0D92">
        <w:rPr>
          <w:rStyle w:val="StyleUnderline"/>
        </w:rPr>
        <w:t>Deng</w:t>
      </w:r>
      <w:r w:rsidRPr="003B0D92">
        <w:rPr>
          <w:sz w:val="16"/>
        </w:rPr>
        <w:t xml:space="preserve"> Xiaoping </w:t>
      </w:r>
      <w:r w:rsidRPr="003B0D92">
        <w:rPr>
          <w:rStyle w:val="StyleUnderline"/>
        </w:rPr>
        <w:t>turn in his grave</w:t>
      </w:r>
      <w:r w:rsidRPr="003B0D92">
        <w:rPr>
          <w:sz w:val="16"/>
        </w:rPr>
        <w:t xml:space="preserve">. Instead of maintaining a low profile, </w:t>
      </w:r>
      <w:r w:rsidRPr="003B0D92">
        <w:rPr>
          <w:rStyle w:val="StyleUnderline"/>
        </w:rPr>
        <w:t xml:space="preserve">Beijing has </w:t>
      </w:r>
      <w:r w:rsidRPr="003B0D92">
        <w:rPr>
          <w:sz w:val="16"/>
        </w:rPr>
        <w:t>greatly extended its economic commitments abroad and</w:t>
      </w:r>
      <w:r w:rsidRPr="003B0D92">
        <w:rPr>
          <w:rStyle w:val="StyleUnderline"/>
        </w:rPr>
        <w:t xml:space="preserve"> begun </w:t>
      </w:r>
      <w:r w:rsidRPr="003B0D92">
        <w:rPr>
          <w:rStyle w:val="Emphasis"/>
        </w:rPr>
        <w:t>openly challenging the U.S.-led security order in East Asia</w:t>
      </w:r>
      <w:r w:rsidRPr="003B0D92">
        <w:rPr>
          <w:sz w:val="16"/>
        </w:rPr>
        <w:t xml:space="preserve">. On the economic front, China has committed over $100 billion to capitalize the Asian Infrastructure Bank (AIIB), the New Development Bank, and the New Silk Road Fund, a set of financial institutions and vehicles designed to extend Chinese influence abroad and actively compete against existing international financial institutions such as the Asian Development Bank and the World Bank. In the developing world, China has also bet heavily on exploiting natural resources and large infrastructure projects. In Latin America, China has loaned out nearly $120 billion since 2005. In Africa, Chinese investments and development loans are estimated to have exceeded $100 billion. Faced with a rival backed by nearly $4 trillion in foreign currency reserves, all the West could do was to worry privately but complain publicly about China’s inadequate environmental and human rights practices in its investment activities abroad. </w:t>
      </w:r>
      <w:r w:rsidRPr="003B0D92">
        <w:rPr>
          <w:rStyle w:val="StyleUnderline"/>
        </w:rPr>
        <w:t>The boldest step China has taken</w:t>
      </w:r>
      <w:r w:rsidRPr="003B0D92">
        <w:rPr>
          <w:sz w:val="16"/>
        </w:rPr>
        <w:t xml:space="preserve"> in the context of its apparent economic strength </w:t>
      </w:r>
      <w:r w:rsidRPr="003B0D92">
        <w:rPr>
          <w:rStyle w:val="StyleUnderline"/>
        </w:rPr>
        <w:t>is</w:t>
      </w:r>
      <w:r w:rsidRPr="003B0D92">
        <w:rPr>
          <w:sz w:val="16"/>
        </w:rPr>
        <w:t xml:space="preserve">, without any doubt, </w:t>
      </w:r>
      <w:r w:rsidRPr="003B0D92">
        <w:rPr>
          <w:rStyle w:val="StyleUnderline"/>
        </w:rPr>
        <w:t>its approach toward territorial and maritime disputes in East Asia</w:t>
      </w:r>
      <w:r w:rsidRPr="003B0D92">
        <w:rPr>
          <w:sz w:val="16"/>
        </w:rPr>
        <w:t xml:space="preserve">. While </w:t>
      </w:r>
      <w:r w:rsidRPr="003B0D92">
        <w:rPr>
          <w:rStyle w:val="StyleUnderline"/>
        </w:rPr>
        <w:t>previous leaders</w:t>
      </w:r>
      <w:r w:rsidRPr="003B0D92">
        <w:rPr>
          <w:sz w:val="16"/>
        </w:rPr>
        <w:t xml:space="preserve"> deliberately </w:t>
      </w:r>
      <w:r w:rsidRPr="003B0D92">
        <w:rPr>
          <w:rStyle w:val="StyleUnderline"/>
        </w:rPr>
        <w:t>shelved the intractable</w:t>
      </w:r>
      <w:r w:rsidRPr="003B0D92">
        <w:rPr>
          <w:sz w:val="16"/>
        </w:rPr>
        <w:t xml:space="preserve"> and potentially dangerous </w:t>
      </w:r>
      <w:r w:rsidRPr="003B0D92">
        <w:rPr>
          <w:rStyle w:val="StyleUnderline"/>
        </w:rPr>
        <w:t xml:space="preserve">disputes over the </w:t>
      </w:r>
      <w:proofErr w:type="spellStart"/>
      <w:r w:rsidRPr="003B0D92">
        <w:rPr>
          <w:rStyle w:val="StyleUnderline"/>
        </w:rPr>
        <w:t>Senkaku</w:t>
      </w:r>
      <w:proofErr w:type="spellEnd"/>
      <w:r w:rsidRPr="003B0D92">
        <w:rPr>
          <w:sz w:val="16"/>
        </w:rPr>
        <w:t>/</w:t>
      </w:r>
      <w:proofErr w:type="spellStart"/>
      <w:r w:rsidRPr="003B0D92">
        <w:rPr>
          <w:sz w:val="16"/>
        </w:rPr>
        <w:t>Diaoyu</w:t>
      </w:r>
      <w:proofErr w:type="spellEnd"/>
      <w:r w:rsidRPr="003B0D92">
        <w:rPr>
          <w:sz w:val="16"/>
        </w:rPr>
        <w:t xml:space="preserve"> </w:t>
      </w:r>
      <w:r w:rsidRPr="003B0D92">
        <w:rPr>
          <w:rStyle w:val="StyleUnderline"/>
        </w:rPr>
        <w:t>Islands and the South China Sea,</w:t>
      </w:r>
      <w:r w:rsidRPr="003B0D92">
        <w:rPr>
          <w:sz w:val="16"/>
        </w:rPr>
        <w:t xml:space="preserve"> </w:t>
      </w:r>
      <w:r w:rsidRPr="003B0D92">
        <w:rPr>
          <w:rStyle w:val="Emphasis"/>
        </w:rPr>
        <w:t>the current Chinese leadership has taken a far more confrontational approach</w:t>
      </w:r>
      <w:r w:rsidRPr="003B0D92">
        <w:rPr>
          <w:sz w:val="16"/>
        </w:rPr>
        <w:t xml:space="preserve"> i</w:t>
      </w:r>
      <w:r w:rsidRPr="003B0D92">
        <w:rPr>
          <w:rStyle w:val="StyleUnderline"/>
        </w:rPr>
        <w:t xml:space="preserve">n the belief that, with its </w:t>
      </w:r>
      <w:r w:rsidRPr="003B0D92">
        <w:rPr>
          <w:rStyle w:val="StyleUnderline"/>
        </w:rPr>
        <w:lastRenderedPageBreak/>
        <w:t>growing</w:t>
      </w:r>
      <w:r w:rsidRPr="003B0D92">
        <w:rPr>
          <w:sz w:val="16"/>
        </w:rPr>
        <w:t xml:space="preserve"> economic </w:t>
      </w:r>
      <w:r w:rsidRPr="003B0D92">
        <w:rPr>
          <w:rStyle w:val="StyleUnderline"/>
        </w:rPr>
        <w:t>strength</w:t>
      </w:r>
      <w:r w:rsidRPr="003B0D92">
        <w:rPr>
          <w:sz w:val="16"/>
        </w:rPr>
        <w:t xml:space="preserve"> and military power, </w:t>
      </w:r>
      <w:r w:rsidRPr="003B0D92">
        <w:rPr>
          <w:rStyle w:val="Emphasis"/>
        </w:rPr>
        <w:t>China no longer needs to be deferential</w:t>
      </w:r>
      <w:r w:rsidRPr="003B0D92">
        <w:rPr>
          <w:sz w:val="16"/>
        </w:rPr>
        <w:t xml:space="preserve"> to the interests and sensitivities of the United States and its allies in the region. As a result</w:t>
      </w:r>
      <w:r w:rsidRPr="003B0D92">
        <w:rPr>
          <w:rStyle w:val="StyleUnderline"/>
        </w:rPr>
        <w:t>, in the last two years, China has escalated tensions by establishing a controversial</w:t>
      </w:r>
      <w:r w:rsidRPr="003B0D92">
        <w:rPr>
          <w:sz w:val="16"/>
        </w:rPr>
        <w:t xml:space="preserve"> Air Defense Identification Zone (</w:t>
      </w:r>
      <w:r w:rsidRPr="003B0D92">
        <w:rPr>
          <w:rStyle w:val="StyleUnderline"/>
        </w:rPr>
        <w:t>ADIZ</w:t>
      </w:r>
      <w:r w:rsidRPr="003B0D92">
        <w:rPr>
          <w:sz w:val="16"/>
        </w:rPr>
        <w:t xml:space="preserve">) over the disputed </w:t>
      </w:r>
      <w:proofErr w:type="spellStart"/>
      <w:r w:rsidRPr="003B0D92">
        <w:rPr>
          <w:sz w:val="16"/>
        </w:rPr>
        <w:t>Senkaku</w:t>
      </w:r>
      <w:proofErr w:type="spellEnd"/>
      <w:r w:rsidRPr="003B0D92">
        <w:rPr>
          <w:sz w:val="16"/>
        </w:rPr>
        <w:t>/</w:t>
      </w:r>
      <w:proofErr w:type="spellStart"/>
      <w:r w:rsidRPr="003B0D92">
        <w:rPr>
          <w:sz w:val="16"/>
        </w:rPr>
        <w:t>Diaoyu</w:t>
      </w:r>
      <w:proofErr w:type="spellEnd"/>
      <w:r w:rsidRPr="003B0D92">
        <w:rPr>
          <w:sz w:val="16"/>
        </w:rPr>
        <w:t xml:space="preserve"> Islands </w:t>
      </w:r>
      <w:r w:rsidRPr="003B0D92">
        <w:rPr>
          <w:rStyle w:val="StyleUnderline"/>
        </w:rPr>
        <w:t>and built several large artificial islands in the</w:t>
      </w:r>
      <w:r w:rsidRPr="003B0D92">
        <w:rPr>
          <w:sz w:val="16"/>
        </w:rPr>
        <w:t xml:space="preserve"> contested waters of the </w:t>
      </w:r>
      <w:r w:rsidRPr="003B0D92">
        <w:rPr>
          <w:rStyle w:val="StyleUnderline"/>
        </w:rPr>
        <w:t>South China Sea</w:t>
      </w:r>
      <w:r w:rsidRPr="003B0D92">
        <w:rPr>
          <w:sz w:val="16"/>
        </w:rPr>
        <w:t xml:space="preserve">. </w:t>
      </w:r>
      <w:r w:rsidRPr="003B0D92">
        <w:rPr>
          <w:rStyle w:val="StyleUnderline"/>
        </w:rPr>
        <w:t>Now that China’s economic engine</w:t>
      </w:r>
      <w:r w:rsidRPr="003B0D92">
        <w:rPr>
          <w:sz w:val="16"/>
        </w:rPr>
        <w:t xml:space="preserve"> is finally stalling and its weaknesses are inescapably visible, </w:t>
      </w:r>
      <w:r w:rsidRPr="003B0D92">
        <w:rPr>
          <w:rStyle w:val="Emphasis"/>
        </w:rPr>
        <w:t>the obvious question is whether China can continue to sustain its assertive foreign policy.</w:t>
      </w:r>
      <w:r w:rsidRPr="003B0D92">
        <w:rPr>
          <w:sz w:val="16"/>
        </w:rPr>
        <w:t xml:space="preserve"> </w:t>
      </w:r>
      <w:r w:rsidRPr="003B0D92">
        <w:rPr>
          <w:rStyle w:val="StyleUnderline"/>
        </w:rPr>
        <w:t xml:space="preserve">Based on past Chinese behavior and existing hard constraints, it seems that, </w:t>
      </w:r>
      <w:r w:rsidRPr="003B0D92">
        <w:rPr>
          <w:rStyle w:val="Emphasis"/>
        </w:rPr>
        <w:t>if there is anything positive coming out of China’s economic unraveling, it will be a less assertive foreign policy</w:t>
      </w:r>
      <w:r w:rsidRPr="003B0D92">
        <w:rPr>
          <w:sz w:val="16"/>
        </w:rPr>
        <w:t xml:space="preserve">. Despite the enormous foreign policy risks taken by President Xi Jinping, </w:t>
      </w:r>
      <w:r w:rsidRPr="003B0D92">
        <w:rPr>
          <w:rStyle w:val="StyleUnderline"/>
        </w:rPr>
        <w:t>cautious pragmatism has been the m</w:t>
      </w:r>
      <w:r w:rsidRPr="003B0D92">
        <w:rPr>
          <w:sz w:val="16"/>
        </w:rPr>
        <w:t xml:space="preserve">odus </w:t>
      </w:r>
      <w:r w:rsidRPr="003B0D92">
        <w:rPr>
          <w:rStyle w:val="StyleUnderline"/>
        </w:rPr>
        <w:t>o</w:t>
      </w:r>
      <w:r w:rsidRPr="003B0D92">
        <w:rPr>
          <w:sz w:val="16"/>
        </w:rPr>
        <w:t xml:space="preserve">perandi </w:t>
      </w:r>
      <w:r w:rsidRPr="003B0D92">
        <w:rPr>
          <w:rStyle w:val="StyleUnderline"/>
        </w:rPr>
        <w:t>of Chinese leaders</w:t>
      </w:r>
      <w:r w:rsidRPr="003B0D92">
        <w:rPr>
          <w:sz w:val="16"/>
        </w:rPr>
        <w:t xml:space="preserve"> in the post-Mao era. Xi’s three predecessors, Deng Xiaoping, Jiang Zemin, and Hu Jintao, were all keenly aware of the disparity of power between China and the West, particularly the United States. As such </w:t>
      </w:r>
      <w:r w:rsidRPr="003B0D92">
        <w:rPr>
          <w:rStyle w:val="StyleUnderline"/>
        </w:rPr>
        <w:t>they made substantial foreign policy concessions when China’s economic weakness dictated a cooperative foreign policy</w:t>
      </w:r>
      <w:r w:rsidRPr="003B0D92">
        <w:rPr>
          <w:sz w:val="16"/>
        </w:rPr>
        <w:t xml:space="preserve">. For example, Deng did not allow the issue of American arms sales to Taiwan to block the development of U.S.-China commercial relations. Jiang exercised enormous restraint over the Taiwan issue in the late 1990s so that the United States could support China’s entry into the WTO. </w:t>
      </w:r>
      <w:r w:rsidRPr="003B0D92">
        <w:rPr>
          <w:rStyle w:val="StyleUnderline"/>
        </w:rPr>
        <w:t xml:space="preserve">If Chinese growth in the short-term requires more exports to the West, it is </w:t>
      </w:r>
      <w:r w:rsidRPr="003B0D92">
        <w:rPr>
          <w:rStyle w:val="Emphasis"/>
        </w:rPr>
        <w:t>inconceivable</w:t>
      </w:r>
      <w:r w:rsidRPr="003B0D92">
        <w:rPr>
          <w:rStyle w:val="StyleUnderline"/>
        </w:rPr>
        <w:t xml:space="preserve"> that Beijing can succeed in this task while sticking to its aggressive policies in the South China Sea</w:t>
      </w:r>
      <w:r w:rsidRPr="003B0D92">
        <w:rPr>
          <w:sz w:val="16"/>
        </w:rPr>
        <w:t xml:space="preserve">. At the same time, declining economic fortunes at home will also significantly limit Beijing’s capacity to finance its grandiose and risky economic projects in the developing world. Given the falling commodity prices and the dubious economic justifications for these projects, we should expect a wave of defaults in the coming years, both embarrassing Beijing and testing its ability to pour money down a rabbit hole. Most importantly, </w:t>
      </w:r>
      <w:r w:rsidRPr="003B0D92">
        <w:rPr>
          <w:rStyle w:val="Emphasis"/>
        </w:rPr>
        <w:t>continuing economic weakness will necessitate redeploying China’s limited financial resources to sustain domestic growth</w:t>
      </w:r>
      <w:r w:rsidRPr="003B0D92">
        <w:rPr>
          <w:sz w:val="16"/>
        </w:rPr>
        <w:t xml:space="preserve">. </w:t>
      </w:r>
      <w:r w:rsidRPr="003B0D92">
        <w:rPr>
          <w:rStyle w:val="StyleUnderline"/>
        </w:rPr>
        <w:t xml:space="preserve">Since the Communist Party’s rule rests on its economic performance, if </w:t>
      </w:r>
      <w:r w:rsidRPr="003B0D92">
        <w:rPr>
          <w:sz w:val="16"/>
        </w:rPr>
        <w:t xml:space="preserve">President </w:t>
      </w:r>
      <w:r w:rsidRPr="003B0D92">
        <w:rPr>
          <w:rStyle w:val="Emphasis"/>
        </w:rPr>
        <w:t>Xi is forced to choose between external glory and regime survival, no one should doubt which choice he will make</w:t>
      </w:r>
      <w:r w:rsidRPr="003B0D92">
        <w:rPr>
          <w:sz w:val="16"/>
        </w:rPr>
        <w:t xml:space="preserve">. So the silver lining in China’s economic maladies is that </w:t>
      </w:r>
      <w:r w:rsidRPr="003B0D92">
        <w:rPr>
          <w:rStyle w:val="StyleUnderline"/>
        </w:rPr>
        <w:t>Asia’s new sick man is not as threatening as when he was strong</w:t>
      </w:r>
      <w:r w:rsidRPr="003B0D92">
        <w:rPr>
          <w:sz w:val="16"/>
        </w:rPr>
        <w:t>.</w:t>
      </w:r>
    </w:p>
    <w:p w:rsidR="00191DAE" w:rsidRPr="003B0D92" w:rsidRDefault="00191DAE" w:rsidP="00191DAE"/>
    <w:p w:rsidR="00191DAE" w:rsidRPr="003B0D92" w:rsidRDefault="00191DAE" w:rsidP="00191DAE">
      <w:pPr>
        <w:pStyle w:val="Heading3"/>
      </w:pPr>
      <w:r w:rsidRPr="003B0D92">
        <w:lastRenderedPageBreak/>
        <w:t>Growth Bad – SCS</w:t>
      </w:r>
    </w:p>
    <w:p w:rsidR="00191DAE" w:rsidRPr="003B0D92" w:rsidRDefault="00191DAE" w:rsidP="00191DAE">
      <w:pPr>
        <w:pStyle w:val="Heading4"/>
        <w:rPr>
          <w:rStyle w:val="Style13ptBold"/>
          <w:b/>
        </w:rPr>
      </w:pPr>
      <w:r w:rsidRPr="003B0D92">
        <w:rPr>
          <w:rStyle w:val="Style13ptBold"/>
          <w:b/>
        </w:rPr>
        <w:t xml:space="preserve">Growth </w:t>
      </w:r>
      <w:r w:rsidRPr="003B0D92">
        <w:rPr>
          <w:rStyle w:val="Style13ptBold"/>
          <w:b/>
          <w:u w:val="single"/>
        </w:rPr>
        <w:t>causes</w:t>
      </w:r>
      <w:r w:rsidRPr="003B0D92">
        <w:rPr>
          <w:rStyle w:val="Style13ptBold"/>
          <w:b/>
        </w:rPr>
        <w:t xml:space="preserve"> territorial disputes – aggression leads to SCS war</w:t>
      </w:r>
    </w:p>
    <w:p w:rsidR="00191DAE" w:rsidRPr="003B0D92" w:rsidRDefault="00191DAE" w:rsidP="00191DAE">
      <w:r w:rsidRPr="003B0D92">
        <w:rPr>
          <w:rStyle w:val="Style13ptBold"/>
        </w:rPr>
        <w:t xml:space="preserve">Hart 15 </w:t>
      </w:r>
      <w:r w:rsidRPr="003B0D92">
        <w:t>[Melanie Hart (Director of China Policy at the Center for American Progress), 9-29-2015, "Assessing American Foreign Policy Toward China: Testimony Before the Senate Foreign Relations Committee Subcommittee on Near East, South Asia, Central Asia, and Counterterrorism", American Progress, https://www.americanprogress.org/issues/security/report/2015/09/29/122283/assessing-american-foreign-policy-toward-china/]</w:t>
      </w:r>
    </w:p>
    <w:p w:rsidR="00191DAE" w:rsidRPr="003B0D92" w:rsidRDefault="00191DAE" w:rsidP="00191DAE">
      <w:pPr>
        <w:rPr>
          <w:rStyle w:val="Emphasis"/>
        </w:rPr>
      </w:pPr>
      <w:r w:rsidRPr="003B0D92">
        <w:rPr>
          <w:rStyle w:val="StyleUnderline"/>
        </w:rPr>
        <w:t>We are witnessing a period of great change</w:t>
      </w:r>
      <w:r w:rsidRPr="003B0D92">
        <w:rPr>
          <w:sz w:val="16"/>
        </w:rPr>
        <w:t xml:space="preserve"> within China and </w:t>
      </w:r>
      <w:r w:rsidRPr="003B0D92">
        <w:rPr>
          <w:rStyle w:val="StyleUnderline"/>
        </w:rPr>
        <w:t xml:space="preserve">in China’s behavior </w:t>
      </w:r>
      <w:r w:rsidRPr="003B0D92">
        <w:rPr>
          <w:sz w:val="16"/>
        </w:rPr>
        <w:t xml:space="preserve">abroad. Under President Xi Jinping’s leadership, </w:t>
      </w:r>
      <w:r w:rsidRPr="003B0D92">
        <w:rPr>
          <w:rStyle w:val="StyleUnderline"/>
        </w:rPr>
        <w:t>the C</w:t>
      </w:r>
      <w:r w:rsidRPr="003B0D92">
        <w:rPr>
          <w:sz w:val="16"/>
        </w:rPr>
        <w:t xml:space="preserve">hinese </w:t>
      </w:r>
      <w:r w:rsidRPr="003B0D92">
        <w:rPr>
          <w:rStyle w:val="StyleUnderline"/>
        </w:rPr>
        <w:t>C</w:t>
      </w:r>
      <w:r w:rsidRPr="003B0D92">
        <w:rPr>
          <w:sz w:val="16"/>
        </w:rPr>
        <w:t xml:space="preserve">ommunist </w:t>
      </w:r>
      <w:r w:rsidRPr="003B0D92">
        <w:rPr>
          <w:rStyle w:val="StyleUnderline"/>
        </w:rPr>
        <w:t>P</w:t>
      </w:r>
      <w:r w:rsidRPr="003B0D92">
        <w:rPr>
          <w:sz w:val="16"/>
        </w:rPr>
        <w:t xml:space="preserve">arty </w:t>
      </w:r>
      <w:r w:rsidRPr="003B0D92">
        <w:rPr>
          <w:rStyle w:val="StyleUnderline"/>
        </w:rPr>
        <w:t>is launching a wave of policy reforms that aim to fundamentally restructure China’s economy and move the nation away from the “hide your strength, bide your time” foreign policy strategy</w:t>
      </w:r>
      <w:r w:rsidRPr="003B0D92">
        <w:rPr>
          <w:sz w:val="16"/>
        </w:rPr>
        <w:t xml:space="preserve"> it has adhered to since the Deng Xiaoping era. </w:t>
      </w:r>
      <w:r w:rsidRPr="003B0D92">
        <w:rPr>
          <w:rStyle w:val="StyleUnderline"/>
        </w:rPr>
        <w:t xml:space="preserve">Beijing is </w:t>
      </w:r>
      <w:r w:rsidRPr="003B0D92">
        <w:rPr>
          <w:rStyle w:val="Emphasis"/>
        </w:rPr>
        <w:t>demonstrating a new assertiveness</w:t>
      </w:r>
      <w:r w:rsidRPr="003B0D92">
        <w:rPr>
          <w:rStyle w:val="StyleUnderline"/>
        </w:rPr>
        <w:t xml:space="preserve"> across multiple policy fronts. </w:t>
      </w:r>
      <w:r w:rsidRPr="003B0D92">
        <w:rPr>
          <w:sz w:val="16"/>
        </w:rPr>
        <w:t xml:space="preserve">That assertiveness creates new opportunities and new challenges for the United States. The United States has pursued an engagement strategy toward China for almost four decades. Regardless of party affiliation, every U.S. president since Nixon has aimed to integrate China into the international system. That decision has been and continues to be one of the greatest American foreign policy successes of the post-World War II era. The U.S. engagement strategy toward China and alliance relationships in the Asia-Pacific region made it possible for Asia-Pacific nations to focus on economic development at home instead of strategic competition abroad. Now, nearly 37 years after U.S.-China normalization, China is an upper-middle-income nation. </w:t>
      </w:r>
      <w:r w:rsidRPr="003B0D92">
        <w:rPr>
          <w:rStyle w:val="Emphasis"/>
        </w:rPr>
        <w:t xml:space="preserve">China’s economic growth is allowing it to expand its military capabilities and foreign policy ambitions. </w:t>
      </w:r>
      <w:r w:rsidRPr="003B0D92">
        <w:rPr>
          <w:sz w:val="16"/>
        </w:rPr>
        <w:t xml:space="preserve">That is a natural expansion. </w:t>
      </w:r>
      <w:r w:rsidRPr="003B0D92">
        <w:rPr>
          <w:rStyle w:val="StyleUnderline"/>
        </w:rPr>
        <w:t>Beijing is increasingly unwilling to sit on the sidelines and watch other nations shape international norms.</w:t>
      </w:r>
      <w:r w:rsidRPr="003B0D92">
        <w:rPr>
          <w:sz w:val="16"/>
        </w:rPr>
        <w:t xml:space="preserve"> Today, instead of biding their time, </w:t>
      </w:r>
      <w:r w:rsidRPr="003B0D92">
        <w:rPr>
          <w:rStyle w:val="Emphasis"/>
        </w:rPr>
        <w:t>Chinese leaders are experimenting with new ways to use their nation’s growing strengths to shape the international environment in China’s favor.</w:t>
      </w:r>
      <w:r w:rsidRPr="003B0D92">
        <w:rPr>
          <w:sz w:val="16"/>
        </w:rPr>
        <w:t xml:space="preserve"> On some issues, those efforts dovetail with U.S. interests, so China’s new assertiveness is opening up new opportunities for cooperation. Where U.S.-China interests are not aligned, however, </w:t>
      </w:r>
      <w:r w:rsidRPr="003B0D92">
        <w:rPr>
          <w:rStyle w:val="Emphasis"/>
        </w:rPr>
        <w:t>Chinese actions are reheating old frictions and creating new ones.</w:t>
      </w:r>
      <w:r w:rsidRPr="003B0D92">
        <w:rPr>
          <w:rStyle w:val="StyleUnderline"/>
        </w:rPr>
        <w:t xml:space="preserve"> Those frictions</w:t>
      </w:r>
      <w:r w:rsidRPr="003B0D92">
        <w:rPr>
          <w:sz w:val="16"/>
        </w:rPr>
        <w:t xml:space="preserve">—most notably </w:t>
      </w:r>
      <w:r w:rsidRPr="003B0D92">
        <w:rPr>
          <w:rStyle w:val="Emphasis"/>
        </w:rPr>
        <w:t>in the South China Sea</w:t>
      </w:r>
      <w:r w:rsidRPr="003B0D92">
        <w:rPr>
          <w:rStyle w:val="StyleUnderline"/>
        </w:rPr>
        <w:t xml:space="preserve">—are triggering new debates </w:t>
      </w:r>
      <w:r w:rsidRPr="003B0D92">
        <w:rPr>
          <w:sz w:val="16"/>
        </w:rPr>
        <w:t xml:space="preserve">in the United States about overall foreign policy strategy toward China. Some U.S. observers discount the new opportunities for cooperation and argue that because some challenges in the U.S.-China relationship appear difficult to navigate, the United States should scrap the entire engagement strategy and begin treating China as a strategic rival. Those arguments are misguided. The fundamentals of the U.S.-China relationship are the same today as they were in the 1970s when the United States first reached out to turn this former rival into a strategic partner. </w:t>
      </w:r>
      <w:r w:rsidRPr="003B0D92">
        <w:rPr>
          <w:rStyle w:val="StyleUnderline"/>
        </w:rPr>
        <w:t xml:space="preserve">Chinese leaders still prioritize domestic economic growth </w:t>
      </w:r>
      <w:r w:rsidRPr="003B0D92">
        <w:rPr>
          <w:sz w:val="16"/>
        </w:rPr>
        <w:t xml:space="preserve">and stability above all other policy goals; they still view the U.S.-China bilateral as China’s most important foreign policy relationship and want that relationship to be peaceful and cooperative. </w:t>
      </w:r>
      <w:r w:rsidRPr="003B0D92">
        <w:rPr>
          <w:rStyle w:val="StyleUnderline"/>
        </w:rPr>
        <w:t>The Chinese military still focuses first and foremost on defending the Chinese Communist Party’s right to</w:t>
      </w:r>
      <w:r w:rsidRPr="003B0D92">
        <w:rPr>
          <w:sz w:val="16"/>
        </w:rPr>
        <w:t xml:space="preserve"> govern the </w:t>
      </w:r>
      <w:r w:rsidRPr="003B0D92">
        <w:rPr>
          <w:rStyle w:val="StyleUnderline"/>
        </w:rPr>
        <w:t>Chinese</w:t>
      </w:r>
      <w:r w:rsidRPr="003B0D92">
        <w:rPr>
          <w:sz w:val="16"/>
        </w:rPr>
        <w:t xml:space="preserve"> mainland and its </w:t>
      </w:r>
      <w:r w:rsidRPr="003B0D92">
        <w:rPr>
          <w:rStyle w:val="StyleUnderline"/>
        </w:rPr>
        <w:t>territories</w:t>
      </w:r>
      <w:r w:rsidRPr="003B0D92">
        <w:rPr>
          <w:sz w:val="16"/>
        </w:rPr>
        <w:t xml:space="preserve">. These fundamentals have not changed. </w:t>
      </w:r>
      <w:r w:rsidRPr="003B0D92">
        <w:rPr>
          <w:rStyle w:val="Emphasis"/>
        </w:rPr>
        <w:t xml:space="preserve">What has changed in recent years is China’s capabilities </w:t>
      </w:r>
      <w:r w:rsidRPr="003B0D92">
        <w:rPr>
          <w:rStyle w:val="StyleUnderline"/>
        </w:rPr>
        <w:t>and the tools Beijing is using to further its</w:t>
      </w:r>
      <w:r w:rsidRPr="003B0D92">
        <w:rPr>
          <w:sz w:val="16"/>
        </w:rPr>
        <w:t xml:space="preserve"> domestic and </w:t>
      </w:r>
      <w:r w:rsidRPr="003B0D92">
        <w:rPr>
          <w:rStyle w:val="StyleUnderline"/>
        </w:rPr>
        <w:t>foreign policy interests.</w:t>
      </w:r>
      <w:r w:rsidRPr="003B0D92">
        <w:rPr>
          <w:sz w:val="16"/>
        </w:rPr>
        <w:t xml:space="preserve"> </w:t>
      </w:r>
      <w:r w:rsidRPr="003B0D92">
        <w:rPr>
          <w:sz w:val="16"/>
          <w:szCs w:val="12"/>
        </w:rPr>
        <w:t xml:space="preserve">Those changes call for some tactical adjustments on the U.S. side. Those changes do not warrant an abandonment of the engagement strategy that has brought, and can continue to bring, decades of enduring peace and economic growth for all Asia-Pacific nations, including the United States. My testimony will cover four main points: Economic and political challenges within China are still Beijing’s top priority, and those challenges trigger a new assertiveness from Beijing. China’s new assertiveness is constructive in some areas of U.S.-China relations and problematic in others. The current U.S. engagement strategy excels at expanding cooperation in constructive areas and is achieving incremental progress in problematic areas. The United States should maintain this engagement strategy but expand its tactical toolkit for addressing problematic Chinese behavior. Beijing’s perspective The Chinese economy has reached an inflection point. It is not yet clear whether the Chinese Communist Party can successfully traverse these changing circumstances and maintain its hold on power. The growth model that pulled more than 400 million Chinese citizens out of poverty over the past three decades is running out of steam. Chinese wages are rising and eliminating China’s prior price advantages in global export markets. Fixed infrastructure investments are producing diminishing returns. Chinese citizens no longer accept the pollution costs associated with heavy industry, and even if they did, the global market cannot continue to absorb more Chinese steel and cement at double-digit annual growth rates. In order to keep the economy growing and maintain ruling legitimacy, Chinese leaders must downshift from the old growth model and foster new industries based on technological innovation, domestic consumption, and services. This will be a difficult transition to execute. Chinese leaders must eliminate benefits flowing to state-owned enterprises and other vested interest groups that have supported the party for decades. Growth will slow, and businesses will close their doors. In theory, new businesses and new political supporters will emerge to take their place. However, it is uncertain how long it will take for growth to pick up and create new pillars of support—for example, business and local government leaders that thrive under the new model—for the Chinese Communist Party. As China undergoes this transition there is a risk </w:t>
      </w:r>
      <w:r w:rsidRPr="003B0D92">
        <w:rPr>
          <w:sz w:val="16"/>
          <w:szCs w:val="12"/>
        </w:rPr>
        <w:lastRenderedPageBreak/>
        <w:t>that disenfranchised groups will challenge the ruling regime and push for political change. To guard against those risks, Chinese leaders are strengthening defenses against forces that have triggered political change in other nations—namely, domestic and foreign nongovernmental organizations, journalists, and networked communication.</w:t>
      </w:r>
      <w:r w:rsidRPr="003B0D92">
        <w:rPr>
          <w:sz w:val="16"/>
        </w:rPr>
        <w:t xml:space="preserve"> </w:t>
      </w:r>
      <w:r w:rsidRPr="003B0D92">
        <w:rPr>
          <w:rStyle w:val="StyleUnderline"/>
        </w:rPr>
        <w:t>Chinese leaders are behaving more assertively at home because they view a more forward-leaning policy stance as the only way to successful traverse difficult waters.</w:t>
      </w:r>
      <w:r w:rsidRPr="003B0D92">
        <w:rPr>
          <w:sz w:val="16"/>
        </w:rPr>
        <w:t xml:space="preserve"> Policy stasis would likely lead to a massive political crisis. The only way forward is </w:t>
      </w:r>
      <w:r w:rsidRPr="003B0D92">
        <w:rPr>
          <w:rStyle w:val="StyleUnderline"/>
        </w:rPr>
        <w:t>massive change</w:t>
      </w:r>
      <w:r w:rsidRPr="003B0D92">
        <w:rPr>
          <w:sz w:val="16"/>
        </w:rPr>
        <w:t xml:space="preserve">, and that </w:t>
      </w:r>
      <w:r w:rsidRPr="003B0D92">
        <w:rPr>
          <w:rStyle w:val="StyleUnderline"/>
        </w:rPr>
        <w:t>depends on the leadership’s ability to overcome powerful vested interest groups</w:t>
      </w:r>
      <w:r w:rsidRPr="003B0D92">
        <w:rPr>
          <w:sz w:val="16"/>
        </w:rPr>
        <w:t xml:space="preserve">—some within the party itself—that either oppose economic rebalancing or believe it should proceed at a more gradual pace. From a U.S. perspective, Chinese leaders should pursue and achieve aggressive market economic reform, and in that respect, Beijing’s new assertiveness can be a positive development not only for China but also for the United States. </w:t>
      </w:r>
      <w:r w:rsidRPr="003B0D92">
        <w:rPr>
          <w:rStyle w:val="StyleUnderline"/>
        </w:rPr>
        <w:t>Chinese leaders are</w:t>
      </w:r>
      <w:r w:rsidRPr="003B0D92">
        <w:rPr>
          <w:sz w:val="16"/>
        </w:rPr>
        <w:t xml:space="preserve"> also </w:t>
      </w:r>
      <w:r w:rsidRPr="003B0D92">
        <w:rPr>
          <w:rStyle w:val="StyleUnderline"/>
        </w:rPr>
        <w:t>demonstrating a new assertiveness on foreign policy issues</w:t>
      </w:r>
      <w:r w:rsidRPr="003B0D92">
        <w:rPr>
          <w:sz w:val="16"/>
        </w:rPr>
        <w:t xml:space="preserve">. That is partly </w:t>
      </w:r>
      <w:r w:rsidRPr="003B0D92">
        <w:rPr>
          <w:rStyle w:val="StyleUnderline"/>
        </w:rPr>
        <w:t>because t</w:t>
      </w:r>
      <w:r w:rsidRPr="003B0D92">
        <w:rPr>
          <w:rStyle w:val="Emphasis"/>
        </w:rPr>
        <w:t>hey recognize that their upper-middle-income status and overall economic strength bring new capabilities</w:t>
      </w:r>
      <w:r w:rsidRPr="003B0D92">
        <w:rPr>
          <w:sz w:val="16"/>
        </w:rPr>
        <w:t xml:space="preserve">; it is also because </w:t>
      </w:r>
      <w:r w:rsidRPr="003B0D92">
        <w:rPr>
          <w:rStyle w:val="StyleUnderline"/>
        </w:rPr>
        <w:t>Beijing wants to use foreign policy to shore up political support at home and support the nation’s economic transition.</w:t>
      </w:r>
      <w:r w:rsidRPr="003B0D92">
        <w:rPr>
          <w:sz w:val="16"/>
        </w:rPr>
        <w:t xml:space="preserve"> For example, </w:t>
      </w:r>
      <w:r w:rsidRPr="003B0D92">
        <w:rPr>
          <w:rStyle w:val="StyleUnderline"/>
        </w:rPr>
        <w:t>Beijing’s new Belt and Road initiative is primarily an economic growth strategy. Chinese leaders hope to improve regional economic integration and create new markets for Chinese products</w:t>
      </w:r>
      <w:r w:rsidRPr="003B0D92">
        <w:rPr>
          <w:sz w:val="16"/>
        </w:rPr>
        <w:t xml:space="preserve">, thus giving the Chinese economy new legs to stand on as it move through the transition phase. On regional maritime issues, </w:t>
      </w:r>
      <w:r w:rsidRPr="003B0D92">
        <w:rPr>
          <w:rStyle w:val="StyleUnderline"/>
        </w:rPr>
        <w:t xml:space="preserve">many Chinese scholars argue that their nation has too long bided its time and watched other nations make territorial gains at China’s expense. </w:t>
      </w:r>
      <w:r w:rsidRPr="003B0D92">
        <w:rPr>
          <w:rStyle w:val="Emphasis"/>
        </w:rPr>
        <w:t xml:space="preserve">They believe that since China now has the capabilities to push back and assert its territorial claims, Beijing has a responsibility to do so. </w:t>
      </w:r>
    </w:p>
    <w:p w:rsidR="00191DAE" w:rsidRPr="003B0D92" w:rsidRDefault="00191DAE" w:rsidP="00191DAE">
      <w:pPr>
        <w:pStyle w:val="Heading3"/>
      </w:pPr>
      <w:r w:rsidRPr="003B0D92">
        <w:lastRenderedPageBreak/>
        <w:t>Growth Bad – Taiwan</w:t>
      </w:r>
    </w:p>
    <w:p w:rsidR="00191DAE" w:rsidRPr="003B0D92" w:rsidRDefault="00191DAE" w:rsidP="00191DAE">
      <w:pPr>
        <w:pStyle w:val="Heading4"/>
      </w:pPr>
      <w:r w:rsidRPr="003B0D92">
        <w:t>Chinese growth causes Taiwan war</w:t>
      </w:r>
    </w:p>
    <w:p w:rsidR="00191DAE" w:rsidRPr="003B0D92" w:rsidRDefault="00191DAE" w:rsidP="00191DAE">
      <w:pPr>
        <w:rPr>
          <w:rStyle w:val="Emphasis"/>
          <w:b w:val="0"/>
          <w:iCs w:val="0"/>
          <w:u w:val="none"/>
        </w:rPr>
      </w:pPr>
      <w:r w:rsidRPr="003B0D92">
        <w:rPr>
          <w:rStyle w:val="Style13ptBold"/>
        </w:rPr>
        <w:t>Mearsheimer 14</w:t>
      </w:r>
      <w:r w:rsidRPr="003B0D92">
        <w:t xml:space="preserve"> [John J. Mearsheimer (Professor of Political Science at the University of Chicago, Co-director, Program on International Security Policy, University of Chicago), 10-25-2014, "Can China Rise Peacefully?," National Interest, http://nationalinterest.org/commentary/can-china-rise-peacefully-10204]</w:t>
      </w:r>
    </w:p>
    <w:p w:rsidR="00191DAE" w:rsidRPr="003B0D92" w:rsidRDefault="00191DAE" w:rsidP="00191DAE">
      <w:pPr>
        <w:rPr>
          <w:sz w:val="16"/>
        </w:rPr>
      </w:pPr>
      <w:r w:rsidRPr="003B0D92">
        <w:rPr>
          <w:sz w:val="16"/>
        </w:rPr>
        <w:t xml:space="preserve">The bottom line is that </w:t>
      </w:r>
      <w:r w:rsidRPr="003B0D92">
        <w:rPr>
          <w:rStyle w:val="StyleUnderline"/>
        </w:rPr>
        <w:t>the United States</w:t>
      </w:r>
      <w:r w:rsidRPr="003B0D92">
        <w:rPr>
          <w:sz w:val="16"/>
        </w:rPr>
        <w:t xml:space="preserve"> worked hard for over a century to gain hegemony in the Western Hemisphere, and it did so for sound strategic reasons. </w:t>
      </w:r>
      <w:r w:rsidRPr="003B0D92">
        <w:rPr>
          <w:rStyle w:val="StyleUnderline"/>
        </w:rPr>
        <w:t>After achieving regional dominance</w:t>
      </w:r>
      <w:r w:rsidRPr="003B0D92">
        <w:rPr>
          <w:sz w:val="16"/>
        </w:rPr>
        <w:t xml:space="preserve">, it </w:t>
      </w:r>
      <w:r w:rsidRPr="003B0D92">
        <w:rPr>
          <w:rStyle w:val="StyleUnderline"/>
        </w:rPr>
        <w:t xml:space="preserve">has worked equally hard to keep other great powers from controlling either Asia or Europe. What does America’s past behavior tell us about the rise of China? </w:t>
      </w:r>
      <w:r w:rsidRPr="003B0D92">
        <w:rPr>
          <w:sz w:val="16"/>
        </w:rPr>
        <w:t xml:space="preserve">In particular, how should we expect China to conduct itself as it grows more powerful? And how should we expect the United States and China’s neighbors to react to a strong China? FOLLOWING IN UNCLE SAM’S FOOTSTEPS </w:t>
      </w:r>
      <w:r w:rsidRPr="003B0D92">
        <w:rPr>
          <w:rStyle w:val="Emphasis"/>
        </w:rPr>
        <w:t>If China continues its striking economic growth over the next few decades, it is likely to act in accordance with the logic of offensive realism</w:t>
      </w:r>
      <w:r w:rsidRPr="003B0D92">
        <w:rPr>
          <w:sz w:val="16"/>
        </w:rPr>
        <w:t xml:space="preserve">, which is to say </w:t>
      </w:r>
      <w:r w:rsidRPr="003B0D92">
        <w:rPr>
          <w:rStyle w:val="StyleUnderline"/>
        </w:rPr>
        <w:t xml:space="preserve">it will attempt to imitate the United States. </w:t>
      </w:r>
      <w:r w:rsidRPr="003B0D92">
        <w:rPr>
          <w:sz w:val="16"/>
        </w:rPr>
        <w:t xml:space="preserve">Specifically, </w:t>
      </w:r>
      <w:r w:rsidRPr="003B0D92">
        <w:rPr>
          <w:rStyle w:val="Emphasis"/>
        </w:rPr>
        <w:t>it will try to dominate Asia the way the United States dominates the Western Hemisphere.</w:t>
      </w:r>
      <w:r w:rsidRPr="003B0D92">
        <w:rPr>
          <w:rStyle w:val="StyleUnderline"/>
        </w:rPr>
        <w:t xml:space="preserve"> It will do so primarily because such domination offers the best way to survive under international anarchy.</w:t>
      </w:r>
      <w:r w:rsidRPr="003B0D92">
        <w:rPr>
          <w:sz w:val="16"/>
        </w:rPr>
        <w:t xml:space="preserve"> In addition, </w:t>
      </w:r>
      <w:r w:rsidRPr="003B0D92">
        <w:rPr>
          <w:rStyle w:val="StyleUnderline"/>
        </w:rPr>
        <w:t xml:space="preserve">China is involved in various territorial disputes and the more powerful it is, the better able it will be to settle those disputes on terms favorable to Beijing. </w:t>
      </w:r>
      <w:r w:rsidRPr="003B0D92">
        <w:rPr>
          <w:sz w:val="16"/>
        </w:rPr>
        <w:t xml:space="preserve">Furthermore, like the United States, </w:t>
      </w:r>
      <w:r w:rsidRPr="003B0D92">
        <w:rPr>
          <w:rStyle w:val="StyleUnderline"/>
        </w:rPr>
        <w:t xml:space="preserve">a powerful China is sure to have security interests around the globe, which will prompt it to develop the capability to project military power into regions far beyond Asia. </w:t>
      </w:r>
      <w:r w:rsidRPr="003B0D92">
        <w:rPr>
          <w:sz w:val="16"/>
        </w:rPr>
        <w:t xml:space="preserve">The Persian Gulf will rank high on the new superpower’s list of strategically important areas, but so will the Western Hemisphere. Indeed, </w:t>
      </w:r>
      <w:r w:rsidRPr="003B0D92">
        <w:rPr>
          <w:rStyle w:val="Emphasis"/>
        </w:rPr>
        <w:t>China will have a vested interest in creating security problems for the United States</w:t>
      </w:r>
      <w:r w:rsidRPr="003B0D92">
        <w:rPr>
          <w:rStyle w:val="StyleUnderline"/>
        </w:rPr>
        <w:t xml:space="preserve"> in the Western Hemisphere</w:t>
      </w:r>
      <w:r w:rsidRPr="003B0D92">
        <w:rPr>
          <w:sz w:val="16"/>
        </w:rPr>
        <w:t xml:space="preserve">, so as to limit the American military’s freedom to roam into other regions, especially Asia. Let us consider these matters in greater detail. Chinese Realpolitik If my theory is correct, </w:t>
      </w:r>
      <w:r w:rsidRPr="003B0D92">
        <w:rPr>
          <w:rStyle w:val="StyleUnderline"/>
        </w:rPr>
        <w:t>China will seek to maximize the power gap with its neighbors</w:t>
      </w:r>
      <w:r w:rsidRPr="003B0D92">
        <w:rPr>
          <w:sz w:val="16"/>
        </w:rPr>
        <w:t xml:space="preserve">, especially larger countries like India, Japan, and Russia. China will want to make sure it is so powerful that no state in Asia has the wherewithal to threaten it.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 that could dominate the Western Hemisphere. For the United States, conquest and expansion were necessary to establish regional hegemony. China, in contrast, is already a huge country and does not need to conquer more territory to establish itself as a regional hegemon on a par with the United States. Of course, it is always possible </w:t>
      </w:r>
      <w:r w:rsidRPr="003B0D92">
        <w:rPr>
          <w:rStyle w:val="StyleUnderline"/>
        </w:rPr>
        <w:t xml:space="preserve">in particular circumstances </w:t>
      </w:r>
      <w:r w:rsidRPr="003B0D92">
        <w:rPr>
          <w:sz w:val="16"/>
        </w:rPr>
        <w:t xml:space="preserve">that </w:t>
      </w:r>
      <w:r w:rsidRPr="003B0D92">
        <w:rPr>
          <w:rStyle w:val="StyleUnderline"/>
        </w:rPr>
        <w:t xml:space="preserve">Chinese leaders will conclude that it is imperative to attack another country to achieve regional hegemony. </w:t>
      </w:r>
      <w:r w:rsidRPr="003B0D92">
        <w:rPr>
          <w:sz w:val="16"/>
        </w:rPr>
        <w:t xml:space="preserve">It is more likely, however, that </w:t>
      </w:r>
      <w:r w:rsidRPr="003B0D92">
        <w:rPr>
          <w:rStyle w:val="Emphasis"/>
        </w:rPr>
        <w:t>China will seek to grow its economy and become so powerful that it can dictate the boundaries of acceptable behavior to neighboring countries</w:t>
      </w:r>
      <w:r w:rsidRPr="003B0D92">
        <w:rPr>
          <w:rStyle w:val="StyleUnderline"/>
        </w:rPr>
        <w:t xml:space="preserve">, and make it clear they will pay a substantial price if they do not follow the rules. </w:t>
      </w:r>
      <w:r w:rsidRPr="003B0D92">
        <w:rPr>
          <w:sz w:val="16"/>
        </w:rPr>
        <w:t xml:space="preserve">After all, this is what the United States has done in the Western Hemisphere. For example, in 1962, the Kennedy administration let both Cuba and the Soviet Union know that it would not tolerate nuclear weapons in Cuba. And in 1970, the Nixon administration told those same two countries that building a Soviet naval facility at Cienfuegos was unacceptable. Furthermore, Washington has intervened in the domestic politics of numerous Latin American countries either to prevent the rise of leaders who were perceived to be anti-American or to overthrow them if they had gained power. In short, the United States has wielded a heavy hand in the Western Hemisphere. </w:t>
      </w:r>
      <w:r w:rsidRPr="003B0D92">
        <w:rPr>
          <w:rStyle w:val="StyleUnderline"/>
        </w:rPr>
        <w:t>A</w:t>
      </w:r>
      <w:r w:rsidRPr="003B0D92">
        <w:rPr>
          <w:sz w:val="16"/>
        </w:rPr>
        <w:t xml:space="preserve"> much </w:t>
      </w:r>
      <w:r w:rsidRPr="003B0D92">
        <w:rPr>
          <w:rStyle w:val="StyleUnderline"/>
        </w:rPr>
        <w:t>more powerful China can also be expected to try to push the United States out of the Asia-Pacific region, much as the United States pushed the European great powers out of the Western Hemisphere</w:t>
      </w:r>
      <w:r w:rsidRPr="003B0D92">
        <w:rPr>
          <w:sz w:val="16"/>
        </w:rPr>
        <w:t xml:space="preserve"> in the nineteenth century. We should expect China to devise its own version of the Monroe Doctrine, as imperial Japan did in the 1930s. In fact, </w:t>
      </w:r>
      <w:r w:rsidRPr="003B0D92">
        <w:rPr>
          <w:rStyle w:val="StyleUnderline"/>
        </w:rPr>
        <w:t xml:space="preserve">we are already seeing inklings of that policy. </w:t>
      </w:r>
      <w:r w:rsidRPr="003B0D92">
        <w:rPr>
          <w:sz w:val="16"/>
        </w:rPr>
        <w:t xml:space="preserve">For example, </w:t>
      </w:r>
      <w:r w:rsidRPr="003B0D92">
        <w:rPr>
          <w:rStyle w:val="StyleUnderline"/>
        </w:rPr>
        <w:t xml:space="preserve">Chinese leaders have made it clear they do not think the United States has a right to interfere in disputes over </w:t>
      </w:r>
      <w:r w:rsidRPr="003B0D92">
        <w:rPr>
          <w:sz w:val="16"/>
        </w:rPr>
        <w:t xml:space="preserve">the maritime boundaries of </w:t>
      </w:r>
      <w:r w:rsidRPr="003B0D92">
        <w:rPr>
          <w:rStyle w:val="StyleUnderline"/>
        </w:rPr>
        <w:t>the South China Sea</w:t>
      </w:r>
      <w:r w:rsidRPr="003B0D92">
        <w:rPr>
          <w:sz w:val="16"/>
        </w:rPr>
        <w:t xml:space="preserve">, a strategically important body of water that Beijing effectively claims as its own. China also objected in July 2010 when the United States planned to conduct naval exercises in the Yellow Sea, which is located between China and the Korean Peninsula. In particular, the U.S. Navy planned to send the aircraft carrier USS George Washington into the Yellow Sea. Those maneuvers were not directed at China; they were aimed instead at North Korea, which was believed to have sunk a South Korean naval vessel, the </w:t>
      </w:r>
      <w:proofErr w:type="spellStart"/>
      <w:r w:rsidRPr="003B0D92">
        <w:rPr>
          <w:sz w:val="16"/>
        </w:rPr>
        <w:t>Cheonan</w:t>
      </w:r>
      <w:proofErr w:type="spellEnd"/>
      <w:r w:rsidRPr="003B0D92">
        <w:rPr>
          <w:sz w:val="16"/>
        </w:rPr>
        <w:t xml:space="preserve">, in the Yellow Sea. However, vigorous protests from China forced the Obama administration to move the exercises out of the Yellow Sea and farther east into the Sea of Japan. Sounding a lot like President Monroe, a </w:t>
      </w:r>
      <w:r w:rsidRPr="003B0D92">
        <w:rPr>
          <w:sz w:val="16"/>
        </w:rPr>
        <w:lastRenderedPageBreak/>
        <w:t xml:space="preserve">Chinese spokesperson succinctly summed up Beijing’s thinking: “We firmly oppose foreign military vessels or planes entering the Yellow Sea and other waters adjacent to China to engage in activities that would impact on its security and interests.” More generally, </w:t>
      </w:r>
      <w:r w:rsidRPr="003B0D92">
        <w:rPr>
          <w:rStyle w:val="StyleUnderline"/>
        </w:rPr>
        <w:t>there is considerable evidence that Chinese leaders would like to develop the capability to push the U.S. Navy beyond the “first island chain,”</w:t>
      </w:r>
      <w:r w:rsidRPr="003B0D92">
        <w:rPr>
          <w:sz w:val="16"/>
        </w:rPr>
        <w:t xml:space="preserve"> which is usually taken to include the Greater </w:t>
      </w:r>
      <w:proofErr w:type="spellStart"/>
      <w:r w:rsidRPr="003B0D92">
        <w:rPr>
          <w:sz w:val="16"/>
        </w:rPr>
        <w:t>Sunda</w:t>
      </w:r>
      <w:proofErr w:type="spellEnd"/>
      <w:r w:rsidRPr="003B0D92">
        <w:rPr>
          <w:sz w:val="16"/>
        </w:rPr>
        <w:t xml:space="preserve"> Islands, Japan, the Philippines, and Taiwan. </w:t>
      </w:r>
      <w:r w:rsidRPr="003B0D92">
        <w:rPr>
          <w:rStyle w:val="StyleUnderline"/>
        </w:rPr>
        <w:t>If this were to happen, China would be able to seal off the East China Sea, the South China Sea, and the Yellow Sea</w:t>
      </w:r>
      <w:r w:rsidRPr="003B0D92">
        <w:rPr>
          <w:sz w:val="16"/>
        </w:rPr>
        <w:t xml:space="preserve">, and it would be almost impossible for the U.S. Navy to reach Korea in the event of war. There is even talk in China about eventually pushing the U.S. Navy beyond the “second island chain,” which runs from the eastern coast of Japan to Guam and then down to the Moluccan Islands. It would also include the small island groups like the Bonin, Caroline, and Marianas Islands. If the Chinese were successful, Japan and the Philippines would be cut off from American naval support. </w:t>
      </w:r>
      <w:r w:rsidRPr="003B0D92">
        <w:rPr>
          <w:rStyle w:val="StyleUnderline"/>
        </w:rPr>
        <w:t>These ambitious goals make good strategic sense for China</w:t>
      </w:r>
      <w:r w:rsidRPr="003B0D92">
        <w:rPr>
          <w:sz w:val="16"/>
        </w:rPr>
        <w:t xml:space="preserve"> (although this is not to say China will necessarily be able to achieve them). Beijing should want a militarily weak and isolated India, Japan, and Russia as its neighbors, just as the United States prefers a militarily weak Canada and Mexico on its borders. What state in its right mind would want other powerful countries located in its region? All Chinese surely remember what happened over the last century when Japan was powerful and China was weak. Furthermore, why would a powerful China accept U.S. military forces operating in its backyard? American policymakers object when other great powers send military forces into the Western Hemisphere, because they view those foreign forces as potential threats to American security. The same logic should apply to China. Why would China feel safe with U.S. forces deployed on its doorstep? Following the logic of the Monroe Doctrine, would not China’s security be better served by pushing the American military out of the Asia-Pacific region? All Chinese surely remember what happened in the hundred years between the First Opium War (1839–42) and the end of World War II (1945), when the United States and the European great powers took advantage of a weak China and not only violated its sovereignty but also imposed unfair treaties on it and exploited it economically. Why should we expect China to act differently than the United States? Are the Chinese more principled than we are? More ethical? Are they less nationalistic? Less concerned about their survival? They are none of these things, of course, which is why China is likely to follow basic realist logic and attempt to become a regional hegemon in Asia. </w:t>
      </w:r>
      <w:r w:rsidRPr="003B0D92">
        <w:rPr>
          <w:rStyle w:val="StyleUnderline"/>
        </w:rPr>
        <w:t>Although maximizing its prospects of survival is the principal reason China will seek to dominate Asia, there is another reason, related to Beijing’s territorial disputes with some of its neighbors</w:t>
      </w:r>
      <w:r w:rsidRPr="003B0D92">
        <w:rPr>
          <w:sz w:val="16"/>
        </w:rPr>
        <w:t xml:space="preserve">. As Taylor </w:t>
      </w:r>
      <w:proofErr w:type="spellStart"/>
      <w:r w:rsidRPr="003B0D92">
        <w:rPr>
          <w:sz w:val="16"/>
        </w:rPr>
        <w:t>Fravel</w:t>
      </w:r>
      <w:proofErr w:type="spellEnd"/>
      <w:r w:rsidRPr="003B0D92">
        <w:rPr>
          <w:sz w:val="16"/>
        </w:rPr>
        <w:t xml:space="preserve"> points out, China has managed to settle most of its border conflicts since 1949—seventeen out of twenty-three—in good part because it has been willing to make some significant concessions to the other side. Nevertheless, </w:t>
      </w:r>
      <w:r w:rsidRPr="003B0D92">
        <w:rPr>
          <w:rStyle w:val="StyleUnderline"/>
        </w:rPr>
        <w:t xml:space="preserve">China has six outstanding territorial disagreements, and </w:t>
      </w:r>
      <w:r w:rsidRPr="003B0D92">
        <w:rPr>
          <w:rStyle w:val="Emphasis"/>
        </w:rPr>
        <w:t>there is little reason</w:t>
      </w:r>
      <w:r w:rsidRPr="003B0D92">
        <w:rPr>
          <w:sz w:val="16"/>
        </w:rPr>
        <w:t>—at least at this juncture—</w:t>
      </w:r>
      <w:r w:rsidRPr="003B0D92">
        <w:rPr>
          <w:rStyle w:val="Emphasis"/>
        </w:rPr>
        <w:t>to think the involved parties will find a clever diplomatic solution to them.</w:t>
      </w:r>
      <w:r w:rsidRPr="003B0D92">
        <w:rPr>
          <w:rStyle w:val="StyleUnderline"/>
        </w:rPr>
        <w:t xml:space="preserve"> </w:t>
      </w:r>
      <w:r w:rsidRPr="003B0D92">
        <w:rPr>
          <w:sz w:val="16"/>
        </w:rPr>
        <w:t xml:space="preserve">Probably </w:t>
      </w:r>
      <w:r w:rsidRPr="003B0D92">
        <w:rPr>
          <w:rStyle w:val="StyleUnderline"/>
        </w:rPr>
        <w:t>China’s most important dispute is over Taiwan</w:t>
      </w:r>
      <w:r w:rsidRPr="003B0D92">
        <w:rPr>
          <w:sz w:val="16"/>
        </w:rPr>
        <w:t xml:space="preserve">, which Beijing is deeply committed to making an integral part of China once again. The present government on Taiwan, however, believes it is a sovereign country and has no interest in being reintegrated into China. Taiwanese leaders do not advertise their independence, for fear it will provoke China to invade Taiwan. In addition, </w:t>
      </w:r>
      <w:r w:rsidRPr="003B0D92">
        <w:rPr>
          <w:rStyle w:val="StyleUnderline"/>
        </w:rPr>
        <w:t xml:space="preserve">China has ongoing disputes with Vietnam </w:t>
      </w:r>
      <w:r w:rsidRPr="003B0D92">
        <w:rPr>
          <w:sz w:val="16"/>
        </w:rPr>
        <w:t xml:space="preserve">over control of the Paracel Islands in the South China Sea, </w:t>
      </w:r>
      <w:r w:rsidRPr="003B0D92">
        <w:rPr>
          <w:rStyle w:val="StyleUnderline"/>
        </w:rPr>
        <w:t xml:space="preserve">and with Brunei, Malaysia, the Philippines, Taiwan, and Vietnam </w:t>
      </w:r>
      <w:r w:rsidRPr="003B0D92">
        <w:rPr>
          <w:sz w:val="16"/>
        </w:rPr>
        <w:t xml:space="preserve">over the Spratly Islands, which are also located in the South China Sea. More generally, </w:t>
      </w:r>
      <w:r w:rsidRPr="003B0D92">
        <w:rPr>
          <w:rStyle w:val="StyleUnderline"/>
        </w:rPr>
        <w:t>China maintains that it has sovereignty over almost all of the South China Sea</w:t>
      </w:r>
      <w:r w:rsidRPr="003B0D92">
        <w:rPr>
          <w:sz w:val="16"/>
        </w:rPr>
        <w:t xml:space="preserve">, a claim disputed not only by its neighbors but by the United States as well. Farther to the north </w:t>
      </w:r>
      <w:r w:rsidRPr="003B0D92">
        <w:rPr>
          <w:rStyle w:val="StyleUnderline"/>
        </w:rPr>
        <w:t>in the East China Sea, Beijing has a bitter feud with Japan over who controls</w:t>
      </w:r>
      <w:r w:rsidRPr="003B0D92">
        <w:rPr>
          <w:sz w:val="16"/>
        </w:rPr>
        <w:t xml:space="preserve"> a handful of small islands that Tokyo calls </w:t>
      </w:r>
      <w:r w:rsidRPr="003B0D92">
        <w:rPr>
          <w:rStyle w:val="StyleUnderline"/>
        </w:rPr>
        <w:t xml:space="preserve">the </w:t>
      </w:r>
      <w:proofErr w:type="spellStart"/>
      <w:r w:rsidRPr="003B0D92">
        <w:rPr>
          <w:rStyle w:val="StyleUnderline"/>
        </w:rPr>
        <w:t>Senkaku</w:t>
      </w:r>
      <w:proofErr w:type="spellEnd"/>
      <w:r w:rsidRPr="003B0D92">
        <w:rPr>
          <w:rStyle w:val="StyleUnderline"/>
        </w:rPr>
        <w:t xml:space="preserve"> Islands </w:t>
      </w:r>
      <w:r w:rsidRPr="003B0D92">
        <w:rPr>
          <w:sz w:val="16"/>
        </w:rPr>
        <w:t xml:space="preserve">and China labels the </w:t>
      </w:r>
      <w:proofErr w:type="spellStart"/>
      <w:r w:rsidRPr="003B0D92">
        <w:rPr>
          <w:sz w:val="16"/>
        </w:rPr>
        <w:t>Diaoyu</w:t>
      </w:r>
      <w:proofErr w:type="spellEnd"/>
      <w:r w:rsidRPr="003B0D92">
        <w:rPr>
          <w:sz w:val="16"/>
        </w:rPr>
        <w:t xml:space="preserve"> Islands. Finally, </w:t>
      </w:r>
      <w:r w:rsidRPr="003B0D92">
        <w:rPr>
          <w:rStyle w:val="StyleUnderline"/>
        </w:rPr>
        <w:t>China has land border disputes with Bhutan and India.</w:t>
      </w:r>
      <w:r w:rsidRPr="003B0D92">
        <w:rPr>
          <w:sz w:val="16"/>
        </w:rPr>
        <w:t xml:space="preserve"> In fact, China and India fought a war over the disputed territory in 1962, and the two sides have engaged in provocative actions on numerous occasions since then. For example, New Delhi maintains there were 400 Chinese incursions into Indian-controlled territory during 2012 alone; and in mid-April 2013, Chinese troops—for the first time since 1986—refused to return to China after they were discovered on the Indian side of the Line of Actual Control. It appears that China has been stepping up its cross-border raids in recent years in response to increased Indian troop deployments and an accompanying growth in infrastructure. </w:t>
      </w:r>
      <w:r w:rsidRPr="003B0D92">
        <w:rPr>
          <w:rStyle w:val="StyleUnderline"/>
        </w:rPr>
        <w:t>Given the importance of these territorial disputes to China, coupled with the apparent difficulty of resolving them through the give-and-take of diplomacy, the best way for China to settle them on favorable terms is</w:t>
      </w:r>
      <w:r w:rsidRPr="003B0D92">
        <w:rPr>
          <w:sz w:val="16"/>
        </w:rPr>
        <w:t xml:space="preserve"> probably </w:t>
      </w:r>
      <w:r w:rsidRPr="003B0D92">
        <w:rPr>
          <w:rStyle w:val="StyleUnderline"/>
        </w:rPr>
        <w:t>via coercion.</w:t>
      </w:r>
      <w:r w:rsidRPr="003B0D92">
        <w:rPr>
          <w:sz w:val="16"/>
        </w:rPr>
        <w:t xml:space="preserve"> Specifically, a China that is much more powerful than any of its neighbors will be in a good position to use military threats to force the other side to accept a deal largely on China’s terms. And </w:t>
      </w:r>
      <w:r w:rsidRPr="003B0D92">
        <w:rPr>
          <w:rStyle w:val="StyleUnderline"/>
        </w:rPr>
        <w:t xml:space="preserve">if that does not work, </w:t>
      </w:r>
      <w:r w:rsidRPr="003B0D92">
        <w:rPr>
          <w:rStyle w:val="Emphasis"/>
        </w:rPr>
        <w:t xml:space="preserve">China can always unsheathe the sword and go to war to get its way. It seems likely that </w:t>
      </w:r>
      <w:r w:rsidRPr="003B0D92">
        <w:rPr>
          <w:sz w:val="16"/>
          <w:szCs w:val="16"/>
        </w:rPr>
        <w:t>coercion or the</w:t>
      </w:r>
      <w:r w:rsidRPr="003B0D92">
        <w:rPr>
          <w:rStyle w:val="Emphasis"/>
        </w:rPr>
        <w:t xml:space="preserve"> actual use of force is the only plausible way China is going to regain Taiwan</w:t>
      </w:r>
      <w:r w:rsidRPr="003B0D92">
        <w:rPr>
          <w:rStyle w:val="StyleUnderline"/>
        </w:rPr>
        <w:t>.</w:t>
      </w:r>
      <w:r w:rsidRPr="003B0D92">
        <w:rPr>
          <w:sz w:val="16"/>
        </w:rPr>
        <w:t xml:space="preserve"> In short, </w:t>
      </w:r>
      <w:r w:rsidRPr="003B0D92">
        <w:rPr>
          <w:rStyle w:val="StyleUnderline"/>
        </w:rPr>
        <w:t xml:space="preserve">becoming a regional hegemon is the best pathway for China to resolve its various territorial disputes on favorable terms. </w:t>
      </w:r>
      <w:r w:rsidRPr="003B0D92">
        <w:rPr>
          <w:sz w:val="16"/>
        </w:rPr>
        <w:t xml:space="preserve">It is worth noting that </w:t>
      </w:r>
      <w:r w:rsidRPr="003B0D92">
        <w:rPr>
          <w:rStyle w:val="StyleUnderline"/>
        </w:rPr>
        <w:t>in addition to these territorial disputes, China might become embroiled in conflict with its neighbors over water.</w:t>
      </w:r>
      <w:r w:rsidRPr="003B0D92">
        <w:rPr>
          <w:sz w:val="16"/>
        </w:rPr>
        <w:t xml:space="preserve"> The Tibetan Plateau, which is located within China’s borders, is the third-largest repository of freshwater in the world, ranking behind the Arctic and Antarctica. Indeed, it is sometimes referred to as the “third pole.” It is also the main source of many of Asia’s great rivers, including the Brahmaputra, the Irrawaddy, the Mekong, the Salween, the Sutlej, the Yangtze, </w:t>
      </w:r>
      <w:r w:rsidRPr="003B0D92">
        <w:rPr>
          <w:sz w:val="16"/>
        </w:rPr>
        <w:lastRenderedPageBreak/>
        <w:t>and the Yellow. Most of these rivers flow into neighboring countries, where they have a profound effect on the daily lives of many millions of people.</w:t>
      </w:r>
    </w:p>
    <w:p w:rsidR="00191DAE" w:rsidRPr="003B0D92" w:rsidRDefault="00191DAE" w:rsidP="00191DAE">
      <w:pPr>
        <w:pStyle w:val="Heading3"/>
      </w:pPr>
      <w:r w:rsidRPr="003B0D92">
        <w:lastRenderedPageBreak/>
        <w:t xml:space="preserve">AT: Turns </w:t>
      </w:r>
      <w:r w:rsidR="009F4494">
        <w:t xml:space="preserve">US </w:t>
      </w:r>
      <w:r w:rsidRPr="003B0D92">
        <w:t>Econ</w:t>
      </w:r>
    </w:p>
    <w:p w:rsidR="00191DAE" w:rsidRPr="003B0D92" w:rsidRDefault="00191DAE" w:rsidP="00191DAE">
      <w:pPr>
        <w:pStyle w:val="Heading4"/>
      </w:pPr>
      <w:r w:rsidRPr="003B0D92">
        <w:t>China collapse doesn’t hurt the US economy</w:t>
      </w:r>
    </w:p>
    <w:p w:rsidR="00191DAE" w:rsidRPr="003B0D92" w:rsidRDefault="00191DAE" w:rsidP="00191DAE">
      <w:r w:rsidRPr="003B0D92">
        <w:rPr>
          <w:rStyle w:val="Style13ptBold"/>
        </w:rPr>
        <w:t>Nath 15</w:t>
      </w:r>
      <w:r w:rsidR="00F91EC4">
        <w:t xml:space="preserve"> [</w:t>
      </w:r>
      <w:proofErr w:type="spellStart"/>
      <w:r w:rsidRPr="003B0D92">
        <w:t>Trevir</w:t>
      </w:r>
      <w:proofErr w:type="spellEnd"/>
      <w:r w:rsidRPr="003B0D92">
        <w:t xml:space="preserve"> Nath</w:t>
      </w:r>
      <w:r w:rsidR="00F91EC4">
        <w:t>,</w:t>
      </w:r>
      <w:r w:rsidRPr="003B0D92">
        <w:t xml:space="preserve"> </w:t>
      </w:r>
      <w:r w:rsidR="00F91EC4">
        <w:t>Masters in Economics from the New School, “</w:t>
      </w:r>
      <w:r w:rsidRPr="003B0D92">
        <w:t xml:space="preserve">Is China's Economic Collapse Good </w:t>
      </w:r>
      <w:r w:rsidR="00F91EC4">
        <w:t>For the U.S.?”, 15 September 2015,</w:t>
      </w:r>
      <w:r w:rsidRPr="003B0D92">
        <w:t xml:space="preserve"> http://www.investopedia.com/articles/investing/091515/china</w:t>
      </w:r>
      <w:r w:rsidR="00F91EC4">
        <w:t>s-economic-collapse-good-us.asp]</w:t>
      </w:r>
    </w:p>
    <w:p w:rsidR="00191DAE" w:rsidRPr="00A27486" w:rsidRDefault="00191DAE" w:rsidP="00191DAE">
      <w:pPr>
        <w:rPr>
          <w:rStyle w:val="Emphasis"/>
        </w:rPr>
      </w:pPr>
      <w:r w:rsidRPr="00B01B66">
        <w:rPr>
          <w:sz w:val="16"/>
        </w:rPr>
        <w:t xml:space="preserve">That being said, </w:t>
      </w:r>
      <w:r w:rsidRPr="00B01B66">
        <w:rPr>
          <w:rStyle w:val="StyleUnderline"/>
        </w:rPr>
        <w:t>the U.S. has a significant trade deficit with China</w:t>
      </w:r>
      <w:r w:rsidRPr="00B01B66">
        <w:rPr>
          <w:sz w:val="16"/>
        </w:rPr>
        <w:t xml:space="preserve"> due to U.S. Treasury bonds. Currently, China is one of the largest holders of U.S. debt, amounting to $1.2 trillion. For China, Treasuries are a safe and stable way to maintain an export-led economy and creditworthiness in the global economy. As long as China continues to hold a massive amount of forex reserves and U.S. debt, </w:t>
      </w:r>
      <w:r w:rsidRPr="00A27486">
        <w:rPr>
          <w:rStyle w:val="StyleUnderline"/>
        </w:rPr>
        <w:t>some market observers believe the U</w:t>
      </w:r>
      <w:r w:rsidRPr="00B01B66">
        <w:rPr>
          <w:rStyle w:val="StyleUnderline"/>
        </w:rPr>
        <w:t>.S. economy could be essentially at the mercy of China.</w:t>
      </w:r>
      <w:r w:rsidRPr="00B01B66">
        <w:rPr>
          <w:sz w:val="16"/>
        </w:rPr>
        <w:t xml:space="preserve"> Various Scenarios Given that the China's current turmoil has been followed by a downturn in U.S. and global stock markets</w:t>
      </w:r>
      <w:r w:rsidRPr="00B01B66">
        <w:rPr>
          <w:rStyle w:val="StyleUnderline"/>
        </w:rPr>
        <w:t>, a pessimistic reader might wonder if much more chaos should be expected if China's economy continues to deteriorate.</w:t>
      </w:r>
      <w:r w:rsidRPr="00B01B66">
        <w:rPr>
          <w:sz w:val="16"/>
        </w:rPr>
        <w:t xml:space="preserve"> With China holding a great deal of Treasury debt, one worst-case scenario would be for China to dump their Treasury holdings, which could have fearsome implications for the U.S. dollar. That said, </w:t>
      </w:r>
      <w:r w:rsidRPr="00A27486">
        <w:rPr>
          <w:rStyle w:val="StyleUnderline"/>
        </w:rPr>
        <w:t xml:space="preserve">while this makes for an intriguing doomsday scenario, </w:t>
      </w:r>
      <w:r w:rsidRPr="00A27486">
        <w:rPr>
          <w:rStyle w:val="Emphasis"/>
        </w:rPr>
        <w:t>there's little actual evidence of any such forthcoming catastrophe.</w:t>
      </w:r>
      <w:r w:rsidRPr="00B01B66">
        <w:rPr>
          <w:sz w:val="16"/>
        </w:rPr>
        <w:t xml:space="preserve"> After all China, who's no longer the largest holder of U.S. debt, has already been selling Treasuries, in a bid to prevent the yuan from weakening beyond the level that the Chinese government wants. At China's current rate of Treasury selling, </w:t>
      </w:r>
      <w:r w:rsidRPr="00B01B66">
        <w:rPr>
          <w:rStyle w:val="StyleUnderline"/>
        </w:rPr>
        <w:t>we haven’t seen any pressure being exerted on the U.S. economy.</w:t>
      </w:r>
      <w:r w:rsidRPr="00B01B66">
        <w:rPr>
          <w:sz w:val="16"/>
        </w:rPr>
        <w:t xml:space="preserve"> In fact, even </w:t>
      </w:r>
      <w:r w:rsidRPr="00B01B66">
        <w:rPr>
          <w:rStyle w:val="StyleUnderline"/>
        </w:rPr>
        <w:t xml:space="preserve">if China really wanted to dump all of its U.S. debt, the move could easily backfire: they would find it extremely difficult to find any alternative asset as stable or liquid as Treasuries. </w:t>
      </w:r>
      <w:r w:rsidRPr="00B01B66">
        <w:rPr>
          <w:sz w:val="16"/>
        </w:rPr>
        <w:t xml:space="preserve">The Bottom Line Recent happenings in China suggest that the Chinese economy, lauded for its rapid expansion over the past 30 years, is no longer what it used to be. With slower-than-expected growth for the next coming years, the world's second-biggest economy could become more subject to pressures that other advanced economies have long had to contend with. </w:t>
      </w:r>
      <w:r w:rsidRPr="00B01B66">
        <w:rPr>
          <w:rStyle w:val="StyleUnderline"/>
        </w:rPr>
        <w:t xml:space="preserve">As China continues to transition into having more aspects of a market economy, it may be more exposed to the ups and down of the normal business cycle. And though the world is becoming more financially intertwined, </w:t>
      </w:r>
      <w:r w:rsidRPr="00A27486">
        <w:rPr>
          <w:rStyle w:val="Emphasis"/>
        </w:rPr>
        <w:t>turmoil in one of the world's biggest economies may have short-term spillover effects but still not pose any real threat to the economy’s long-term prospects.</w:t>
      </w:r>
    </w:p>
    <w:p w:rsidR="00AC39E7" w:rsidRPr="00AC39E7" w:rsidRDefault="00AC39E7" w:rsidP="00EE1750">
      <w:pPr>
        <w:pStyle w:val="Heading3"/>
      </w:pPr>
      <w:r w:rsidRPr="00AC39E7">
        <w:lastRenderedPageBreak/>
        <w:t>AT: Warming Impact</w:t>
      </w:r>
    </w:p>
    <w:p w:rsidR="00AC39E7" w:rsidRPr="00AC39E7" w:rsidRDefault="00AC39E7" w:rsidP="00AC39E7">
      <w:pPr>
        <w:pStyle w:val="Heading4"/>
      </w:pPr>
      <w:r w:rsidRPr="00AC39E7">
        <w:t>No impact to warming.</w:t>
      </w:r>
    </w:p>
    <w:p w:rsidR="00AC39E7" w:rsidRPr="00AC39E7" w:rsidRDefault="00AC39E7" w:rsidP="00AC39E7">
      <w:pPr>
        <w:contextualSpacing/>
        <w:rPr>
          <w:rFonts w:cstheme="minorHAnsi"/>
          <w:b/>
          <w:bCs/>
          <w:sz w:val="26"/>
        </w:rPr>
      </w:pPr>
      <w:r w:rsidRPr="00AC39E7">
        <w:rPr>
          <w:rStyle w:val="Style13ptBold"/>
          <w:rFonts w:cstheme="minorHAnsi"/>
        </w:rPr>
        <w:t xml:space="preserve">Ridley 14 </w:t>
      </w:r>
      <w:r w:rsidRPr="00AC39E7">
        <w:rPr>
          <w:rFonts w:cstheme="minorHAnsi"/>
        </w:rPr>
        <w:t xml:space="preserve">[Matt, 6/19/14, The Financial Post, “Junk Science Week: IPCC commissioned models to see if global warming would reach dangerous levels this century. Consensus is ‘no’,” </w:t>
      </w:r>
      <w:hyperlink r:id="rId14" w:history="1">
        <w:r w:rsidRPr="00AC39E7">
          <w:rPr>
            <w:rStyle w:val="Hyperlink"/>
            <w:rFonts w:cstheme="minorHAnsi"/>
          </w:rPr>
          <w:t>http://business.financialpost.com/2014/06/19/ipcc-climate-change-warming/</w:t>
        </w:r>
      </w:hyperlink>
      <w:r w:rsidRPr="00AC39E7">
        <w:rPr>
          <w:rFonts w:cstheme="minorHAnsi"/>
        </w:rPr>
        <w:t>, accessed 7/1/14]</w:t>
      </w:r>
    </w:p>
    <w:p w:rsidR="00AC39E7" w:rsidRPr="00AC39E7" w:rsidRDefault="00AC39E7" w:rsidP="00AC39E7">
      <w:pPr>
        <w:contextualSpacing/>
        <w:rPr>
          <w:rFonts w:cstheme="minorHAnsi"/>
          <w:b/>
          <w:u w:val="single"/>
        </w:rPr>
      </w:pPr>
      <w:r w:rsidRPr="00AC39E7">
        <w:rPr>
          <w:rFonts w:cstheme="minorHAnsi"/>
          <w:sz w:val="16"/>
        </w:rPr>
        <w:t xml:space="preserve">The debate over climate change is horribly polarized. From the way it is conducted, you would think that only two positions are possible: that the whole thing is a hoax or that catastrophe is inevitable. In </w:t>
      </w:r>
      <w:proofErr w:type="gramStart"/>
      <w:r w:rsidRPr="00AC39E7">
        <w:rPr>
          <w:rFonts w:cstheme="minorHAnsi"/>
          <w:sz w:val="16"/>
        </w:rPr>
        <w:t>fact</w:t>
      </w:r>
      <w:proofErr w:type="gramEnd"/>
      <w:r w:rsidRPr="00AC39E7">
        <w:rPr>
          <w:rFonts w:cstheme="minorHAnsi"/>
          <w:sz w:val="16"/>
        </w:rPr>
        <w:t xml:space="preserve"> there is room for lots of intermediate positions, including the view I hold, which is that </w:t>
      </w:r>
      <w:r w:rsidRPr="00AC39E7">
        <w:rPr>
          <w:rStyle w:val="StyleUnderline"/>
          <w:rFonts w:cstheme="minorHAnsi"/>
        </w:rPr>
        <w:t xml:space="preserve">man-made climate change is real but </w:t>
      </w:r>
      <w:r w:rsidRPr="00AC39E7">
        <w:rPr>
          <w:rStyle w:val="Emphasis"/>
        </w:rPr>
        <w:t>not likely to do much harm</w:t>
      </w:r>
      <w:r w:rsidRPr="00AC39E7">
        <w:rPr>
          <w:rStyle w:val="StyleUnderline"/>
          <w:rFonts w:cstheme="minorHAnsi"/>
        </w:rPr>
        <w:t>, let alone prove to be the greatest crisis facing humankind this century.</w:t>
      </w:r>
      <w:r w:rsidRPr="00AC39E7">
        <w:rPr>
          <w:rFonts w:cstheme="minorHAnsi"/>
          <w:b/>
          <w:u w:val="single"/>
        </w:rPr>
        <w:t xml:space="preserve"> </w:t>
      </w:r>
      <w:r w:rsidRPr="00AC39E7">
        <w:rPr>
          <w:rFonts w:cstheme="minorHAnsi"/>
          <w:sz w:val="16"/>
        </w:rPr>
        <w:t xml:space="preserve">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w:t>
      </w:r>
      <w:proofErr w:type="gramStart"/>
      <w:r w:rsidRPr="00AC39E7">
        <w:rPr>
          <w:rFonts w:cstheme="minorHAnsi"/>
          <w:sz w:val="16"/>
        </w:rPr>
        <w:t>the</w:t>
      </w:r>
      <w:proofErr w:type="gramEnd"/>
      <w:r w:rsidRPr="00AC39E7">
        <w:rPr>
          <w:rFonts w:cstheme="minorHAnsi"/>
          <w:sz w:val="16"/>
        </w:rPr>
        <w:t xml:space="preserve"> Intergovernmental Panel on Climate Change (IPCC) itself. </w:t>
      </w:r>
      <w:r w:rsidRPr="00AC39E7">
        <w:rPr>
          <w:rStyle w:val="StyleUnderline"/>
          <w:rFonts w:cstheme="minorHAnsi"/>
        </w:rPr>
        <w:t>The IPCC commissioned four different models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w:t>
      </w:r>
      <w:r w:rsidRPr="00AC39E7">
        <w:rPr>
          <w:rFonts w:cstheme="minorHAnsi"/>
          <w:b/>
          <w:u w:val="single"/>
        </w:rPr>
        <w:t xml:space="preserve"> </w:t>
      </w:r>
      <w:r w:rsidRPr="00AC39E7">
        <w:rPr>
          <w:rFonts w:cstheme="minorHAnsi"/>
          <w:sz w:val="16"/>
        </w:rPr>
        <w:t xml:space="preserve">Now two degrees is the threshold at which warming starts to turn dangerous, according to the scientific consensus. </w:t>
      </w:r>
      <w:proofErr w:type="gramStart"/>
      <w:r w:rsidRPr="00AC39E7">
        <w:rPr>
          <w:rFonts w:cstheme="minorHAnsi"/>
          <w:sz w:val="16"/>
        </w:rPr>
        <w:t>That is to say, in</w:t>
      </w:r>
      <w:proofErr w:type="gramEnd"/>
      <w:r w:rsidRPr="00AC39E7">
        <w:rPr>
          <w:rFonts w:cstheme="minorHAnsi"/>
          <w:sz w:val="16"/>
        </w:rPr>
        <w:t xml:space="preserve"> three of the four scenarios considered by the IPCC, by the time my children’s children are elderly, the earth will still not have experienced any harmful warming, let alone catastrophe. </w:t>
      </w:r>
      <w:r w:rsidRPr="00AC39E7">
        <w:rPr>
          <w:rStyle w:val="StyleUnderline"/>
          <w:rFonts w:cstheme="minorHAnsi"/>
        </w:rPr>
        <w:t>But what about the fourth scenario? This is known as RCP8.5</w:t>
      </w:r>
      <w:r w:rsidRPr="00AC39E7">
        <w:rPr>
          <w:rFonts w:cstheme="minorHAnsi"/>
          <w:sz w:val="16"/>
        </w:rPr>
        <w:t xml:space="preserve">, and it produces 3.5 degrees of warming in 2081-2100. Curious to know what assumptions lay behind this model, I decided to look up the original papers describing the creation of this scenario. Frankly, I was </w:t>
      </w:r>
      <w:proofErr w:type="spellStart"/>
      <w:r w:rsidRPr="00AC39E7">
        <w:rPr>
          <w:rFonts w:cstheme="minorHAnsi"/>
          <w:sz w:val="16"/>
        </w:rPr>
        <w:t>gobsmacked</w:t>
      </w:r>
      <w:proofErr w:type="spellEnd"/>
      <w:r w:rsidRPr="00AC39E7">
        <w:rPr>
          <w:rFonts w:cstheme="minorHAnsi"/>
          <w:sz w:val="16"/>
        </w:rPr>
        <w:t xml:space="preserve">. </w:t>
      </w:r>
      <w:r w:rsidRPr="00AC39E7">
        <w:rPr>
          <w:rStyle w:val="StyleUnderline"/>
          <w:rFonts w:cstheme="minorHAnsi"/>
        </w:rPr>
        <w:t xml:space="preserve">It is a world that is </w:t>
      </w:r>
      <w:r w:rsidRPr="00AC39E7">
        <w:rPr>
          <w:rStyle w:val="Emphasis"/>
        </w:rPr>
        <w:t>very, very implausible</w:t>
      </w:r>
      <w:r w:rsidRPr="00AC39E7">
        <w:rPr>
          <w:rStyle w:val="StyleUnderline"/>
          <w:rFonts w:cstheme="minorHAnsi"/>
        </w:rPr>
        <w:t>.</w:t>
      </w:r>
      <w:r w:rsidRPr="00AC39E7">
        <w:rPr>
          <w:rFonts w:cstheme="minorHAnsi"/>
          <w:b/>
          <w:u w:val="single"/>
        </w:rPr>
        <w:t xml:space="preserve"> </w:t>
      </w:r>
      <w:r w:rsidRPr="00AC39E7">
        <w:rPr>
          <w:rStyle w:val="StyleUnderline"/>
          <w:rFonts w:cstheme="minorHAnsi"/>
        </w:rPr>
        <w:t>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w:t>
      </w:r>
      <w:r w:rsidRPr="00AC39E7">
        <w:rPr>
          <w:rFonts w:cstheme="minorHAnsi"/>
          <w:b/>
          <w:u w:val="single"/>
        </w:rPr>
        <w:t xml:space="preserve"> </w:t>
      </w:r>
      <w:r w:rsidRPr="00AC39E7">
        <w:rPr>
          <w:rFonts w:cstheme="minorHAnsi"/>
          <w:sz w:val="16"/>
        </w:rPr>
        <w:t>Second</w:t>
      </w:r>
      <w:r w:rsidRPr="00AC39E7">
        <w:rPr>
          <w:rStyle w:val="StyleUnderline"/>
          <w:rFonts w:cstheme="minorHAnsi"/>
        </w:rPr>
        <w:t>, the world is assumed in the</w:t>
      </w:r>
      <w:r w:rsidRPr="00AC39E7">
        <w:rPr>
          <w:rFonts w:cstheme="minorHAnsi"/>
          <w:sz w:val="16"/>
        </w:rPr>
        <w:t xml:space="preserve"> RCP8.5 </w:t>
      </w:r>
      <w:r w:rsidRPr="00AC39E7">
        <w:rPr>
          <w:rStyle w:val="StyleUnderline"/>
          <w:rFonts w:cstheme="minorHAnsi"/>
        </w:rPr>
        <w:t>scenario to be burning an astonishing 10 times as much coal as today, producing 50% of its primary energy from coal, compared with about 30% today</w:t>
      </w:r>
      <w:r w:rsidRPr="00AC39E7">
        <w:rPr>
          <w:rFonts w:cstheme="minorHAnsi"/>
          <w:sz w:val="16"/>
        </w:rPr>
        <w:t xml:space="preserve">.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AC39E7">
        <w:rPr>
          <w:rStyle w:val="StyleUnderline"/>
          <w:rFonts w:cstheme="minorHAnsi"/>
        </w:rPr>
        <w:t xml:space="preserve">These are </w:t>
      </w:r>
      <w:r w:rsidRPr="00AC39E7">
        <w:rPr>
          <w:rStyle w:val="Emphasis"/>
        </w:rPr>
        <w:t xml:space="preserve">highly unlikely assumptions. </w:t>
      </w:r>
      <w:r w:rsidRPr="00AC39E7">
        <w:rPr>
          <w:rStyle w:val="StyleUnderline"/>
          <w:rFonts w:cstheme="minorHAnsi"/>
        </w:rPr>
        <w:t>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w:t>
      </w:r>
      <w:r w:rsidRPr="00AC39E7">
        <w:rPr>
          <w:rFonts w:cstheme="minorHAnsi"/>
          <w:b/>
          <w:u w:val="single"/>
        </w:rPr>
        <w:t xml:space="preserve"> </w:t>
      </w:r>
      <w:r w:rsidRPr="00AC39E7">
        <w:rPr>
          <w:rFonts w:cstheme="minorHAnsi"/>
          <w:sz w:val="16"/>
        </w:rPr>
        <w:t xml:space="preserve">Notice, however, that even so, it is not a world of catastrophic pain. The per capita income of the average human being in 2100 is three times what it is now. Poverty would be history. </w:t>
      </w:r>
      <w:proofErr w:type="gramStart"/>
      <w:r w:rsidRPr="00AC39E7">
        <w:rPr>
          <w:rFonts w:cstheme="minorHAnsi"/>
          <w:sz w:val="16"/>
        </w:rPr>
        <w:t>So</w:t>
      </w:r>
      <w:proofErr w:type="gramEnd"/>
      <w:r w:rsidRPr="00AC39E7">
        <w:rPr>
          <w:rFonts w:cstheme="minorHAnsi"/>
          <w:sz w:val="16"/>
        </w:rPr>
        <w:t xml:space="preserve"> it’s hardly Armageddon. But there’s an even more startling fact. </w:t>
      </w:r>
      <w:r w:rsidRPr="00AC39E7">
        <w:rPr>
          <w:rStyle w:val="StyleUnderline"/>
          <w:rFonts w:cstheme="minorHAnsi"/>
        </w:rPr>
        <w:t xml:space="preserve">We now have many different studies of climate sensitivity based on observational data and they all converge on the conclusion that it is much lower than assumed by the IPCC in these models. </w:t>
      </w:r>
      <w:r w:rsidRPr="00AC39E7">
        <w:rPr>
          <w:rFonts w:cstheme="minorHAnsi"/>
          <w:sz w:val="16"/>
        </w:rPr>
        <w:t xml:space="preserve">It </w:t>
      </w:r>
      <w:proofErr w:type="gramStart"/>
      <w:r w:rsidRPr="00AC39E7">
        <w:rPr>
          <w:rFonts w:cstheme="minorHAnsi"/>
          <w:sz w:val="16"/>
        </w:rPr>
        <w:t>has to</w:t>
      </w:r>
      <w:proofErr w:type="gramEnd"/>
      <w:r w:rsidRPr="00AC39E7">
        <w:rPr>
          <w:rFonts w:cstheme="minorHAnsi"/>
          <w:sz w:val="16"/>
        </w:rPr>
        <w:t xml:space="preserve"> be, otherwise global temperatures would have risen much faster than they have over the past 50 years.  As Ross </w:t>
      </w:r>
      <w:proofErr w:type="spellStart"/>
      <w:r w:rsidRPr="00AC39E7">
        <w:rPr>
          <w:rFonts w:cstheme="minorHAnsi"/>
          <w:sz w:val="16"/>
        </w:rPr>
        <w:t>McKitrick</w:t>
      </w:r>
      <w:proofErr w:type="spellEnd"/>
      <w:r w:rsidRPr="00AC39E7">
        <w:rPr>
          <w:rFonts w:cstheme="minorHAnsi"/>
          <w:sz w:val="16"/>
        </w:rPr>
        <w:t xml:space="preserve"> noted on this page earlier this week, </w:t>
      </w:r>
      <w:r w:rsidRPr="00AC39E7">
        <w:rPr>
          <w:rStyle w:val="Emphasis"/>
        </w:rPr>
        <w:t>temperatures have not risen at all now for more than 17 years.</w:t>
      </w:r>
      <w:r w:rsidRPr="00AC39E7">
        <w:rPr>
          <w:rFonts w:cstheme="minorHAnsi"/>
          <w:sz w:val="16"/>
        </w:rPr>
        <w:t xml:space="preserve"> With these much more realistic estimates of sensitivity (known as “transient climate response”), </w:t>
      </w:r>
      <w:r w:rsidRPr="00AC39E7">
        <w:rPr>
          <w:rStyle w:val="StyleUnderline"/>
          <w:rFonts w:cstheme="minorHAnsi"/>
        </w:rPr>
        <w:t>even RCP8.5 cannot produce dangerous warming</w:t>
      </w:r>
      <w:r w:rsidRPr="00AC39E7">
        <w:rPr>
          <w:rFonts w:cstheme="minorHAnsi"/>
          <w:sz w:val="16"/>
        </w:rPr>
        <w:t xml:space="preserve">. It manages just 2.1C of warming by 2081-2100. </w:t>
      </w:r>
      <w:proofErr w:type="gramStart"/>
      <w:r w:rsidRPr="00AC39E7">
        <w:rPr>
          <w:rFonts w:cstheme="minorHAnsi"/>
          <w:sz w:val="16"/>
        </w:rPr>
        <w:t xml:space="preserve">That is to say, </w:t>
      </w:r>
      <w:r w:rsidRPr="00AC39E7">
        <w:rPr>
          <w:rStyle w:val="Emphasis"/>
        </w:rPr>
        <w:t>even</w:t>
      </w:r>
      <w:proofErr w:type="gramEnd"/>
      <w:r w:rsidRPr="00AC39E7">
        <w:rPr>
          <w:rStyle w:val="Emphasis"/>
        </w:rPr>
        <w:t xml:space="preserve"> if you pile crazy assumption upon crazy assumption till you have an edifice of vanishingly small probability, you cannot even manage to make climate change cause minor damage</w:t>
      </w:r>
      <w:r w:rsidRPr="00AC39E7">
        <w:rPr>
          <w:rStyle w:val="StyleUnderline"/>
          <w:rFonts w:cstheme="minorHAnsi"/>
        </w:rPr>
        <w:t xml:space="preserve"> in the time of our grandchildren, let alone catastrophe. That’s not me saying this – it’s the IPCC itself.</w:t>
      </w:r>
    </w:p>
    <w:p w:rsidR="00AC39E7" w:rsidRPr="00AC39E7" w:rsidRDefault="00AC39E7" w:rsidP="00AC39E7"/>
    <w:p w:rsidR="00AC39E7" w:rsidRPr="00AC39E7" w:rsidRDefault="00AC39E7" w:rsidP="00AC39E7">
      <w:pPr>
        <w:pStyle w:val="Heading4"/>
      </w:pPr>
      <w:r w:rsidRPr="00AC39E7">
        <w:lastRenderedPageBreak/>
        <w:t>Humans adapt</w:t>
      </w:r>
      <w:r w:rsidRPr="00AC39E7">
        <w:softHyphen/>
      </w:r>
      <w:r w:rsidRPr="00AC39E7">
        <w:t xml:space="preserve"> </w:t>
      </w:r>
      <w:r w:rsidRPr="00AC39E7">
        <w:t>—their models are flawed</w:t>
      </w:r>
    </w:p>
    <w:p w:rsidR="00AC39E7" w:rsidRPr="00AC39E7" w:rsidRDefault="00AC39E7" w:rsidP="00AC39E7">
      <w:proofErr w:type="spellStart"/>
      <w:r w:rsidRPr="00AC39E7">
        <w:rPr>
          <w:rStyle w:val="Style13ptBold"/>
        </w:rPr>
        <w:t>Goklany</w:t>
      </w:r>
      <w:proofErr w:type="spellEnd"/>
      <w:r w:rsidRPr="00AC39E7">
        <w:rPr>
          <w:rStyle w:val="Style13ptBold"/>
        </w:rPr>
        <w:t xml:space="preserve"> 12 </w:t>
      </w:r>
      <w:r w:rsidRPr="00AC39E7">
        <w:t>[</w:t>
      </w:r>
      <w:proofErr w:type="spellStart"/>
      <w:r w:rsidRPr="00AC39E7">
        <w:t>Indur</w:t>
      </w:r>
      <w:proofErr w:type="spellEnd"/>
      <w:r w:rsidRPr="00AC39E7">
        <w:t xml:space="preserve"> </w:t>
      </w:r>
      <w:proofErr w:type="spellStart"/>
      <w:r w:rsidRPr="00AC39E7">
        <w:t>Goklany</w:t>
      </w:r>
      <w:proofErr w:type="spellEnd"/>
      <w:r w:rsidRPr="00AC39E7">
        <w:t>, former IPCC review, “Is Global Warming the Number One Threat to Humanity?” BRIEFING PAPER n. 7, Global Warming Policy Foundation, 12—12, p. 5-6.]</w:t>
      </w:r>
    </w:p>
    <w:p w:rsidR="00AC39E7" w:rsidRPr="002A741C" w:rsidRDefault="00AC39E7" w:rsidP="00AC39E7">
      <w:pPr>
        <w:rPr>
          <w:rFonts w:cs="Arial"/>
          <w:b/>
          <w:u w:val="single"/>
        </w:rPr>
      </w:pPr>
      <w:r w:rsidRPr="00AC39E7">
        <w:rPr>
          <w:sz w:val="16"/>
        </w:rPr>
        <w:t xml:space="preserve">The paper notes that </w:t>
      </w:r>
      <w:r w:rsidRPr="00AC39E7">
        <w:rPr>
          <w:rStyle w:val="StyleUnderline"/>
          <w:rFonts w:cs="Arial"/>
        </w:rPr>
        <w:t xml:space="preserve">global warming impact studies </w:t>
      </w:r>
      <w:proofErr w:type="gramStart"/>
      <w:r w:rsidRPr="00AC39E7">
        <w:rPr>
          <w:rStyle w:val="Emphasis"/>
        </w:rPr>
        <w:t>systematically  overestimate</w:t>
      </w:r>
      <w:proofErr w:type="gramEnd"/>
      <w:r w:rsidRPr="00AC39E7">
        <w:rPr>
          <w:rStyle w:val="StyleUnderline"/>
          <w:rFonts w:cs="Arial"/>
        </w:rPr>
        <w:t xml:space="preserve"> negative impacts and simultaneously underestimate  positive consequences. The</w:t>
      </w:r>
      <w:r w:rsidRPr="00AC39E7">
        <w:rPr>
          <w:sz w:val="16"/>
        </w:rPr>
        <w:t xml:space="preserve"> net </w:t>
      </w:r>
      <w:r w:rsidRPr="00AC39E7">
        <w:rPr>
          <w:rStyle w:val="StyleUnderline"/>
          <w:rFonts w:cs="Arial"/>
        </w:rPr>
        <w:t>negative impacts</w:t>
      </w:r>
      <w:r w:rsidRPr="00AC39E7">
        <w:rPr>
          <w:sz w:val="16"/>
        </w:rPr>
        <w:t xml:space="preserve">, therefore, </w:t>
      </w:r>
      <w:r w:rsidRPr="00AC39E7">
        <w:rPr>
          <w:rStyle w:val="StyleUnderline"/>
          <w:rFonts w:cs="Arial"/>
        </w:rPr>
        <w:t xml:space="preserve">are </w:t>
      </w:r>
      <w:proofErr w:type="gramStart"/>
      <w:r w:rsidRPr="00AC39E7">
        <w:rPr>
          <w:rStyle w:val="StyleUnderline"/>
          <w:rFonts w:cs="Arial"/>
        </w:rPr>
        <w:t>likely  to</w:t>
      </w:r>
      <w:proofErr w:type="gramEnd"/>
      <w:r w:rsidRPr="00AC39E7">
        <w:rPr>
          <w:rStyle w:val="StyleUnderline"/>
          <w:rFonts w:cs="Arial"/>
        </w:rPr>
        <w:t xml:space="preserve"> be substantially overestimated because these studies </w:t>
      </w:r>
      <w:r w:rsidRPr="00AC39E7">
        <w:rPr>
          <w:rStyle w:val="Emphasis"/>
        </w:rPr>
        <w:t>fail to consider</w:t>
      </w:r>
      <w:r w:rsidRPr="00AC39E7">
        <w:rPr>
          <w:sz w:val="16"/>
        </w:rPr>
        <w:t xml:space="preserve">  adequately </w:t>
      </w:r>
      <w:r w:rsidRPr="00AC39E7">
        <w:rPr>
          <w:rStyle w:val="StyleUnderline"/>
          <w:rFonts w:cs="Arial"/>
        </w:rPr>
        <w:t xml:space="preserve">society’s capacity to </w:t>
      </w:r>
      <w:r w:rsidRPr="00AC39E7">
        <w:rPr>
          <w:rStyle w:val="Emphasis"/>
        </w:rPr>
        <w:t>adapt</w:t>
      </w:r>
      <w:r w:rsidRPr="00AC39E7">
        <w:rPr>
          <w:sz w:val="16"/>
        </w:rPr>
        <w:t xml:space="preserve"> autonomously to either mitigate  </w:t>
      </w:r>
      <w:r w:rsidRPr="00AC39E7">
        <w:rPr>
          <w:rStyle w:val="StyleUnderline"/>
          <w:rFonts w:cs="Arial"/>
        </w:rPr>
        <w:t xml:space="preserve">or </w:t>
      </w:r>
      <w:r w:rsidRPr="00AC39E7">
        <w:rPr>
          <w:rStyle w:val="Emphasis"/>
        </w:rPr>
        <w:t>take advantage of</w:t>
      </w:r>
      <w:r w:rsidRPr="00AC39E7">
        <w:rPr>
          <w:rStyle w:val="StyleUnderline"/>
          <w:rFonts w:cs="Arial"/>
        </w:rPr>
        <w:t xml:space="preserve"> climate change impacts. This violates the IPCC’s methodological guidelines for impact </w:t>
      </w:r>
      <w:proofErr w:type="gramStart"/>
      <w:r w:rsidRPr="00AC39E7">
        <w:rPr>
          <w:rStyle w:val="StyleUnderline"/>
          <w:rFonts w:cs="Arial"/>
        </w:rPr>
        <w:t>assessments,  which</w:t>
      </w:r>
      <w:proofErr w:type="gramEnd"/>
      <w:r w:rsidRPr="00AC39E7">
        <w:rPr>
          <w:rStyle w:val="StyleUnderline"/>
          <w:rFonts w:cs="Arial"/>
        </w:rPr>
        <w:t xml:space="preserve"> require consideration of autonomous or automatic adaptations</w:t>
      </w:r>
      <w:r w:rsidRPr="00AC39E7">
        <w:rPr>
          <w:sz w:val="16"/>
        </w:rPr>
        <w:t xml:space="preserve">.  These adaptations depend on, among other things, </w:t>
      </w:r>
      <w:r w:rsidRPr="00AC39E7">
        <w:rPr>
          <w:rStyle w:val="StyleUnderline"/>
          <w:rFonts w:cs="Arial"/>
        </w:rPr>
        <w:t xml:space="preserve">adaptive </w:t>
      </w:r>
      <w:proofErr w:type="gramStart"/>
      <w:r w:rsidRPr="00AC39E7">
        <w:rPr>
          <w:rStyle w:val="StyleUnderline"/>
          <w:rFonts w:cs="Arial"/>
        </w:rPr>
        <w:t>capacity</w:t>
      </w:r>
      <w:r w:rsidRPr="00AC39E7">
        <w:rPr>
          <w:sz w:val="16"/>
        </w:rPr>
        <w:t>,  which</w:t>
      </w:r>
      <w:proofErr w:type="gramEnd"/>
      <w:r w:rsidRPr="00AC39E7">
        <w:rPr>
          <w:sz w:val="16"/>
        </w:rPr>
        <w:t xml:space="preserve"> should advance with time due to the assumption of economic growth embedded in each IPCC emission scenario (see Figure 1).  16 However, </w:t>
      </w:r>
      <w:r w:rsidRPr="00AC39E7">
        <w:rPr>
          <w:rStyle w:val="StyleUnderline"/>
          <w:rFonts w:cs="Arial"/>
        </w:rPr>
        <w:t xml:space="preserve">these advances are </w:t>
      </w:r>
      <w:r w:rsidRPr="00AC39E7">
        <w:rPr>
          <w:rStyle w:val="Emphasis"/>
        </w:rPr>
        <w:t xml:space="preserve">rarely accounted for </w:t>
      </w:r>
      <w:r w:rsidRPr="00AC39E7">
        <w:rPr>
          <w:rStyle w:val="StyleUnderline"/>
          <w:rFonts w:cs="Arial"/>
        </w:rPr>
        <w:t xml:space="preserve">fully in </w:t>
      </w:r>
      <w:proofErr w:type="gramStart"/>
      <w:r w:rsidRPr="00AC39E7">
        <w:rPr>
          <w:rStyle w:val="StyleUnderline"/>
          <w:rFonts w:cs="Arial"/>
        </w:rPr>
        <w:t>impacts  assessments</w:t>
      </w:r>
      <w:proofErr w:type="gramEnd"/>
      <w:r w:rsidRPr="00AC39E7">
        <w:rPr>
          <w:sz w:val="16"/>
        </w:rPr>
        <w:t xml:space="preserve">. For example, the FTA’s water resource study totally </w:t>
      </w:r>
      <w:proofErr w:type="gramStart"/>
      <w:r w:rsidRPr="00AC39E7">
        <w:rPr>
          <w:sz w:val="16"/>
        </w:rPr>
        <w:t>ignores  adaptive</w:t>
      </w:r>
      <w:proofErr w:type="gramEnd"/>
      <w:r w:rsidRPr="00AC39E7">
        <w:rPr>
          <w:sz w:val="16"/>
        </w:rPr>
        <w:t xml:space="preserve"> capacity while its malaria study assumes no change in  adaptive capacity between the baseline year (1990) and projection  year (2085) (see here17). Consequently, </w:t>
      </w:r>
      <w:r w:rsidRPr="00AC39E7">
        <w:rPr>
          <w:rStyle w:val="StyleUnderline"/>
          <w:rFonts w:cs="Arial"/>
        </w:rPr>
        <w:t xml:space="preserve">the assessments are </w:t>
      </w:r>
      <w:proofErr w:type="gramStart"/>
      <w:r w:rsidRPr="00AC39E7">
        <w:rPr>
          <w:rStyle w:val="StyleUnderline"/>
          <w:rFonts w:cs="Arial"/>
        </w:rPr>
        <w:t>internally  inconsistent</w:t>
      </w:r>
      <w:proofErr w:type="gramEnd"/>
      <w:r w:rsidRPr="00AC39E7">
        <w:rPr>
          <w:rStyle w:val="StyleUnderline"/>
          <w:rFonts w:cs="Arial"/>
        </w:rPr>
        <w:t xml:space="preserve"> because future adaptive capacity does not reflect the  future </w:t>
      </w:r>
      <w:r w:rsidRPr="00AC39E7">
        <w:rPr>
          <w:rStyle w:val="Emphasis"/>
        </w:rPr>
        <w:t>economic development</w:t>
      </w:r>
      <w:r w:rsidRPr="00AC39E7">
        <w:rPr>
          <w:rStyle w:val="StyleUnderline"/>
          <w:rFonts w:cs="Arial"/>
        </w:rPr>
        <w:t xml:space="preserve"> used to derive the emission scenarios that  underpin global warming estimates.</w:t>
      </w:r>
    </w:p>
    <w:p w:rsidR="00AC39E7" w:rsidRPr="00AC39E7" w:rsidRDefault="00AC39E7" w:rsidP="00AC39E7"/>
    <w:p w:rsidR="00EE1750" w:rsidRPr="003B0D92" w:rsidRDefault="00EE1750" w:rsidP="00EE1750">
      <w:pPr>
        <w:pStyle w:val="Heading3"/>
      </w:pPr>
      <w:r>
        <w:lastRenderedPageBreak/>
        <w:t>Turn – Mil Mod</w:t>
      </w:r>
    </w:p>
    <w:p w:rsidR="00EE1750" w:rsidRPr="003B0D92" w:rsidRDefault="00EE1750" w:rsidP="00EE1750">
      <w:pPr>
        <w:pStyle w:val="Heading4"/>
      </w:pPr>
      <w:r w:rsidRPr="003B0D92">
        <w:t>Tech innovation causes Chinese military modernization.</w:t>
      </w:r>
    </w:p>
    <w:p w:rsidR="00EE1750" w:rsidRPr="003B0D92" w:rsidRDefault="00EE1750" w:rsidP="00EE1750">
      <w:r w:rsidRPr="003B0D92">
        <w:rPr>
          <w:rStyle w:val="Style13ptBold"/>
        </w:rPr>
        <w:t xml:space="preserve">Crane 5 </w:t>
      </w:r>
      <w:r w:rsidRPr="003B0D92">
        <w:t xml:space="preserve">[Keith Crane (Director of Environment, Energy and Economic Development Program at RAND), Roger Cliff (Senior Political Scientist at the RAND Corporation specializing in security issues involving China, Assistant for Strategy Development in the office of the Deputy Assistant Secretary of Defense for Strategy, MA in Chinese Studies from UCSD), Evan Medeiros, James </w:t>
      </w:r>
      <w:proofErr w:type="spellStart"/>
      <w:r w:rsidRPr="003B0D92">
        <w:t>Mulvenon</w:t>
      </w:r>
      <w:proofErr w:type="spellEnd"/>
      <w:r w:rsidRPr="003B0D92">
        <w:t xml:space="preserve">, William </w:t>
      </w:r>
      <w:proofErr w:type="spellStart"/>
      <w:r w:rsidRPr="003B0D92">
        <w:t>Overholt</w:t>
      </w:r>
      <w:proofErr w:type="spellEnd"/>
      <w:r w:rsidRPr="003B0D92">
        <w:t>, “Modernizing China’s Military: Opportunities and Constraints”, RAND Corporation Project Air Force, 2005, http://www.rand.org/content/dam/rand/pubs/monographs/2005/RAND_MG260-1.pdf]</w:t>
      </w:r>
    </w:p>
    <w:p w:rsidR="00EE1750" w:rsidRDefault="00EE1750" w:rsidP="00EE1750">
      <w:pPr>
        <w:rPr>
          <w:rStyle w:val="Emphasis"/>
        </w:rPr>
      </w:pPr>
      <w:r w:rsidRPr="003B0D92">
        <w:rPr>
          <w:sz w:val="16"/>
        </w:rPr>
        <w:t xml:space="preserve">Over the past two decades, </w:t>
      </w:r>
      <w:r w:rsidRPr="003B0D92">
        <w:rPr>
          <w:rStyle w:val="StyleUnderline"/>
        </w:rPr>
        <w:t xml:space="preserve">China’s defense industries have made substantial progress in improving the efficiency of their operations and the </w:t>
      </w:r>
      <w:r w:rsidRPr="003B0D92">
        <w:rPr>
          <w:sz w:val="16"/>
        </w:rPr>
        <w:t>quality and</w:t>
      </w:r>
      <w:r w:rsidRPr="003B0D92">
        <w:rPr>
          <w:rStyle w:val="StyleUnderline"/>
        </w:rPr>
        <w:t xml:space="preserve"> technological sophistication of their products.</w:t>
      </w:r>
      <w:r w:rsidRPr="003B0D92">
        <w:rPr>
          <w:sz w:val="16"/>
        </w:rPr>
        <w:t xml:space="preserve"> As measured by improvements in the technological quality of the output of these industries, this process has accelerated over the past five years. </w:t>
      </w:r>
      <w:r w:rsidRPr="003B0D92">
        <w:rPr>
          <w:rStyle w:val="StyleUnderline"/>
        </w:rPr>
        <w:t xml:space="preserve">These improvements suggest a defense industry that is beginning to emerge from </w:t>
      </w:r>
      <w:r w:rsidRPr="003B0D92">
        <w:rPr>
          <w:sz w:val="16"/>
        </w:rPr>
        <w:t xml:space="preserve">the doldrums of two decades of </w:t>
      </w:r>
      <w:r w:rsidRPr="003B0D92">
        <w:rPr>
          <w:rStyle w:val="StyleUnderline"/>
        </w:rPr>
        <w:t>stagnation and neglect.</w:t>
      </w:r>
      <w:r w:rsidRPr="003B0D92">
        <w:rPr>
          <w:sz w:val="16"/>
        </w:rPr>
        <w:t xml:space="preserve"> </w:t>
      </w:r>
      <w:r w:rsidRPr="003B0D92">
        <w:rPr>
          <w:rStyle w:val="Emphasis"/>
        </w:rPr>
        <w:t xml:space="preserve">This progress has been facilitated </w:t>
      </w:r>
      <w:r w:rsidRPr="003B0D92">
        <w:rPr>
          <w:sz w:val="16"/>
        </w:rPr>
        <w:t xml:space="preserve">in part </w:t>
      </w:r>
      <w:r w:rsidRPr="003B0D92">
        <w:rPr>
          <w:rStyle w:val="Emphasis"/>
        </w:rPr>
        <w:t>by</w:t>
      </w:r>
      <w:r w:rsidRPr="003B0D92">
        <w:rPr>
          <w:sz w:val="16"/>
        </w:rPr>
        <w:t xml:space="preserve"> organizational changes that have created </w:t>
      </w:r>
      <w:r w:rsidRPr="003B0D92">
        <w:rPr>
          <w:rStyle w:val="Emphasis"/>
        </w:rPr>
        <w:t>incentives</w:t>
      </w:r>
      <w:r w:rsidRPr="003B0D92">
        <w:rPr>
          <w:sz w:val="16"/>
        </w:rPr>
        <w:t xml:space="preserve"> for managers </w:t>
      </w:r>
      <w:r w:rsidRPr="003B0D92">
        <w:rPr>
          <w:rStyle w:val="Emphasis"/>
        </w:rPr>
        <w:t>to improve efficiency and accelerate innovation.</w:t>
      </w:r>
      <w:r w:rsidRPr="003B0D92">
        <w:rPr>
          <w:rStyle w:val="StyleUnderline"/>
        </w:rPr>
        <w:t xml:space="preserve"> </w:t>
      </w:r>
      <w:r w:rsidRPr="003B0D92">
        <w:rPr>
          <w:sz w:val="16"/>
        </w:rPr>
        <w:t xml:space="preserve">Other key factors include increased government expenditures on research, development, and procurement; increased imports of foreign equipment, capital and know-how; and the “spin-on” effects of commercial business operations. In particular, those </w:t>
      </w:r>
      <w:r w:rsidRPr="003B0D92">
        <w:rPr>
          <w:rStyle w:val="Emphasis"/>
        </w:rPr>
        <w:t>industries with robust and rational commercial activities</w:t>
      </w:r>
      <w:r w:rsidRPr="003B0D92">
        <w:rPr>
          <w:rStyle w:val="StyleUnderline"/>
        </w:rPr>
        <w:t xml:space="preserve">, especially those linked to international markets, </w:t>
      </w:r>
      <w:r w:rsidRPr="003B0D92">
        <w:rPr>
          <w:rStyle w:val="Emphasis"/>
        </w:rPr>
        <w:t xml:space="preserve">have shown the greatest improvements in capabilities. </w:t>
      </w:r>
      <w:r w:rsidRPr="003B0D92">
        <w:rPr>
          <w:rStyle w:val="StyleUnderline"/>
        </w:rPr>
        <w:t>China’s emerging IT sector</w:t>
      </w:r>
      <w:r w:rsidRPr="003B0D92">
        <w:rPr>
          <w:sz w:val="16"/>
        </w:rPr>
        <w:t xml:space="preserve">, although not officially part of China’s defense industrial complex, </w:t>
      </w:r>
      <w:r w:rsidRPr="003B0D92">
        <w:rPr>
          <w:rStyle w:val="StyleUnderline"/>
        </w:rPr>
        <w:t xml:space="preserve">is </w:t>
      </w:r>
      <w:r w:rsidRPr="003B0D92">
        <w:rPr>
          <w:rStyle w:val="Emphasis"/>
        </w:rPr>
        <w:t>the most organizationally innovative and economically dynamic of China’s producers of military equipment.</w:t>
      </w:r>
      <w:r w:rsidRPr="003B0D92">
        <w:rPr>
          <w:rStyle w:val="StyleUnderline"/>
        </w:rPr>
        <w:t xml:space="preserve"> While the industry is primarily oriented toward China’s commercial market, the PLA has been able to effectively leverage the industry’s production capabilities to facilitate improvements in the military’s</w:t>
      </w:r>
      <w:r w:rsidRPr="003B0D92">
        <w:rPr>
          <w:sz w:val="16"/>
        </w:rPr>
        <w:t xml:space="preserve"> C4I capabilities—a critical element of the PLA’s </w:t>
      </w:r>
      <w:r w:rsidRPr="003B0D92">
        <w:rPr>
          <w:rStyle w:val="StyleUnderline"/>
        </w:rPr>
        <w:t>modernization</w:t>
      </w:r>
      <w:r w:rsidRPr="003B0D92">
        <w:rPr>
          <w:sz w:val="16"/>
        </w:rPr>
        <w:t xml:space="preserve"> efforts. The IT sector will continue to follow world standards in telecommunications equipment, supercomputers, routers, and other technologies; the Chinese military will have access to these capabilities for critical C4I applications. Although China’s shipbuilding industry has been burdened with many of the trappings of a militarized planned economy, it has rapidly expanded exports and as a consequence has gained increasing access to foreign technologies, capital, and know-how. As its commercial business has expanded, naval production has also benefited. China’s shipbuilding industry now produces a wide range of increasingly sophisticated naval platforms using modern design methods, production techniques, and management practices that were developed for the construction of civilian ships. These improvements are likely to continue in the coming years. However, the shipbuilding industry still suffers from some major failings. It still lacks the ability to build critical naval subsystems, limiting the overall warfighting capabilities of naval vessels produced in China. Technological progress in China’s missile industry appears to have accelerated in the past five years. The missile sector continues to produce new and increasingly advanced ballistic and </w:t>
      </w:r>
      <w:proofErr w:type="spellStart"/>
      <w:r w:rsidRPr="003B0D92">
        <w:rPr>
          <w:sz w:val="16"/>
        </w:rPr>
        <w:t>antiship</w:t>
      </w:r>
      <w:proofErr w:type="spellEnd"/>
      <w:r w:rsidRPr="003B0D92">
        <w:rPr>
          <w:sz w:val="16"/>
        </w:rPr>
        <w:t xml:space="preserve"> cruise missiles. It will soon begin fielding land attack cruise missiles, modern, long-range surface-to-air missiles, beyond-visual-range air-to-air missiles, and antiradiation missiles.91 In recent years, signs of progress have begun to emerge in China’s aviation industry. China’s first indigenously designed combat aircraft has recently entered service. China is on the verge of producing an indigenously developed fourth generation aircraft, albeit with substantial foreign assistance. It is also expected to begin producing its first operational turbofan engines, possibly ending its dependence on imported engines to power its more modern combat aircraft. Important gaps in China’s aviation design and production capabilities remain, however. China is still unable to produce heavy bombers or large transport aircraft. It has yet to field an indigenously designed helicopter. </w:t>
      </w:r>
      <w:r w:rsidRPr="003B0D92">
        <w:rPr>
          <w:rStyle w:val="StyleUnderline"/>
        </w:rPr>
        <w:t xml:space="preserve">Important structural weaknesses in China’s aviation industry still inhibit advances in R&amp;D. </w:t>
      </w:r>
      <w:r w:rsidRPr="003B0D92">
        <w:rPr>
          <w:sz w:val="16"/>
        </w:rPr>
        <w:t xml:space="preserve">Although </w:t>
      </w:r>
      <w:r w:rsidRPr="003B0D92">
        <w:rPr>
          <w:rStyle w:val="StyleUnderline"/>
        </w:rPr>
        <w:t>the industry may be narrowing the gap with the world’s most advanced nations</w:t>
      </w:r>
      <w:r w:rsidRPr="003B0D92">
        <w:rPr>
          <w:sz w:val="16"/>
        </w:rPr>
        <w:t xml:space="preserve">, it shows no signs of achieving parity with those industries for the foreseeable future.92 </w:t>
      </w:r>
      <w:r w:rsidRPr="003B0D92">
        <w:rPr>
          <w:rStyle w:val="StyleUnderline"/>
        </w:rPr>
        <w:t>Over the past few decades, China has trained and developed a cadre of highly capable scientists, engineers, and technicians. It has also invested in modern manufacturing facilities in many key plants in the defense sectors. These capabilities</w:t>
      </w:r>
      <w:r w:rsidRPr="003B0D92">
        <w:rPr>
          <w:sz w:val="16"/>
        </w:rPr>
        <w:t xml:space="preserve">, which take years or even decades to build, </w:t>
      </w:r>
      <w:r w:rsidRPr="003B0D92">
        <w:rPr>
          <w:rStyle w:val="StyleUnderline"/>
        </w:rPr>
        <w:t>are now in many respects competitive with those of Western countries</w:t>
      </w:r>
      <w:r w:rsidRPr="003B0D92">
        <w:rPr>
          <w:sz w:val="16"/>
        </w:rPr>
        <w:t xml:space="preserve">. However, the organizational, contracting, incentive, and other systems in China are such that these relatively high-quality inputs still do not generate weapon systems of a comparable degree of sophistication and capability. In our view, although these institutional shortcomings remain serious, further institutional reforms could serve to rectify the problems. </w:t>
      </w:r>
      <w:r w:rsidRPr="003B0D92">
        <w:rPr>
          <w:rStyle w:val="Emphasis"/>
        </w:rPr>
        <w:t>Given the proper incentives, China’s defense industries could become much more competitive</w:t>
      </w:r>
      <w:r w:rsidRPr="003B0D92">
        <w:rPr>
          <w:sz w:val="16"/>
        </w:rPr>
        <w:t xml:space="preserve">. A number of indicators suggest that </w:t>
      </w:r>
      <w:r w:rsidRPr="003B0D92">
        <w:rPr>
          <w:rStyle w:val="StyleUnderline"/>
        </w:rPr>
        <w:t xml:space="preserve">key defense sectors are already overcoming longstanding </w:t>
      </w:r>
      <w:r w:rsidRPr="003B0D92">
        <w:rPr>
          <w:rStyle w:val="StyleUnderline"/>
        </w:rPr>
        <w:lastRenderedPageBreak/>
        <w:t xml:space="preserve">weaknesses. </w:t>
      </w:r>
      <w:r w:rsidRPr="003B0D92">
        <w:rPr>
          <w:sz w:val="16"/>
        </w:rPr>
        <w:t xml:space="preserve">As noted in Chapter Four, there is considerable budgetary evidence that </w:t>
      </w:r>
      <w:r w:rsidRPr="003B0D92">
        <w:rPr>
          <w:rStyle w:val="StyleUnderline"/>
        </w:rPr>
        <w:t>the Chinese government has been rapidly increasing military expenditures</w:t>
      </w:r>
      <w:r w:rsidRPr="003B0D92">
        <w:rPr>
          <w:sz w:val="16"/>
        </w:rPr>
        <w:t xml:space="preserve">, including expenditures on procurement. Some of these expenditures appear to have been used to improve the quality of physical capital in the industry. Similarly, by breaking defense industry corporations into semiautonomous enterprises able to compete and participate in open bidding for contracts, </w:t>
      </w:r>
      <w:r w:rsidRPr="003B0D92">
        <w:rPr>
          <w:rStyle w:val="StyleUnderline"/>
        </w:rPr>
        <w:t>China is on the verge of introducing true competition into the defense sector. The Chinese government is also beginning to encourage enterprises to improve the quality of their labor forces</w:t>
      </w:r>
      <w:r w:rsidRPr="003B0D92">
        <w:rPr>
          <w:sz w:val="16"/>
        </w:rPr>
        <w:t xml:space="preserve"> by granting permission to freely hire and fire employees, although this transformation will take time. </w:t>
      </w:r>
      <w:r w:rsidRPr="003B0D92">
        <w:rPr>
          <w:rStyle w:val="StyleUnderline"/>
        </w:rPr>
        <w:t xml:space="preserve">China’s civilian economy possesses a large and growing pool of technical talent </w:t>
      </w:r>
      <w:r w:rsidRPr="003B0D92">
        <w:rPr>
          <w:sz w:val="16"/>
        </w:rPr>
        <w:t xml:space="preserve">that could be convinced to work for the defense sector if offered attractive levels of compensation. Some of these changes have already taken place, triggered by the most recent round of reforms initiated in 1998. </w:t>
      </w:r>
      <w:r w:rsidRPr="003B0D92">
        <w:rPr>
          <w:rStyle w:val="StyleUnderline"/>
        </w:rPr>
        <w:t xml:space="preserve">The effects are beginning to be reflected in the operations and output of key sectors in China’s defense industry. </w:t>
      </w:r>
      <w:r w:rsidRPr="003B0D92">
        <w:rPr>
          <w:rStyle w:val="Emphasis"/>
        </w:rPr>
        <w:t>If these trends persist, China’s defense industry should be able to increasingly provide China’s military with more capable, more technologically sophisticated weapons and equipment.</w:t>
      </w:r>
    </w:p>
    <w:p w:rsidR="00EE1750" w:rsidRDefault="00EE1750" w:rsidP="00EE1750">
      <w:pPr>
        <w:pStyle w:val="Heading4"/>
      </w:pPr>
      <w:r>
        <w:t>Military modernization increases aggression and raises the probability of SCS war.</w:t>
      </w:r>
    </w:p>
    <w:p w:rsidR="00EE1750" w:rsidRPr="00227CEE" w:rsidRDefault="00EE1750" w:rsidP="00EE1750">
      <w:r w:rsidRPr="00227CEE">
        <w:rPr>
          <w:rStyle w:val="Style13ptBold"/>
        </w:rPr>
        <w:t>Muñoz 16</w:t>
      </w:r>
      <w:r>
        <w:t xml:space="preserve"> [Carlo Muñoz, 6-6-2016, "U.S. ‘dangerously’ miscalculating China’s military goals and capabilities," Washington Times, http://www.washingtontimes.com/news/2016/jun/6/us-dangerously-miscalculating-chinas-military-goal/]</w:t>
      </w:r>
    </w:p>
    <w:p w:rsidR="00EE1750" w:rsidRPr="00E70FA7" w:rsidRDefault="00EE1750" w:rsidP="00EE1750">
      <w:pPr>
        <w:rPr>
          <w:sz w:val="16"/>
        </w:rPr>
      </w:pPr>
      <w:r w:rsidRPr="00227CEE">
        <w:rPr>
          <w:rStyle w:val="StyleUnderline"/>
        </w:rPr>
        <w:t>As Washington and Beijing spar in a dangerous game of one-upmanship</w:t>
      </w:r>
      <w:r w:rsidRPr="00227CEE">
        <w:rPr>
          <w:sz w:val="16"/>
        </w:rPr>
        <w:t xml:space="preserve"> to determine who will control the strategically critical waterways of the South China Sea, some defense observers and regional analysts worry that </w:t>
      </w:r>
      <w:r w:rsidRPr="00227CEE">
        <w:rPr>
          <w:rStyle w:val="StyleUnderline"/>
        </w:rPr>
        <w:t>the U.S. effort will prove an exercise in futility in the long term against the full weight of China’s growing military and economic prowess.</w:t>
      </w:r>
      <w:r>
        <w:rPr>
          <w:rStyle w:val="StyleUnderline"/>
        </w:rPr>
        <w:t xml:space="preserve"> </w:t>
      </w:r>
      <w:r w:rsidRPr="00227CEE">
        <w:rPr>
          <w:rStyle w:val="StyleUnderline"/>
        </w:rPr>
        <w:t xml:space="preserve">China’s strategy of slowly </w:t>
      </w:r>
      <w:r w:rsidRPr="00227CEE">
        <w:rPr>
          <w:sz w:val="16"/>
        </w:rPr>
        <w:t>but methodically</w:t>
      </w:r>
      <w:r w:rsidRPr="00227CEE">
        <w:rPr>
          <w:rStyle w:val="StyleUnderline"/>
        </w:rPr>
        <w:t xml:space="preserve"> building up military installations</w:t>
      </w:r>
      <w:r w:rsidRPr="00227CEE">
        <w:rPr>
          <w:sz w:val="16"/>
        </w:rPr>
        <w:t xml:space="preserve"> in the Spratly Islands, the Scarborough Shoal, the Fiery Cross Reef and other strategic points within the sea, </w:t>
      </w:r>
      <w:r w:rsidRPr="001044B9">
        <w:rPr>
          <w:rStyle w:val="StyleUnderline"/>
        </w:rPr>
        <w:t>coupled</w:t>
      </w:r>
      <w:r w:rsidRPr="00227CEE">
        <w:rPr>
          <w:rStyle w:val="StyleUnderline"/>
        </w:rPr>
        <w:t xml:space="preserve"> with Beijing’s </w:t>
      </w:r>
      <w:r w:rsidRPr="001044B9">
        <w:rPr>
          <w:rStyle w:val="Emphasis"/>
        </w:rPr>
        <w:t>increasingly assertive territorial claims, has elevated tensions</w:t>
      </w:r>
      <w:r w:rsidRPr="00227CEE">
        <w:rPr>
          <w:rStyle w:val="StyleUnderline"/>
        </w:rPr>
        <w:t xml:space="preserve"> </w:t>
      </w:r>
      <w:r w:rsidRPr="00227CEE">
        <w:rPr>
          <w:sz w:val="16"/>
        </w:rPr>
        <w:t xml:space="preserve">in Washington </w:t>
      </w:r>
      <w:r w:rsidRPr="00227CEE">
        <w:rPr>
          <w:rStyle w:val="StyleUnderline"/>
        </w:rPr>
        <w:t>and unsettled U.S. allies</w:t>
      </w:r>
      <w:r w:rsidRPr="00227CEE">
        <w:rPr>
          <w:sz w:val="16"/>
        </w:rPr>
        <w:t xml:space="preserve"> in the region. The White House and Pentagon have taken solace in the fact that China’s military ambitions have been tempered by its commercial interests, according to a Defense Department review of the country’s strategic footprint in the Asia-Pacific region. “China still seeks to avoid direct and explicit conflict with the United States,” Pentagon analysts concluded in a report issued in April. “China’s leaders understand that instability or conflict would jeopardize the peaceful external environment that has enabled China’s economic development.” But some warn that Pentagon strategists are making a serious miscalculation of China’s military goals and capabilities, as well as of American preparedness to curb those ambitions, by relying on the belief that the country’s economic needs will prove a durable bulwark against military action in Asia. “We believed that American aid to a fragile China whose leaders thought like us would help China become a democratic and peaceful power without ambitions of regional or even global dominance,” said Michael Pillsbury, director of the Hudson Institute’s Center for Chinese Strategy. “Every one of the assumptions behind that belief was wrong — dangerously so.”</w:t>
      </w:r>
      <w:r>
        <w:rPr>
          <w:sz w:val="16"/>
        </w:rPr>
        <w:t xml:space="preserve"> </w:t>
      </w:r>
      <w:r w:rsidRPr="00227CEE">
        <w:rPr>
          <w:sz w:val="16"/>
        </w:rPr>
        <w:t xml:space="preserve">China has taken a number of steps “to send messages to the rest of the world” about its willingness to defend its interests, said Dean Cheng, senior research fellow at The Heritage Foundation’s Asian Studies Center. Among those messages: that </w:t>
      </w:r>
      <w:r w:rsidRPr="00227CEE">
        <w:rPr>
          <w:rStyle w:val="StyleUnderline"/>
        </w:rPr>
        <w:t>Beijing is “inflexible” in defending its South China Sea claims and that it has embarked on “</w:t>
      </w:r>
      <w:r w:rsidRPr="001044B9">
        <w:rPr>
          <w:rStyle w:val="Emphasis"/>
        </w:rPr>
        <w:t>major military reforms which will make it a much more capable opponent</w:t>
      </w:r>
      <w:r w:rsidRPr="00227CEE">
        <w:rPr>
          <w:rStyle w:val="StyleUnderline"/>
        </w:rPr>
        <w:t xml:space="preserve">.” </w:t>
      </w:r>
      <w:r w:rsidRPr="00227CEE">
        <w:rPr>
          <w:sz w:val="16"/>
        </w:rPr>
        <w:t xml:space="preserve">Even the Defense Department analysts noted that </w:t>
      </w:r>
      <w:r w:rsidRPr="00227CEE">
        <w:rPr>
          <w:rStyle w:val="StyleUnderline"/>
        </w:rPr>
        <w:t>China is “focused on developing the capabilities</w:t>
      </w:r>
      <w:r w:rsidRPr="00227CEE">
        <w:rPr>
          <w:sz w:val="16"/>
        </w:rPr>
        <w:t xml:space="preserve"> they deem necessary to deter </w:t>
      </w:r>
      <w:r w:rsidRPr="00227CEE">
        <w:rPr>
          <w:rStyle w:val="StyleUnderline"/>
        </w:rPr>
        <w:t xml:space="preserve">or </w:t>
      </w:r>
      <w:r w:rsidRPr="001044B9">
        <w:rPr>
          <w:rStyle w:val="Emphasis"/>
        </w:rPr>
        <w:t xml:space="preserve">defeat adversary power projection </w:t>
      </w:r>
      <w:r w:rsidRPr="00227CEE">
        <w:rPr>
          <w:rStyle w:val="StyleUnderline"/>
        </w:rPr>
        <w:t>and counter</w:t>
      </w:r>
      <w:r w:rsidRPr="00227CEE">
        <w:rPr>
          <w:sz w:val="16"/>
        </w:rPr>
        <w:t xml:space="preserve"> third-party — including </w:t>
      </w:r>
      <w:r w:rsidRPr="00227CEE">
        <w:rPr>
          <w:rStyle w:val="StyleUnderline"/>
        </w:rPr>
        <w:t>U.S. — intervention during a crisis</w:t>
      </w:r>
      <w:r w:rsidRPr="00227CEE">
        <w:rPr>
          <w:sz w:val="16"/>
        </w:rPr>
        <w:t xml:space="preserve"> or conflict,” the April report states. </w:t>
      </w:r>
      <w:r w:rsidRPr="00227CEE">
        <w:rPr>
          <w:rStyle w:val="StyleUnderline"/>
        </w:rPr>
        <w:t>Over the long term, “</w:t>
      </w:r>
      <w:r w:rsidRPr="001044B9">
        <w:rPr>
          <w:rStyle w:val="Emphasis"/>
        </w:rPr>
        <w:t>China’s military modernization is producing capabilities that have the potential to reduce core U.S. military technological advantages</w:t>
      </w:r>
      <w:r w:rsidRPr="00227CEE">
        <w:rPr>
          <w:rStyle w:val="StyleUnderline"/>
        </w:rPr>
        <w:t>,</w:t>
      </w:r>
      <w:r w:rsidRPr="00227CEE">
        <w:rPr>
          <w:sz w:val="16"/>
        </w:rPr>
        <w:t xml:space="preserve">” according to the Pentagon. </w:t>
      </w:r>
      <w:r w:rsidRPr="00227CEE">
        <w:rPr>
          <w:rStyle w:val="StyleUnderline"/>
        </w:rPr>
        <w:t>The trends are not favorable</w:t>
      </w:r>
      <w:r w:rsidRPr="00227CEE">
        <w:rPr>
          <w:sz w:val="16"/>
        </w:rPr>
        <w:t xml:space="preserve">: A Center for Strategic and International Studies report this year mandated by Congress concluded that </w:t>
      </w:r>
      <w:r w:rsidRPr="00227CEE">
        <w:rPr>
          <w:rStyle w:val="StyleUnderline"/>
        </w:rPr>
        <w:t>China will have so many aircraft carriers in the area within 15 years that the sea will be “virtually a Chinese lake,</w:t>
      </w:r>
      <w:r w:rsidRPr="00227CEE">
        <w:rPr>
          <w:sz w:val="16"/>
        </w:rPr>
        <w:t xml:space="preserve"> as the Caribbean or the Gulf of Mexico is for the United States today.” </w:t>
      </w:r>
      <w:r w:rsidRPr="00227CEE">
        <w:rPr>
          <w:rStyle w:val="StyleUnderline"/>
        </w:rPr>
        <w:t>This cat-and-mouse game between China and the U.S.</w:t>
      </w:r>
      <w:r w:rsidRPr="00227CEE">
        <w:rPr>
          <w:sz w:val="16"/>
        </w:rPr>
        <w:t xml:space="preserve"> and its allies </w:t>
      </w:r>
      <w:r w:rsidRPr="00227CEE">
        <w:rPr>
          <w:rStyle w:val="StyleUnderline"/>
        </w:rPr>
        <w:t>boiled over recently when Beijing scrambled a team of fighter jets to track a U.S. warship</w:t>
      </w:r>
      <w:r w:rsidRPr="00227CEE">
        <w:rPr>
          <w:sz w:val="16"/>
        </w:rPr>
        <w:t xml:space="preserve"> as it sailed by a disputed patch of land in the heart of the South China Sea. While such incidents in the past raised the hackles of military leaders in Beijing and Washington, most were resolved quietly through diplomatic channels. But </w:t>
      </w:r>
      <w:r w:rsidRPr="00227CEE">
        <w:rPr>
          <w:rStyle w:val="StyleUnderline"/>
        </w:rPr>
        <w:t>the Chinese response to the U.S. ship’s traverse</w:t>
      </w:r>
      <w:r w:rsidRPr="00227CEE">
        <w:rPr>
          <w:sz w:val="16"/>
        </w:rPr>
        <w:t xml:space="preserve"> through the Fiery Cross </w:t>
      </w:r>
      <w:r w:rsidRPr="00227CEE">
        <w:rPr>
          <w:rStyle w:val="StyleUnderline"/>
        </w:rPr>
        <w:t xml:space="preserve">was particularly sharp. That response could signal </w:t>
      </w:r>
      <w:r w:rsidRPr="001044B9">
        <w:rPr>
          <w:rStyle w:val="Emphasis"/>
        </w:rPr>
        <w:t>China’s determination to dominate the open seas</w:t>
      </w:r>
      <w:r w:rsidRPr="00227CEE">
        <w:rPr>
          <w:rStyle w:val="StyleUnderline"/>
        </w:rPr>
        <w:t xml:space="preserve"> as its shoreline becomes increasingly backed by military force</w:t>
      </w:r>
      <w:r w:rsidRPr="00227CEE">
        <w:rPr>
          <w:sz w:val="16"/>
        </w:rPr>
        <w:t xml:space="preserve">, the head of U.S. Pacific </w:t>
      </w:r>
      <w:r w:rsidRPr="00227CEE">
        <w:rPr>
          <w:sz w:val="16"/>
        </w:rPr>
        <w:lastRenderedPageBreak/>
        <w:t xml:space="preserve">Command told Congress. </w:t>
      </w:r>
      <w:r w:rsidRPr="001044B9">
        <w:rPr>
          <w:rStyle w:val="Emphasis"/>
        </w:rPr>
        <w:t>China’s military is actively “changing the operational landscape in the South China Sea,</w:t>
      </w:r>
      <w:r w:rsidRPr="00227CEE">
        <w:rPr>
          <w:rStyle w:val="StyleUnderline"/>
        </w:rPr>
        <w:t>”</w:t>
      </w:r>
      <w:r w:rsidRPr="00227CEE">
        <w:rPr>
          <w:sz w:val="16"/>
        </w:rPr>
        <w:t xml:space="preserve"> Adm. Harry B. Harris Jr., commander of the U.S. Pacific Command, warned members of the Senate Armed Services Committee last year. </w:t>
      </w:r>
      <w:r w:rsidRPr="00227CEE">
        <w:rPr>
          <w:rStyle w:val="StyleUnderline"/>
        </w:rPr>
        <w:t xml:space="preserve">After decades of the U.S. military serving as the decisive power and security arbiter in the region, China in recent years has pushed a different message: It’s time for Washington to butt out. </w:t>
      </w:r>
      <w:r w:rsidRPr="00227CEE">
        <w:rPr>
          <w:sz w:val="16"/>
        </w:rPr>
        <w:t>Ahead of broad-ranging talks this week between top U.S. and Chinese diplomats and financial officials, the lead Chinese negotiator told reporters over the weekend that Washington should let countries bordering the South China Sea work out their conflicts on their own.</w:t>
      </w:r>
    </w:p>
    <w:p w:rsidR="00EE1750" w:rsidRPr="00BC23E5" w:rsidRDefault="00EE1750" w:rsidP="00EE1750">
      <w:pPr>
        <w:pStyle w:val="Heading3"/>
      </w:pPr>
      <w:r>
        <w:lastRenderedPageBreak/>
        <w:t xml:space="preserve">--- Mil Mod Link – </w:t>
      </w:r>
      <w:r w:rsidRPr="00BC23E5">
        <w:t>G</w:t>
      </w:r>
      <w:r>
        <w:t>rowth</w:t>
      </w:r>
    </w:p>
    <w:p w:rsidR="00EE1750" w:rsidRDefault="00EE1750" w:rsidP="00EE1750">
      <w:pPr>
        <w:pStyle w:val="Heading4"/>
      </w:pPr>
      <w:r>
        <w:t>Economic growth causes military modernization.</w:t>
      </w:r>
    </w:p>
    <w:p w:rsidR="00EE1750" w:rsidRPr="00F1056C" w:rsidRDefault="00EE1750" w:rsidP="00EE1750">
      <w:pPr>
        <w:rPr>
          <w:rStyle w:val="Style13ptBold"/>
          <w:b w:val="0"/>
        </w:rPr>
      </w:pPr>
      <w:proofErr w:type="spellStart"/>
      <w:r>
        <w:rPr>
          <w:rStyle w:val="Style13ptBold"/>
        </w:rPr>
        <w:t>Cordesman</w:t>
      </w:r>
      <w:proofErr w:type="spellEnd"/>
      <w:r>
        <w:rPr>
          <w:rStyle w:val="Style13ptBold"/>
        </w:rPr>
        <w:t xml:space="preserve"> &amp; Colley 15 </w:t>
      </w:r>
      <w:r w:rsidRPr="00F1056C">
        <w:t xml:space="preserve">[Anthony H. </w:t>
      </w:r>
      <w:proofErr w:type="spellStart"/>
      <w:r w:rsidRPr="00F1056C">
        <w:t>Cordesman</w:t>
      </w:r>
      <w:proofErr w:type="spellEnd"/>
      <w:r w:rsidRPr="00F1056C">
        <w:t xml:space="preserve"> (</w:t>
      </w:r>
      <w:proofErr w:type="spellStart"/>
      <w:r w:rsidRPr="00F1056C">
        <w:t>Arleigh</w:t>
      </w:r>
      <w:proofErr w:type="spellEnd"/>
      <w:r w:rsidRPr="00F1056C">
        <w:t xml:space="preserve"> A. Burke Chair in Strategy at CSIS, formerly served as national security assistant to the Senate Armed Services Committee, as director of intelligence assessment in the Office of the Secretary of Defense, and as civilian assistant to the deputy secretary of defense, adjunct professor of national security studies at Georgetown University, has been awarded the Department of Defense Distinguished Service medal) and Steven Colley</w:t>
      </w:r>
      <w:r>
        <w:t xml:space="preserve"> (School of Public Policy @ Harvard School of Government)</w:t>
      </w:r>
      <w:r w:rsidRPr="00F1056C">
        <w:t>, “Chinese Strategy and Military Modernization in 2015: A Comparative Analysis”, Report of the CSIS Burke Chair in Strategy, 10/5/15, http://csis.org/files/publication/150901_Chinese_Mil_Bal.pdf]</w:t>
      </w:r>
    </w:p>
    <w:p w:rsidR="00EE1750" w:rsidRDefault="00EE1750" w:rsidP="00EE1750">
      <w:pPr>
        <w:rPr>
          <w:rStyle w:val="StyleUnderline"/>
        </w:rPr>
      </w:pPr>
      <w:r w:rsidRPr="00F1056C">
        <w:rPr>
          <w:rStyle w:val="StyleUnderline"/>
        </w:rPr>
        <w:t xml:space="preserve">China’s economic growth has underpinned </w:t>
      </w:r>
      <w:r w:rsidRPr="00F1056C">
        <w:rPr>
          <w:sz w:val="16"/>
          <w:szCs w:val="16"/>
        </w:rPr>
        <w:t>the changes in</w:t>
      </w:r>
      <w:r w:rsidRPr="00F1056C">
        <w:rPr>
          <w:rStyle w:val="StyleUnderline"/>
        </w:rPr>
        <w:t xml:space="preserve"> its strategy and force structure, as well as its </w:t>
      </w:r>
      <w:r w:rsidRPr="00C358B7">
        <w:rPr>
          <w:rStyle w:val="Emphasis"/>
        </w:rPr>
        <w:t>rapid rate of military modernization</w:t>
      </w:r>
      <w:r w:rsidRPr="00F1056C">
        <w:rPr>
          <w:rStyle w:val="StyleUnderline"/>
        </w:rPr>
        <w:t>.</w:t>
      </w:r>
      <w:r w:rsidRPr="00F1056C">
        <w:rPr>
          <w:sz w:val="16"/>
        </w:rPr>
        <w:t xml:space="preserve"> At the same time, </w:t>
      </w:r>
      <w:r w:rsidRPr="00F1056C">
        <w:rPr>
          <w:rStyle w:val="StyleUnderline"/>
        </w:rPr>
        <w:t>China’s high rate of economic growth, the size of its</w:t>
      </w:r>
      <w:r w:rsidRPr="00F1056C">
        <w:rPr>
          <w:sz w:val="16"/>
        </w:rPr>
        <w:t xml:space="preserve"> gross domestic product (</w:t>
      </w:r>
      <w:r w:rsidRPr="00F1056C">
        <w:rPr>
          <w:rStyle w:val="StyleUnderline"/>
        </w:rPr>
        <w:t>GDP</w:t>
      </w:r>
      <w:r w:rsidRPr="00F1056C">
        <w:rPr>
          <w:sz w:val="16"/>
        </w:rPr>
        <w:t xml:space="preserve">), and its large population have made it a major force in the global economy. These economic underpinnings </w:t>
      </w:r>
      <w:r w:rsidRPr="00F1056C">
        <w:rPr>
          <w:rStyle w:val="StyleUnderline"/>
        </w:rPr>
        <w:t xml:space="preserve">have given China the resources to become a major military power with increasingly advanced equipment and technology. </w:t>
      </w:r>
      <w:r w:rsidRPr="00C358B7">
        <w:rPr>
          <w:rStyle w:val="Emphasis"/>
        </w:rPr>
        <w:t>If China’s growth continues, its strong economic base, steadily more advanced mix of civil and military technology</w:t>
      </w:r>
      <w:r w:rsidRPr="00F1056C">
        <w:rPr>
          <w:rStyle w:val="StyleUnderline"/>
        </w:rPr>
        <w:t xml:space="preserve">, and increasingly well-trained and educated workforce will both bolster China’s prestige in the international system and lay the foundation for </w:t>
      </w:r>
      <w:r w:rsidRPr="00C358B7">
        <w:rPr>
          <w:rStyle w:val="Emphasis"/>
        </w:rPr>
        <w:t>steady increases in Chinese military power</w:t>
      </w:r>
      <w:r w:rsidRPr="00F1056C">
        <w:rPr>
          <w:rStyle w:val="StyleUnderline"/>
        </w:rPr>
        <w:t>. This makes the future stability and growth of China’s economy a critical underlying factor in assessing its military power.</w:t>
      </w:r>
      <w:r w:rsidRPr="00F1056C">
        <w:rPr>
          <w:sz w:val="16"/>
        </w:rPr>
        <w:t xml:space="preserve"> Moreover, </w:t>
      </w:r>
      <w:r w:rsidRPr="00F1056C">
        <w:rPr>
          <w:rStyle w:val="StyleUnderline"/>
        </w:rPr>
        <w:t>China’s future role as a global power may well be defined more by its growing impact on the global economy. China’s role as a major trading partner and exporter may ultimately give it more influence and leverage</w:t>
      </w:r>
      <w:r w:rsidRPr="00F1056C">
        <w:rPr>
          <w:sz w:val="16"/>
        </w:rPr>
        <w:t xml:space="preserve"> in dealing with the US and the world than the modernization of its military forces and increases in power projection capability. </w:t>
      </w:r>
      <w:r w:rsidRPr="00F1056C">
        <w:rPr>
          <w:rStyle w:val="StyleUnderline"/>
        </w:rPr>
        <w:t>Is Becoming an Economic Superpower a Prelude to Becoming a Military Superpower?</w:t>
      </w:r>
    </w:p>
    <w:p w:rsidR="00EE1750" w:rsidRDefault="00EE1750" w:rsidP="00EE1750">
      <w:pPr>
        <w:pStyle w:val="Heading3"/>
      </w:pPr>
      <w:r>
        <w:lastRenderedPageBreak/>
        <w:t>--- Mil Mod Impact – Taiwan</w:t>
      </w:r>
    </w:p>
    <w:p w:rsidR="00EE1750" w:rsidRDefault="00EE1750" w:rsidP="00EE1750">
      <w:pPr>
        <w:pStyle w:val="Heading4"/>
      </w:pPr>
      <w:r>
        <w:t>Military modernization increases Chinese aggression and causes conflict over Taiwan.</w:t>
      </w:r>
    </w:p>
    <w:p w:rsidR="00EE1750" w:rsidRPr="005B508D" w:rsidRDefault="00EE1750" w:rsidP="00EE1750">
      <w:pPr>
        <w:rPr>
          <w:rStyle w:val="Style13ptBold"/>
          <w:b w:val="0"/>
        </w:rPr>
      </w:pPr>
      <w:r>
        <w:rPr>
          <w:rStyle w:val="Style13ptBold"/>
        </w:rPr>
        <w:t xml:space="preserve">Carter &amp; </w:t>
      </w:r>
      <w:proofErr w:type="spellStart"/>
      <w:r>
        <w:rPr>
          <w:rStyle w:val="Style13ptBold"/>
        </w:rPr>
        <w:t>Bulkeley</w:t>
      </w:r>
      <w:proofErr w:type="spellEnd"/>
      <w:r>
        <w:rPr>
          <w:rStyle w:val="Style13ptBold"/>
        </w:rPr>
        <w:t xml:space="preserve"> 7 </w:t>
      </w:r>
      <w:r w:rsidRPr="00227CEE">
        <w:t xml:space="preserve">[Ashton B. Carter (Director of the </w:t>
      </w:r>
      <w:proofErr w:type="spellStart"/>
      <w:r w:rsidRPr="00227CEE">
        <w:t>Belfer</w:t>
      </w:r>
      <w:proofErr w:type="spellEnd"/>
      <w:r w:rsidRPr="00227CEE">
        <w:t xml:space="preserve"> Center for Science and International Affairs at Harvard Kennedy School, </w:t>
      </w:r>
      <w:proofErr w:type="spellStart"/>
      <w:r w:rsidRPr="00227CEE">
        <w:t>Belfer</w:t>
      </w:r>
      <w:proofErr w:type="spellEnd"/>
      <w:r w:rsidRPr="00227CEE">
        <w:t xml:space="preserve"> Professor of Technology and Global Affairs at Harvard, Former United States Secretary of Defense) and Jennifer C. </w:t>
      </w:r>
      <w:proofErr w:type="spellStart"/>
      <w:r w:rsidRPr="00227CEE">
        <w:t>Bulkeley</w:t>
      </w:r>
      <w:proofErr w:type="spellEnd"/>
      <w:r w:rsidRPr="00227CEE">
        <w:t xml:space="preserve"> (Strategist at the Office of the Secretary of Defense, was Research Assistant at the Preventive Defense Project at Harvard’s </w:t>
      </w:r>
      <w:proofErr w:type="spellStart"/>
      <w:r w:rsidRPr="00227CEE">
        <w:t>Belfer</w:t>
      </w:r>
      <w:proofErr w:type="spellEnd"/>
      <w:r w:rsidRPr="00227CEE">
        <w:t xml:space="preserve"> Center for Science and International Affairs), “America’s Strategic Response to China’s Military Modernization”, Harvard Asia Pacific Review, http://dragonreport.com/Dragon_Report/home/home_files/America%27s%20Strategic%20Response%20to%20China%27s%20Military%20Modernization.pdf]</w:t>
      </w:r>
    </w:p>
    <w:p w:rsidR="00EE1750" w:rsidRPr="00227CEE" w:rsidRDefault="00EE1750" w:rsidP="00EE1750">
      <w:pPr>
        <w:rPr>
          <w:sz w:val="16"/>
        </w:rPr>
      </w:pPr>
      <w:r w:rsidRPr="005B508D">
        <w:rPr>
          <w:rStyle w:val="StyleUnderline"/>
        </w:rPr>
        <w:t>The possibility of conflict in the Taiwan Straits has long dominated the US-China strategic relationship</w:t>
      </w:r>
      <w:r w:rsidRPr="005B508D">
        <w:rPr>
          <w:sz w:val="16"/>
        </w:rPr>
        <w:t xml:space="preserve">, yet a number of additional strategic concerns are reflected in the military postures of both countries. </w:t>
      </w:r>
      <w:r w:rsidRPr="005B508D">
        <w:rPr>
          <w:rStyle w:val="Emphasis"/>
        </w:rPr>
        <w:t>The United States' global commitments require that it maintain the qualitative superiority and quantitative sufficiency its armed forces now possess.</w:t>
      </w:r>
      <w:r w:rsidRPr="005B508D">
        <w:rPr>
          <w:sz w:val="16"/>
        </w:rPr>
        <w:t xml:space="preserve"> The Defense Department will receive an appropriation in excess of $500 billion (including </w:t>
      </w:r>
      <w:proofErr w:type="spellStart"/>
      <w:r w:rsidRPr="005B508D">
        <w:rPr>
          <w:sz w:val="16"/>
        </w:rPr>
        <w:t>supplementals</w:t>
      </w:r>
      <w:proofErr w:type="spellEnd"/>
      <w:r w:rsidRPr="005B508D">
        <w:rPr>
          <w:sz w:val="16"/>
        </w:rPr>
        <w:t>) in Fiscal Year 2007 for a host of current missions and future contingencies—but many are completely unrelated to East Asia. At the same time</w:t>
      </w:r>
      <w:r w:rsidRPr="005B508D">
        <w:rPr>
          <w:rStyle w:val="Emphasis"/>
        </w:rPr>
        <w:t>, China is building a military capability to match its global ambitions</w:t>
      </w:r>
      <w:r w:rsidRPr="005B508D">
        <w:rPr>
          <w:rStyle w:val="StyleUnderline"/>
        </w:rPr>
        <w:t xml:space="preserve"> and prevail in its regional rivalries. In China's eyes, it does not yet possess a military strong enough to fulfill the important role it envisions for the future.</w:t>
      </w:r>
      <w:r w:rsidRPr="005B508D">
        <w:rPr>
          <w:sz w:val="16"/>
        </w:rPr>
        <w:t xml:space="preserve"> Moreover, </w:t>
      </w:r>
      <w:r w:rsidRPr="005B508D">
        <w:rPr>
          <w:rStyle w:val="StyleUnderline"/>
        </w:rPr>
        <w:t xml:space="preserve">China weighs its military power in relation to the </w:t>
      </w:r>
      <w:r w:rsidRPr="005B508D">
        <w:rPr>
          <w:rStyle w:val="Emphasis"/>
        </w:rPr>
        <w:t>neighbors it seeks to deter and overbear</w:t>
      </w:r>
      <w:r w:rsidRPr="005B508D">
        <w:rPr>
          <w:sz w:val="16"/>
        </w:rPr>
        <w:t xml:space="preserve">—India, Japan, and Russia—as well as the United States. </w:t>
      </w:r>
      <w:r w:rsidRPr="005B508D">
        <w:rPr>
          <w:rStyle w:val="StyleUnderline"/>
        </w:rPr>
        <w:t>China's military build-up should concern the United States</w:t>
      </w:r>
      <w:r w:rsidRPr="005B508D">
        <w:rPr>
          <w:sz w:val="16"/>
        </w:rPr>
        <w:t xml:space="preserve">, but how should we respond? Between maintaining its current capabilities and engaging in an all-out drive to be a military peer of the United States, where will China end up? Where should we, as Americans, hope that China ends up? CHINA'S MILITARY MODERNIZATION Mao Zedong gave the People's Liberation Army (PLA) a strategy of People's War—the idea was to draw invading armies deep into Chinese territory, envelop them, and destroy them slowly in a protracted war of attrition. In contrast, Deng Xiaoping and his successors have advocated new theories of "Local War" (versus total war) and "Rapid War, Rapid Resolution" (as opposed to war of attrition) (1). In the years to come, </w:t>
      </w:r>
      <w:r w:rsidRPr="005B508D">
        <w:rPr>
          <w:rStyle w:val="StyleUnderline"/>
        </w:rPr>
        <w:t>China will continue to develop its military power parallel to its growing economic and political power, and</w:t>
      </w:r>
      <w:r w:rsidRPr="005B508D">
        <w:rPr>
          <w:sz w:val="16"/>
        </w:rPr>
        <w:t xml:space="preserve"> it will </w:t>
      </w:r>
      <w:r w:rsidRPr="005B508D">
        <w:rPr>
          <w:rStyle w:val="StyleUnderline"/>
        </w:rPr>
        <w:t>seek to fulfill the</w:t>
      </w:r>
      <w:r w:rsidRPr="005B508D">
        <w:rPr>
          <w:sz w:val="16"/>
        </w:rPr>
        <w:t xml:space="preserve"> portfolio of </w:t>
      </w:r>
      <w:r w:rsidRPr="005B508D">
        <w:rPr>
          <w:rStyle w:val="StyleUnderline"/>
        </w:rPr>
        <w:t>missions dictated by its evolving security strategy.</w:t>
      </w:r>
      <w:r w:rsidRPr="005B508D">
        <w:rPr>
          <w:sz w:val="16"/>
        </w:rPr>
        <w:t xml:space="preserve"> China's 2004 and 2006 Defense White Papers describe the modernization trajectory for the PLA as a "Revolution in Military Affairs with Chinese Characteristics." </w:t>
      </w:r>
      <w:r w:rsidRPr="00227CEE">
        <w:rPr>
          <w:rStyle w:val="Emphasis"/>
        </w:rPr>
        <w:t>The first step toward modernization is</w:t>
      </w:r>
      <w:r w:rsidRPr="005B508D">
        <w:rPr>
          <w:sz w:val="16"/>
        </w:rPr>
        <w:t xml:space="preserve"> to deal with the Maoist legacy—downsizing the PLA and </w:t>
      </w:r>
      <w:r w:rsidRPr="00227CEE">
        <w:rPr>
          <w:rStyle w:val="Emphasis"/>
        </w:rPr>
        <w:t>making China's defense R&amp;D system and military industry more efficient.</w:t>
      </w:r>
      <w:r w:rsidRPr="005B508D">
        <w:rPr>
          <w:sz w:val="16"/>
        </w:rPr>
        <w:t xml:space="preserve"> China's reforms aim to increase the readiness of selected PLA units, train them intensively, and perform realistic exercises (including joint exercises with Russia and other nations). The second step is to bring China's three military services into the age of joint operations. The Chinese further stress the need for "</w:t>
      </w:r>
      <w:proofErr w:type="spellStart"/>
      <w:r w:rsidRPr="005B508D">
        <w:rPr>
          <w:sz w:val="16"/>
        </w:rPr>
        <w:t>informationization</w:t>
      </w:r>
      <w:proofErr w:type="spellEnd"/>
      <w:r w:rsidRPr="005B508D">
        <w:rPr>
          <w:sz w:val="16"/>
        </w:rPr>
        <w:t xml:space="preserve">," what the United States calls "command, control, communications, intelligence, reconnaissance, and surveillance (C4ISR)". To this end, the 2004 White Paper replicates the US emphasis on satellite and airborne sensors, unmanned aerial vehicles, and information warfare. Finally, </w:t>
      </w:r>
      <w:r w:rsidRPr="005B508D">
        <w:rPr>
          <w:rStyle w:val="StyleUnderline"/>
        </w:rPr>
        <w:t>China plans to</w:t>
      </w:r>
      <w:r w:rsidRPr="005B508D">
        <w:rPr>
          <w:sz w:val="16"/>
        </w:rPr>
        <w:t xml:space="preserve"> maintain strategic nuclear deterrence and </w:t>
      </w:r>
      <w:r w:rsidRPr="005B508D">
        <w:rPr>
          <w:rStyle w:val="StyleUnderline"/>
        </w:rPr>
        <w:t>challenge American dominance wherever possible.</w:t>
      </w:r>
      <w:r w:rsidRPr="005B508D">
        <w:rPr>
          <w:sz w:val="16"/>
        </w:rPr>
        <w:t xml:space="preserve"> Despite America's overwhelming military superiority, </w:t>
      </w:r>
      <w:r w:rsidRPr="005B508D">
        <w:rPr>
          <w:rStyle w:val="StyleUnderline"/>
        </w:rPr>
        <w:t>China aims to exploit vulnerabilities in key US capabilities</w:t>
      </w:r>
      <w:r w:rsidRPr="005B508D">
        <w:rPr>
          <w:sz w:val="16"/>
        </w:rPr>
        <w:t xml:space="preserve"> using counter-space, counter-carrier, counter-air, and information warfare to prevent the United States from dominating a military confrontation or achieving quick and easy victory. China's recent anti-satellite missile test demonstrated its commitment to reducing America's advantage in space. </w:t>
      </w:r>
      <w:r w:rsidRPr="005B508D">
        <w:rPr>
          <w:rStyle w:val="Emphasis"/>
        </w:rPr>
        <w:t>Improved capabilities are central to China's efforts to credibly threaten Taiwan</w:t>
      </w:r>
      <w:r w:rsidRPr="005B508D">
        <w:rPr>
          <w:rStyle w:val="StyleUnderline"/>
        </w:rPr>
        <w:t xml:space="preserve"> and</w:t>
      </w:r>
      <w:r w:rsidRPr="005B508D">
        <w:rPr>
          <w:sz w:val="16"/>
        </w:rPr>
        <w:t xml:space="preserve"> prevent or </w:t>
      </w:r>
      <w:r w:rsidRPr="005B508D">
        <w:rPr>
          <w:rStyle w:val="StyleUnderline"/>
        </w:rPr>
        <w:t xml:space="preserve">counter a </w:t>
      </w:r>
      <w:r w:rsidRPr="005B508D">
        <w:rPr>
          <w:sz w:val="16"/>
        </w:rPr>
        <w:t xml:space="preserve">possible </w:t>
      </w:r>
      <w:r w:rsidRPr="005B508D">
        <w:rPr>
          <w:rStyle w:val="StyleUnderline"/>
        </w:rPr>
        <w:t>US intervention. China does not currently possess the</w:t>
      </w:r>
      <w:r w:rsidRPr="005B508D">
        <w:rPr>
          <w:sz w:val="16"/>
        </w:rPr>
        <w:t xml:space="preserve"> airborne and amphibious </w:t>
      </w:r>
      <w:r w:rsidRPr="005B508D">
        <w:rPr>
          <w:rStyle w:val="StyleUnderline"/>
        </w:rPr>
        <w:t xml:space="preserve">forces required for </w:t>
      </w:r>
      <w:r w:rsidRPr="00227CEE">
        <w:rPr>
          <w:rStyle w:val="Emphasis"/>
        </w:rPr>
        <w:t>an invasion of Taiwan</w:t>
      </w:r>
      <w:r w:rsidRPr="005B508D">
        <w:rPr>
          <w:rStyle w:val="StyleUnderline"/>
        </w:rPr>
        <w:t>,</w:t>
      </w:r>
      <w:r w:rsidRPr="005B508D">
        <w:rPr>
          <w:sz w:val="16"/>
        </w:rPr>
        <w:t xml:space="preserve"> and such an operation would be disastrous if US air and naval forces came to Taiwan's aid. Instead, China aims to intimidate Taiwan with hundreds of short-range ballistic missiles (SRBMs), and to overwhelm Taiwan's economy by making it difficult for air and maritime commercial vehicles to serve the island. Although </w:t>
      </w:r>
      <w:r w:rsidRPr="005B508D">
        <w:rPr>
          <w:rStyle w:val="StyleUnderline"/>
        </w:rPr>
        <w:t>countering the US is a major pre-occupation</w:t>
      </w:r>
      <w:r w:rsidRPr="005B508D">
        <w:rPr>
          <w:sz w:val="16"/>
        </w:rPr>
        <w:t xml:space="preserve">, China has other strategic concerns. Long before China could ever hope to match the United States in power, it must establish clear regional supremacy. China's adjusted defense spending of $50-$S0 billion is already comparable to Japan's $44 </w:t>
      </w:r>
      <w:proofErr w:type="spellStart"/>
      <w:r w:rsidRPr="005B508D">
        <w:rPr>
          <w:sz w:val="16"/>
        </w:rPr>
        <w:t>bil</w:t>
      </w:r>
      <w:proofErr w:type="spellEnd"/>
      <w:r w:rsidRPr="005B508D">
        <w:rPr>
          <w:sz w:val="16"/>
        </w:rPr>
        <w:t xml:space="preserve">-lion, Russia's $65 billion, and India's $24 billion. Moreover, </w:t>
      </w:r>
      <w:r w:rsidRPr="005B508D">
        <w:rPr>
          <w:rStyle w:val="StyleUnderline"/>
        </w:rPr>
        <w:t>China aims to develop the strength necessary to protect its</w:t>
      </w:r>
      <w:r>
        <w:rPr>
          <w:sz w:val="16"/>
        </w:rPr>
        <w:t xml:space="preserve"> outstanding </w:t>
      </w:r>
      <w:r w:rsidRPr="005B508D">
        <w:rPr>
          <w:rStyle w:val="StyleUnderline"/>
        </w:rPr>
        <w:t>territorial claims</w:t>
      </w:r>
      <w:r>
        <w:rPr>
          <w:sz w:val="16"/>
        </w:rPr>
        <w:t xml:space="preserve"> </w:t>
      </w:r>
      <w:r w:rsidRPr="005B508D">
        <w:rPr>
          <w:sz w:val="16"/>
        </w:rPr>
        <w:t>and energy supply lines. Domestically; China's leaders view recent increases in public riots and disorder as a serious threat to national security: They understand the military as the key to deterring would-</w:t>
      </w:r>
      <w:r w:rsidRPr="005B508D">
        <w:rPr>
          <w:sz w:val="16"/>
        </w:rPr>
        <w:lastRenderedPageBreak/>
        <w:t xml:space="preserve">be troublemakers and maintaining internal stability. At present, Beijing does not have the resources it needs to realize these varied domestic, regional, and global objectives. Military spending competes with other pressing needs, such as rising expectations among the population, a middle class as large as the population of the United States, inequality between cities and country-side and among regions, underdeveloped and bad-debt-burdened capital markets, and an aging population, to name a few. Although the Chinese defense budget has been growing at more than tea percent per annum for two decades, the government does not have a blank check to address military needs. MONITORING CHINESE DEVELOPMENTS </w:t>
      </w:r>
      <w:r w:rsidRPr="005B508D">
        <w:rPr>
          <w:rStyle w:val="Emphasis"/>
        </w:rPr>
        <w:t>Barring a major slowdown in the Chinese economy</w:t>
      </w:r>
      <w:r w:rsidRPr="005B508D">
        <w:rPr>
          <w:sz w:val="16"/>
        </w:rPr>
        <w:t xml:space="preserve"> or some other catastrophe, </w:t>
      </w:r>
      <w:r w:rsidRPr="005B508D">
        <w:rPr>
          <w:rStyle w:val="StyleUnderline"/>
        </w:rPr>
        <w:t xml:space="preserve">China's military buildup and modernization are likely to continue. </w:t>
      </w:r>
      <w:r w:rsidRPr="005B508D">
        <w:rPr>
          <w:sz w:val="16"/>
        </w:rPr>
        <w:t xml:space="preserve">These reforms are consistent with China's growing power, but </w:t>
      </w:r>
      <w:r w:rsidRPr="005B508D">
        <w:rPr>
          <w:rStyle w:val="StyleUnderline"/>
        </w:rPr>
        <w:t xml:space="preserve">the resulting shift in the regional balance of power may </w:t>
      </w:r>
      <w:r w:rsidRPr="005B508D">
        <w:rPr>
          <w:rStyle w:val="Emphasis"/>
        </w:rPr>
        <w:t>profoundly alter the military landscape of East Asia.</w:t>
      </w:r>
      <w:r w:rsidRPr="005B508D">
        <w:rPr>
          <w:sz w:val="16"/>
        </w:rPr>
        <w:t xml:space="preserve"> Nevertheless, it is possible for the United States to respond to China's rise an a way that does not unnecessarily strain the US-China relationship. </w:t>
      </w:r>
    </w:p>
    <w:sectPr w:rsidR="00EE1750" w:rsidRPr="00227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661C1F"/>
    <w:multiLevelType w:val="hybridMultilevel"/>
    <w:tmpl w:val="BD9ED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02726"/>
    <w:multiLevelType w:val="hybridMultilevel"/>
    <w:tmpl w:val="59B6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2D3889"/>
    <w:multiLevelType w:val="hybridMultilevel"/>
    <w:tmpl w:val="D80E4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35387A"/>
    <w:multiLevelType w:val="hybridMultilevel"/>
    <w:tmpl w:val="CCB25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91692997360"/>
    <w:docVar w:name="VerbatimVersion" w:val="5.1"/>
  </w:docVars>
  <w:rsids>
    <w:rsidRoot w:val="002F7C03"/>
    <w:rsid w:val="000139A3"/>
    <w:rsid w:val="00016706"/>
    <w:rsid w:val="00037659"/>
    <w:rsid w:val="00070A13"/>
    <w:rsid w:val="00072743"/>
    <w:rsid w:val="0009131C"/>
    <w:rsid w:val="000914CD"/>
    <w:rsid w:val="0009239B"/>
    <w:rsid w:val="000A4443"/>
    <w:rsid w:val="000A5556"/>
    <w:rsid w:val="000B51F4"/>
    <w:rsid w:val="000E7019"/>
    <w:rsid w:val="000F7BE3"/>
    <w:rsid w:val="00100833"/>
    <w:rsid w:val="001044B9"/>
    <w:rsid w:val="00104529"/>
    <w:rsid w:val="00105942"/>
    <w:rsid w:val="00106D10"/>
    <w:rsid w:val="00107396"/>
    <w:rsid w:val="00144A4C"/>
    <w:rsid w:val="001454C1"/>
    <w:rsid w:val="00146DD6"/>
    <w:rsid w:val="00176AB0"/>
    <w:rsid w:val="00177B7D"/>
    <w:rsid w:val="0018322D"/>
    <w:rsid w:val="00187B14"/>
    <w:rsid w:val="00191DAE"/>
    <w:rsid w:val="001A79B3"/>
    <w:rsid w:val="001B5776"/>
    <w:rsid w:val="001E527A"/>
    <w:rsid w:val="001F78CE"/>
    <w:rsid w:val="00211650"/>
    <w:rsid w:val="0022010F"/>
    <w:rsid w:val="00224DE8"/>
    <w:rsid w:val="00227CEE"/>
    <w:rsid w:val="002446B1"/>
    <w:rsid w:val="00245ABC"/>
    <w:rsid w:val="00251FC7"/>
    <w:rsid w:val="00252D42"/>
    <w:rsid w:val="00270510"/>
    <w:rsid w:val="00285397"/>
    <w:rsid w:val="002855A7"/>
    <w:rsid w:val="002A1AC5"/>
    <w:rsid w:val="002A7155"/>
    <w:rsid w:val="002B146A"/>
    <w:rsid w:val="002B5E17"/>
    <w:rsid w:val="002B7AA6"/>
    <w:rsid w:val="002D1804"/>
    <w:rsid w:val="002D71E3"/>
    <w:rsid w:val="002F7C03"/>
    <w:rsid w:val="00301484"/>
    <w:rsid w:val="00315690"/>
    <w:rsid w:val="00316B75"/>
    <w:rsid w:val="00321896"/>
    <w:rsid w:val="00325646"/>
    <w:rsid w:val="003400D8"/>
    <w:rsid w:val="003460F2"/>
    <w:rsid w:val="00357DF6"/>
    <w:rsid w:val="0038158C"/>
    <w:rsid w:val="003902BA"/>
    <w:rsid w:val="003911E6"/>
    <w:rsid w:val="003A09E2"/>
    <w:rsid w:val="003A3814"/>
    <w:rsid w:val="003A69EE"/>
    <w:rsid w:val="003B0D92"/>
    <w:rsid w:val="003B6DAE"/>
    <w:rsid w:val="003C4E90"/>
    <w:rsid w:val="003E0D79"/>
    <w:rsid w:val="003F0355"/>
    <w:rsid w:val="00404F60"/>
    <w:rsid w:val="00407037"/>
    <w:rsid w:val="00412411"/>
    <w:rsid w:val="0041408D"/>
    <w:rsid w:val="0043116B"/>
    <w:rsid w:val="004467BF"/>
    <w:rsid w:val="00450AC5"/>
    <w:rsid w:val="004605D6"/>
    <w:rsid w:val="00486C88"/>
    <w:rsid w:val="004A2302"/>
    <w:rsid w:val="004A64C4"/>
    <w:rsid w:val="004C60E8"/>
    <w:rsid w:val="004C75C6"/>
    <w:rsid w:val="004D6003"/>
    <w:rsid w:val="004E3579"/>
    <w:rsid w:val="004E728B"/>
    <w:rsid w:val="004F39E0"/>
    <w:rsid w:val="00513B4C"/>
    <w:rsid w:val="00517834"/>
    <w:rsid w:val="00525B59"/>
    <w:rsid w:val="005356FE"/>
    <w:rsid w:val="00537BD5"/>
    <w:rsid w:val="00542E78"/>
    <w:rsid w:val="005613E5"/>
    <w:rsid w:val="00564C8B"/>
    <w:rsid w:val="0056613B"/>
    <w:rsid w:val="00571052"/>
    <w:rsid w:val="0057268A"/>
    <w:rsid w:val="0057520A"/>
    <w:rsid w:val="00585BE4"/>
    <w:rsid w:val="00596336"/>
    <w:rsid w:val="005A2384"/>
    <w:rsid w:val="005A45B1"/>
    <w:rsid w:val="005A5989"/>
    <w:rsid w:val="005A6A90"/>
    <w:rsid w:val="005B508D"/>
    <w:rsid w:val="005D2912"/>
    <w:rsid w:val="005E0D29"/>
    <w:rsid w:val="00601278"/>
    <w:rsid w:val="006065BD"/>
    <w:rsid w:val="006156CC"/>
    <w:rsid w:val="006245D6"/>
    <w:rsid w:val="0062567B"/>
    <w:rsid w:val="00631B97"/>
    <w:rsid w:val="00636D2A"/>
    <w:rsid w:val="00645FA9"/>
    <w:rsid w:val="0064741D"/>
    <w:rsid w:val="00647866"/>
    <w:rsid w:val="006610E2"/>
    <w:rsid w:val="00664B90"/>
    <w:rsid w:val="00665003"/>
    <w:rsid w:val="00666883"/>
    <w:rsid w:val="0068440E"/>
    <w:rsid w:val="006A2AD0"/>
    <w:rsid w:val="006C06FB"/>
    <w:rsid w:val="006C0CF5"/>
    <w:rsid w:val="006C2375"/>
    <w:rsid w:val="006D4ECC"/>
    <w:rsid w:val="006E528D"/>
    <w:rsid w:val="006F1E99"/>
    <w:rsid w:val="007014E1"/>
    <w:rsid w:val="00715961"/>
    <w:rsid w:val="00717EBA"/>
    <w:rsid w:val="00722258"/>
    <w:rsid w:val="00722C6C"/>
    <w:rsid w:val="00723E78"/>
    <w:rsid w:val="007243E5"/>
    <w:rsid w:val="00727470"/>
    <w:rsid w:val="00761A3C"/>
    <w:rsid w:val="00764618"/>
    <w:rsid w:val="00766EA0"/>
    <w:rsid w:val="0077374B"/>
    <w:rsid w:val="00781A41"/>
    <w:rsid w:val="00783C48"/>
    <w:rsid w:val="00797095"/>
    <w:rsid w:val="007A0881"/>
    <w:rsid w:val="007A1323"/>
    <w:rsid w:val="007A2226"/>
    <w:rsid w:val="007A6417"/>
    <w:rsid w:val="007C4616"/>
    <w:rsid w:val="007C5789"/>
    <w:rsid w:val="007E5F27"/>
    <w:rsid w:val="007F5B66"/>
    <w:rsid w:val="007F7D90"/>
    <w:rsid w:val="008031AA"/>
    <w:rsid w:val="00805A66"/>
    <w:rsid w:val="00806847"/>
    <w:rsid w:val="008176ED"/>
    <w:rsid w:val="0082313F"/>
    <w:rsid w:val="00823A1C"/>
    <w:rsid w:val="0083232F"/>
    <w:rsid w:val="008348AB"/>
    <w:rsid w:val="00845B9D"/>
    <w:rsid w:val="00852B38"/>
    <w:rsid w:val="00856ACC"/>
    <w:rsid w:val="00860984"/>
    <w:rsid w:val="00871E08"/>
    <w:rsid w:val="008862DD"/>
    <w:rsid w:val="008B3D94"/>
    <w:rsid w:val="008B3ECB"/>
    <w:rsid w:val="008B4E85"/>
    <w:rsid w:val="008C1B2E"/>
    <w:rsid w:val="008D4174"/>
    <w:rsid w:val="008F2BC2"/>
    <w:rsid w:val="008F5814"/>
    <w:rsid w:val="0091627E"/>
    <w:rsid w:val="00942B88"/>
    <w:rsid w:val="0097032B"/>
    <w:rsid w:val="00983EFE"/>
    <w:rsid w:val="00986B93"/>
    <w:rsid w:val="009A422C"/>
    <w:rsid w:val="009D06F9"/>
    <w:rsid w:val="009D23DA"/>
    <w:rsid w:val="009D2EAD"/>
    <w:rsid w:val="009D54B2"/>
    <w:rsid w:val="009E1922"/>
    <w:rsid w:val="009F4494"/>
    <w:rsid w:val="009F7ED2"/>
    <w:rsid w:val="00A24E9A"/>
    <w:rsid w:val="00A24EC8"/>
    <w:rsid w:val="00A2622D"/>
    <w:rsid w:val="00A264B9"/>
    <w:rsid w:val="00A27486"/>
    <w:rsid w:val="00A33C5F"/>
    <w:rsid w:val="00A47306"/>
    <w:rsid w:val="00A53752"/>
    <w:rsid w:val="00A53EDA"/>
    <w:rsid w:val="00A629B5"/>
    <w:rsid w:val="00A840C3"/>
    <w:rsid w:val="00A93661"/>
    <w:rsid w:val="00A95652"/>
    <w:rsid w:val="00AB1BBF"/>
    <w:rsid w:val="00AC0AB8"/>
    <w:rsid w:val="00AC39E7"/>
    <w:rsid w:val="00AD2115"/>
    <w:rsid w:val="00AD44F2"/>
    <w:rsid w:val="00AE42C7"/>
    <w:rsid w:val="00AF1626"/>
    <w:rsid w:val="00B01B66"/>
    <w:rsid w:val="00B0552B"/>
    <w:rsid w:val="00B07E9C"/>
    <w:rsid w:val="00B33C6D"/>
    <w:rsid w:val="00B430FF"/>
    <w:rsid w:val="00B4508F"/>
    <w:rsid w:val="00B5294F"/>
    <w:rsid w:val="00B52D9F"/>
    <w:rsid w:val="00B5482B"/>
    <w:rsid w:val="00B55AD5"/>
    <w:rsid w:val="00B64FB6"/>
    <w:rsid w:val="00B801D2"/>
    <w:rsid w:val="00B8057C"/>
    <w:rsid w:val="00B930F7"/>
    <w:rsid w:val="00BC23E5"/>
    <w:rsid w:val="00BC6C9C"/>
    <w:rsid w:val="00BD6238"/>
    <w:rsid w:val="00BE1E44"/>
    <w:rsid w:val="00BE7D12"/>
    <w:rsid w:val="00BF0B6D"/>
    <w:rsid w:val="00BF54BD"/>
    <w:rsid w:val="00BF593B"/>
    <w:rsid w:val="00BF773A"/>
    <w:rsid w:val="00BF7E81"/>
    <w:rsid w:val="00C1076A"/>
    <w:rsid w:val="00C13773"/>
    <w:rsid w:val="00C17CC8"/>
    <w:rsid w:val="00C23D9A"/>
    <w:rsid w:val="00C358B7"/>
    <w:rsid w:val="00C519C8"/>
    <w:rsid w:val="00C746FD"/>
    <w:rsid w:val="00C83417"/>
    <w:rsid w:val="00C84DF1"/>
    <w:rsid w:val="00C9604F"/>
    <w:rsid w:val="00CA19AA"/>
    <w:rsid w:val="00CA5F5D"/>
    <w:rsid w:val="00CB6CA6"/>
    <w:rsid w:val="00CC1417"/>
    <w:rsid w:val="00CC1ED6"/>
    <w:rsid w:val="00CC5298"/>
    <w:rsid w:val="00CD2EAA"/>
    <w:rsid w:val="00CD736E"/>
    <w:rsid w:val="00CD798D"/>
    <w:rsid w:val="00CE161E"/>
    <w:rsid w:val="00CE6414"/>
    <w:rsid w:val="00CF4F49"/>
    <w:rsid w:val="00CF59A8"/>
    <w:rsid w:val="00D00A4D"/>
    <w:rsid w:val="00D325A9"/>
    <w:rsid w:val="00D32F76"/>
    <w:rsid w:val="00D3560C"/>
    <w:rsid w:val="00D36A8A"/>
    <w:rsid w:val="00D42C70"/>
    <w:rsid w:val="00D45CC2"/>
    <w:rsid w:val="00D61409"/>
    <w:rsid w:val="00D6691E"/>
    <w:rsid w:val="00D67A88"/>
    <w:rsid w:val="00D71170"/>
    <w:rsid w:val="00D721DC"/>
    <w:rsid w:val="00DA1C92"/>
    <w:rsid w:val="00DA25D4"/>
    <w:rsid w:val="00DA6538"/>
    <w:rsid w:val="00DE303F"/>
    <w:rsid w:val="00E04392"/>
    <w:rsid w:val="00E04D40"/>
    <w:rsid w:val="00E05BD9"/>
    <w:rsid w:val="00E15E75"/>
    <w:rsid w:val="00E16F32"/>
    <w:rsid w:val="00E20BF0"/>
    <w:rsid w:val="00E5262C"/>
    <w:rsid w:val="00E70FA7"/>
    <w:rsid w:val="00E93BF1"/>
    <w:rsid w:val="00EA24A0"/>
    <w:rsid w:val="00EB13EF"/>
    <w:rsid w:val="00EB1541"/>
    <w:rsid w:val="00EB50B5"/>
    <w:rsid w:val="00EC7DC4"/>
    <w:rsid w:val="00ED30CF"/>
    <w:rsid w:val="00ED33AD"/>
    <w:rsid w:val="00EE1750"/>
    <w:rsid w:val="00F176EF"/>
    <w:rsid w:val="00F273D6"/>
    <w:rsid w:val="00F33A77"/>
    <w:rsid w:val="00F42EF6"/>
    <w:rsid w:val="00F457DD"/>
    <w:rsid w:val="00F45E10"/>
    <w:rsid w:val="00F51522"/>
    <w:rsid w:val="00F6364A"/>
    <w:rsid w:val="00F77CEB"/>
    <w:rsid w:val="00F9113A"/>
    <w:rsid w:val="00F9194C"/>
    <w:rsid w:val="00F91EC4"/>
    <w:rsid w:val="00FA695C"/>
    <w:rsid w:val="00FD7A0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8556407"/>
  <w15:chartTrackingRefBased/>
  <w15:docId w15:val="{066751C6-F58B-45AA-8791-149E42FB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AC39E7"/>
    <w:rPr>
      <w:rFonts w:ascii="Calibri" w:hAnsi="Calibri"/>
    </w:rPr>
  </w:style>
  <w:style w:type="paragraph" w:styleId="Heading1">
    <w:name w:val="heading 1"/>
    <w:aliases w:val="Pocket"/>
    <w:basedOn w:val="Normal"/>
    <w:next w:val="Normal"/>
    <w:link w:val="Heading1Char"/>
    <w:qFormat/>
    <w:rsid w:val="00AC39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Heading 2 Char Char Char Char,Heading 2 Char Char1 Char,Heading 2 Char2,Heading 2 Char1 Char,Heading 2 Char Char Char,Heading 2 Char Char1,Heading 21, Char Char Char Char1,Heading 2 Cha,Hats"/>
    <w:basedOn w:val="Normal"/>
    <w:next w:val="Normal"/>
    <w:link w:val="Heading2Char"/>
    <w:uiPriority w:val="1"/>
    <w:unhideWhenUsed/>
    <w:qFormat/>
    <w:rsid w:val="00AC39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 Char Char,Text 7, Char,Tag Char Char,Bold Cite,Cite 1,Read Char,Heading 3 Char1 Char Char,Heading 3 Char Char1 Char Char,Read Char Ch,n"/>
    <w:basedOn w:val="Normal"/>
    <w:next w:val="Normal"/>
    <w:link w:val="Heading3Char"/>
    <w:uiPriority w:val="2"/>
    <w:unhideWhenUsed/>
    <w:qFormat/>
    <w:rsid w:val="00AC39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TAG,Ch,no read,No Spacing11111,ta,No Spacing111111,t,small space,T,Ta,nonunderlined,No Spacing51,No Spacing1121,Heading 41,Analytic,Dont use,CD - Cite, C,Ca,small text,body,Heading 2 Char2 Char,Card,tags"/>
    <w:basedOn w:val="Normal"/>
    <w:next w:val="Normal"/>
    <w:link w:val="Heading4Char"/>
    <w:uiPriority w:val="3"/>
    <w:unhideWhenUsed/>
    <w:qFormat/>
    <w:rsid w:val="00AC39E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C39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39E7"/>
  </w:style>
  <w:style w:type="character" w:customStyle="1" w:styleId="Heading1Char">
    <w:name w:val="Heading 1 Char"/>
    <w:aliases w:val="Pocket Char"/>
    <w:basedOn w:val="DefaultParagraphFont"/>
    <w:link w:val="Heading1"/>
    <w:rsid w:val="00AC39E7"/>
    <w:rPr>
      <w:rFonts w:ascii="Calibri" w:eastAsiaTheme="majorEastAsia" w:hAnsi="Calibri" w:cstheme="majorBidi"/>
      <w:b/>
      <w:sz w:val="52"/>
      <w:szCs w:val="32"/>
    </w:rPr>
  </w:style>
  <w:style w:type="character" w:customStyle="1" w:styleId="Heading2Char">
    <w:name w:val="Heading 2 Char"/>
    <w:aliases w:val="Hat Char,Heading 2 Char1 Char Char Char,Heading 2 Char Char Char Char Char,Heading 2 Char Char1 Char Char,Heading 2 Char2 Char1,Heading 2 Char1 Char Char1,Heading 2 Char Char Char Char1,Heading 2 Char Char1 Char1,Heading 21 Char,Hats Char"/>
    <w:basedOn w:val="DefaultParagraphFont"/>
    <w:link w:val="Heading2"/>
    <w:uiPriority w:val="1"/>
    <w:rsid w:val="00AC39E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 Char Char Char Char Char Char, Char Char Char, Char Char Char Char Char Char Char Char,Text 7 Char, Char Char1,Tag Char Char Char,Bold Cite Char,Cite 1 Char,Read Char Char"/>
    <w:basedOn w:val="DefaultParagraphFont"/>
    <w:link w:val="Heading3"/>
    <w:uiPriority w:val="2"/>
    <w:rsid w:val="00AC39E7"/>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TAG Char,Ch Char,no read Char,No Spacing11111 Char,ta Char,No Spacing111111 Char,t Char,small space Char,T Char,Ta Char,nonunderlined Char,No Spacing51 Char,Heading 41 Char"/>
    <w:basedOn w:val="DefaultParagraphFont"/>
    <w:link w:val="Heading4"/>
    <w:uiPriority w:val="3"/>
    <w:rsid w:val="00AC39E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Shrunk,bold underline,normal card text,Bold Underline,qualifications in card,qualifications,Style1,Box"/>
    <w:basedOn w:val="DefaultParagraphFont"/>
    <w:link w:val="textbold"/>
    <w:uiPriority w:val="7"/>
    <w:qFormat/>
    <w:rsid w:val="00AC39E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AC39E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AC39E7"/>
    <w:rPr>
      <w:b w:val="0"/>
      <w:sz w:val="22"/>
      <w:u w:val="single"/>
    </w:rPr>
  </w:style>
  <w:style w:type="character" w:styleId="Hyperlink">
    <w:name w:val="Hyperlink"/>
    <w:aliases w:val="heading 1 (block title),Read,Important,Internet Link,Analytic Text,Card Text,Internet link"/>
    <w:basedOn w:val="DefaultParagraphFont"/>
    <w:uiPriority w:val="99"/>
    <w:unhideWhenUsed/>
    <w:rsid w:val="00AC39E7"/>
    <w:rPr>
      <w:color w:val="auto"/>
      <w:u w:val="none"/>
    </w:rPr>
  </w:style>
  <w:style w:type="character" w:styleId="FollowedHyperlink">
    <w:name w:val="FollowedHyperlink"/>
    <w:basedOn w:val="DefaultParagraphFont"/>
    <w:uiPriority w:val="99"/>
    <w:semiHidden/>
    <w:unhideWhenUsed/>
    <w:rsid w:val="00AC39E7"/>
    <w:rPr>
      <w:color w:val="auto"/>
      <w:u w:val="none"/>
    </w:rPr>
  </w:style>
  <w:style w:type="paragraph" w:customStyle="1" w:styleId="textbold">
    <w:name w:val="text bold"/>
    <w:basedOn w:val="Normal"/>
    <w:link w:val="Emphasis"/>
    <w:uiPriority w:val="7"/>
    <w:qFormat/>
    <w:rsid w:val="0066688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videncetext">
    <w:name w:val="evidence text"/>
    <w:basedOn w:val="Normal"/>
    <w:link w:val="evidencetextChar1"/>
    <w:qFormat/>
    <w:rsid w:val="00666883"/>
    <w:pPr>
      <w:ind w:left="432" w:right="432"/>
    </w:pPr>
    <w:rPr>
      <w:color w:val="000000"/>
    </w:rPr>
  </w:style>
  <w:style w:type="character" w:customStyle="1" w:styleId="evidencetextChar1">
    <w:name w:val="evidence text Char1"/>
    <w:link w:val="evidencetext"/>
    <w:rsid w:val="00666883"/>
    <w:rPr>
      <w:rFonts w:ascii="Calibri" w:hAnsi="Calibri"/>
      <w:color w:val="000000"/>
    </w:rPr>
  </w:style>
  <w:style w:type="paragraph" w:styleId="ListParagraph">
    <w:name w:val="List Paragraph"/>
    <w:basedOn w:val="Normal"/>
    <w:uiPriority w:val="99"/>
    <w:unhideWhenUsed/>
    <w:qFormat/>
    <w:rsid w:val="00666883"/>
    <w:pPr>
      <w:ind w:left="720"/>
      <w:contextualSpacing/>
    </w:pPr>
  </w:style>
  <w:style w:type="character" w:customStyle="1" w:styleId="BoldUnderline">
    <w:name w:val="BoldUnderline"/>
    <w:uiPriority w:val="1"/>
    <w:qFormat/>
    <w:rsid w:val="00666883"/>
    <w:rPr>
      <w:rFonts w:ascii="Arial" w:hAnsi="Arial"/>
      <w:b/>
      <w:sz w:val="20"/>
      <w:u w:val="single"/>
    </w:rPr>
  </w:style>
  <w:style w:type="character" w:styleId="IntenseEmphasis">
    <w:name w:val="Intense Emphasis"/>
    <w:aliases w:val="cites Char Char,Underline Char"/>
    <w:basedOn w:val="DefaultParagraphFont"/>
    <w:uiPriority w:val="6"/>
    <w:qFormat/>
    <w:rsid w:val="00727470"/>
    <w:rPr>
      <w:b/>
      <w:bCs/>
      <w:sz w:val="22"/>
      <w:u w:val="single"/>
    </w:rPr>
  </w:style>
  <w:style w:type="paragraph" w:customStyle="1" w:styleId="card">
    <w:name w:val="card"/>
    <w:aliases w:val="Medium Grid 21"/>
    <w:basedOn w:val="Normal"/>
    <w:next w:val="Normal"/>
    <w:link w:val="cardChar"/>
    <w:qFormat/>
    <w:rsid w:val="00AC39E7"/>
    <w:pPr>
      <w:ind w:left="288" w:right="288"/>
    </w:pPr>
    <w:rPr>
      <w:rFonts w:asciiTheme="minorHAnsi" w:hAnsiTheme="minorHAnsi"/>
      <w:u w:val="single"/>
    </w:rPr>
  </w:style>
  <w:style w:type="character" w:customStyle="1" w:styleId="cardChar">
    <w:name w:val="card Char"/>
    <w:basedOn w:val="DefaultParagraphFont"/>
    <w:link w:val="card"/>
    <w:rsid w:val="00AC39E7"/>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2178710">
      <w:bodyDiv w:val="1"/>
      <w:marLeft w:val="0"/>
      <w:marRight w:val="0"/>
      <w:marTop w:val="0"/>
      <w:marBottom w:val="0"/>
      <w:divBdr>
        <w:top w:val="none" w:sz="0" w:space="0" w:color="auto"/>
        <w:left w:val="none" w:sz="0" w:space="0" w:color="auto"/>
        <w:bottom w:val="none" w:sz="0" w:space="0" w:color="auto"/>
        <w:right w:val="none" w:sz="0" w:space="0" w:color="auto"/>
      </w:divBdr>
    </w:div>
    <w:div w:id="1445616079">
      <w:bodyDiv w:val="1"/>
      <w:marLeft w:val="0"/>
      <w:marRight w:val="0"/>
      <w:marTop w:val="0"/>
      <w:marBottom w:val="0"/>
      <w:divBdr>
        <w:top w:val="none" w:sz="0" w:space="0" w:color="auto"/>
        <w:left w:val="none" w:sz="0" w:space="0" w:color="auto"/>
        <w:bottom w:val="none" w:sz="0" w:space="0" w:color="auto"/>
        <w:right w:val="none" w:sz="0" w:space="0" w:color="auto"/>
      </w:divBdr>
      <w:divsChild>
        <w:div w:id="1854957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btimes.com/threat-declining-china-1310023" TargetMode="External"/><Relationship Id="rId13" Type="http://schemas.openxmlformats.org/officeDocument/2006/relationships/hyperlink" Target="http://www.andrewerickson.com/2015/09/the-chinese-peoples-liberation-army-in-2025/" TargetMode="External"/><Relationship Id="rId3" Type="http://schemas.openxmlformats.org/officeDocument/2006/relationships/styles" Target="styles.xml"/><Relationship Id="rId7" Type="http://schemas.openxmlformats.org/officeDocument/2006/relationships/hyperlink" Target="http://www.ibtimes.com/threat-declining-china-1310023" TargetMode="External"/><Relationship Id="rId12" Type="http://schemas.openxmlformats.org/officeDocument/2006/relationships/hyperlink" Target="http://thediplomat.com/flashpoints-blog/2013/07/12/why-china-and-the-us-probably-wont-go-to-wa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huntingtonnews.net/14446" TargetMode="External"/><Relationship Id="rId11" Type="http://schemas.openxmlformats.org/officeDocument/2006/relationships/hyperlink" Target="http://dx.doi.org/10.1136/bmj.g251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cato.org/publications/%20commentary/chinas-military-spending-no-cause-panic" TargetMode="External"/><Relationship Id="rId4" Type="http://schemas.openxmlformats.org/officeDocument/2006/relationships/settings" Target="settings.xml"/><Relationship Id="rId9" Type="http://schemas.openxmlformats.org/officeDocument/2006/relationships/hyperlink" Target="http://www.ibtimes.com/threat-declining-china-1310023" TargetMode="External"/><Relationship Id="rId14" Type="http://schemas.openxmlformats.org/officeDocument/2006/relationships/hyperlink" Target="http://business.financialpost.com/2014/06/19/ipcc-climate-change-warm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12AFA-B404-4C72-89A0-464C37705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7621</TotalTime>
  <Pages>136</Pages>
  <Words>71780</Words>
  <Characters>409150</Characters>
  <Application>Microsoft Office Word</Application>
  <DocSecurity>0</DocSecurity>
  <Lines>3409</Lines>
  <Paragraphs>959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123</cp:revision>
  <dcterms:created xsi:type="dcterms:W3CDTF">2017-05-30T22:48:00Z</dcterms:created>
  <dcterms:modified xsi:type="dcterms:W3CDTF">2017-06-16T20:25:00Z</dcterms:modified>
</cp:coreProperties>
</file>