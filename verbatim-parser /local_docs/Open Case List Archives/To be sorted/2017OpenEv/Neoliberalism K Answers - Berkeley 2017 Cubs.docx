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69A634" w14:textId="77777777" w:rsidR="006D3EE3" w:rsidRDefault="006D3EE3" w:rsidP="006D3EE3">
      <w:pPr>
        <w:pStyle w:val="Heading2"/>
      </w:pPr>
      <w:r>
        <w:t>Socialism bad</w:t>
      </w:r>
    </w:p>
    <w:p w14:paraId="5E1A0503" w14:textId="77777777" w:rsidR="006D3EE3" w:rsidRDefault="006D3EE3" w:rsidP="006D3EE3">
      <w:pPr>
        <w:pStyle w:val="Heading4"/>
      </w:pPr>
      <w:r>
        <w:t xml:space="preserve">Their alt of socialism proves a mess! Look at Venezuela </w:t>
      </w:r>
    </w:p>
    <w:p w14:paraId="273F220D" w14:textId="77777777" w:rsidR="006D3EE3" w:rsidRPr="006D3EE3" w:rsidRDefault="006D3EE3" w:rsidP="006D3EE3">
      <w:proofErr w:type="spellStart"/>
      <w:r w:rsidRPr="006D3EE3">
        <w:rPr>
          <w:rStyle w:val="Style13ptBold"/>
        </w:rPr>
        <w:t>Malave</w:t>
      </w:r>
      <w:proofErr w:type="spellEnd"/>
      <w:r w:rsidRPr="006D3EE3">
        <w:rPr>
          <w:rStyle w:val="Style13ptBold"/>
        </w:rPr>
        <w:t xml:space="preserve"> 16</w:t>
      </w:r>
      <w:r>
        <w:t>(</w:t>
      </w:r>
      <w:r w:rsidR="00EA1E7F" w:rsidRPr="00EA1E7F">
        <w:t xml:space="preserve">communications director at Americans for Prosperity–Florida. </w:t>
      </w:r>
      <w:r>
        <w:t>“</w:t>
      </w:r>
      <w:r w:rsidRPr="006D3EE3">
        <w:t>How Socialism Failed Venezuela</w:t>
      </w:r>
      <w:r>
        <w:t xml:space="preserve">” </w:t>
      </w:r>
      <w:r w:rsidRPr="006D3EE3">
        <w:t>https://www.usnews.com/opinion/articles/2016-06-06/socialism-is-devastating-venezuela-and-americans-dont-seem-to-notice</w:t>
      </w:r>
      <w:r>
        <w:t>)//AE</w:t>
      </w:r>
    </w:p>
    <w:p w14:paraId="3C0A1E05" w14:textId="77777777" w:rsidR="00E42E4C" w:rsidRDefault="006D3EE3" w:rsidP="006D3EE3">
      <w:pPr>
        <w:rPr>
          <w:rStyle w:val="Emphasis"/>
        </w:rPr>
      </w:pPr>
      <w:r>
        <w:t xml:space="preserve">It's no secret that </w:t>
      </w:r>
      <w:r w:rsidRPr="00EA1E7F">
        <w:rPr>
          <w:rStyle w:val="Emphasis"/>
          <w:highlight w:val="yellow"/>
        </w:rPr>
        <w:t>things are bad in Venezuela</w:t>
      </w:r>
      <w:r>
        <w:t xml:space="preserve">. Rolling </w:t>
      </w:r>
      <w:r w:rsidRPr="00EA1E7F">
        <w:rPr>
          <w:rStyle w:val="StyleUnderline"/>
          <w:highlight w:val="yellow"/>
        </w:rPr>
        <w:t>blackouts are causing infant deaths in hospitals</w:t>
      </w:r>
      <w:r w:rsidRPr="00EA1E7F">
        <w:rPr>
          <w:rStyle w:val="StyleUnderline"/>
        </w:rPr>
        <w:t xml:space="preserve"> where backup generators have ceased to function</w:t>
      </w:r>
      <w:r>
        <w:t xml:space="preserve">; the country is on pace to </w:t>
      </w:r>
      <w:r w:rsidRPr="00EA1E7F">
        <w:rPr>
          <w:rStyle w:val="Emphasis"/>
          <w:highlight w:val="yellow"/>
        </w:rPr>
        <w:t>hit 700 percent inflation</w:t>
      </w:r>
      <w:r>
        <w:t xml:space="preserve">; outside of active war zones, the </w:t>
      </w:r>
      <w:r w:rsidRPr="00EA1E7F">
        <w:rPr>
          <w:rStyle w:val="StyleUnderline"/>
        </w:rPr>
        <w:t>murder rate in Caracas is the highest in the world.</w:t>
      </w:r>
      <w:r>
        <w:t xml:space="preserve"> </w:t>
      </w:r>
      <w:r w:rsidRPr="00EA1E7F">
        <w:rPr>
          <w:rStyle w:val="StyleUnderline"/>
        </w:rPr>
        <w:t>For many Americans, it's a news story piped in from a faraway place.</w:t>
      </w:r>
      <w:r>
        <w:t xml:space="preserve"> </w:t>
      </w:r>
      <w:proofErr w:type="gramStart"/>
      <w:r>
        <w:t>For me?</w:t>
      </w:r>
      <w:proofErr w:type="gramEnd"/>
      <w:r>
        <w:t xml:space="preserve"> It's my friends and family </w:t>
      </w:r>
      <w:r w:rsidRPr="00EA1E7F">
        <w:rPr>
          <w:rStyle w:val="StyleUnderline"/>
        </w:rPr>
        <w:t>who are suffering at the hands of an increasingly powerful and paranoid dictatorial regime</w:t>
      </w:r>
      <w:r>
        <w:t xml:space="preserve">. As a kid growing up in Caracas, I remember the difficult decision my parents had to make when Hugo Chavez attempted his coup and took over shortly thereafter. My parents decided to leave behind our life in Venezuela and come to the United States – much like my mother's family fled Cuba in the 1960s when Fidel Castro took over. Though it was a hard choice, in hindsight, we were the lucky ones. </w:t>
      </w:r>
      <w:r w:rsidRPr="00EA1E7F">
        <w:rPr>
          <w:rStyle w:val="StyleUnderline"/>
          <w:highlight w:val="yellow"/>
        </w:rPr>
        <w:t>Those watching from around the world, particularly in the United States, seem hesitant to put a label on Venezuela's struggle</w:t>
      </w:r>
      <w:r>
        <w:t xml:space="preserve">. But for me and mine, it's clear what precipitated this crisis – and we don't share the hesitance to point it out. While extenuating circumstances like drought and oil prices have certainly worsened the situation, it's clear there's a larger force behind Venezuela's woes. The </w:t>
      </w:r>
      <w:r w:rsidRPr="00EA1E7F">
        <w:rPr>
          <w:rStyle w:val="Emphasis"/>
          <w:highlight w:val="yellow"/>
        </w:rPr>
        <w:t>force that is driving Venezuela into the ground is socialism</w:t>
      </w:r>
      <w:r>
        <w:t xml:space="preserve">. I've had a front-row seat to the </w:t>
      </w:r>
      <w:r w:rsidRPr="00EA1E7F">
        <w:rPr>
          <w:rStyle w:val="StyleUnderline"/>
          <w:highlight w:val="yellow"/>
        </w:rPr>
        <w:t>consequences of socialism, watching the hardships</w:t>
      </w:r>
      <w:r>
        <w:t xml:space="preserve"> of my friends and family </w:t>
      </w:r>
      <w:r w:rsidRPr="00EA1E7F">
        <w:rPr>
          <w:rStyle w:val="StyleUnderline"/>
          <w:highlight w:val="yellow"/>
        </w:rPr>
        <w:t>in Venezuela</w:t>
      </w:r>
      <w:r>
        <w:t xml:space="preserve">. I read the messages telling me they had to go to five different markets that day to find bread. Even basic staples like </w:t>
      </w:r>
      <w:proofErr w:type="spellStart"/>
      <w:r>
        <w:t>Harina</w:t>
      </w:r>
      <w:proofErr w:type="spellEnd"/>
      <w:r>
        <w:t xml:space="preserve">-Pan are missing from the shelves or skyrocketing in price. </w:t>
      </w:r>
      <w:r w:rsidRPr="00EA1E7F">
        <w:rPr>
          <w:rStyle w:val="StyleUnderline"/>
        </w:rPr>
        <w:t xml:space="preserve">I've heard them break down crying </w:t>
      </w:r>
      <w:r w:rsidRPr="00EA1E7F">
        <w:rPr>
          <w:rStyle w:val="StyleUnderline"/>
          <w:highlight w:val="yellow"/>
        </w:rPr>
        <w:t>because they lack basic needs like toilet paper.</w:t>
      </w:r>
      <w:r>
        <w:t xml:space="preserve"> And I hear the fear of not knowing what's next or when these struggles will end. In the midst of this chaos, I see </w:t>
      </w:r>
      <w:r w:rsidRPr="00EA1E7F">
        <w:rPr>
          <w:rStyle w:val="Emphasis"/>
          <w:highlight w:val="yellow"/>
        </w:rPr>
        <w:t>people in the United States – most of whom have never known a life outside of the abundance available to them as a result of our market economy – gravitating toward socialism like it's some natural force for good. As reported in these pages, a recent survey shows that nearly 60 percent of 18 to 26 year-olds believe socialism is the "most compassionate system." But socialism is not compassionate. Whether a socialist government owns the means of production via nationalized industries, or enforces central planning via price controls and stringent regulatory structures, socialism operates under the assumption that an insulated leader and his legion of bureaucrats are the best judges of what people are worth.</w:t>
      </w:r>
    </w:p>
    <w:p w14:paraId="6B2E82BA" w14:textId="77777777" w:rsidR="001C08F0" w:rsidRDefault="001C08F0" w:rsidP="001C08F0">
      <w:pPr>
        <w:pStyle w:val="Heading4"/>
        <w:rPr>
          <w:rFonts w:eastAsia="Times New Roman" w:cs="Times New Roman"/>
        </w:rPr>
      </w:pPr>
      <w:r>
        <w:rPr>
          <w:rFonts w:eastAsia="Times New Roman" w:cs="Times New Roman"/>
          <w:color w:val="000000"/>
        </w:rPr>
        <w:t>Socialism is bad for society.</w:t>
      </w:r>
    </w:p>
    <w:p w14:paraId="7259FC66" w14:textId="77777777" w:rsidR="001C08F0" w:rsidRDefault="001C08F0" w:rsidP="001C08F0">
      <w:pPr>
        <w:pStyle w:val="NormalWeb"/>
        <w:spacing w:before="0" w:beforeAutospacing="0" w:after="160" w:afterAutospacing="0"/>
      </w:pPr>
      <w:proofErr w:type="spellStart"/>
      <w:r>
        <w:rPr>
          <w:rFonts w:ascii="Calibri" w:hAnsi="Calibri"/>
          <w:b/>
          <w:bCs/>
          <w:color w:val="000000"/>
          <w:sz w:val="26"/>
          <w:szCs w:val="26"/>
        </w:rPr>
        <w:t>Savidge</w:t>
      </w:r>
      <w:proofErr w:type="spellEnd"/>
      <w:r>
        <w:rPr>
          <w:rFonts w:ascii="Calibri" w:hAnsi="Calibri"/>
          <w:b/>
          <w:bCs/>
          <w:color w:val="000000"/>
          <w:sz w:val="26"/>
          <w:szCs w:val="26"/>
        </w:rPr>
        <w:t xml:space="preserve"> 16 </w:t>
      </w:r>
      <w:r>
        <w:rPr>
          <w:rFonts w:ascii="Calibri" w:hAnsi="Calibri"/>
          <w:color w:val="000000"/>
          <w:sz w:val="22"/>
          <w:szCs w:val="22"/>
        </w:rPr>
        <w:t>(</w:t>
      </w:r>
      <w:proofErr w:type="spellStart"/>
      <w:r>
        <w:rPr>
          <w:rFonts w:ascii="Calibri" w:hAnsi="Calibri"/>
          <w:color w:val="000000"/>
          <w:sz w:val="22"/>
          <w:szCs w:val="22"/>
        </w:rPr>
        <w:t>Savidge</w:t>
      </w:r>
      <w:proofErr w:type="spellEnd"/>
      <w:r>
        <w:rPr>
          <w:rFonts w:ascii="Calibri" w:hAnsi="Calibri"/>
          <w:color w:val="000000"/>
          <w:sz w:val="22"/>
          <w:szCs w:val="22"/>
        </w:rPr>
        <w:t xml:space="preserve">, Thomas - Thomas </w:t>
      </w:r>
      <w:proofErr w:type="spellStart"/>
      <w:r>
        <w:rPr>
          <w:rFonts w:ascii="Calibri" w:hAnsi="Calibri"/>
          <w:color w:val="000000"/>
          <w:sz w:val="22"/>
          <w:szCs w:val="22"/>
        </w:rPr>
        <w:t>Savidge</w:t>
      </w:r>
      <w:proofErr w:type="spellEnd"/>
      <w:r>
        <w:rPr>
          <w:rFonts w:ascii="Calibri" w:hAnsi="Calibri"/>
          <w:color w:val="000000"/>
          <w:sz w:val="22"/>
          <w:szCs w:val="22"/>
        </w:rPr>
        <w:t xml:space="preserve"> is an Advocate at Young Voices and a student in the Master of Public Policy program at George Mason University</w:t>
      </w:r>
      <w:proofErr w:type="gramStart"/>
      <w:r>
        <w:rPr>
          <w:rFonts w:ascii="Calibri" w:hAnsi="Calibri"/>
          <w:color w:val="000000"/>
          <w:sz w:val="22"/>
          <w:szCs w:val="22"/>
        </w:rPr>
        <w:t>.,</w:t>
      </w:r>
      <w:proofErr w:type="gramEnd"/>
      <w:r>
        <w:rPr>
          <w:rFonts w:ascii="Calibri" w:hAnsi="Calibri"/>
          <w:color w:val="000000"/>
          <w:sz w:val="22"/>
          <w:szCs w:val="22"/>
        </w:rPr>
        <w:t xml:space="preserve"> “Socialism Is Not The Answer, And It Never Will Be”, http://dailycaller.com/2016/02/18/socialism-is-not-the-answer-and-it-never-will-be/)//JL</w:t>
      </w:r>
    </w:p>
    <w:p w14:paraId="0134C560" w14:textId="77777777" w:rsidR="001C08F0" w:rsidRDefault="001C08F0" w:rsidP="001C08F0">
      <w:pPr>
        <w:pStyle w:val="NormalWeb"/>
        <w:spacing w:before="0" w:beforeAutospacing="0" w:after="160" w:afterAutospacing="0"/>
      </w:pPr>
      <w:r>
        <w:rPr>
          <w:rFonts w:ascii="Calibri" w:hAnsi="Calibri"/>
          <w:color w:val="000000"/>
          <w:sz w:val="22"/>
          <w:szCs w:val="22"/>
          <w:u w:val="single"/>
          <w:shd w:val="clear" w:color="auto" w:fill="FFFF00"/>
        </w:rPr>
        <w:t>If you want a</w:t>
      </w:r>
      <w:r>
        <w:rPr>
          <w:rFonts w:ascii="Calibri" w:hAnsi="Calibri"/>
          <w:color w:val="000000"/>
          <w:sz w:val="22"/>
          <w:szCs w:val="22"/>
          <w:u w:val="single"/>
        </w:rPr>
        <w:t xml:space="preserve"> real </w:t>
      </w:r>
      <w:r>
        <w:rPr>
          <w:rFonts w:ascii="Calibri" w:hAnsi="Calibri"/>
          <w:color w:val="000000"/>
          <w:sz w:val="22"/>
          <w:szCs w:val="22"/>
          <w:u w:val="single"/>
          <w:shd w:val="clear" w:color="auto" w:fill="FFFF00"/>
        </w:rPr>
        <w:t>example of democratic socialism, look to Venezuela</w:t>
      </w:r>
      <w:r>
        <w:rPr>
          <w:rFonts w:ascii="Calibri" w:hAnsi="Calibri"/>
          <w:color w:val="000000"/>
          <w:sz w:val="16"/>
          <w:szCs w:val="16"/>
        </w:rPr>
        <w:t xml:space="preserve">, not the Nordic states. </w:t>
      </w:r>
      <w:r>
        <w:rPr>
          <w:rFonts w:ascii="Calibri" w:hAnsi="Calibri"/>
          <w:color w:val="000000"/>
          <w:sz w:val="22"/>
          <w:szCs w:val="22"/>
          <w:u w:val="single"/>
          <w:shd w:val="clear" w:color="auto" w:fill="FFFF00"/>
        </w:rPr>
        <w:t>President Hugo Chávez’s socialist government spent heavily</w:t>
      </w:r>
      <w:r>
        <w:rPr>
          <w:rFonts w:ascii="Calibri" w:hAnsi="Calibri"/>
          <w:color w:val="000000"/>
          <w:sz w:val="22"/>
          <w:szCs w:val="22"/>
          <w:u w:val="single"/>
        </w:rPr>
        <w:t xml:space="preserve"> on programs for the poor. This functioned ok until, </w:t>
      </w:r>
      <w:r>
        <w:rPr>
          <w:rFonts w:ascii="Calibri" w:hAnsi="Calibri"/>
          <w:color w:val="000000"/>
          <w:sz w:val="22"/>
          <w:szCs w:val="22"/>
          <w:u w:val="single"/>
          <w:shd w:val="clear" w:color="auto" w:fill="FFFF00"/>
        </w:rPr>
        <w:t>in 2005, the Chávez government began to run out of money.</w:t>
      </w:r>
      <w:r>
        <w:rPr>
          <w:rFonts w:ascii="Calibri" w:hAnsi="Calibri"/>
          <w:color w:val="000000"/>
          <w:sz w:val="22"/>
          <w:szCs w:val="22"/>
          <w:u w:val="single"/>
        </w:rPr>
        <w:t xml:space="preserve"> </w:t>
      </w:r>
      <w:r>
        <w:rPr>
          <w:rFonts w:ascii="Calibri" w:hAnsi="Calibri"/>
          <w:color w:val="000000"/>
          <w:sz w:val="16"/>
          <w:szCs w:val="16"/>
        </w:rPr>
        <w:t>The government-run oil company, the government’s main source of revenue, was run horribly. No new investments came in and oil production dropped between 1999 and 2013</w:t>
      </w:r>
      <w:r>
        <w:rPr>
          <w:rFonts w:ascii="Calibri" w:hAnsi="Calibri"/>
          <w:color w:val="000000"/>
          <w:sz w:val="22"/>
          <w:szCs w:val="22"/>
          <w:u w:val="single"/>
        </w:rPr>
        <w:t xml:space="preserve">. </w:t>
      </w:r>
      <w:r>
        <w:rPr>
          <w:rFonts w:ascii="Calibri" w:hAnsi="Calibri"/>
          <w:color w:val="000000"/>
          <w:sz w:val="22"/>
          <w:szCs w:val="22"/>
          <w:u w:val="single"/>
          <w:shd w:val="clear" w:color="auto" w:fill="FFFF00"/>
        </w:rPr>
        <w:t>Recently, the International Monetary Fund rated Venezuela the worst economy in the world, projecting that its economy would contract 6 percent and inflation would climb up to 720 percent this year. These figures reflect the quality of life in Venezuela. The supermarkets are without food and, when food is available, prices are outrageous. Everything is being rationed. There’s even a shortage of toilet paper.</w:t>
      </w:r>
      <w:r>
        <w:rPr>
          <w:rFonts w:ascii="Calibri" w:hAnsi="Calibri"/>
          <w:color w:val="000000"/>
          <w:sz w:val="22"/>
          <w:szCs w:val="22"/>
          <w:u w:val="single"/>
        </w:rPr>
        <w:t xml:space="preserve"> With the </w:t>
      </w:r>
      <w:proofErr w:type="spellStart"/>
      <w:r>
        <w:rPr>
          <w:rFonts w:ascii="Calibri" w:hAnsi="Calibri"/>
          <w:color w:val="000000"/>
          <w:sz w:val="22"/>
          <w:szCs w:val="22"/>
          <w:u w:val="single"/>
        </w:rPr>
        <w:t>Maduro</w:t>
      </w:r>
      <w:proofErr w:type="spellEnd"/>
      <w:r>
        <w:rPr>
          <w:rFonts w:ascii="Calibri" w:hAnsi="Calibri"/>
          <w:color w:val="000000"/>
          <w:sz w:val="22"/>
          <w:szCs w:val="22"/>
          <w:u w:val="single"/>
        </w:rPr>
        <w:t xml:space="preserve"> government in power and an economic czar in place who does not believe in inflation, </w:t>
      </w:r>
      <w:r>
        <w:rPr>
          <w:rFonts w:ascii="Calibri" w:hAnsi="Calibri"/>
          <w:color w:val="000000"/>
          <w:sz w:val="22"/>
          <w:szCs w:val="22"/>
          <w:u w:val="single"/>
          <w:shd w:val="clear" w:color="auto" w:fill="FFFF00"/>
        </w:rPr>
        <w:t>the situation is only expected to get worse</w:t>
      </w:r>
      <w:r>
        <w:rPr>
          <w:rFonts w:ascii="Calibri" w:hAnsi="Calibri"/>
          <w:color w:val="000000"/>
          <w:sz w:val="22"/>
          <w:szCs w:val="22"/>
          <w:u w:val="single"/>
        </w:rPr>
        <w:t>. Pretending economic truths do not exist does not make them go away.</w:t>
      </w:r>
    </w:p>
    <w:p w14:paraId="6084B224" w14:textId="77777777" w:rsidR="001C08F0" w:rsidRDefault="001C08F0" w:rsidP="001C08F0">
      <w:pPr>
        <w:rPr>
          <w:rFonts w:eastAsia="Times New Roman" w:cs="Times New Roman"/>
        </w:rPr>
      </w:pPr>
    </w:p>
    <w:p w14:paraId="5DB2E6BE" w14:textId="77777777" w:rsidR="001C08F0" w:rsidRDefault="001C08F0" w:rsidP="001C08F0">
      <w:pPr>
        <w:pStyle w:val="Heading4"/>
        <w:rPr>
          <w:rFonts w:eastAsia="Times New Roman" w:cs="Times New Roman"/>
        </w:rPr>
      </w:pPr>
      <w:r>
        <w:rPr>
          <w:rFonts w:eastAsia="Times New Roman" w:cs="Times New Roman"/>
          <w:color w:val="000000"/>
        </w:rPr>
        <w:t>Socialism is inherently flawed.</w:t>
      </w:r>
    </w:p>
    <w:p w14:paraId="334B0042" w14:textId="77777777" w:rsidR="001C08F0" w:rsidRDefault="001C08F0" w:rsidP="001C08F0">
      <w:pPr>
        <w:pStyle w:val="NormalWeb"/>
        <w:spacing w:before="0" w:beforeAutospacing="0" w:after="160" w:afterAutospacing="0"/>
      </w:pPr>
      <w:r>
        <w:rPr>
          <w:rFonts w:ascii="Calibri" w:hAnsi="Calibri"/>
          <w:b/>
          <w:bCs/>
          <w:color w:val="000000"/>
          <w:sz w:val="26"/>
          <w:szCs w:val="26"/>
        </w:rPr>
        <w:t xml:space="preserve">American Thinker 15 </w:t>
      </w:r>
      <w:r>
        <w:rPr>
          <w:rFonts w:ascii="Calibri" w:hAnsi="Calibri"/>
          <w:color w:val="000000"/>
          <w:sz w:val="22"/>
          <w:szCs w:val="22"/>
        </w:rPr>
        <w:t>(American Thinker is a daily internet publication devoted to the thoughtful exploration of issues of importance to Americans, “So What's Wrong with Socialism Anyway?</w:t>
      </w:r>
      <w:proofErr w:type="gramStart"/>
      <w:r>
        <w:rPr>
          <w:rFonts w:ascii="Calibri" w:hAnsi="Calibri"/>
          <w:color w:val="000000"/>
          <w:sz w:val="22"/>
          <w:szCs w:val="22"/>
        </w:rPr>
        <w:t>”,</w:t>
      </w:r>
      <w:proofErr w:type="gramEnd"/>
      <w:r>
        <w:rPr>
          <w:rFonts w:ascii="Calibri" w:hAnsi="Calibri"/>
          <w:color w:val="000000"/>
          <w:sz w:val="22"/>
          <w:szCs w:val="22"/>
        </w:rPr>
        <w:t xml:space="preserve"> http://www.americanthinker.com/articles/2015/09/so_whats_wrong_with_socialism_anyway.html)//JL</w:t>
      </w:r>
    </w:p>
    <w:p w14:paraId="5F55B9C5" w14:textId="77777777" w:rsidR="001C08F0" w:rsidRDefault="001C08F0" w:rsidP="001C08F0">
      <w:pPr>
        <w:pStyle w:val="NormalWeb"/>
        <w:spacing w:before="0" w:beforeAutospacing="0" w:after="160" w:afterAutospacing="0"/>
      </w:pPr>
      <w:r>
        <w:rPr>
          <w:rFonts w:ascii="Calibri" w:hAnsi="Calibri"/>
          <w:color w:val="000000"/>
          <w:sz w:val="22"/>
          <w:szCs w:val="22"/>
        </w:rPr>
        <w:t xml:space="preserve">First, let’s examine the claims of original Marxism, found in Marx and Engels' Communist Manifesto, published in 1848 in London. Marxists today claim they don’t follow that old document. Fair enough. But the essential flaws in their ideology will be the same in their various updated expressions of socialism today. </w:t>
      </w:r>
      <w:r>
        <w:rPr>
          <w:rFonts w:ascii="Calibri" w:hAnsi="Calibri"/>
          <w:color w:val="000000"/>
          <w:sz w:val="22"/>
          <w:szCs w:val="22"/>
          <w:u w:val="single"/>
          <w:shd w:val="clear" w:color="auto" w:fill="FFFF00"/>
        </w:rPr>
        <w:t>Marx states his goal for the proletariat (workers or the Little People or the Many) clearly over against the bourgeoisie (the owners or the powerful, the Few): The proletariat will use its political supremacy to wrest, by degrees, all capital from the bourgeoisie, to centralize all instruments of production in the hands of the State</w:t>
      </w:r>
      <w:r>
        <w:rPr>
          <w:rFonts w:ascii="Calibri" w:hAnsi="Calibri"/>
          <w:color w:val="000000"/>
          <w:sz w:val="22"/>
          <w:szCs w:val="22"/>
          <w:u w:val="single"/>
        </w:rPr>
        <w:t>,</w:t>
      </w:r>
      <w:r>
        <w:rPr>
          <w:rFonts w:ascii="Calibri" w:hAnsi="Calibri"/>
          <w:color w:val="000000"/>
          <w:sz w:val="22"/>
          <w:szCs w:val="22"/>
        </w:rPr>
        <w:t xml:space="preserve"> i.e. the proletariat organized as the ruling class, and to increase total productive force as rapidly as possible. (Marx-Engels Reader, 2nd ed. p. 490) Boiled down, this excerpt says it’s all about common ownership</w:t>
      </w:r>
      <w:r>
        <w:rPr>
          <w:rFonts w:ascii="Calibri" w:hAnsi="Calibri"/>
          <w:color w:val="000000"/>
          <w:sz w:val="22"/>
          <w:szCs w:val="22"/>
          <w:u w:val="single"/>
          <w:shd w:val="clear" w:color="auto" w:fill="FFFF00"/>
        </w:rPr>
        <w:t>. The new ruling class -- the proletariat -- will “wrest” (read: take by force if necessary) all capital from the rich and powerful</w:t>
      </w:r>
      <w:r>
        <w:rPr>
          <w:rFonts w:ascii="Calibri" w:hAnsi="Calibri"/>
          <w:color w:val="000000"/>
          <w:sz w:val="22"/>
          <w:szCs w:val="22"/>
        </w:rPr>
        <w:t xml:space="preserve">, and they will centralize all instruments of production (factories or businesses) in the hands of the State, or in themselves. They also want jobs “as rapidly as possible.” This policy, however, is riddled with problems. Even though Marx says that this revolution is done “by degrees” or slowly over time, he says in the next paragraph that the control must be carried out by “despotic inroads on the rights of property,” in other words, a revolution by despotism. </w:t>
      </w:r>
      <w:r>
        <w:rPr>
          <w:rFonts w:ascii="Calibri" w:hAnsi="Calibri"/>
          <w:color w:val="000000"/>
          <w:sz w:val="22"/>
          <w:szCs w:val="22"/>
          <w:u w:val="single"/>
          <w:shd w:val="clear" w:color="auto" w:fill="FFFF00"/>
        </w:rPr>
        <w:t>Marx also assumes that the proletariat will do a better job at running the economy. Is this necessarily true?</w:t>
      </w:r>
      <w:r>
        <w:rPr>
          <w:rFonts w:ascii="Calibri" w:hAnsi="Calibri"/>
          <w:color w:val="000000"/>
          <w:sz w:val="22"/>
          <w:szCs w:val="22"/>
          <w:u w:val="single"/>
        </w:rPr>
        <w:t xml:space="preserve"> Where is the fatal flaw in this belief? It can be asked in these ways: who centralizes and organizes or abolishes or wrests? The State is an abstraction for humans working in it and forming it by passing laws restricting the Few. </w:t>
      </w:r>
      <w:r>
        <w:rPr>
          <w:rFonts w:ascii="Calibri" w:hAnsi="Calibri"/>
          <w:color w:val="000000"/>
          <w:sz w:val="22"/>
          <w:szCs w:val="22"/>
          <w:u w:val="single"/>
          <w:shd w:val="clear" w:color="auto" w:fill="FFFF00"/>
        </w:rPr>
        <w:t>But what if the successful business owners got rich by legal means? Why should his business be stolen from him? Who does the stealing?</w:t>
      </w:r>
      <w:r>
        <w:rPr>
          <w:rFonts w:ascii="Calibri" w:hAnsi="Calibri"/>
          <w:color w:val="000000"/>
          <w:sz w:val="22"/>
          <w:szCs w:val="22"/>
        </w:rPr>
        <w:t xml:space="preserve"> Only these few socialists do those things and determine your destiny. </w:t>
      </w:r>
      <w:r>
        <w:rPr>
          <w:rFonts w:ascii="Calibri" w:hAnsi="Calibri"/>
          <w:color w:val="000000"/>
          <w:sz w:val="22"/>
          <w:szCs w:val="22"/>
          <w:u w:val="single"/>
          <w:shd w:val="clear" w:color="auto" w:fill="FFFF00"/>
        </w:rPr>
        <w:t>So this is the fatal flaw in socialism: people. More specifically, it assumes the proletariat is somehow pure, while the bourgeoisie is sinful. Poverty purifies you; prosperity ruins you. It’s a misread of human nature</w:t>
      </w:r>
      <w:r>
        <w:rPr>
          <w:rFonts w:ascii="Calibri" w:hAnsi="Calibri"/>
          <w:color w:val="000000"/>
          <w:sz w:val="22"/>
          <w:szCs w:val="22"/>
          <w:shd w:val="clear" w:color="auto" w:fill="FFFF00"/>
        </w:rPr>
        <w:t>.</w:t>
      </w:r>
      <w:r>
        <w:rPr>
          <w:rFonts w:ascii="Calibri" w:hAnsi="Calibri"/>
          <w:color w:val="000000"/>
          <w:sz w:val="22"/>
          <w:szCs w:val="22"/>
        </w:rPr>
        <w:t xml:space="preserve"> Worse still, the power of the people or the Many is a false promise because power is concentrated in the hands of the Few -- socialists who soon rule over the Many, ironically in the name of the Many. Someone has to stand in front of the soviet meeting and hit the gavel on the podium and decide who gets the community tractor, owned by the State.</w:t>
      </w:r>
    </w:p>
    <w:p w14:paraId="76C49394" w14:textId="77777777" w:rsidR="001C08F0" w:rsidRDefault="001C08F0" w:rsidP="001C08F0">
      <w:pPr>
        <w:rPr>
          <w:rFonts w:eastAsia="Times New Roman" w:cs="Times New Roman"/>
        </w:rPr>
      </w:pPr>
    </w:p>
    <w:p w14:paraId="6E5E8CE0" w14:textId="17C69DCF" w:rsidR="001C08F0" w:rsidRDefault="001C08F0" w:rsidP="001C08F0">
      <w:pPr>
        <w:pStyle w:val="Heading4"/>
        <w:rPr>
          <w:rFonts w:eastAsia="Times New Roman" w:cs="Times New Roman"/>
        </w:rPr>
      </w:pPr>
      <w:r>
        <w:rPr>
          <w:rFonts w:eastAsia="Times New Roman" w:cs="Times New Roman"/>
          <w:color w:val="000000"/>
        </w:rPr>
        <w:t xml:space="preserve"> Socialism leads to </w:t>
      </w:r>
      <w:proofErr w:type="gramStart"/>
      <w:r>
        <w:rPr>
          <w:rFonts w:eastAsia="Times New Roman" w:cs="Times New Roman"/>
          <w:color w:val="000000"/>
        </w:rPr>
        <w:t>communism</w:t>
      </w:r>
      <w:r w:rsidR="00935FC0">
        <w:rPr>
          <w:rFonts w:eastAsia="Times New Roman" w:cs="Times New Roman"/>
          <w:color w:val="000000"/>
        </w:rPr>
        <w:t xml:space="preserve"> which</w:t>
      </w:r>
      <w:proofErr w:type="gramEnd"/>
      <w:r>
        <w:rPr>
          <w:rFonts w:eastAsia="Times New Roman" w:cs="Times New Roman"/>
          <w:color w:val="000000"/>
        </w:rPr>
        <w:t xml:space="preserve"> leads to discrimination and persecution of minorities, such as the LGBTQ community.</w:t>
      </w:r>
    </w:p>
    <w:p w14:paraId="3C4F4DCF" w14:textId="77777777" w:rsidR="001C08F0" w:rsidRDefault="001C08F0" w:rsidP="001C08F0">
      <w:pPr>
        <w:pStyle w:val="NormalWeb"/>
        <w:spacing w:before="0" w:beforeAutospacing="0" w:after="160" w:afterAutospacing="0"/>
      </w:pPr>
      <w:r>
        <w:rPr>
          <w:rFonts w:ascii="Calibri" w:hAnsi="Calibri"/>
          <w:b/>
          <w:bCs/>
          <w:color w:val="000000"/>
          <w:sz w:val="26"/>
          <w:szCs w:val="26"/>
        </w:rPr>
        <w:t xml:space="preserve">Butterworth 16 </w:t>
      </w:r>
      <w:r>
        <w:rPr>
          <w:rFonts w:ascii="Calibri" w:hAnsi="Calibri"/>
          <w:color w:val="000000"/>
          <w:sz w:val="22"/>
          <w:szCs w:val="22"/>
        </w:rPr>
        <w:t xml:space="preserve">(Benjamin Butterworth is a British journalist and commentator. He is also a former chair of London Young </w:t>
      </w:r>
      <w:proofErr w:type="spellStart"/>
      <w:r>
        <w:rPr>
          <w:rFonts w:ascii="Calibri" w:hAnsi="Calibri"/>
          <w:color w:val="000000"/>
          <w:sz w:val="22"/>
          <w:szCs w:val="22"/>
        </w:rPr>
        <w:t>Labour</w:t>
      </w:r>
      <w:proofErr w:type="spellEnd"/>
      <w:r>
        <w:rPr>
          <w:rFonts w:ascii="Calibri" w:hAnsi="Calibri"/>
          <w:color w:val="000000"/>
          <w:sz w:val="22"/>
          <w:szCs w:val="22"/>
        </w:rPr>
        <w:t xml:space="preserve">, the biggest group of the </w:t>
      </w:r>
      <w:proofErr w:type="spellStart"/>
      <w:r>
        <w:rPr>
          <w:rFonts w:ascii="Calibri" w:hAnsi="Calibri"/>
          <w:color w:val="000000"/>
          <w:sz w:val="22"/>
          <w:szCs w:val="22"/>
        </w:rPr>
        <w:t>Labour</w:t>
      </w:r>
      <w:proofErr w:type="spellEnd"/>
      <w:r>
        <w:rPr>
          <w:rFonts w:ascii="Calibri" w:hAnsi="Calibri"/>
          <w:color w:val="000000"/>
          <w:sz w:val="22"/>
          <w:szCs w:val="22"/>
        </w:rPr>
        <w:t xml:space="preserve"> Party's youth wing, “This is how Fidel Castro persecuted gay people”, http://www.pinknews.co.uk/2016/11/28/this-is-how-fidel-castro-persecuted-gay-people/)//JL</w:t>
      </w:r>
    </w:p>
    <w:p w14:paraId="4968CF59" w14:textId="77777777" w:rsidR="001C08F0" w:rsidRDefault="001C08F0" w:rsidP="001C08F0">
      <w:pPr>
        <w:pStyle w:val="NormalWeb"/>
        <w:spacing w:before="0" w:beforeAutospacing="0" w:after="160" w:afterAutospacing="0"/>
      </w:pPr>
      <w:r>
        <w:rPr>
          <w:rFonts w:ascii="Calibri" w:hAnsi="Calibri"/>
          <w:color w:val="000000"/>
          <w:sz w:val="16"/>
          <w:szCs w:val="16"/>
        </w:rPr>
        <w:t xml:space="preserve">Cuban revolutionary Fidel Castro has died aged 90 – prompting strong debate about his time in power that included the rounding up, persecution and murder of LGBT people. </w:t>
      </w:r>
      <w:r>
        <w:rPr>
          <w:rFonts w:ascii="Calibri" w:hAnsi="Calibri"/>
          <w:color w:val="000000"/>
          <w:sz w:val="22"/>
          <w:szCs w:val="22"/>
          <w:u w:val="single"/>
          <w:shd w:val="clear" w:color="auto" w:fill="FFFF00"/>
        </w:rPr>
        <w:t>Homosexuals were viewed as inherently counter-revolutionary and homosexuality was declared a “deviation incompatible with the revolution” by Castro’s regime. LGBT people, particularly gay men, were routinely sent to prison without charge or trial by the state.</w:t>
      </w:r>
      <w:r>
        <w:rPr>
          <w:rFonts w:ascii="Calibri" w:hAnsi="Calibri"/>
          <w:color w:val="000000"/>
          <w:sz w:val="16"/>
          <w:szCs w:val="16"/>
        </w:rPr>
        <w:t xml:space="preserve"> In 1965, </w:t>
      </w:r>
      <w:r>
        <w:rPr>
          <w:rFonts w:ascii="Calibri" w:hAnsi="Calibri"/>
          <w:color w:val="000000"/>
          <w:sz w:val="22"/>
          <w:szCs w:val="22"/>
          <w:u w:val="single"/>
          <w:shd w:val="clear" w:color="auto" w:fill="FFFF00"/>
        </w:rPr>
        <w:t>the regime established prison work camps</w:t>
      </w:r>
      <w:r>
        <w:rPr>
          <w:rFonts w:ascii="Calibri" w:hAnsi="Calibri"/>
          <w:color w:val="000000"/>
          <w:sz w:val="22"/>
          <w:szCs w:val="22"/>
          <w:u w:val="single"/>
        </w:rPr>
        <w:t xml:space="preserve"> known as Military Units to Aid Production (UMAP), </w:t>
      </w:r>
      <w:r>
        <w:rPr>
          <w:rFonts w:ascii="Calibri" w:hAnsi="Calibri"/>
          <w:color w:val="000000"/>
          <w:sz w:val="22"/>
          <w:szCs w:val="22"/>
          <w:u w:val="single"/>
          <w:shd w:val="clear" w:color="auto" w:fill="FFFF00"/>
        </w:rPr>
        <w:t>where homosexuals, Jehovah’s Witnesses, and other “undesirable” peoples deemed out of line with the Communist ideology were forcefully sent</w:t>
      </w:r>
      <w:r>
        <w:rPr>
          <w:rFonts w:ascii="Calibri" w:hAnsi="Calibri"/>
          <w:color w:val="000000"/>
          <w:sz w:val="16"/>
          <w:szCs w:val="16"/>
        </w:rPr>
        <w:t>. Many received false telegrams telling them they had been called for military service and should appear at a chosen location – where they would then be rounded into trains, trucks and buses and sent to the camps with little food or water</w:t>
      </w:r>
      <w:r>
        <w:rPr>
          <w:rFonts w:ascii="Calibri" w:hAnsi="Calibri"/>
          <w:color w:val="000000"/>
          <w:sz w:val="22"/>
          <w:szCs w:val="22"/>
          <w:u w:val="single"/>
        </w:rPr>
        <w:t xml:space="preserve">. </w:t>
      </w:r>
      <w:r>
        <w:rPr>
          <w:rFonts w:ascii="Calibri" w:hAnsi="Calibri"/>
          <w:color w:val="000000"/>
          <w:sz w:val="22"/>
          <w:szCs w:val="22"/>
          <w:u w:val="single"/>
          <w:shd w:val="clear" w:color="auto" w:fill="FFFF00"/>
        </w:rPr>
        <w:t xml:space="preserve">Reports from those who experienced the era say that police would also round people up on the streets, targeting men who looked “effeminate” or like “hippies”. Homosexuals and men who were perceived to be homosexual were separated and put into camps apart from other detainees. Those who experiences the </w:t>
      </w:r>
      <w:proofErr w:type="spellStart"/>
      <w:r>
        <w:rPr>
          <w:rFonts w:ascii="Calibri" w:hAnsi="Calibri"/>
          <w:color w:val="000000"/>
          <w:sz w:val="22"/>
          <w:szCs w:val="22"/>
          <w:u w:val="single"/>
          <w:shd w:val="clear" w:color="auto" w:fill="FFFF00"/>
        </w:rPr>
        <w:t>labour</w:t>
      </w:r>
      <w:proofErr w:type="spellEnd"/>
      <w:r>
        <w:rPr>
          <w:rFonts w:ascii="Calibri" w:hAnsi="Calibri"/>
          <w:color w:val="000000"/>
          <w:sz w:val="22"/>
          <w:szCs w:val="22"/>
          <w:u w:val="single"/>
          <w:shd w:val="clear" w:color="auto" w:fill="FFFF00"/>
        </w:rPr>
        <w:t xml:space="preserve"> camps report being beaten, threatened with execution, stuffed with dirt in their mouths, buried in the ground up to their neck, and tied up naked outside in barbed wire without food or water until fainting.</w:t>
      </w:r>
      <w:r>
        <w:rPr>
          <w:rFonts w:ascii="Calibri" w:hAnsi="Calibri"/>
          <w:color w:val="000000"/>
          <w:sz w:val="16"/>
          <w:szCs w:val="16"/>
        </w:rPr>
        <w:t xml:space="preserve"> According to an official state newspaper report in 1966, the </w:t>
      </w:r>
      <w:proofErr w:type="spellStart"/>
      <w:r>
        <w:rPr>
          <w:rFonts w:ascii="Calibri" w:hAnsi="Calibri"/>
          <w:color w:val="000000"/>
          <w:sz w:val="16"/>
          <w:szCs w:val="16"/>
        </w:rPr>
        <w:t>labour</w:t>
      </w:r>
      <w:proofErr w:type="spellEnd"/>
      <w:r>
        <w:rPr>
          <w:rFonts w:ascii="Calibri" w:hAnsi="Calibri"/>
          <w:color w:val="000000"/>
          <w:sz w:val="16"/>
          <w:szCs w:val="16"/>
        </w:rPr>
        <w:t xml:space="preserve"> camps were the idea of Fidel Castro himself, after seeing similar examples on a visit to the Soviet Union, and were enacted by current Cuban President, Raul Castro.</w:t>
      </w:r>
    </w:p>
    <w:p w14:paraId="54E7584E" w14:textId="77777777" w:rsidR="001C08F0" w:rsidRDefault="001C08F0" w:rsidP="001C08F0">
      <w:pPr>
        <w:rPr>
          <w:rFonts w:eastAsia="Times New Roman" w:cs="Times New Roman"/>
        </w:rPr>
      </w:pPr>
    </w:p>
    <w:p w14:paraId="4A339368" w14:textId="77777777" w:rsidR="001C08F0" w:rsidRDefault="001C08F0" w:rsidP="001C08F0">
      <w:pPr>
        <w:pStyle w:val="Heading4"/>
        <w:rPr>
          <w:rFonts w:eastAsia="Times New Roman" w:cs="Times New Roman"/>
        </w:rPr>
      </w:pPr>
      <w:r>
        <w:rPr>
          <w:rFonts w:eastAsia="Times New Roman" w:cs="Times New Roman"/>
          <w:color w:val="000000"/>
        </w:rPr>
        <w:t>Socialism has, and will, always fail.</w:t>
      </w:r>
    </w:p>
    <w:p w14:paraId="37AAEC46" w14:textId="77777777" w:rsidR="001C08F0" w:rsidRDefault="001C08F0" w:rsidP="001C08F0">
      <w:pPr>
        <w:pStyle w:val="NormalWeb"/>
        <w:spacing w:before="0" w:beforeAutospacing="0" w:after="160" w:afterAutospacing="0"/>
      </w:pPr>
      <w:r>
        <w:rPr>
          <w:rFonts w:ascii="Calibri" w:hAnsi="Calibri"/>
          <w:b/>
          <w:bCs/>
          <w:color w:val="000000"/>
          <w:sz w:val="26"/>
          <w:szCs w:val="26"/>
        </w:rPr>
        <w:t xml:space="preserve">Perry 95 </w:t>
      </w:r>
      <w:r>
        <w:rPr>
          <w:rFonts w:ascii="Calibri" w:hAnsi="Calibri"/>
          <w:color w:val="000000"/>
          <w:sz w:val="22"/>
          <w:szCs w:val="22"/>
        </w:rPr>
        <w:t>(Mark J. Perry is a scholar at the American Enterprise Institute and a professor of economics and finance at the University of Michigan’s Flint campus</w:t>
      </w:r>
      <w:proofErr w:type="gramStart"/>
      <w:r>
        <w:rPr>
          <w:rFonts w:ascii="Calibri" w:hAnsi="Calibri"/>
          <w:color w:val="000000"/>
          <w:sz w:val="22"/>
          <w:szCs w:val="22"/>
        </w:rPr>
        <w:t>.,</w:t>
      </w:r>
      <w:proofErr w:type="gramEnd"/>
      <w:r>
        <w:rPr>
          <w:rFonts w:ascii="Calibri" w:hAnsi="Calibri"/>
          <w:color w:val="000000"/>
          <w:sz w:val="22"/>
          <w:szCs w:val="22"/>
        </w:rPr>
        <w:t xml:space="preserve"> “Why Socialism Failed”, </w:t>
      </w:r>
      <w:hyperlink r:id="rId10" w:history="1">
        <w:r>
          <w:rPr>
            <w:rStyle w:val="Hyperlink"/>
            <w:color w:val="000000"/>
            <w:sz w:val="22"/>
            <w:szCs w:val="22"/>
          </w:rPr>
          <w:t>https://fee.org/articles/why-socialism-failed/</w:t>
        </w:r>
      </w:hyperlink>
      <w:r>
        <w:rPr>
          <w:rFonts w:ascii="Calibri" w:hAnsi="Calibri"/>
          <w:color w:val="000000"/>
          <w:sz w:val="22"/>
          <w:szCs w:val="22"/>
        </w:rPr>
        <w:t>)//JL</w:t>
      </w:r>
    </w:p>
    <w:p w14:paraId="33371E0F" w14:textId="77777777" w:rsidR="001C08F0" w:rsidRDefault="001C08F0" w:rsidP="001C08F0">
      <w:pPr>
        <w:pStyle w:val="NormalWeb"/>
        <w:spacing w:before="0" w:beforeAutospacing="0" w:after="160" w:afterAutospacing="0"/>
        <w:rPr>
          <w:rFonts w:ascii="Calibri" w:hAnsi="Calibri"/>
          <w:color w:val="000000"/>
          <w:sz w:val="16"/>
          <w:szCs w:val="16"/>
        </w:rPr>
      </w:pPr>
      <w:r>
        <w:rPr>
          <w:rFonts w:ascii="Calibri" w:hAnsi="Calibri"/>
          <w:color w:val="000000"/>
          <w:sz w:val="22"/>
          <w:szCs w:val="22"/>
          <w:u w:val="single"/>
          <w:shd w:val="clear" w:color="auto" w:fill="FFFF00"/>
        </w:rPr>
        <w:t>Socialism is the Big Lie of the twentieth century. While it promised prosperity, equality, and security, it delivered poverty, misery, and tyranny. Equality was achieved only in the sense that everyone was equal in his or her misery</w:t>
      </w:r>
      <w:r>
        <w:rPr>
          <w:rFonts w:ascii="Calibri" w:hAnsi="Calibri"/>
          <w:color w:val="000000"/>
          <w:sz w:val="22"/>
          <w:szCs w:val="22"/>
          <w:u w:val="single"/>
        </w:rPr>
        <w:t>.</w:t>
      </w:r>
      <w:r>
        <w:rPr>
          <w:rFonts w:ascii="Calibri" w:hAnsi="Calibri"/>
          <w:color w:val="000000"/>
          <w:sz w:val="16"/>
          <w:szCs w:val="16"/>
        </w:rPr>
        <w:t xml:space="preserve"> In the same way that a </w:t>
      </w:r>
      <w:proofErr w:type="spellStart"/>
      <w:r>
        <w:rPr>
          <w:rFonts w:ascii="Calibri" w:hAnsi="Calibri"/>
          <w:color w:val="000000"/>
          <w:sz w:val="16"/>
          <w:szCs w:val="16"/>
        </w:rPr>
        <w:t>Ponzi</w:t>
      </w:r>
      <w:proofErr w:type="spellEnd"/>
      <w:r>
        <w:rPr>
          <w:rFonts w:ascii="Calibri" w:hAnsi="Calibri"/>
          <w:color w:val="000000"/>
          <w:sz w:val="16"/>
          <w:szCs w:val="16"/>
        </w:rPr>
        <w:t xml:space="preserve"> scheme or chain letter initially succeeds but eventually collapses, </w:t>
      </w:r>
      <w:r>
        <w:rPr>
          <w:rFonts w:ascii="Calibri" w:hAnsi="Calibri"/>
          <w:color w:val="000000"/>
          <w:sz w:val="22"/>
          <w:szCs w:val="22"/>
          <w:u w:val="single"/>
          <w:shd w:val="clear" w:color="auto" w:fill="FFFF00"/>
        </w:rPr>
        <w:t>socialism may show early signs of success. But</w:t>
      </w:r>
      <w:r>
        <w:rPr>
          <w:rFonts w:ascii="Calibri" w:hAnsi="Calibri"/>
          <w:color w:val="000000"/>
          <w:sz w:val="22"/>
          <w:szCs w:val="22"/>
          <w:u w:val="single"/>
        </w:rPr>
        <w:t xml:space="preserve"> any </w:t>
      </w:r>
      <w:r>
        <w:rPr>
          <w:rFonts w:ascii="Calibri" w:hAnsi="Calibri"/>
          <w:color w:val="000000"/>
          <w:sz w:val="22"/>
          <w:szCs w:val="22"/>
          <w:u w:val="single"/>
          <w:shd w:val="clear" w:color="auto" w:fill="FFFF00"/>
        </w:rPr>
        <w:t>accomplishments quickly fade as the fundamental deficiencies</w:t>
      </w:r>
      <w:r>
        <w:rPr>
          <w:rFonts w:ascii="Calibri" w:hAnsi="Calibri"/>
          <w:color w:val="000000"/>
          <w:sz w:val="22"/>
          <w:szCs w:val="22"/>
          <w:u w:val="single"/>
        </w:rPr>
        <w:t xml:space="preserve"> of central planning </w:t>
      </w:r>
      <w:r>
        <w:rPr>
          <w:rFonts w:ascii="Calibri" w:hAnsi="Calibri"/>
          <w:color w:val="000000"/>
          <w:sz w:val="22"/>
          <w:szCs w:val="22"/>
          <w:u w:val="single"/>
          <w:shd w:val="clear" w:color="auto" w:fill="FFFF00"/>
        </w:rPr>
        <w:t>emerge. It is the initial illusion of success that gives government intervention its</w:t>
      </w:r>
      <w:r>
        <w:rPr>
          <w:rFonts w:ascii="Calibri" w:hAnsi="Calibri"/>
          <w:color w:val="000000"/>
          <w:sz w:val="22"/>
          <w:szCs w:val="22"/>
          <w:u w:val="single"/>
        </w:rPr>
        <w:t xml:space="preserve"> pernicious, seductive </w:t>
      </w:r>
      <w:r>
        <w:rPr>
          <w:rFonts w:ascii="Calibri" w:hAnsi="Calibri"/>
          <w:color w:val="000000"/>
          <w:sz w:val="22"/>
          <w:szCs w:val="22"/>
          <w:u w:val="single"/>
          <w:shd w:val="clear" w:color="auto" w:fill="FFFF00"/>
        </w:rPr>
        <w:t>appeal. In the long run, socialism has always proven to be a formula for tyranny and misery. A pyramid scheme is ultimately unsustainable</w:t>
      </w:r>
      <w:r>
        <w:rPr>
          <w:rFonts w:ascii="Calibri" w:hAnsi="Calibri"/>
          <w:color w:val="000000"/>
          <w:sz w:val="22"/>
          <w:szCs w:val="22"/>
          <w:u w:val="single"/>
        </w:rPr>
        <w:t xml:space="preserve"> because it is based on faulty principles. Likewise, collectivism is unsustainable in the long run because it is a flawed theory</w:t>
      </w:r>
      <w:r>
        <w:rPr>
          <w:rFonts w:ascii="Calibri" w:hAnsi="Calibri"/>
          <w:color w:val="000000"/>
          <w:sz w:val="22"/>
          <w:szCs w:val="22"/>
          <w:u w:val="single"/>
          <w:shd w:val="clear" w:color="auto" w:fill="FFFF00"/>
        </w:rPr>
        <w:t>. Socialism does not work because it is not consistent with fundamental principles of human behavior. The failure of socialism in countries around the world can be traced to one critical defect: it is a system that ignores incentives. In a capitalist economy, incentives are of the utmost importance. Market prices, the profit-and-loss system of accounting, and private property rights provide an efficient, interrelated system of incentives to guide and direct economic behavior. Capitalism is based on the theory that incentives matter! Under socialism, incentives either play a minimal role or are ignored totally.</w:t>
      </w:r>
      <w:r>
        <w:rPr>
          <w:rFonts w:ascii="Calibri" w:hAnsi="Calibri"/>
          <w:color w:val="000000"/>
          <w:sz w:val="22"/>
          <w:szCs w:val="22"/>
          <w:u w:val="single"/>
        </w:rPr>
        <w:t xml:space="preserve"> A centrally planned economy without market prices or profits, where property is owned by the state, is a system without an effective incentive mechanism to direct economic activity. </w:t>
      </w:r>
      <w:r>
        <w:rPr>
          <w:rFonts w:ascii="Calibri" w:hAnsi="Calibri"/>
          <w:color w:val="000000"/>
          <w:sz w:val="22"/>
          <w:szCs w:val="22"/>
          <w:u w:val="single"/>
          <w:shd w:val="clear" w:color="auto" w:fill="FFFF00"/>
        </w:rPr>
        <w:t>By failing to emphasize incentives, socialism is a theory inconsistent with human nature and is therefore doomed to fail.</w:t>
      </w:r>
      <w:r>
        <w:rPr>
          <w:rFonts w:ascii="Calibri" w:hAnsi="Calibri"/>
          <w:color w:val="000000"/>
          <w:sz w:val="16"/>
          <w:szCs w:val="16"/>
        </w:rPr>
        <w:t xml:space="preserve"> Socialism is based on the theory that incentives don’t matter!</w:t>
      </w:r>
    </w:p>
    <w:p w14:paraId="79969EF9" w14:textId="77777777" w:rsidR="00EC12BC" w:rsidRDefault="00EC12BC" w:rsidP="001C08F0">
      <w:pPr>
        <w:pStyle w:val="NormalWeb"/>
        <w:spacing w:before="0" w:beforeAutospacing="0" w:after="160" w:afterAutospacing="0"/>
      </w:pPr>
    </w:p>
    <w:p w14:paraId="225D9F6F" w14:textId="77777777" w:rsidR="00EC12BC" w:rsidRPr="00737314" w:rsidRDefault="00EC12BC" w:rsidP="00EC12BC">
      <w:pPr>
        <w:pStyle w:val="Heading4"/>
        <w:rPr>
          <w:sz w:val="29"/>
          <w:szCs w:val="29"/>
        </w:rPr>
      </w:pPr>
      <w:r w:rsidRPr="00737314">
        <w:rPr>
          <w:sz w:val="29"/>
          <w:szCs w:val="29"/>
        </w:rPr>
        <w:t>Socialism is a destructive s</w:t>
      </w:r>
      <w:r>
        <w:rPr>
          <w:sz w:val="29"/>
          <w:szCs w:val="29"/>
        </w:rPr>
        <w:t>ystem that wastes our resources</w:t>
      </w:r>
      <w:r w:rsidRPr="00737314">
        <w:rPr>
          <w:sz w:val="29"/>
          <w:szCs w:val="29"/>
        </w:rPr>
        <w:t xml:space="preserve"> and limits our abilities. </w:t>
      </w:r>
    </w:p>
    <w:p w14:paraId="7CBA2B3B" w14:textId="77777777" w:rsidR="00EC12BC" w:rsidRPr="00707177" w:rsidRDefault="00EC12BC" w:rsidP="00EC12BC">
      <w:pPr>
        <w:rPr>
          <w:sz w:val="20"/>
          <w:szCs w:val="20"/>
        </w:rPr>
      </w:pPr>
      <w:r w:rsidRPr="008B4CB9">
        <w:rPr>
          <w:b/>
          <w:sz w:val="29"/>
          <w:szCs w:val="29"/>
        </w:rPr>
        <w:t>Hawkins 12</w:t>
      </w:r>
      <w:r>
        <w:t xml:space="preserve">  </w:t>
      </w:r>
      <w:r w:rsidRPr="00707177">
        <w:rPr>
          <w:sz w:val="20"/>
          <w:szCs w:val="20"/>
        </w:rPr>
        <w:t xml:space="preserve">(John Hawkins runs </w:t>
      </w:r>
      <w:proofErr w:type="gramStart"/>
      <w:r w:rsidRPr="00707177">
        <w:rPr>
          <w:sz w:val="20"/>
          <w:szCs w:val="20"/>
        </w:rPr>
        <w:t>Right</w:t>
      </w:r>
      <w:proofErr w:type="gramEnd"/>
      <w:r w:rsidRPr="00707177">
        <w:rPr>
          <w:sz w:val="20"/>
          <w:szCs w:val="20"/>
        </w:rPr>
        <w:t xml:space="preserve"> Wing News and </w:t>
      </w:r>
      <w:proofErr w:type="spellStart"/>
      <w:r w:rsidRPr="00707177">
        <w:rPr>
          <w:sz w:val="20"/>
          <w:szCs w:val="20"/>
        </w:rPr>
        <w:t>Linkiest</w:t>
      </w:r>
      <w:proofErr w:type="spellEnd"/>
      <w:r w:rsidRPr="00707177">
        <w:rPr>
          <w:sz w:val="20"/>
          <w:szCs w:val="20"/>
        </w:rPr>
        <w:t xml:space="preserve">. Additionally, his work has also been published at the Washington Examiner, The Hill, TPNN, Hot Air, </w:t>
      </w:r>
      <w:proofErr w:type="gramStart"/>
      <w:r w:rsidRPr="00707177">
        <w:rPr>
          <w:sz w:val="20"/>
          <w:szCs w:val="20"/>
        </w:rPr>
        <w:t>The</w:t>
      </w:r>
      <w:proofErr w:type="gramEnd"/>
      <w:r w:rsidRPr="00707177">
        <w:rPr>
          <w:sz w:val="20"/>
          <w:szCs w:val="20"/>
        </w:rPr>
        <w:t xml:space="preserve"> Huffington Post and at Human Events. Moreover, John Hawkins' work has been linked and discussed in numerous publications and on TV and radio shows including ABC News, BusinessWeek, C-Span, The Chicago Tribune, CNN, Countdown with Keith </w:t>
      </w:r>
      <w:proofErr w:type="spellStart"/>
      <w:r w:rsidRPr="00707177">
        <w:rPr>
          <w:sz w:val="20"/>
          <w:szCs w:val="20"/>
        </w:rPr>
        <w:t>Olbermann</w:t>
      </w:r>
      <w:proofErr w:type="spellEnd"/>
      <w:r w:rsidRPr="00707177">
        <w:rPr>
          <w:sz w:val="20"/>
          <w:szCs w:val="20"/>
        </w:rPr>
        <w:t xml:space="preserve">, Editor &amp; Publisher, Fox News, Hannity and </w:t>
      </w:r>
      <w:proofErr w:type="spellStart"/>
      <w:r w:rsidRPr="00707177">
        <w:rPr>
          <w:sz w:val="20"/>
          <w:szCs w:val="20"/>
        </w:rPr>
        <w:t>Colmes</w:t>
      </w:r>
      <w:proofErr w:type="spellEnd"/>
      <w:r w:rsidRPr="00707177">
        <w:rPr>
          <w:sz w:val="20"/>
          <w:szCs w:val="20"/>
        </w:rPr>
        <w:t xml:space="preserve">, The Laura Ingraham Show, Minneapolis Star Tribune, MSNBC, National Journal, National Post, </w:t>
      </w:r>
      <w:proofErr w:type="spellStart"/>
      <w:r w:rsidRPr="00707177">
        <w:rPr>
          <w:sz w:val="20"/>
          <w:szCs w:val="20"/>
        </w:rPr>
        <w:t>Newsmax</w:t>
      </w:r>
      <w:proofErr w:type="spellEnd"/>
      <w:r w:rsidRPr="00707177">
        <w:rPr>
          <w:sz w:val="20"/>
          <w:szCs w:val="20"/>
        </w:rPr>
        <w:t xml:space="preserve">, Newsweek, The Philadelphia Inquirer, The Rush Limbaugh Show, The Tammy Bruce Show, Time Magazine, The Wall Street Journal, The Hugh Hewitt Show, The Washington Post, Salt Lake Tribune, Scarborough Country, U.S. News &amp; World Report, </w:t>
      </w:r>
      <w:proofErr w:type="spellStart"/>
      <w:r w:rsidRPr="00707177">
        <w:rPr>
          <w:sz w:val="20"/>
          <w:szCs w:val="20"/>
        </w:rPr>
        <w:t>WorldNetDaily</w:t>
      </w:r>
      <w:proofErr w:type="spellEnd"/>
      <w:r w:rsidRPr="00707177">
        <w:rPr>
          <w:sz w:val="20"/>
          <w:szCs w:val="20"/>
        </w:rPr>
        <w:t xml:space="preserve"> and Human Events, where he had a weekly column. “7 Reasons Socialism Will Make You Poorer Than Capitalism”, https://townhall.com/columnists/johnhawkins/2012/12/04/7-reasons-socialism-will-make-you-poorer-than-capitalism-n1358940.)</w:t>
      </w:r>
    </w:p>
    <w:p w14:paraId="0D196255" w14:textId="77777777" w:rsidR="00EC12BC" w:rsidRDefault="00EC12BC" w:rsidP="00EC12BC"/>
    <w:p w14:paraId="21DE1FF0" w14:textId="77777777" w:rsidR="00EC12BC" w:rsidRPr="00707177" w:rsidRDefault="00EC12BC" w:rsidP="00EC12BC">
      <w:pPr>
        <w:rPr>
          <w:szCs w:val="22"/>
        </w:rPr>
      </w:pPr>
      <w:r w:rsidRPr="00707177">
        <w:rPr>
          <w:szCs w:val="22"/>
        </w:rPr>
        <w:t xml:space="preserve">5) </w:t>
      </w:r>
      <w:r w:rsidRPr="00707177">
        <w:rPr>
          <w:szCs w:val="22"/>
          <w:highlight w:val="cyan"/>
          <w:u w:val="single"/>
        </w:rPr>
        <w:t>Socialism is too slow to adapt</w:t>
      </w:r>
      <w:r w:rsidRPr="00707177">
        <w:rPr>
          <w:szCs w:val="22"/>
        </w:rPr>
        <w:t>: Capitalism is extremely good at allocating capital to where it's most valued. It has to be. Either you give people what they are willing to pay for or someone else will. On the other hand</w:t>
      </w:r>
      <w:r w:rsidRPr="00707177">
        <w:rPr>
          <w:szCs w:val="22"/>
          <w:u w:val="single"/>
        </w:rPr>
        <w:t xml:space="preserve">, </w:t>
      </w:r>
      <w:r w:rsidRPr="00707177">
        <w:rPr>
          <w:szCs w:val="22"/>
          <w:highlight w:val="cyan"/>
          <w:u w:val="single"/>
        </w:rPr>
        <w:t>socialism is slow and stupid for a variety of reasons. Because the government is spending someone else's money, it doesn’t get particularly concerned about losing money.</w:t>
      </w:r>
      <w:r w:rsidRPr="00707177">
        <w:rPr>
          <w:szCs w:val="22"/>
          <w:u w:val="single"/>
        </w:rPr>
        <w:t xml:space="preserve"> Political concerns about appearances often trump the effectiveness of a program. Moreover, even if politicians and bureaucrats are intelligent and competent, which are big "ifs," they're simply not going to have the specific knowledge needed to make decisions that may impact thousands of different industries.</w:t>
      </w:r>
      <w:r w:rsidRPr="00707177">
        <w:rPr>
          <w:szCs w:val="22"/>
        </w:rPr>
        <w:t xml:space="preserve"> This is why capitalism may have its share of troubles, but when there are really colossal economic screw-ups, you'll always find the government neck deep in the whole mess. </w:t>
      </w:r>
    </w:p>
    <w:p w14:paraId="617BF17C" w14:textId="77777777" w:rsidR="00EC12BC" w:rsidRPr="00707177" w:rsidRDefault="00EC12BC" w:rsidP="00EC12BC">
      <w:pPr>
        <w:rPr>
          <w:szCs w:val="22"/>
          <w:u w:val="single"/>
        </w:rPr>
      </w:pPr>
      <w:r w:rsidRPr="00707177">
        <w:rPr>
          <w:szCs w:val="22"/>
        </w:rPr>
        <w:t>6</w:t>
      </w:r>
      <w:r w:rsidRPr="00707177">
        <w:rPr>
          <w:szCs w:val="22"/>
          <w:highlight w:val="cyan"/>
          <w:u w:val="single"/>
        </w:rPr>
        <w:t>) Socialism is inherently wasteful</w:t>
      </w:r>
      <w:r w:rsidRPr="00707177">
        <w:rPr>
          <w:szCs w:val="22"/>
        </w:rPr>
        <w:t>: Milton Friedman once said, "Nobody spends somebody else’s money as carefully as he spends his own. Nobody uses somebody else’s resources as carefully as he uses his own." This is very true and it means that the more capital that is taken out of the economy and distributed, the more of it that will be wasted</w:t>
      </w:r>
      <w:r w:rsidRPr="00707177">
        <w:rPr>
          <w:szCs w:val="22"/>
          <w:u w:val="single"/>
        </w:rPr>
        <w:t xml:space="preserve">. </w:t>
      </w:r>
      <w:r w:rsidRPr="00707177">
        <w:rPr>
          <w:szCs w:val="22"/>
          <w:highlight w:val="cyan"/>
          <w:u w:val="single"/>
        </w:rPr>
        <w:t>The market does a considerably better job of allocating resources than the government because there are harsh penalties for failure. A company that makes products no one wants will go out of business. A poorly performing government program that wastes a hundred times more money will probably receive a bigger budget the next year.</w:t>
      </w:r>
    </w:p>
    <w:p w14:paraId="6AEBFDD5" w14:textId="77777777" w:rsidR="00EC12BC" w:rsidRPr="00707177" w:rsidRDefault="00EC12BC" w:rsidP="00EC12BC">
      <w:pPr>
        <w:rPr>
          <w:szCs w:val="22"/>
          <w:u w:val="single"/>
        </w:rPr>
      </w:pPr>
      <w:r w:rsidRPr="00707177">
        <w:rPr>
          <w:szCs w:val="22"/>
        </w:rPr>
        <w:t>7</w:t>
      </w:r>
      <w:r w:rsidRPr="00707177">
        <w:rPr>
          <w:szCs w:val="22"/>
          <w:u w:val="single"/>
        </w:rPr>
        <w:t xml:space="preserve">) </w:t>
      </w:r>
      <w:r w:rsidRPr="00707177">
        <w:rPr>
          <w:szCs w:val="22"/>
          <w:highlight w:val="cyan"/>
          <w:u w:val="single"/>
        </w:rPr>
        <w:t>Capitalism works in concert with human nature while socialism works against it</w:t>
      </w:r>
      <w:r w:rsidRPr="00707177">
        <w:rPr>
          <w:szCs w:val="22"/>
        </w:rPr>
        <w:t xml:space="preserve">: </w:t>
      </w:r>
      <w:proofErr w:type="spellStart"/>
      <w:r w:rsidRPr="00707177">
        <w:rPr>
          <w:szCs w:val="22"/>
        </w:rPr>
        <w:t>Ayn</w:t>
      </w:r>
      <w:proofErr w:type="spellEnd"/>
      <w:r w:rsidRPr="00707177">
        <w:rPr>
          <w:szCs w:val="22"/>
        </w:rPr>
        <w:t xml:space="preserve"> Rand said it well, </w:t>
      </w:r>
      <w:r w:rsidRPr="00707177">
        <w:rPr>
          <w:szCs w:val="22"/>
          <w:u w:val="single"/>
        </w:rPr>
        <w:t>"America’s abundance was created not by public sacrifices to ‘the common good,’ but by the productive genius of free men who pursued their own personal interests and the making of their own private fortunes. They did not starve the people to pay for America’s industrialization</w:t>
      </w:r>
      <w:r w:rsidRPr="00707177">
        <w:rPr>
          <w:szCs w:val="22"/>
          <w:highlight w:val="cyan"/>
          <w:u w:val="single"/>
        </w:rPr>
        <w:t>. They gave the people better jobs, higher wages and cheaper goods with every new machine they invented, with every scientific discovery or technological advance—and thus the whole country was moving forward and profiting</w:t>
      </w:r>
      <w:r w:rsidRPr="00707177">
        <w:rPr>
          <w:szCs w:val="22"/>
          <w:u w:val="single"/>
        </w:rPr>
        <w:t>, not suffering, every step of the way</w:t>
      </w:r>
      <w:r w:rsidRPr="00707177">
        <w:rPr>
          <w:szCs w:val="22"/>
        </w:rPr>
        <w:t xml:space="preserve">," but Adam Smith said it better, “It is not from the benevolence of the butcher, the brewer, or the baker, that we expect our dinner, but from their regard to their own interest.” </w:t>
      </w:r>
      <w:r w:rsidRPr="00707177">
        <w:rPr>
          <w:szCs w:val="22"/>
          <w:highlight w:val="cyan"/>
          <w:u w:val="single"/>
        </w:rPr>
        <w:t>A man will work much harder to take care of himself, his family and his friends than he will to make money for the state, which will then waste most of it before redistributing it to people who aren't working as hard as the man who earned it in the first place.</w:t>
      </w:r>
    </w:p>
    <w:p w14:paraId="7A75C1C5" w14:textId="77777777" w:rsidR="00EC12BC" w:rsidRDefault="00EC12BC" w:rsidP="00EC12BC">
      <w:pPr>
        <w:rPr>
          <w:sz w:val="29"/>
          <w:szCs w:val="29"/>
          <w:u w:val="single"/>
        </w:rPr>
      </w:pPr>
    </w:p>
    <w:p w14:paraId="1297AA44" w14:textId="77777777" w:rsidR="00EC12BC" w:rsidRDefault="00EC12BC" w:rsidP="00EC12BC">
      <w:pPr>
        <w:spacing w:after="0" w:line="240" w:lineRule="auto"/>
        <w:rPr>
          <w:b/>
          <w:sz w:val="29"/>
          <w:szCs w:val="29"/>
        </w:rPr>
      </w:pPr>
    </w:p>
    <w:p w14:paraId="5F6BA461" w14:textId="77777777" w:rsidR="00EC12BC" w:rsidRPr="00707177" w:rsidRDefault="00EC12BC" w:rsidP="00EC12BC">
      <w:pPr>
        <w:pStyle w:val="Heading4"/>
        <w:rPr>
          <w:sz w:val="29"/>
          <w:szCs w:val="29"/>
        </w:rPr>
      </w:pPr>
      <w:r w:rsidRPr="00707177">
        <w:rPr>
          <w:sz w:val="29"/>
          <w:szCs w:val="29"/>
        </w:rPr>
        <w:t>Socialism destroys incentives for the market system.</w:t>
      </w:r>
    </w:p>
    <w:p w14:paraId="3F8E077D" w14:textId="77777777" w:rsidR="00EC12BC" w:rsidRPr="00707177" w:rsidRDefault="00EC12BC" w:rsidP="00EC12BC">
      <w:pPr>
        <w:spacing w:after="0" w:line="240" w:lineRule="auto"/>
        <w:rPr>
          <w:sz w:val="20"/>
          <w:szCs w:val="20"/>
        </w:rPr>
      </w:pPr>
      <w:proofErr w:type="spellStart"/>
      <w:r w:rsidRPr="00707177">
        <w:rPr>
          <w:b/>
          <w:sz w:val="29"/>
          <w:szCs w:val="29"/>
        </w:rPr>
        <w:t>Buehner</w:t>
      </w:r>
      <w:proofErr w:type="spellEnd"/>
      <w:r w:rsidRPr="00707177">
        <w:rPr>
          <w:b/>
          <w:sz w:val="29"/>
          <w:szCs w:val="29"/>
        </w:rPr>
        <w:t xml:space="preserve"> 16</w:t>
      </w:r>
      <w:r w:rsidRPr="00707177">
        <w:rPr>
          <w:sz w:val="20"/>
          <w:szCs w:val="20"/>
        </w:rPr>
        <w:t xml:space="preserve"> (Don </w:t>
      </w:r>
      <w:proofErr w:type="spellStart"/>
      <w:r w:rsidRPr="00707177">
        <w:rPr>
          <w:sz w:val="20"/>
          <w:szCs w:val="20"/>
        </w:rPr>
        <w:t>Buehner</w:t>
      </w:r>
      <w:proofErr w:type="spellEnd"/>
      <w:r w:rsidRPr="00707177">
        <w:rPr>
          <w:sz w:val="20"/>
          <w:szCs w:val="20"/>
        </w:rPr>
        <w:t xml:space="preserve"> is an adjunct economics professor at Dixie State University in St. George. “Proof is in the past -- Socialism is bad idea”, http://www.thespectrum.com/story/opinion/2016/11/07/proof-past----socialism-bad-idea/93407968/)</w:t>
      </w:r>
    </w:p>
    <w:p w14:paraId="46C20F9D" w14:textId="77777777" w:rsidR="00EC12BC" w:rsidRPr="00707177" w:rsidRDefault="00EC12BC" w:rsidP="00EC12BC">
      <w:pPr>
        <w:rPr>
          <w:sz w:val="16"/>
          <w:szCs w:val="16"/>
        </w:rPr>
      </w:pPr>
    </w:p>
    <w:p w14:paraId="6488FD1D" w14:textId="543D8C35" w:rsidR="001C08F0" w:rsidRPr="00EC12BC" w:rsidRDefault="00EC12BC" w:rsidP="001C08F0">
      <w:pPr>
        <w:rPr>
          <w:szCs w:val="22"/>
          <w:u w:val="single"/>
        </w:rPr>
      </w:pPr>
      <w:r w:rsidRPr="00707177">
        <w:rPr>
          <w:szCs w:val="22"/>
        </w:rPr>
        <w:t xml:space="preserve">Socialism, like most vices, is enticing to those who don’t understand it, because it promises something of value for below the cost of </w:t>
      </w:r>
      <w:proofErr w:type="gramStart"/>
      <w:r w:rsidRPr="00707177">
        <w:rPr>
          <w:szCs w:val="22"/>
        </w:rPr>
        <w:t>it’s</w:t>
      </w:r>
      <w:proofErr w:type="gramEnd"/>
      <w:r w:rsidRPr="00707177">
        <w:rPr>
          <w:szCs w:val="22"/>
        </w:rPr>
        <w:t xml:space="preserve"> value. </w:t>
      </w:r>
      <w:r w:rsidRPr="00707177">
        <w:rPr>
          <w:szCs w:val="22"/>
          <w:highlight w:val="cyan"/>
          <w:u w:val="single"/>
        </w:rPr>
        <w:t>Socialism preys on the demand part of the ‘supply and demand’ model, and ignores totally the supply part of the model. Painfully obvious is the fact that if governments force goods to be provided to consumers at below value, producers must also be forced to produce them at below value.</w:t>
      </w:r>
      <w:r w:rsidRPr="00707177">
        <w:rPr>
          <w:szCs w:val="22"/>
          <w:u w:val="single"/>
        </w:rPr>
        <w:t xml:space="preserve"> History is not the only thing that has condemned socialism as a bad idea ... so does logic. </w:t>
      </w:r>
      <w:r w:rsidRPr="00707177">
        <w:rPr>
          <w:szCs w:val="22"/>
          <w:highlight w:val="cyan"/>
          <w:u w:val="single"/>
        </w:rPr>
        <w:t>Socialism is exactly opposite of a co-op in both ownership and freedom of participation. Socialism, amongst many other bad outcomes, destroys natural incentives for production, which leads to a destruction of efficiency and productivity and prosperity.</w:t>
      </w:r>
      <w:r w:rsidRPr="00707177">
        <w:rPr>
          <w:szCs w:val="22"/>
          <w:u w:val="single"/>
        </w:rPr>
        <w:t xml:space="preserve"> It always has, and it a</w:t>
      </w:r>
      <w:r>
        <w:rPr>
          <w:szCs w:val="22"/>
          <w:u w:val="single"/>
        </w:rPr>
        <w:t xml:space="preserve">lways will. </w:t>
      </w:r>
    </w:p>
    <w:p w14:paraId="76632F4D" w14:textId="01019C68" w:rsidR="001C08F0" w:rsidRDefault="00ED4206" w:rsidP="00ED4206">
      <w:pPr>
        <w:pStyle w:val="Heading2"/>
        <w:rPr>
          <w:rStyle w:val="Emphasis"/>
        </w:rPr>
      </w:pPr>
      <w:proofErr w:type="spellStart"/>
      <w:r>
        <w:rPr>
          <w:rStyle w:val="Emphasis"/>
        </w:rPr>
        <w:t>Neolib</w:t>
      </w:r>
      <w:proofErr w:type="spellEnd"/>
      <w:r>
        <w:rPr>
          <w:rStyle w:val="Emphasis"/>
        </w:rPr>
        <w:t xml:space="preserve"> good and socialism bad</w:t>
      </w:r>
    </w:p>
    <w:p w14:paraId="561AA125" w14:textId="77777777" w:rsidR="001A6BEE" w:rsidRDefault="001A6BEE" w:rsidP="006D3EE3">
      <w:pPr>
        <w:rPr>
          <w:rStyle w:val="Emphasis"/>
        </w:rPr>
      </w:pPr>
    </w:p>
    <w:p w14:paraId="10EB1A6A" w14:textId="58389DBA" w:rsidR="001A6BEE" w:rsidRDefault="001A6BEE" w:rsidP="001A6BEE">
      <w:pPr>
        <w:pStyle w:val="Heading4"/>
      </w:pPr>
      <w:r>
        <w:t>Why are y’all advocating for a system of genocide</w:t>
      </w:r>
      <w:proofErr w:type="gramStart"/>
      <w:r w:rsidR="00FE39E5">
        <w:t>?!</w:t>
      </w:r>
      <w:proofErr w:type="gramEnd"/>
      <w:r w:rsidR="00EC12BC">
        <w:t xml:space="preserve"> </w:t>
      </w:r>
      <w:proofErr w:type="spellStart"/>
      <w:r w:rsidR="00EC12BC">
        <w:t>Neolib</w:t>
      </w:r>
      <w:proofErr w:type="spellEnd"/>
      <w:r w:rsidR="00EC12BC">
        <w:t xml:space="preserve"> solves for genocide. </w:t>
      </w:r>
    </w:p>
    <w:p w14:paraId="2661103A" w14:textId="77777777" w:rsidR="001A6BEE" w:rsidRPr="001A6BEE" w:rsidRDefault="001A6BEE" w:rsidP="001A6BEE">
      <w:r w:rsidRPr="001A6BEE">
        <w:rPr>
          <w:rStyle w:val="Style13ptBold"/>
        </w:rPr>
        <w:t xml:space="preserve">Van </w:t>
      </w:r>
      <w:proofErr w:type="spellStart"/>
      <w:r w:rsidRPr="001A6BEE">
        <w:rPr>
          <w:rStyle w:val="Style13ptBold"/>
        </w:rPr>
        <w:t>Staden</w:t>
      </w:r>
      <w:proofErr w:type="spellEnd"/>
      <w:r w:rsidRPr="001A6BEE">
        <w:rPr>
          <w:rStyle w:val="Style13ptBold"/>
        </w:rPr>
        <w:t xml:space="preserve"> 17</w:t>
      </w:r>
      <w:r>
        <w:t xml:space="preserve"> (</w:t>
      </w:r>
      <w:r w:rsidR="00FE39E5" w:rsidRPr="00FE39E5">
        <w:t xml:space="preserve">writer with a law degree and a passion for Austrian economics. Since becoming active with the Free Market Foundation he’s been published in various newspapers and interviewed on television &amp; radio regarding law, public policy, and economics. </w:t>
      </w:r>
      <w:r>
        <w:t>“</w:t>
      </w:r>
      <w:r w:rsidRPr="001A6BEE">
        <w:t>There is No ‘Debate’ Between Socialism and Capitalism</w:t>
      </w:r>
      <w:r>
        <w:t xml:space="preserve">” </w:t>
      </w:r>
      <w:r w:rsidRPr="001A6BEE">
        <w:t>https://beinglibertarian.com/no-debate-socialism-capitalism-chiefs-thoughts/</w:t>
      </w:r>
      <w:r>
        <w:t>)</w:t>
      </w:r>
      <w:r w:rsidR="00FE39E5">
        <w:t>//AE</w:t>
      </w:r>
    </w:p>
    <w:p w14:paraId="74B851FD" w14:textId="77777777" w:rsidR="00EA1E7F" w:rsidRDefault="001A6BEE" w:rsidP="00EA1E7F">
      <w:r>
        <w:t xml:space="preserve">Whereas free market capitalism is an economic state of affairs, socialism is a political ideology. While capitalism does have many ‘theories’ and ‘ideas’ within the philosophy that developed around it, without any conscious intervention or development, it would still exist. </w:t>
      </w:r>
      <w:proofErr w:type="gramStart"/>
      <w:r w:rsidRPr="00FE39E5">
        <w:rPr>
          <w:rStyle w:val="StyleUnderline"/>
          <w:highlight w:val="yellow"/>
        </w:rPr>
        <w:t>Children, without knowing any of the ‘ideas’ of capitalism, share and exchange for mutual benefit</w:t>
      </w:r>
      <w:r>
        <w:t>.</w:t>
      </w:r>
      <w:proofErr w:type="gramEnd"/>
      <w:r>
        <w:t xml:space="preserve"> </w:t>
      </w:r>
      <w:r w:rsidRPr="00FE39E5">
        <w:rPr>
          <w:rStyle w:val="StyleUnderline"/>
          <w:highlight w:val="yellow"/>
        </w:rPr>
        <w:t>Socialism</w:t>
      </w:r>
      <w:r>
        <w:t xml:space="preserve">, on the other hand, is so foreign to human nature that it </w:t>
      </w:r>
      <w:r w:rsidRPr="00FE39E5">
        <w:rPr>
          <w:rStyle w:val="StyleUnderline"/>
        </w:rPr>
        <w:t>required philosophers and intellectuals to create it out of thin air</w:t>
      </w:r>
      <w:r>
        <w:t xml:space="preserve">. And </w:t>
      </w:r>
      <w:r w:rsidRPr="00FE39E5">
        <w:rPr>
          <w:rStyle w:val="Emphasis"/>
          <w:highlight w:val="yellow"/>
        </w:rPr>
        <w:t>hundreds of millions have had to die in the pursuit of this ideology</w:t>
      </w:r>
      <w:r>
        <w:t xml:space="preserve">. The Khmer Rouge of Cambodia is perhaps one of the most striking examples of this. In just </w:t>
      </w:r>
      <w:r w:rsidRPr="00FE39E5">
        <w:rPr>
          <w:rStyle w:val="Emphasis"/>
          <w:highlight w:val="yellow"/>
        </w:rPr>
        <w:t>four years between 1975 and 1979 the Communist Party in Cambodia slaughtered up to two million people in an attempt to create a fundamentally ‘new’ society.</w:t>
      </w:r>
      <w:r w:rsidRPr="00FE39E5">
        <w:rPr>
          <w:rStyle w:val="Emphasis"/>
        </w:rPr>
        <w:t xml:space="preserve"> </w:t>
      </w:r>
      <w:r w:rsidRPr="00FE39E5">
        <w:rPr>
          <w:rStyle w:val="StyleUnderline"/>
        </w:rPr>
        <w:t xml:space="preserve">The regime even formulated the notion of ‘Year Zero’, where practically all </w:t>
      </w:r>
      <w:r w:rsidRPr="00FE39E5">
        <w:rPr>
          <w:rStyle w:val="StyleUnderline"/>
          <w:highlight w:val="yellow"/>
        </w:rPr>
        <w:t>Cambodian history, tradition, and culture had to be destroyed and the society effectively ‘restarted’ in the socialist image.</w:t>
      </w:r>
      <w:r w:rsidRPr="00FE39E5">
        <w:rPr>
          <w:rStyle w:val="StyleUnderline"/>
        </w:rPr>
        <w:t xml:space="preserve"> Anyone who the regime believed was potentially </w:t>
      </w:r>
      <w:r w:rsidRPr="00FE39E5">
        <w:rPr>
          <w:rStyle w:val="StyleUnderline"/>
          <w:highlight w:val="yellow"/>
        </w:rPr>
        <w:t>incompatible with their socialistic vision for Cambodia was summarily killed – intellectuals</w:t>
      </w:r>
      <w:r w:rsidRPr="00FE39E5">
        <w:rPr>
          <w:rStyle w:val="StyleUnderline"/>
        </w:rPr>
        <w:t xml:space="preserve">, people who wore glasses, and generally </w:t>
      </w:r>
      <w:r w:rsidRPr="00FE39E5">
        <w:rPr>
          <w:rStyle w:val="StyleUnderline"/>
          <w:highlight w:val="yellow"/>
        </w:rPr>
        <w:t xml:space="preserve">anyone who </w:t>
      </w:r>
      <w:proofErr w:type="gramStart"/>
      <w:r w:rsidRPr="00FE39E5">
        <w:rPr>
          <w:rStyle w:val="StyleUnderline"/>
          <w:highlight w:val="yellow"/>
        </w:rPr>
        <w:t>was</w:t>
      </w:r>
      <w:proofErr w:type="gramEnd"/>
      <w:r w:rsidRPr="00FE39E5">
        <w:rPr>
          <w:rStyle w:val="StyleUnderline"/>
          <w:highlight w:val="yellow"/>
        </w:rPr>
        <w:t xml:space="preserve"> urbanized</w:t>
      </w:r>
      <w:r>
        <w:t xml:space="preserve">. </w:t>
      </w:r>
      <w:r w:rsidRPr="00FE39E5">
        <w:rPr>
          <w:rStyle w:val="StyleUnderline"/>
          <w:highlight w:val="yellow"/>
        </w:rPr>
        <w:t>Those who escaped slaugh</w:t>
      </w:r>
      <w:r w:rsidRPr="00FE39E5">
        <w:rPr>
          <w:rStyle w:val="StyleUnderline"/>
        </w:rPr>
        <w:t xml:space="preserve">ter became ‘New People’ (and the regime despised the new; it sought a return to Cambodia’s mystical agrarian past), who </w:t>
      </w:r>
      <w:r w:rsidRPr="00FE39E5">
        <w:rPr>
          <w:rStyle w:val="StyleUnderline"/>
          <w:highlight w:val="yellow"/>
        </w:rPr>
        <w:t>were effectively slaves</w:t>
      </w:r>
      <w:r w:rsidRPr="00FE39E5">
        <w:rPr>
          <w:rStyle w:val="StyleUnderline"/>
        </w:rPr>
        <w:t>.</w:t>
      </w:r>
      <w:r>
        <w:t xml:space="preserve"> The regime said of these ‘new’ people, “To keep you is no benefit. To destroy you is no loss.” </w:t>
      </w:r>
      <w:r w:rsidRPr="00FE39E5">
        <w:rPr>
          <w:rStyle w:val="Emphasis"/>
          <w:highlight w:val="yellow"/>
        </w:rPr>
        <w:t xml:space="preserve">Now, try to think of a regime in </w:t>
      </w:r>
      <w:proofErr w:type="gramStart"/>
      <w:r w:rsidRPr="00FE39E5">
        <w:rPr>
          <w:rStyle w:val="Emphasis"/>
          <w:highlight w:val="yellow"/>
        </w:rPr>
        <w:t>history which</w:t>
      </w:r>
      <w:proofErr w:type="gramEnd"/>
      <w:r w:rsidRPr="00FE39E5">
        <w:rPr>
          <w:rStyle w:val="Emphasis"/>
          <w:highlight w:val="yellow"/>
        </w:rPr>
        <w:t xml:space="preserve"> ‘implemented’ ‘capitalism’ in the same way.</w:t>
      </w:r>
      <w:r w:rsidRPr="00FE39E5">
        <w:rPr>
          <w:rStyle w:val="Emphasis"/>
        </w:rPr>
        <w:t xml:space="preserve"> </w:t>
      </w:r>
      <w:r>
        <w:t xml:space="preserve">Augusto Pinochet’s </w:t>
      </w:r>
      <w:r w:rsidRPr="00FE39E5">
        <w:rPr>
          <w:rStyle w:val="StyleUnderline"/>
        </w:rPr>
        <w:t>regime in Chile is definitely not an instance of this</w:t>
      </w:r>
      <w:r>
        <w:t xml:space="preserve">. ‘Suppression of socialism’ does not equal ‘implementation of capitalism.’ The United States’ slaughter of Native Americans was not an instance of this, as that could </w:t>
      </w:r>
      <w:proofErr w:type="gramStart"/>
      <w:r>
        <w:t xml:space="preserve">more </w:t>
      </w:r>
      <w:proofErr w:type="spellStart"/>
      <w:r>
        <w:t>more</w:t>
      </w:r>
      <w:proofErr w:type="spellEnd"/>
      <w:proofErr w:type="gramEnd"/>
      <w:r>
        <w:t xml:space="preserve"> easily be ascribed to the socialistic mentality of control-based growth. In fact, I doubt either of these two oft-cited examples </w:t>
      </w:r>
      <w:proofErr w:type="gramStart"/>
      <w:r>
        <w:t>were</w:t>
      </w:r>
      <w:proofErr w:type="gramEnd"/>
      <w:r>
        <w:t xml:space="preserve"> done in the pursuit of capitalism. The South African Apartheid regime is also often cited, yet Apartheid leaders condemned the free market throughout the period of their rule. </w:t>
      </w:r>
      <w:r w:rsidRPr="00FE39E5">
        <w:rPr>
          <w:rStyle w:val="StyleUnderline"/>
          <w:highlight w:val="yellow"/>
        </w:rPr>
        <w:t xml:space="preserve">Capitalism ‘becomes’ implemented when government steps back, in the same way that light is ‘implemented’ onto a surface when an obstruction clears out of the way. Free market capitalism is the result of the mostly unconscious conduct of ordinary people which occurs without them being libertarians </w:t>
      </w:r>
      <w:proofErr w:type="spellStart"/>
      <w:r w:rsidRPr="00FE39E5">
        <w:rPr>
          <w:rStyle w:val="StyleUnderline"/>
          <w:highlight w:val="yellow"/>
        </w:rPr>
        <w:t>or’conscious</w:t>
      </w:r>
      <w:proofErr w:type="spellEnd"/>
      <w:r w:rsidRPr="00FE39E5">
        <w:rPr>
          <w:rStyle w:val="StyleUnderline"/>
          <w:highlight w:val="yellow"/>
        </w:rPr>
        <w:t>’ capitalists. Socialism, on the other hand, needs to be implemented.</w:t>
      </w:r>
      <w:r w:rsidRPr="00FE39E5">
        <w:rPr>
          <w:rStyle w:val="StyleUnderline"/>
        </w:rPr>
        <w:t xml:space="preserve"> </w:t>
      </w:r>
      <w:r w:rsidRPr="00FE39E5">
        <w:rPr>
          <w:rStyle w:val="Emphasis"/>
          <w:highlight w:val="yellow"/>
        </w:rPr>
        <w:t>Mind you, it can never work – socialism has never achieved its purpose of equality and prosperity for all, whereas capitalism, which has no purpose, has consistently led to relative prosperity.</w:t>
      </w:r>
      <w:r w:rsidRPr="00FE39E5">
        <w:rPr>
          <w:rStyle w:val="Emphasis"/>
        </w:rPr>
        <w:t xml:space="preserve"> </w:t>
      </w:r>
      <w:r>
        <w:t xml:space="preserve">These two ways of thinking about the world are not legitimate, bona fide competitors in the battle of ideas. </w:t>
      </w:r>
      <w:r w:rsidRPr="00FE39E5">
        <w:rPr>
          <w:rStyle w:val="Emphasis"/>
          <w:highlight w:val="yellow"/>
        </w:rPr>
        <w:t>Capitalism won the battle of ideas when the first blood was spilled in the name of socialism. Just like there is no ‘debate’ between rape and consensual sex,</w:t>
      </w:r>
      <w:r>
        <w:t xml:space="preserve"> or a ‘debate’ between drinking water </w:t>
      </w:r>
      <w:proofErr w:type="gramStart"/>
      <w:r>
        <w:t>or</w:t>
      </w:r>
      <w:proofErr w:type="gramEnd"/>
      <w:r>
        <w:t xml:space="preserve"> cyanide for your health, there is no debate between socialism and capitalism. And we shouldn’t treat it like a debate. </w:t>
      </w:r>
    </w:p>
    <w:p w14:paraId="64F8ADC7" w14:textId="77777777" w:rsidR="00ED4206" w:rsidRPr="00ED4206" w:rsidRDefault="00ED4206" w:rsidP="00ED4206">
      <w:pPr>
        <w:pStyle w:val="Heading4"/>
        <w:rPr>
          <w:rStyle w:val="Style13ptBold"/>
          <w:b/>
        </w:rPr>
      </w:pPr>
      <w:hyperlink r:id="rId11" w:history="1">
        <w:r w:rsidRPr="00ED4206">
          <w:rPr>
            <w:rStyle w:val="Style13ptBold"/>
            <w:b/>
          </w:rPr>
          <w:t>On socialism, liberalism, an</w:t>
        </w:r>
        <w:r w:rsidRPr="00ED4206">
          <w:rPr>
            <w:rStyle w:val="Style13ptBold"/>
            <w:b/>
          </w:rPr>
          <w:t>d</w:t>
        </w:r>
        <w:r w:rsidRPr="00ED4206">
          <w:rPr>
            <w:rStyle w:val="Style13ptBold"/>
            <w:b/>
          </w:rPr>
          <w:t xml:space="preserve"> neo-liberalism</w:t>
        </w:r>
      </w:hyperlink>
    </w:p>
    <w:p w14:paraId="14073027" w14:textId="711C6EC4" w:rsidR="00ED4206" w:rsidRPr="00976AE1" w:rsidRDefault="00ED4206" w:rsidP="00976AE1">
      <w:hyperlink r:id="rId12" w:tooltip="Chad Nilep" w:history="1">
        <w:proofErr w:type="spellStart"/>
        <w:r w:rsidRPr="00ED4206">
          <w:rPr>
            <w:rStyle w:val="Style13ptBold"/>
          </w:rPr>
          <w:t>Nilep</w:t>
        </w:r>
        <w:proofErr w:type="spellEnd"/>
      </w:hyperlink>
      <w:proofErr w:type="gramStart"/>
      <w:r w:rsidRPr="00ED4206">
        <w:rPr>
          <w:rStyle w:val="Style13ptBold"/>
        </w:rPr>
        <w:t>  12</w:t>
      </w:r>
      <w:proofErr w:type="gramEnd"/>
      <w:r>
        <w:rPr>
          <w:rStyle w:val="Style13ptBold"/>
        </w:rPr>
        <w:t xml:space="preserve"> </w:t>
      </w:r>
      <w:r w:rsidR="00976AE1" w:rsidRPr="00976AE1">
        <w:t>(</w:t>
      </w:r>
      <w:r w:rsidRPr="00976AE1">
        <w:t>Language, Interaction, and Social Organization will be held a the University of California, Santa Barbara on May 19-20, 2017. The theme of next year’s conference is “Encounter and Interface”</w:t>
      </w:r>
      <w:r w:rsidR="00976AE1" w:rsidRPr="00976AE1">
        <w:t xml:space="preserve"> On socialism, liberalism, and neoliberalism” http://linguisticanthropology.org/blog/2012/02/16/on-socialism-liberalism-and-neo-liberalism/)</w:t>
      </w:r>
      <w:r w:rsidR="00976AE1">
        <w:t>//AE</w:t>
      </w:r>
    </w:p>
    <w:p w14:paraId="4E9AFA85" w14:textId="26EAAD4D" w:rsidR="00ED4206" w:rsidRPr="00976AE1" w:rsidRDefault="00ED4206" w:rsidP="00976AE1">
      <w:r w:rsidRPr="00976AE1">
        <w:t xml:space="preserve">Back in January “Johnson”, the language blog from The Economist, featured </w:t>
      </w:r>
      <w:r w:rsidRPr="00976AE1">
        <w:rPr>
          <w:rStyle w:val="StyleUnderline"/>
          <w:highlight w:val="yellow"/>
        </w:rPr>
        <w:fldChar w:fldCharType="begin"/>
      </w:r>
      <w:r w:rsidRPr="00976AE1">
        <w:rPr>
          <w:rStyle w:val="StyleUnderline"/>
          <w:highlight w:val="yellow"/>
        </w:rPr>
        <w:instrText xml:space="preserve"> HYPERLINK "http://www.economist.com/blogs/johnson/2012/01/lexical-accuracy" \t "_blank" </w:instrText>
      </w:r>
      <w:r w:rsidRPr="00976AE1">
        <w:rPr>
          <w:rStyle w:val="StyleUnderline"/>
          <w:highlight w:val="yellow"/>
        </w:rPr>
      </w:r>
      <w:r w:rsidRPr="00976AE1">
        <w:rPr>
          <w:rStyle w:val="StyleUnderline"/>
          <w:highlight w:val="yellow"/>
        </w:rPr>
        <w:fldChar w:fldCharType="separate"/>
      </w:r>
      <w:r w:rsidRPr="00976AE1">
        <w:rPr>
          <w:rStyle w:val="StyleUnderline"/>
          <w:highlight w:val="yellow"/>
        </w:rPr>
        <w:t>a post on the (</w:t>
      </w:r>
      <w:proofErr w:type="spellStart"/>
      <w:proofErr w:type="gramStart"/>
      <w:r w:rsidRPr="00976AE1">
        <w:rPr>
          <w:rStyle w:val="StyleUnderline"/>
          <w:highlight w:val="yellow"/>
        </w:rPr>
        <w:t>mis</w:t>
      </w:r>
      <w:proofErr w:type="spellEnd"/>
      <w:r w:rsidRPr="00976AE1">
        <w:rPr>
          <w:rStyle w:val="StyleUnderline"/>
          <w:highlight w:val="yellow"/>
        </w:rPr>
        <w:t>)use</w:t>
      </w:r>
      <w:proofErr w:type="gramEnd"/>
      <w:r w:rsidRPr="00976AE1">
        <w:rPr>
          <w:rStyle w:val="StyleUnderline"/>
          <w:highlight w:val="yellow"/>
        </w:rPr>
        <w:t xml:space="preserve"> of the words socialist </w:t>
      </w:r>
      <w:proofErr w:type="spellStart"/>
      <w:r w:rsidRPr="00976AE1">
        <w:rPr>
          <w:rStyle w:val="StyleUnderline"/>
          <w:highlight w:val="yellow"/>
        </w:rPr>
        <w:t>andliberal</w:t>
      </w:r>
      <w:proofErr w:type="spellEnd"/>
      <w:r w:rsidRPr="00976AE1">
        <w:rPr>
          <w:rStyle w:val="StyleUnderline"/>
          <w:highlight w:val="yellow"/>
        </w:rPr>
        <w:fldChar w:fldCharType="end"/>
      </w:r>
      <w:r w:rsidRPr="00976AE1">
        <w:rPr>
          <w:rStyle w:val="StyleUnderline"/>
          <w:highlight w:val="yellow"/>
        </w:rPr>
        <w:t xml:space="preserve"> in American political discourse</w:t>
      </w:r>
      <w:r w:rsidRPr="00976AE1">
        <w:t xml:space="preserve">. </w:t>
      </w:r>
      <w:r w:rsidRPr="00976AE1">
        <w:rPr>
          <w:rStyle w:val="StyleUnderline"/>
          <w:highlight w:val="yellow"/>
        </w:rPr>
        <w:t xml:space="preserve">Socialism is not “the government should provide healthcare” or “the rich should be taxed more” nor any of the other watery social-democratic positions that the American right likes to </w:t>
      </w:r>
      <w:proofErr w:type="spellStart"/>
      <w:r w:rsidRPr="00976AE1">
        <w:rPr>
          <w:rStyle w:val="StyleUnderline"/>
          <w:highlight w:val="yellow"/>
        </w:rPr>
        <w:t>demonise</w:t>
      </w:r>
      <w:proofErr w:type="spellEnd"/>
      <w:r w:rsidRPr="00976AE1">
        <w:t xml:space="preserve"> by calling them “socialist”…. An awful lot of Americans have only the flimsiest grasp of what socialism is. And that,</w:t>
      </w:r>
      <w:r w:rsidRPr="00976AE1">
        <w:rPr>
          <w:rStyle w:val="StyleUnderline"/>
        </w:rPr>
        <w:t xml:space="preserve"> </w:t>
      </w:r>
      <w:r w:rsidRPr="00976AE1">
        <w:rPr>
          <w:rStyle w:val="StyleUnderline"/>
          <w:highlight w:val="yellow"/>
        </w:rPr>
        <w:t>in a country that sent tens of thousands of men to die fighting socialism</w:t>
      </w:r>
      <w:r w:rsidRPr="00976AE1">
        <w:t xml:space="preserve">, is frankly an insult to those dead soldiers’ memories. Whereas socialism gets over-applied to various left-of-center positions, the </w:t>
      </w:r>
      <w:r w:rsidRPr="00976AE1">
        <w:rPr>
          <w:rStyle w:val="Emphasis"/>
          <w:highlight w:val="yellow"/>
        </w:rPr>
        <w:t>meaning of liberal in contemporary US politics is almost the reverse of where it started. Johnson again: Americans are liberal at heart…. And yet “liberal” is almost a pejorative in America, tainted as it is with associations to that demon-word, “socialist</w:t>
      </w:r>
      <w:r w:rsidRPr="00976AE1">
        <w:t xml:space="preserve">”. When people here own up to being liberals, they have to do it with </w:t>
      </w:r>
      <w:proofErr w:type="gramStart"/>
      <w:r w:rsidRPr="00976AE1">
        <w:t>a certain</w:t>
      </w:r>
      <w:proofErr w:type="gramEnd"/>
      <w:r w:rsidRPr="00976AE1">
        <w:t xml:space="preserve"> defiance. I agree. As I wrote </w:t>
      </w:r>
      <w:r w:rsidRPr="00976AE1">
        <w:fldChar w:fldCharType="begin"/>
      </w:r>
      <w:r w:rsidRPr="00976AE1">
        <w:instrText xml:space="preserve"> HYPERLINK "http://www.ilas.nagoya-u.ac.jp/~nilep/Nilep_Dissertation_formatted.pdf" \t "_blank" </w:instrText>
      </w:r>
      <w:r w:rsidRPr="00976AE1">
        <w:fldChar w:fldCharType="separate"/>
      </w:r>
      <w:r w:rsidRPr="00976AE1">
        <w:t>elsewhere</w:t>
      </w:r>
      <w:r w:rsidRPr="00976AE1">
        <w:fldChar w:fldCharType="end"/>
      </w:r>
      <w:r w:rsidRPr="00976AE1">
        <w:t xml:space="preserve">: The </w:t>
      </w:r>
      <w:r w:rsidRPr="00976AE1">
        <w:rPr>
          <w:rStyle w:val="Emphasis"/>
          <w:highlight w:val="yellow"/>
        </w:rPr>
        <w:t>concept of liberalism, which may be defined in general terms as a political philosophy favoring individual liberty, equality, and capitalism</w:t>
      </w:r>
      <w:r w:rsidRPr="00976AE1">
        <w:t xml:space="preserve"> (</w:t>
      </w:r>
      <w:proofErr w:type="spellStart"/>
      <w:r w:rsidRPr="00976AE1">
        <w:t>Hartz</w:t>
      </w:r>
      <w:proofErr w:type="spellEnd"/>
      <w:r w:rsidRPr="00976AE1">
        <w:t xml:space="preserve"> 1955), has a long history and deep effect on Anglo-American thought. For example, the assertion in the Declaration of Independence that all men (sic) are created equal and endowed with life and liberty by their creator echoes John Locke’s suggestion that no person in a state of nature “ought to harm another in his life, health, liberty, or possessions: for men being all the workmanship of one omnipotent, and infinitely wise maker” (Locke [1690] 2005:4). Locke’s version of liberalism resembles in some ways what contemporary US political discourse labels libertarianism, another term the “Johnson” post tackles. The </w:t>
      </w:r>
      <w:bookmarkStart w:id="0" w:name="_GoBack"/>
      <w:r w:rsidRPr="00976AE1">
        <w:rPr>
          <w:rStyle w:val="Emphasis"/>
          <w:highlight w:val="yellow"/>
        </w:rPr>
        <w:t xml:space="preserve">relationship between liberalism and small-r republicanism can also be difficult to disentangle when analyzing US political discourse. Quoting myself once more: The challenge of defining liberal and republican is exacerbated by the fact that, in everyday political parlance in the United States, these words are used in ways nearly opposite to their definitions in the philosophical tradition sketched here. The Republican </w:t>
      </w:r>
      <w:proofErr w:type="gramStart"/>
      <w:r w:rsidRPr="00976AE1">
        <w:rPr>
          <w:rStyle w:val="Emphasis"/>
          <w:highlight w:val="yellow"/>
        </w:rPr>
        <w:t>party</w:t>
      </w:r>
      <w:proofErr w:type="gramEnd"/>
      <w:r w:rsidRPr="00976AE1">
        <w:rPr>
          <w:rStyle w:val="Emphasis"/>
          <w:highlight w:val="yellow"/>
        </w:rPr>
        <w:t>, for example, is generally more associated with individual liberty and unfettered capitalism – that is, liberalism</w:t>
      </w:r>
      <w:bookmarkEnd w:id="0"/>
      <w:r w:rsidRPr="00976AE1">
        <w:t xml:space="preserve"> – than is its rival, the Democratic party. In turn, those Democrats who identify as Liberal may support constraints on private interests and the state to protect minority interests against domination, a view associated with republicanism. (On reflection, I should add that many, though not all so-called “socially liberal” positions on civil rights, abortion, sexuality and the like are indeed liberal in Locke’s sense. The fact that both political philosophers and US politicians label these positions liberal may be due to historical accident, however.) To this list of confusing terms I would like to add one more: neo-liberalism. Neoliberalism is a hot topic in contemporary anthropology. </w:t>
      </w:r>
      <w:proofErr w:type="spellStart"/>
      <w:r w:rsidRPr="00976AE1">
        <w:t>Anthrosource</w:t>
      </w:r>
      <w:proofErr w:type="spellEnd"/>
      <w:r w:rsidRPr="00976AE1">
        <w:t xml:space="preserve"> shows more than 170 papers treating the topic between 2001 and 2011. Most of these — at least, most that I have read — are excellent, insightful analyses of the ways that discourses of “freedom” and “individuality” erase structural issues in a range of contemporary settings and may exacerbate inequalities and the social problems that result from them. As with any trending topic, however, there are inevitably a few authors who feel pressured to fit their own analyses to the currently popular discourses. My own reflections on “liberalism”, in fact, were partially inspired by suggestions that I should engage more with “neoliberalism”. As I said, there is much excellent and necessary work being written on neoliberalism as well as globalization and late modernity. But there is also some vague </w:t>
      </w:r>
      <w:proofErr w:type="gramStart"/>
      <w:r w:rsidRPr="00976AE1">
        <w:t>hand-waving</w:t>
      </w:r>
      <w:proofErr w:type="gramEnd"/>
      <w:r w:rsidRPr="00976AE1">
        <w:t xml:space="preserve"> in which the terms simply seem to mean “the way things are around me” without sufficient attempt to explain what that way is like. In my experience, one way to spot the best work is to look for authors who take pains to define these terms. This is generally true in scholarly writing, but especially so as a topic or a term becomes widely used. If “neoliberalism” is everything in contemporary societies, then it is nothing specific in an analysis. But if an analyst works to limit terms to specific (albeit sometimes nebulous) sets of practices and ideas, I generally find their work more insightful and more satisfying.</w:t>
      </w:r>
    </w:p>
    <w:p w14:paraId="35D9E838" w14:textId="77777777" w:rsidR="00ED4206" w:rsidRPr="00ED4206" w:rsidRDefault="00ED4206" w:rsidP="00ED4206"/>
    <w:sectPr w:rsidR="00ED4206" w:rsidRPr="00ED420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F11428C"/>
    <w:multiLevelType w:val="multilevel"/>
    <w:tmpl w:val="6010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D43D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6BEE"/>
    <w:rsid w:val="001A72C7"/>
    <w:rsid w:val="001B73E3"/>
    <w:rsid w:val="001C08F0"/>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581"/>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43DF"/>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3EE3"/>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73AF"/>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5FC0"/>
    <w:rsid w:val="009509D5"/>
    <w:rsid w:val="009538F5"/>
    <w:rsid w:val="00957187"/>
    <w:rsid w:val="00960255"/>
    <w:rsid w:val="009603E1"/>
    <w:rsid w:val="00961C9D"/>
    <w:rsid w:val="00963065"/>
    <w:rsid w:val="0097151F"/>
    <w:rsid w:val="00973777"/>
    <w:rsid w:val="00976AE1"/>
    <w:rsid w:val="00976E78"/>
    <w:rsid w:val="009775C0"/>
    <w:rsid w:val="00981F23"/>
    <w:rsid w:val="00990634"/>
    <w:rsid w:val="00991733"/>
    <w:rsid w:val="00992078"/>
    <w:rsid w:val="00992BE3"/>
    <w:rsid w:val="00995B11"/>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1E7F"/>
    <w:rsid w:val="00EA39EB"/>
    <w:rsid w:val="00EA58CE"/>
    <w:rsid w:val="00EB33FF"/>
    <w:rsid w:val="00EB3D1A"/>
    <w:rsid w:val="00EC12BC"/>
    <w:rsid w:val="00EC2759"/>
    <w:rsid w:val="00EC7106"/>
    <w:rsid w:val="00ED0120"/>
    <w:rsid w:val="00ED3BBA"/>
    <w:rsid w:val="00ED4206"/>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39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3CDB9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D420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D4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D420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D420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D420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D4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4206"/>
  </w:style>
  <w:style w:type="character" w:customStyle="1" w:styleId="Heading1Char">
    <w:name w:val="Heading 1 Char"/>
    <w:aliases w:val="Pocket Char"/>
    <w:basedOn w:val="DefaultParagraphFont"/>
    <w:link w:val="Heading1"/>
    <w:uiPriority w:val="9"/>
    <w:rsid w:val="00ED420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D420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D420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D4206"/>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ED4206"/>
    <w:rPr>
      <w:b/>
      <w:sz w:val="26"/>
      <w:u w:val="none"/>
    </w:rPr>
  </w:style>
  <w:style w:type="character" w:customStyle="1" w:styleId="StyleUnderline">
    <w:name w:val="Style Underline"/>
    <w:aliases w:val="Underline"/>
    <w:basedOn w:val="DefaultParagraphFont"/>
    <w:uiPriority w:val="1"/>
    <w:qFormat/>
    <w:rsid w:val="00ED4206"/>
    <w:rPr>
      <w:b w:val="0"/>
      <w:sz w:val="22"/>
      <w:u w:val="single"/>
    </w:rPr>
  </w:style>
  <w:style w:type="character" w:styleId="Emphasis">
    <w:name w:val="Emphasis"/>
    <w:basedOn w:val="DefaultParagraphFont"/>
    <w:uiPriority w:val="20"/>
    <w:qFormat/>
    <w:rsid w:val="00ED420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D4206"/>
    <w:rPr>
      <w:color w:val="auto"/>
      <w:u w:val="none"/>
    </w:rPr>
  </w:style>
  <w:style w:type="character" w:styleId="Hyperlink">
    <w:name w:val="Hyperlink"/>
    <w:basedOn w:val="DefaultParagraphFont"/>
    <w:uiPriority w:val="99"/>
    <w:semiHidden/>
    <w:unhideWhenUsed/>
    <w:rsid w:val="00ED4206"/>
    <w:rPr>
      <w:color w:val="auto"/>
      <w:u w:val="none"/>
    </w:rPr>
  </w:style>
  <w:style w:type="paragraph" w:styleId="DocumentMap">
    <w:name w:val="Document Map"/>
    <w:basedOn w:val="Normal"/>
    <w:link w:val="DocumentMapChar"/>
    <w:uiPriority w:val="99"/>
    <w:semiHidden/>
    <w:unhideWhenUsed/>
    <w:rsid w:val="00ED42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4206"/>
    <w:rPr>
      <w:rFonts w:ascii="Lucida Grande" w:hAnsi="Lucida Grande" w:cs="Lucida Grande"/>
    </w:rPr>
  </w:style>
  <w:style w:type="paragraph" w:customStyle="1" w:styleId="c-info-barlabel">
    <w:name w:val="c-info-bar__label"/>
    <w:basedOn w:val="Normal"/>
    <w:rsid w:val="004D43DF"/>
    <w:pPr>
      <w:spacing w:before="100" w:beforeAutospacing="1" w:after="100" w:afterAutospacing="1" w:line="240" w:lineRule="auto"/>
    </w:pPr>
    <w:rPr>
      <w:rFonts w:ascii="Times" w:hAnsi="Times"/>
      <w:sz w:val="20"/>
      <w:szCs w:val="20"/>
    </w:rPr>
  </w:style>
  <w:style w:type="paragraph" w:styleId="NormalWeb">
    <w:name w:val="Normal (Web)"/>
    <w:basedOn w:val="Normal"/>
    <w:uiPriority w:val="99"/>
    <w:semiHidden/>
    <w:unhideWhenUsed/>
    <w:rsid w:val="004D43DF"/>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4D43DF"/>
    <w:rPr>
      <w:b/>
      <w:bCs/>
    </w:rPr>
  </w:style>
  <w:style w:type="character" w:customStyle="1" w:styleId="author">
    <w:name w:val="author"/>
    <w:basedOn w:val="DefaultParagraphFont"/>
    <w:rsid w:val="00ED420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D420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D4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D420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D420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D420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D4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4206"/>
  </w:style>
  <w:style w:type="character" w:customStyle="1" w:styleId="Heading1Char">
    <w:name w:val="Heading 1 Char"/>
    <w:aliases w:val="Pocket Char"/>
    <w:basedOn w:val="DefaultParagraphFont"/>
    <w:link w:val="Heading1"/>
    <w:uiPriority w:val="9"/>
    <w:rsid w:val="00ED420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D420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D420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D4206"/>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ED4206"/>
    <w:rPr>
      <w:b/>
      <w:sz w:val="26"/>
      <w:u w:val="none"/>
    </w:rPr>
  </w:style>
  <w:style w:type="character" w:customStyle="1" w:styleId="StyleUnderline">
    <w:name w:val="Style Underline"/>
    <w:aliases w:val="Underline"/>
    <w:basedOn w:val="DefaultParagraphFont"/>
    <w:uiPriority w:val="1"/>
    <w:qFormat/>
    <w:rsid w:val="00ED4206"/>
    <w:rPr>
      <w:b w:val="0"/>
      <w:sz w:val="22"/>
      <w:u w:val="single"/>
    </w:rPr>
  </w:style>
  <w:style w:type="character" w:styleId="Emphasis">
    <w:name w:val="Emphasis"/>
    <w:basedOn w:val="DefaultParagraphFont"/>
    <w:uiPriority w:val="20"/>
    <w:qFormat/>
    <w:rsid w:val="00ED420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D4206"/>
    <w:rPr>
      <w:color w:val="auto"/>
      <w:u w:val="none"/>
    </w:rPr>
  </w:style>
  <w:style w:type="character" w:styleId="Hyperlink">
    <w:name w:val="Hyperlink"/>
    <w:basedOn w:val="DefaultParagraphFont"/>
    <w:uiPriority w:val="99"/>
    <w:semiHidden/>
    <w:unhideWhenUsed/>
    <w:rsid w:val="00ED4206"/>
    <w:rPr>
      <w:color w:val="auto"/>
      <w:u w:val="none"/>
    </w:rPr>
  </w:style>
  <w:style w:type="paragraph" w:styleId="DocumentMap">
    <w:name w:val="Document Map"/>
    <w:basedOn w:val="Normal"/>
    <w:link w:val="DocumentMapChar"/>
    <w:uiPriority w:val="99"/>
    <w:semiHidden/>
    <w:unhideWhenUsed/>
    <w:rsid w:val="00ED42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4206"/>
    <w:rPr>
      <w:rFonts w:ascii="Lucida Grande" w:hAnsi="Lucida Grande" w:cs="Lucida Grande"/>
    </w:rPr>
  </w:style>
  <w:style w:type="paragraph" w:customStyle="1" w:styleId="c-info-barlabel">
    <w:name w:val="c-info-bar__label"/>
    <w:basedOn w:val="Normal"/>
    <w:rsid w:val="004D43DF"/>
    <w:pPr>
      <w:spacing w:before="100" w:beforeAutospacing="1" w:after="100" w:afterAutospacing="1" w:line="240" w:lineRule="auto"/>
    </w:pPr>
    <w:rPr>
      <w:rFonts w:ascii="Times" w:hAnsi="Times"/>
      <w:sz w:val="20"/>
      <w:szCs w:val="20"/>
    </w:rPr>
  </w:style>
  <w:style w:type="paragraph" w:styleId="NormalWeb">
    <w:name w:val="Normal (Web)"/>
    <w:basedOn w:val="Normal"/>
    <w:uiPriority w:val="99"/>
    <w:semiHidden/>
    <w:unhideWhenUsed/>
    <w:rsid w:val="004D43DF"/>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4D43DF"/>
    <w:rPr>
      <w:b/>
      <w:bCs/>
    </w:rPr>
  </w:style>
  <w:style w:type="character" w:customStyle="1" w:styleId="author">
    <w:name w:val="author"/>
    <w:basedOn w:val="DefaultParagraphFont"/>
    <w:rsid w:val="00ED4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42379">
      <w:bodyDiv w:val="1"/>
      <w:marLeft w:val="0"/>
      <w:marRight w:val="0"/>
      <w:marTop w:val="0"/>
      <w:marBottom w:val="0"/>
      <w:divBdr>
        <w:top w:val="none" w:sz="0" w:space="0" w:color="auto"/>
        <w:left w:val="none" w:sz="0" w:space="0" w:color="auto"/>
        <w:bottom w:val="none" w:sz="0" w:space="0" w:color="auto"/>
        <w:right w:val="none" w:sz="0" w:space="0" w:color="auto"/>
      </w:divBdr>
    </w:div>
    <w:div w:id="92672662">
      <w:bodyDiv w:val="1"/>
      <w:marLeft w:val="0"/>
      <w:marRight w:val="0"/>
      <w:marTop w:val="0"/>
      <w:marBottom w:val="0"/>
      <w:divBdr>
        <w:top w:val="none" w:sz="0" w:space="0" w:color="auto"/>
        <w:left w:val="none" w:sz="0" w:space="0" w:color="auto"/>
        <w:bottom w:val="none" w:sz="0" w:space="0" w:color="auto"/>
        <w:right w:val="none" w:sz="0" w:space="0" w:color="auto"/>
      </w:divBdr>
    </w:div>
    <w:div w:id="112790132">
      <w:bodyDiv w:val="1"/>
      <w:marLeft w:val="0"/>
      <w:marRight w:val="0"/>
      <w:marTop w:val="0"/>
      <w:marBottom w:val="0"/>
      <w:divBdr>
        <w:top w:val="none" w:sz="0" w:space="0" w:color="auto"/>
        <w:left w:val="none" w:sz="0" w:space="0" w:color="auto"/>
        <w:bottom w:val="none" w:sz="0" w:space="0" w:color="auto"/>
        <w:right w:val="none" w:sz="0" w:space="0" w:color="auto"/>
      </w:divBdr>
    </w:div>
    <w:div w:id="222908861">
      <w:bodyDiv w:val="1"/>
      <w:marLeft w:val="0"/>
      <w:marRight w:val="0"/>
      <w:marTop w:val="0"/>
      <w:marBottom w:val="0"/>
      <w:divBdr>
        <w:top w:val="none" w:sz="0" w:space="0" w:color="auto"/>
        <w:left w:val="none" w:sz="0" w:space="0" w:color="auto"/>
        <w:bottom w:val="none" w:sz="0" w:space="0" w:color="auto"/>
        <w:right w:val="none" w:sz="0" w:space="0" w:color="auto"/>
      </w:divBdr>
    </w:div>
    <w:div w:id="327101768">
      <w:bodyDiv w:val="1"/>
      <w:marLeft w:val="0"/>
      <w:marRight w:val="0"/>
      <w:marTop w:val="0"/>
      <w:marBottom w:val="0"/>
      <w:divBdr>
        <w:top w:val="none" w:sz="0" w:space="0" w:color="auto"/>
        <w:left w:val="none" w:sz="0" w:space="0" w:color="auto"/>
        <w:bottom w:val="none" w:sz="0" w:space="0" w:color="auto"/>
        <w:right w:val="none" w:sz="0" w:space="0" w:color="auto"/>
      </w:divBdr>
      <w:divsChild>
        <w:div w:id="742992118">
          <w:marLeft w:val="0"/>
          <w:marRight w:val="0"/>
          <w:marTop w:val="0"/>
          <w:marBottom w:val="375"/>
          <w:divBdr>
            <w:top w:val="none" w:sz="0" w:space="0" w:color="auto"/>
            <w:left w:val="none" w:sz="0" w:space="0" w:color="auto"/>
            <w:bottom w:val="none" w:sz="0" w:space="0" w:color="auto"/>
            <w:right w:val="none" w:sz="0" w:space="0" w:color="auto"/>
          </w:divBdr>
        </w:div>
        <w:div w:id="1638418454">
          <w:marLeft w:val="0"/>
          <w:marRight w:val="0"/>
          <w:marTop w:val="0"/>
          <w:marBottom w:val="0"/>
          <w:divBdr>
            <w:top w:val="none" w:sz="0" w:space="0" w:color="auto"/>
            <w:left w:val="none" w:sz="0" w:space="0" w:color="auto"/>
            <w:bottom w:val="none" w:sz="0" w:space="0" w:color="auto"/>
            <w:right w:val="none" w:sz="0" w:space="0" w:color="auto"/>
          </w:divBdr>
          <w:divsChild>
            <w:div w:id="3561138">
              <w:blockQuote w:val="1"/>
              <w:marLeft w:val="0"/>
              <w:marRight w:val="0"/>
              <w:marTop w:val="0"/>
              <w:marBottom w:val="375"/>
              <w:divBdr>
                <w:top w:val="none" w:sz="0" w:space="0" w:color="auto"/>
                <w:left w:val="single" w:sz="36" w:space="19" w:color="DDDDDD"/>
                <w:bottom w:val="none" w:sz="0" w:space="0" w:color="auto"/>
                <w:right w:val="none" w:sz="0" w:space="0" w:color="auto"/>
              </w:divBdr>
            </w:div>
            <w:div w:id="2062972226">
              <w:blockQuote w:val="1"/>
              <w:marLeft w:val="0"/>
              <w:marRight w:val="0"/>
              <w:marTop w:val="0"/>
              <w:marBottom w:val="375"/>
              <w:divBdr>
                <w:top w:val="none" w:sz="0" w:space="0" w:color="auto"/>
                <w:left w:val="single" w:sz="36" w:space="19" w:color="DDDDDD"/>
                <w:bottom w:val="none" w:sz="0" w:space="0" w:color="auto"/>
                <w:right w:val="none" w:sz="0" w:space="0" w:color="auto"/>
              </w:divBdr>
            </w:div>
            <w:div w:id="262226811">
              <w:blockQuote w:val="1"/>
              <w:marLeft w:val="0"/>
              <w:marRight w:val="0"/>
              <w:marTop w:val="0"/>
              <w:marBottom w:val="375"/>
              <w:divBdr>
                <w:top w:val="none" w:sz="0" w:space="0" w:color="auto"/>
                <w:left w:val="single" w:sz="36" w:space="19" w:color="DDDDDD"/>
                <w:bottom w:val="none" w:sz="0" w:space="0" w:color="auto"/>
                <w:right w:val="none" w:sz="0" w:space="0" w:color="auto"/>
              </w:divBdr>
            </w:div>
            <w:div w:id="1330524579">
              <w:blockQuote w:val="1"/>
              <w:marLeft w:val="0"/>
              <w:marRight w:val="0"/>
              <w:marTop w:val="0"/>
              <w:marBottom w:val="375"/>
              <w:divBdr>
                <w:top w:val="none" w:sz="0" w:space="0" w:color="auto"/>
                <w:left w:val="single" w:sz="36" w:space="19" w:color="DDDDDD"/>
                <w:bottom w:val="none" w:sz="0" w:space="0" w:color="auto"/>
                <w:right w:val="none" w:sz="0" w:space="0" w:color="auto"/>
              </w:divBdr>
            </w:div>
          </w:divsChild>
        </w:div>
      </w:divsChild>
    </w:div>
    <w:div w:id="857889808">
      <w:bodyDiv w:val="1"/>
      <w:marLeft w:val="0"/>
      <w:marRight w:val="0"/>
      <w:marTop w:val="0"/>
      <w:marBottom w:val="0"/>
      <w:divBdr>
        <w:top w:val="none" w:sz="0" w:space="0" w:color="auto"/>
        <w:left w:val="none" w:sz="0" w:space="0" w:color="auto"/>
        <w:bottom w:val="none" w:sz="0" w:space="0" w:color="auto"/>
        <w:right w:val="none" w:sz="0" w:space="0" w:color="auto"/>
      </w:divBdr>
      <w:divsChild>
        <w:div w:id="1826045550">
          <w:marLeft w:val="0"/>
          <w:marRight w:val="0"/>
          <w:marTop w:val="0"/>
          <w:marBottom w:val="0"/>
          <w:divBdr>
            <w:top w:val="none" w:sz="0" w:space="0" w:color="auto"/>
            <w:left w:val="none" w:sz="0" w:space="0" w:color="auto"/>
            <w:bottom w:val="none" w:sz="0" w:space="0" w:color="auto"/>
            <w:right w:val="none" w:sz="0" w:space="0" w:color="auto"/>
          </w:divBdr>
          <w:divsChild>
            <w:div w:id="369914096">
              <w:marLeft w:val="0"/>
              <w:marRight w:val="0"/>
              <w:marTop w:val="0"/>
              <w:marBottom w:val="0"/>
              <w:divBdr>
                <w:top w:val="none" w:sz="0" w:space="0" w:color="auto"/>
                <w:left w:val="none" w:sz="0" w:space="0" w:color="auto"/>
                <w:bottom w:val="none" w:sz="0" w:space="0" w:color="auto"/>
                <w:right w:val="none" w:sz="0" w:space="0" w:color="auto"/>
              </w:divBdr>
            </w:div>
            <w:div w:id="590621532">
              <w:marLeft w:val="0"/>
              <w:marRight w:val="0"/>
              <w:marTop w:val="0"/>
              <w:marBottom w:val="0"/>
              <w:divBdr>
                <w:top w:val="none" w:sz="0" w:space="0" w:color="auto"/>
                <w:left w:val="none" w:sz="0" w:space="0" w:color="auto"/>
                <w:bottom w:val="none" w:sz="0" w:space="0" w:color="auto"/>
                <w:right w:val="none" w:sz="0" w:space="0" w:color="auto"/>
              </w:divBdr>
            </w:div>
          </w:divsChild>
        </w:div>
        <w:div w:id="343752926">
          <w:marLeft w:val="0"/>
          <w:marRight w:val="0"/>
          <w:marTop w:val="0"/>
          <w:marBottom w:val="0"/>
          <w:divBdr>
            <w:top w:val="none" w:sz="0" w:space="0" w:color="auto"/>
            <w:left w:val="none" w:sz="0" w:space="0" w:color="auto"/>
            <w:bottom w:val="none" w:sz="0" w:space="0" w:color="auto"/>
            <w:right w:val="none" w:sz="0" w:space="0" w:color="auto"/>
          </w:divBdr>
        </w:div>
      </w:divsChild>
    </w:div>
    <w:div w:id="1276138747">
      <w:bodyDiv w:val="1"/>
      <w:marLeft w:val="0"/>
      <w:marRight w:val="0"/>
      <w:marTop w:val="0"/>
      <w:marBottom w:val="0"/>
      <w:divBdr>
        <w:top w:val="none" w:sz="0" w:space="0" w:color="auto"/>
        <w:left w:val="none" w:sz="0" w:space="0" w:color="auto"/>
        <w:bottom w:val="none" w:sz="0" w:space="0" w:color="auto"/>
        <w:right w:val="none" w:sz="0" w:space="0" w:color="auto"/>
      </w:divBdr>
      <w:divsChild>
        <w:div w:id="1659263435">
          <w:marLeft w:val="0"/>
          <w:marRight w:val="0"/>
          <w:marTop w:val="0"/>
          <w:marBottom w:val="0"/>
          <w:divBdr>
            <w:top w:val="none" w:sz="0" w:space="0" w:color="auto"/>
            <w:left w:val="none" w:sz="0" w:space="0" w:color="auto"/>
            <w:bottom w:val="none" w:sz="0" w:space="0" w:color="auto"/>
            <w:right w:val="none" w:sz="0" w:space="0" w:color="auto"/>
          </w:divBdr>
          <w:divsChild>
            <w:div w:id="913703081">
              <w:marLeft w:val="0"/>
              <w:marRight w:val="0"/>
              <w:marTop w:val="0"/>
              <w:marBottom w:val="0"/>
              <w:divBdr>
                <w:top w:val="none" w:sz="0" w:space="0" w:color="auto"/>
                <w:left w:val="none" w:sz="0" w:space="0" w:color="auto"/>
                <w:bottom w:val="none" w:sz="0" w:space="0" w:color="auto"/>
                <w:right w:val="none" w:sz="0" w:space="0" w:color="auto"/>
              </w:divBdr>
              <w:divsChild>
                <w:div w:id="1495030365">
                  <w:marLeft w:val="0"/>
                  <w:marRight w:val="0"/>
                  <w:marTop w:val="0"/>
                  <w:marBottom w:val="0"/>
                  <w:divBdr>
                    <w:top w:val="none" w:sz="0" w:space="0" w:color="auto"/>
                    <w:left w:val="none" w:sz="0" w:space="0" w:color="auto"/>
                    <w:bottom w:val="none" w:sz="0" w:space="0" w:color="auto"/>
                    <w:right w:val="none" w:sz="0" w:space="0" w:color="auto"/>
                  </w:divBdr>
                  <w:divsChild>
                    <w:div w:id="1425414413">
                      <w:marLeft w:val="0"/>
                      <w:marRight w:val="0"/>
                      <w:marTop w:val="0"/>
                      <w:marBottom w:val="0"/>
                      <w:divBdr>
                        <w:top w:val="none" w:sz="0" w:space="0" w:color="auto"/>
                        <w:left w:val="none" w:sz="0" w:space="0" w:color="auto"/>
                        <w:bottom w:val="none" w:sz="0" w:space="0" w:color="auto"/>
                        <w:right w:val="none" w:sz="0" w:space="0" w:color="auto"/>
                      </w:divBdr>
                    </w:div>
                    <w:div w:id="7893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71535">
          <w:marLeft w:val="0"/>
          <w:marRight w:val="0"/>
          <w:marTop w:val="0"/>
          <w:marBottom w:val="0"/>
          <w:divBdr>
            <w:top w:val="none" w:sz="0" w:space="0" w:color="auto"/>
            <w:left w:val="none" w:sz="0" w:space="0" w:color="auto"/>
            <w:bottom w:val="none" w:sz="0" w:space="0" w:color="auto"/>
            <w:right w:val="none" w:sz="0" w:space="0" w:color="auto"/>
          </w:divBdr>
        </w:div>
      </w:divsChild>
    </w:div>
    <w:div w:id="1737704248">
      <w:bodyDiv w:val="1"/>
      <w:marLeft w:val="0"/>
      <w:marRight w:val="0"/>
      <w:marTop w:val="0"/>
      <w:marBottom w:val="0"/>
      <w:divBdr>
        <w:top w:val="none" w:sz="0" w:space="0" w:color="auto"/>
        <w:left w:val="none" w:sz="0" w:space="0" w:color="auto"/>
        <w:bottom w:val="none" w:sz="0" w:space="0" w:color="auto"/>
        <w:right w:val="none" w:sz="0" w:space="0" w:color="auto"/>
      </w:divBdr>
    </w:div>
    <w:div w:id="1872719413">
      <w:bodyDiv w:val="1"/>
      <w:marLeft w:val="0"/>
      <w:marRight w:val="0"/>
      <w:marTop w:val="0"/>
      <w:marBottom w:val="0"/>
      <w:divBdr>
        <w:top w:val="none" w:sz="0" w:space="0" w:color="auto"/>
        <w:left w:val="none" w:sz="0" w:space="0" w:color="auto"/>
        <w:bottom w:val="none" w:sz="0" w:space="0" w:color="auto"/>
        <w:right w:val="none" w:sz="0" w:space="0" w:color="auto"/>
      </w:divBdr>
    </w:div>
    <w:div w:id="2035304849">
      <w:bodyDiv w:val="1"/>
      <w:marLeft w:val="0"/>
      <w:marRight w:val="0"/>
      <w:marTop w:val="0"/>
      <w:marBottom w:val="0"/>
      <w:divBdr>
        <w:top w:val="none" w:sz="0" w:space="0" w:color="auto"/>
        <w:left w:val="none" w:sz="0" w:space="0" w:color="auto"/>
        <w:bottom w:val="none" w:sz="0" w:space="0" w:color="auto"/>
        <w:right w:val="none" w:sz="0" w:space="0" w:color="auto"/>
      </w:divBdr>
    </w:div>
    <w:div w:id="2115128536">
      <w:bodyDiv w:val="1"/>
      <w:marLeft w:val="0"/>
      <w:marRight w:val="0"/>
      <w:marTop w:val="0"/>
      <w:marBottom w:val="0"/>
      <w:divBdr>
        <w:top w:val="none" w:sz="0" w:space="0" w:color="auto"/>
        <w:left w:val="none" w:sz="0" w:space="0" w:color="auto"/>
        <w:bottom w:val="none" w:sz="0" w:space="0" w:color="auto"/>
        <w:right w:val="none" w:sz="0" w:space="0" w:color="auto"/>
      </w:divBdr>
      <w:divsChild>
        <w:div w:id="1459953528">
          <w:marLeft w:val="0"/>
          <w:marRight w:val="0"/>
          <w:marTop w:val="0"/>
          <w:marBottom w:val="0"/>
          <w:divBdr>
            <w:top w:val="none" w:sz="0" w:space="0" w:color="auto"/>
            <w:left w:val="none" w:sz="0" w:space="0" w:color="auto"/>
            <w:bottom w:val="none" w:sz="0" w:space="0" w:color="auto"/>
            <w:right w:val="none" w:sz="0" w:space="0" w:color="auto"/>
          </w:divBdr>
        </w:div>
        <w:div w:id="1447389996">
          <w:marLeft w:val="0"/>
          <w:marRight w:val="0"/>
          <w:marTop w:val="0"/>
          <w:marBottom w:val="0"/>
          <w:divBdr>
            <w:top w:val="none" w:sz="0" w:space="0" w:color="auto"/>
            <w:left w:val="none" w:sz="0" w:space="0" w:color="auto"/>
            <w:bottom w:val="none" w:sz="0" w:space="0" w:color="auto"/>
            <w:right w:val="none" w:sz="0" w:space="0" w:color="auto"/>
          </w:divBdr>
        </w:div>
        <w:div w:id="280648669">
          <w:marLeft w:val="0"/>
          <w:marRight w:val="0"/>
          <w:marTop w:val="0"/>
          <w:marBottom w:val="0"/>
          <w:divBdr>
            <w:top w:val="none" w:sz="0" w:space="0" w:color="auto"/>
            <w:left w:val="none" w:sz="0" w:space="0" w:color="auto"/>
            <w:bottom w:val="none" w:sz="0" w:space="0" w:color="auto"/>
            <w:right w:val="none" w:sz="0" w:space="0" w:color="auto"/>
          </w:divBdr>
        </w:div>
        <w:div w:id="1564829279">
          <w:marLeft w:val="0"/>
          <w:marRight w:val="0"/>
          <w:marTop w:val="0"/>
          <w:marBottom w:val="0"/>
          <w:divBdr>
            <w:top w:val="none" w:sz="0" w:space="0" w:color="auto"/>
            <w:left w:val="none" w:sz="0" w:space="0" w:color="auto"/>
            <w:bottom w:val="none" w:sz="0" w:space="0" w:color="auto"/>
            <w:right w:val="none" w:sz="0" w:space="0" w:color="auto"/>
          </w:divBdr>
        </w:div>
        <w:div w:id="516965917">
          <w:marLeft w:val="0"/>
          <w:marRight w:val="0"/>
          <w:marTop w:val="0"/>
          <w:marBottom w:val="0"/>
          <w:divBdr>
            <w:top w:val="none" w:sz="0" w:space="0" w:color="auto"/>
            <w:left w:val="none" w:sz="0" w:space="0" w:color="auto"/>
            <w:bottom w:val="none" w:sz="0" w:space="0" w:color="auto"/>
            <w:right w:val="none" w:sz="0" w:space="0" w:color="auto"/>
          </w:divBdr>
          <w:divsChild>
            <w:div w:id="1021594086">
              <w:marLeft w:val="0"/>
              <w:marRight w:val="0"/>
              <w:marTop w:val="0"/>
              <w:marBottom w:val="0"/>
              <w:divBdr>
                <w:top w:val="none" w:sz="0" w:space="0" w:color="auto"/>
                <w:left w:val="none" w:sz="0" w:space="0" w:color="auto"/>
                <w:bottom w:val="none" w:sz="0" w:space="0" w:color="auto"/>
                <w:right w:val="none" w:sz="0" w:space="0" w:color="auto"/>
              </w:divBdr>
              <w:divsChild>
                <w:div w:id="756681733">
                  <w:marLeft w:val="0"/>
                  <w:marRight w:val="0"/>
                  <w:marTop w:val="0"/>
                  <w:marBottom w:val="0"/>
                  <w:divBdr>
                    <w:top w:val="none" w:sz="0" w:space="0" w:color="auto"/>
                    <w:left w:val="none" w:sz="0" w:space="0" w:color="auto"/>
                    <w:bottom w:val="none" w:sz="0" w:space="0" w:color="auto"/>
                    <w:right w:val="none" w:sz="0" w:space="0" w:color="auto"/>
                  </w:divBdr>
                  <w:divsChild>
                    <w:div w:id="1178152798">
                      <w:marLeft w:val="0"/>
                      <w:marRight w:val="0"/>
                      <w:marTop w:val="0"/>
                      <w:marBottom w:val="0"/>
                      <w:divBdr>
                        <w:top w:val="none" w:sz="0" w:space="0" w:color="auto"/>
                        <w:left w:val="none" w:sz="0" w:space="0" w:color="auto"/>
                        <w:bottom w:val="none" w:sz="0" w:space="0" w:color="auto"/>
                        <w:right w:val="none" w:sz="0" w:space="0" w:color="auto"/>
                      </w:divBdr>
                      <w:divsChild>
                        <w:div w:id="1808736908">
                          <w:marLeft w:val="0"/>
                          <w:marRight w:val="0"/>
                          <w:marTop w:val="0"/>
                          <w:marBottom w:val="0"/>
                          <w:divBdr>
                            <w:top w:val="none" w:sz="0" w:space="0" w:color="auto"/>
                            <w:left w:val="none" w:sz="0" w:space="0" w:color="auto"/>
                            <w:bottom w:val="none" w:sz="0" w:space="0" w:color="auto"/>
                            <w:right w:val="none" w:sz="0" w:space="0" w:color="auto"/>
                          </w:divBdr>
                          <w:divsChild>
                            <w:div w:id="2143377834">
                              <w:marLeft w:val="0"/>
                              <w:marRight w:val="0"/>
                              <w:marTop w:val="0"/>
                              <w:marBottom w:val="0"/>
                              <w:divBdr>
                                <w:top w:val="none" w:sz="0" w:space="0" w:color="auto"/>
                                <w:left w:val="none" w:sz="0" w:space="0" w:color="auto"/>
                                <w:bottom w:val="none" w:sz="0" w:space="0" w:color="auto"/>
                                <w:right w:val="none" w:sz="0" w:space="0" w:color="auto"/>
                              </w:divBdr>
                            </w:div>
                          </w:divsChild>
                        </w:div>
                        <w:div w:id="1980264494">
                          <w:marLeft w:val="0"/>
                          <w:marRight w:val="0"/>
                          <w:marTop w:val="0"/>
                          <w:marBottom w:val="0"/>
                          <w:divBdr>
                            <w:top w:val="none" w:sz="0" w:space="0" w:color="auto"/>
                            <w:left w:val="none" w:sz="0" w:space="0" w:color="auto"/>
                            <w:bottom w:val="none" w:sz="0" w:space="0" w:color="auto"/>
                            <w:right w:val="none" w:sz="0" w:space="0" w:color="auto"/>
                          </w:divBdr>
                          <w:divsChild>
                            <w:div w:id="186725251">
                              <w:marLeft w:val="0"/>
                              <w:marRight w:val="0"/>
                              <w:marTop w:val="0"/>
                              <w:marBottom w:val="0"/>
                              <w:divBdr>
                                <w:top w:val="none" w:sz="0" w:space="0" w:color="auto"/>
                                <w:left w:val="none" w:sz="0" w:space="0" w:color="auto"/>
                                <w:bottom w:val="none" w:sz="0" w:space="0" w:color="auto"/>
                                <w:right w:val="none" w:sz="0" w:space="0" w:color="auto"/>
                              </w:divBdr>
                              <w:divsChild>
                                <w:div w:id="597637741">
                                  <w:marLeft w:val="0"/>
                                  <w:marRight w:val="0"/>
                                  <w:marTop w:val="0"/>
                                  <w:marBottom w:val="0"/>
                                  <w:divBdr>
                                    <w:top w:val="none" w:sz="0" w:space="0" w:color="auto"/>
                                    <w:left w:val="none" w:sz="0" w:space="0" w:color="auto"/>
                                    <w:bottom w:val="none" w:sz="0" w:space="0" w:color="auto"/>
                                    <w:right w:val="none" w:sz="0" w:space="0" w:color="auto"/>
                                  </w:divBdr>
                                  <w:divsChild>
                                    <w:div w:id="409813631">
                                      <w:marLeft w:val="0"/>
                                      <w:marRight w:val="0"/>
                                      <w:marTop w:val="0"/>
                                      <w:marBottom w:val="0"/>
                                      <w:divBdr>
                                        <w:top w:val="none" w:sz="0" w:space="0" w:color="auto"/>
                                        <w:left w:val="none" w:sz="0" w:space="0" w:color="auto"/>
                                        <w:bottom w:val="none" w:sz="0" w:space="0" w:color="auto"/>
                                        <w:right w:val="none" w:sz="0" w:space="0" w:color="auto"/>
                                      </w:divBdr>
                                      <w:divsChild>
                                        <w:div w:id="1651666684">
                                          <w:marLeft w:val="0"/>
                                          <w:marRight w:val="0"/>
                                          <w:marTop w:val="0"/>
                                          <w:marBottom w:val="0"/>
                                          <w:divBdr>
                                            <w:top w:val="none" w:sz="0" w:space="0" w:color="auto"/>
                                            <w:left w:val="none" w:sz="0" w:space="0" w:color="auto"/>
                                            <w:bottom w:val="none" w:sz="0" w:space="0" w:color="auto"/>
                                            <w:right w:val="none" w:sz="0" w:space="0" w:color="auto"/>
                                          </w:divBdr>
                                          <w:divsChild>
                                            <w:div w:id="143682829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301764940">
                                          <w:marLeft w:val="0"/>
                                          <w:marRight w:val="0"/>
                                          <w:marTop w:val="0"/>
                                          <w:marBottom w:val="0"/>
                                          <w:divBdr>
                                            <w:top w:val="none" w:sz="0" w:space="0" w:color="auto"/>
                                            <w:left w:val="none" w:sz="0" w:space="0" w:color="auto"/>
                                            <w:bottom w:val="none" w:sz="0" w:space="0" w:color="auto"/>
                                            <w:right w:val="none" w:sz="0" w:space="0" w:color="auto"/>
                                          </w:divBdr>
                                          <w:divsChild>
                                            <w:div w:id="136028001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872617658">
                                          <w:marLeft w:val="0"/>
                                          <w:marRight w:val="0"/>
                                          <w:marTop w:val="0"/>
                                          <w:marBottom w:val="0"/>
                                          <w:divBdr>
                                            <w:top w:val="none" w:sz="0" w:space="0" w:color="auto"/>
                                            <w:left w:val="none" w:sz="0" w:space="0" w:color="auto"/>
                                            <w:bottom w:val="none" w:sz="0" w:space="0" w:color="auto"/>
                                            <w:right w:val="none" w:sz="0" w:space="0" w:color="auto"/>
                                          </w:divBdr>
                                          <w:divsChild>
                                            <w:div w:id="294797388">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598512877">
                                          <w:marLeft w:val="0"/>
                                          <w:marRight w:val="0"/>
                                          <w:marTop w:val="0"/>
                                          <w:marBottom w:val="0"/>
                                          <w:divBdr>
                                            <w:top w:val="none" w:sz="0" w:space="0" w:color="auto"/>
                                            <w:left w:val="none" w:sz="0" w:space="0" w:color="auto"/>
                                            <w:bottom w:val="none" w:sz="0" w:space="0" w:color="auto"/>
                                            <w:right w:val="none" w:sz="0" w:space="0" w:color="auto"/>
                                          </w:divBdr>
                                          <w:divsChild>
                                            <w:div w:id="180165052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2030795632">
                                          <w:marLeft w:val="0"/>
                                          <w:marRight w:val="0"/>
                                          <w:marTop w:val="0"/>
                                          <w:marBottom w:val="0"/>
                                          <w:divBdr>
                                            <w:top w:val="none" w:sz="0" w:space="0" w:color="auto"/>
                                            <w:left w:val="none" w:sz="0" w:space="0" w:color="auto"/>
                                            <w:bottom w:val="none" w:sz="0" w:space="0" w:color="auto"/>
                                            <w:right w:val="none" w:sz="0" w:space="0" w:color="auto"/>
                                          </w:divBdr>
                                          <w:divsChild>
                                            <w:div w:id="1401177963">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639259341">
                                          <w:marLeft w:val="0"/>
                                          <w:marRight w:val="0"/>
                                          <w:marTop w:val="0"/>
                                          <w:marBottom w:val="0"/>
                                          <w:divBdr>
                                            <w:top w:val="none" w:sz="0" w:space="0" w:color="auto"/>
                                            <w:left w:val="none" w:sz="0" w:space="0" w:color="auto"/>
                                            <w:bottom w:val="none" w:sz="0" w:space="0" w:color="auto"/>
                                            <w:right w:val="none" w:sz="0" w:space="0" w:color="auto"/>
                                          </w:divBdr>
                                          <w:divsChild>
                                            <w:div w:id="836923786">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246379106">
                                          <w:marLeft w:val="0"/>
                                          <w:marRight w:val="0"/>
                                          <w:marTop w:val="0"/>
                                          <w:marBottom w:val="0"/>
                                          <w:divBdr>
                                            <w:top w:val="none" w:sz="0" w:space="0" w:color="auto"/>
                                            <w:left w:val="none" w:sz="0" w:space="0" w:color="auto"/>
                                            <w:bottom w:val="none" w:sz="0" w:space="0" w:color="auto"/>
                                            <w:right w:val="none" w:sz="0" w:space="0" w:color="auto"/>
                                          </w:divBdr>
                                          <w:divsChild>
                                            <w:div w:id="1745420323">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155300722">
                                          <w:marLeft w:val="0"/>
                                          <w:marRight w:val="0"/>
                                          <w:marTop w:val="0"/>
                                          <w:marBottom w:val="0"/>
                                          <w:divBdr>
                                            <w:top w:val="none" w:sz="0" w:space="0" w:color="auto"/>
                                            <w:left w:val="none" w:sz="0" w:space="0" w:color="auto"/>
                                            <w:bottom w:val="none" w:sz="0" w:space="0" w:color="auto"/>
                                            <w:right w:val="none" w:sz="0" w:space="0" w:color="auto"/>
                                          </w:divBdr>
                                          <w:divsChild>
                                            <w:div w:id="97870029">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479421489">
                                          <w:marLeft w:val="0"/>
                                          <w:marRight w:val="0"/>
                                          <w:marTop w:val="0"/>
                                          <w:marBottom w:val="0"/>
                                          <w:divBdr>
                                            <w:top w:val="none" w:sz="0" w:space="0" w:color="auto"/>
                                            <w:left w:val="none" w:sz="0" w:space="0" w:color="auto"/>
                                            <w:bottom w:val="none" w:sz="0" w:space="0" w:color="auto"/>
                                            <w:right w:val="none" w:sz="0" w:space="0" w:color="auto"/>
                                          </w:divBdr>
                                          <w:divsChild>
                                            <w:div w:id="472212786">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2609637">
                                          <w:marLeft w:val="0"/>
                                          <w:marRight w:val="0"/>
                                          <w:marTop w:val="0"/>
                                          <w:marBottom w:val="0"/>
                                          <w:divBdr>
                                            <w:top w:val="none" w:sz="0" w:space="0" w:color="auto"/>
                                            <w:left w:val="none" w:sz="0" w:space="0" w:color="auto"/>
                                            <w:bottom w:val="none" w:sz="0" w:space="0" w:color="auto"/>
                                            <w:right w:val="none" w:sz="0" w:space="0" w:color="auto"/>
                                          </w:divBdr>
                                          <w:divsChild>
                                            <w:div w:id="592519017">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345206762">
                                          <w:marLeft w:val="0"/>
                                          <w:marRight w:val="0"/>
                                          <w:marTop w:val="0"/>
                                          <w:marBottom w:val="0"/>
                                          <w:divBdr>
                                            <w:top w:val="none" w:sz="0" w:space="0" w:color="auto"/>
                                            <w:left w:val="none" w:sz="0" w:space="0" w:color="auto"/>
                                            <w:bottom w:val="none" w:sz="0" w:space="0" w:color="auto"/>
                                            <w:right w:val="none" w:sz="0" w:space="0" w:color="auto"/>
                                          </w:divBdr>
                                          <w:divsChild>
                                            <w:div w:id="115418690">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374893628">
                                          <w:marLeft w:val="0"/>
                                          <w:marRight w:val="0"/>
                                          <w:marTop w:val="0"/>
                                          <w:marBottom w:val="0"/>
                                          <w:divBdr>
                                            <w:top w:val="none" w:sz="0" w:space="0" w:color="auto"/>
                                            <w:left w:val="none" w:sz="0" w:space="0" w:color="auto"/>
                                            <w:bottom w:val="none" w:sz="0" w:space="0" w:color="auto"/>
                                            <w:right w:val="none" w:sz="0" w:space="0" w:color="auto"/>
                                          </w:divBdr>
                                          <w:divsChild>
                                            <w:div w:id="1845969308">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779833648">
                                          <w:marLeft w:val="0"/>
                                          <w:marRight w:val="0"/>
                                          <w:marTop w:val="0"/>
                                          <w:marBottom w:val="0"/>
                                          <w:divBdr>
                                            <w:top w:val="none" w:sz="0" w:space="0" w:color="auto"/>
                                            <w:left w:val="none" w:sz="0" w:space="0" w:color="auto"/>
                                            <w:bottom w:val="none" w:sz="0" w:space="0" w:color="auto"/>
                                            <w:right w:val="none" w:sz="0" w:space="0" w:color="auto"/>
                                          </w:divBdr>
                                          <w:divsChild>
                                            <w:div w:id="1526211047">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2135249256">
                                          <w:marLeft w:val="0"/>
                                          <w:marRight w:val="0"/>
                                          <w:marTop w:val="0"/>
                                          <w:marBottom w:val="0"/>
                                          <w:divBdr>
                                            <w:top w:val="none" w:sz="0" w:space="0" w:color="auto"/>
                                            <w:left w:val="none" w:sz="0" w:space="0" w:color="auto"/>
                                            <w:bottom w:val="none" w:sz="0" w:space="0" w:color="auto"/>
                                            <w:right w:val="none" w:sz="0" w:space="0" w:color="auto"/>
                                          </w:divBdr>
                                          <w:divsChild>
                                            <w:div w:id="1244800499">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444880247">
                                          <w:marLeft w:val="0"/>
                                          <w:marRight w:val="0"/>
                                          <w:marTop w:val="0"/>
                                          <w:marBottom w:val="0"/>
                                          <w:divBdr>
                                            <w:top w:val="none" w:sz="0" w:space="0" w:color="auto"/>
                                            <w:left w:val="none" w:sz="0" w:space="0" w:color="auto"/>
                                            <w:bottom w:val="none" w:sz="0" w:space="0" w:color="auto"/>
                                            <w:right w:val="none" w:sz="0" w:space="0" w:color="auto"/>
                                          </w:divBdr>
                                          <w:divsChild>
                                            <w:div w:id="804279961">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 w:id="1816946538">
                              <w:marLeft w:val="0"/>
                              <w:marRight w:val="0"/>
                              <w:marTop w:val="0"/>
                              <w:marBottom w:val="0"/>
                              <w:divBdr>
                                <w:top w:val="none" w:sz="0" w:space="0" w:color="auto"/>
                                <w:left w:val="none" w:sz="0" w:space="0" w:color="auto"/>
                                <w:bottom w:val="none" w:sz="0" w:space="0" w:color="auto"/>
                                <w:right w:val="none" w:sz="0" w:space="0" w:color="auto"/>
                              </w:divBdr>
                              <w:divsChild>
                                <w:div w:id="296109043">
                                  <w:marLeft w:val="0"/>
                                  <w:marRight w:val="0"/>
                                  <w:marTop w:val="0"/>
                                  <w:marBottom w:val="0"/>
                                  <w:divBdr>
                                    <w:top w:val="none" w:sz="0" w:space="0" w:color="auto"/>
                                    <w:left w:val="none" w:sz="0" w:space="0" w:color="auto"/>
                                    <w:bottom w:val="none" w:sz="0" w:space="0" w:color="auto"/>
                                    <w:right w:val="none" w:sz="0" w:space="0" w:color="auto"/>
                                  </w:divBdr>
                                  <w:divsChild>
                                    <w:div w:id="942491469">
                                      <w:marLeft w:val="0"/>
                                      <w:marRight w:val="0"/>
                                      <w:marTop w:val="0"/>
                                      <w:marBottom w:val="0"/>
                                      <w:divBdr>
                                        <w:top w:val="none" w:sz="0" w:space="0" w:color="auto"/>
                                        <w:left w:val="none" w:sz="0" w:space="0" w:color="auto"/>
                                        <w:bottom w:val="none" w:sz="0" w:space="0" w:color="auto"/>
                                        <w:right w:val="none" w:sz="0" w:space="0" w:color="auto"/>
                                      </w:divBdr>
                                    </w:div>
                                    <w:div w:id="1991203386">
                                      <w:marLeft w:val="0"/>
                                      <w:marRight w:val="0"/>
                                      <w:marTop w:val="0"/>
                                      <w:marBottom w:val="0"/>
                                      <w:divBdr>
                                        <w:top w:val="none" w:sz="0" w:space="0" w:color="auto"/>
                                        <w:left w:val="none" w:sz="0" w:space="0" w:color="auto"/>
                                        <w:bottom w:val="none" w:sz="0" w:space="0" w:color="auto"/>
                                        <w:right w:val="none" w:sz="0" w:space="0" w:color="auto"/>
                                      </w:divBdr>
                                    </w:div>
                                  </w:divsChild>
                                </w:div>
                                <w:div w:id="1626697568">
                                  <w:marLeft w:val="0"/>
                                  <w:marRight w:val="0"/>
                                  <w:marTop w:val="0"/>
                                  <w:marBottom w:val="0"/>
                                  <w:divBdr>
                                    <w:top w:val="none" w:sz="0" w:space="0" w:color="auto"/>
                                    <w:left w:val="none" w:sz="0" w:space="0" w:color="auto"/>
                                    <w:bottom w:val="none" w:sz="0" w:space="0" w:color="auto"/>
                                    <w:right w:val="none" w:sz="0" w:space="0" w:color="auto"/>
                                  </w:divBdr>
                                </w:div>
                                <w:div w:id="1270242617">
                                  <w:marLeft w:val="0"/>
                                  <w:marRight w:val="0"/>
                                  <w:marTop w:val="0"/>
                                  <w:marBottom w:val="0"/>
                                  <w:divBdr>
                                    <w:top w:val="none" w:sz="0" w:space="0" w:color="auto"/>
                                    <w:left w:val="none" w:sz="0" w:space="0" w:color="auto"/>
                                    <w:bottom w:val="none" w:sz="0" w:space="0" w:color="auto"/>
                                    <w:right w:val="none" w:sz="0" w:space="0" w:color="auto"/>
                                  </w:divBdr>
                                  <w:divsChild>
                                    <w:div w:id="15504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395004">
                  <w:marLeft w:val="0"/>
                  <w:marRight w:val="0"/>
                  <w:marTop w:val="0"/>
                  <w:marBottom w:val="0"/>
                  <w:divBdr>
                    <w:top w:val="none" w:sz="0" w:space="0" w:color="auto"/>
                    <w:left w:val="none" w:sz="0" w:space="0" w:color="auto"/>
                    <w:bottom w:val="none" w:sz="0" w:space="0" w:color="auto"/>
                    <w:right w:val="none" w:sz="0" w:space="0" w:color="auto"/>
                  </w:divBdr>
                  <w:divsChild>
                    <w:div w:id="1191603457">
                      <w:marLeft w:val="0"/>
                      <w:marRight w:val="0"/>
                      <w:marTop w:val="0"/>
                      <w:marBottom w:val="0"/>
                      <w:divBdr>
                        <w:top w:val="none" w:sz="0" w:space="0" w:color="auto"/>
                        <w:left w:val="none" w:sz="0" w:space="0" w:color="auto"/>
                        <w:bottom w:val="none" w:sz="0" w:space="0" w:color="auto"/>
                        <w:right w:val="none" w:sz="0" w:space="0" w:color="auto"/>
                      </w:divBdr>
                      <w:divsChild>
                        <w:div w:id="1854412803">
                          <w:marLeft w:val="0"/>
                          <w:marRight w:val="0"/>
                          <w:marTop w:val="0"/>
                          <w:marBottom w:val="0"/>
                          <w:divBdr>
                            <w:top w:val="none" w:sz="0" w:space="0" w:color="auto"/>
                            <w:left w:val="none" w:sz="0" w:space="0" w:color="auto"/>
                            <w:bottom w:val="none" w:sz="0" w:space="0" w:color="auto"/>
                            <w:right w:val="none" w:sz="0" w:space="0" w:color="auto"/>
                          </w:divBdr>
                          <w:divsChild>
                            <w:div w:id="1913158017">
                              <w:marLeft w:val="0"/>
                              <w:marRight w:val="0"/>
                              <w:marTop w:val="0"/>
                              <w:marBottom w:val="0"/>
                              <w:divBdr>
                                <w:top w:val="none" w:sz="0" w:space="0" w:color="auto"/>
                                <w:left w:val="none" w:sz="0" w:space="0" w:color="auto"/>
                                <w:bottom w:val="none" w:sz="0" w:space="0" w:color="auto"/>
                                <w:right w:val="none" w:sz="0" w:space="0" w:color="auto"/>
                              </w:divBdr>
                              <w:divsChild>
                                <w:div w:id="689139392">
                                  <w:marLeft w:val="0"/>
                                  <w:marRight w:val="0"/>
                                  <w:marTop w:val="0"/>
                                  <w:marBottom w:val="0"/>
                                  <w:divBdr>
                                    <w:top w:val="none" w:sz="0" w:space="0" w:color="auto"/>
                                    <w:left w:val="none" w:sz="0" w:space="0" w:color="auto"/>
                                    <w:bottom w:val="none" w:sz="0" w:space="0" w:color="auto"/>
                                    <w:right w:val="none" w:sz="0" w:space="0" w:color="auto"/>
                                  </w:divBdr>
                                  <w:divsChild>
                                    <w:div w:id="2127263386">
                                      <w:marLeft w:val="0"/>
                                      <w:marRight w:val="0"/>
                                      <w:marTop w:val="0"/>
                                      <w:marBottom w:val="0"/>
                                      <w:divBdr>
                                        <w:top w:val="none" w:sz="0" w:space="0" w:color="auto"/>
                                        <w:left w:val="none" w:sz="0" w:space="0" w:color="auto"/>
                                        <w:bottom w:val="none" w:sz="0" w:space="0" w:color="auto"/>
                                        <w:right w:val="none" w:sz="0" w:space="0" w:color="auto"/>
                                      </w:divBdr>
                                      <w:divsChild>
                                        <w:div w:id="775754016">
                                          <w:marLeft w:val="0"/>
                                          <w:marRight w:val="0"/>
                                          <w:marTop w:val="0"/>
                                          <w:marBottom w:val="0"/>
                                          <w:divBdr>
                                            <w:top w:val="none" w:sz="0" w:space="0" w:color="auto"/>
                                            <w:left w:val="none" w:sz="0" w:space="0" w:color="auto"/>
                                            <w:bottom w:val="none" w:sz="0" w:space="0" w:color="auto"/>
                                            <w:right w:val="none" w:sz="0" w:space="0" w:color="auto"/>
                                          </w:divBdr>
                                        </w:div>
                                      </w:divsChild>
                                    </w:div>
                                    <w:div w:id="433473989">
                                      <w:marLeft w:val="0"/>
                                      <w:marRight w:val="0"/>
                                      <w:marTop w:val="0"/>
                                      <w:marBottom w:val="0"/>
                                      <w:divBdr>
                                        <w:top w:val="none" w:sz="0" w:space="0" w:color="auto"/>
                                        <w:left w:val="none" w:sz="0" w:space="0" w:color="auto"/>
                                        <w:bottom w:val="none" w:sz="0" w:space="0" w:color="auto"/>
                                        <w:right w:val="none" w:sz="0" w:space="0" w:color="auto"/>
                                      </w:divBdr>
                                      <w:divsChild>
                                        <w:div w:id="236088258">
                                          <w:marLeft w:val="0"/>
                                          <w:marRight w:val="0"/>
                                          <w:marTop w:val="0"/>
                                          <w:marBottom w:val="0"/>
                                          <w:divBdr>
                                            <w:top w:val="none" w:sz="0" w:space="0" w:color="auto"/>
                                            <w:left w:val="none" w:sz="0" w:space="0" w:color="auto"/>
                                            <w:bottom w:val="none" w:sz="0" w:space="0" w:color="auto"/>
                                            <w:right w:val="none" w:sz="0" w:space="0" w:color="auto"/>
                                          </w:divBdr>
                                        </w:div>
                                      </w:divsChild>
                                    </w:div>
                                    <w:div w:id="594477866">
                                      <w:marLeft w:val="0"/>
                                      <w:marRight w:val="0"/>
                                      <w:marTop w:val="0"/>
                                      <w:marBottom w:val="0"/>
                                      <w:divBdr>
                                        <w:top w:val="none" w:sz="0" w:space="0" w:color="auto"/>
                                        <w:left w:val="none" w:sz="0" w:space="0" w:color="auto"/>
                                        <w:bottom w:val="none" w:sz="0" w:space="0" w:color="auto"/>
                                        <w:right w:val="none" w:sz="0" w:space="0" w:color="auto"/>
                                      </w:divBdr>
                                      <w:divsChild>
                                        <w:div w:id="414207566">
                                          <w:marLeft w:val="0"/>
                                          <w:marRight w:val="0"/>
                                          <w:marTop w:val="0"/>
                                          <w:marBottom w:val="0"/>
                                          <w:divBdr>
                                            <w:top w:val="none" w:sz="0" w:space="0" w:color="auto"/>
                                            <w:left w:val="none" w:sz="0" w:space="0" w:color="auto"/>
                                            <w:bottom w:val="none" w:sz="0" w:space="0" w:color="auto"/>
                                            <w:right w:val="none" w:sz="0" w:space="0" w:color="auto"/>
                                          </w:divBdr>
                                        </w:div>
                                      </w:divsChild>
                                    </w:div>
                                    <w:div w:id="865408982">
                                      <w:marLeft w:val="0"/>
                                      <w:marRight w:val="0"/>
                                      <w:marTop w:val="0"/>
                                      <w:marBottom w:val="0"/>
                                      <w:divBdr>
                                        <w:top w:val="none" w:sz="0" w:space="0" w:color="auto"/>
                                        <w:left w:val="none" w:sz="0" w:space="0" w:color="auto"/>
                                        <w:bottom w:val="none" w:sz="0" w:space="0" w:color="auto"/>
                                        <w:right w:val="none" w:sz="0" w:space="0" w:color="auto"/>
                                      </w:divBdr>
                                      <w:divsChild>
                                        <w:div w:id="2038506703">
                                          <w:marLeft w:val="0"/>
                                          <w:marRight w:val="0"/>
                                          <w:marTop w:val="0"/>
                                          <w:marBottom w:val="0"/>
                                          <w:divBdr>
                                            <w:top w:val="none" w:sz="0" w:space="0" w:color="auto"/>
                                            <w:left w:val="none" w:sz="0" w:space="0" w:color="auto"/>
                                            <w:bottom w:val="none" w:sz="0" w:space="0" w:color="auto"/>
                                            <w:right w:val="none" w:sz="0" w:space="0" w:color="auto"/>
                                          </w:divBdr>
                                        </w:div>
                                      </w:divsChild>
                                    </w:div>
                                    <w:div w:id="495533388">
                                      <w:marLeft w:val="0"/>
                                      <w:marRight w:val="0"/>
                                      <w:marTop w:val="0"/>
                                      <w:marBottom w:val="0"/>
                                      <w:divBdr>
                                        <w:top w:val="none" w:sz="0" w:space="0" w:color="auto"/>
                                        <w:left w:val="none" w:sz="0" w:space="0" w:color="auto"/>
                                        <w:bottom w:val="none" w:sz="0" w:space="0" w:color="auto"/>
                                        <w:right w:val="none" w:sz="0" w:space="0" w:color="auto"/>
                                      </w:divBdr>
                                      <w:divsChild>
                                        <w:div w:id="2113351247">
                                          <w:marLeft w:val="0"/>
                                          <w:marRight w:val="0"/>
                                          <w:marTop w:val="0"/>
                                          <w:marBottom w:val="0"/>
                                          <w:divBdr>
                                            <w:top w:val="none" w:sz="0" w:space="0" w:color="auto"/>
                                            <w:left w:val="none" w:sz="0" w:space="0" w:color="auto"/>
                                            <w:bottom w:val="none" w:sz="0" w:space="0" w:color="auto"/>
                                            <w:right w:val="none" w:sz="0" w:space="0" w:color="auto"/>
                                          </w:divBdr>
                                        </w:div>
                                      </w:divsChild>
                                    </w:div>
                                    <w:div w:id="501354787">
                                      <w:marLeft w:val="0"/>
                                      <w:marRight w:val="0"/>
                                      <w:marTop w:val="0"/>
                                      <w:marBottom w:val="0"/>
                                      <w:divBdr>
                                        <w:top w:val="none" w:sz="0" w:space="0" w:color="auto"/>
                                        <w:left w:val="none" w:sz="0" w:space="0" w:color="auto"/>
                                        <w:bottom w:val="none" w:sz="0" w:space="0" w:color="auto"/>
                                        <w:right w:val="none" w:sz="0" w:space="0" w:color="auto"/>
                                      </w:divBdr>
                                      <w:divsChild>
                                        <w:div w:id="861238865">
                                          <w:marLeft w:val="0"/>
                                          <w:marRight w:val="0"/>
                                          <w:marTop w:val="0"/>
                                          <w:marBottom w:val="0"/>
                                          <w:divBdr>
                                            <w:top w:val="none" w:sz="0" w:space="0" w:color="auto"/>
                                            <w:left w:val="none" w:sz="0" w:space="0" w:color="auto"/>
                                            <w:bottom w:val="none" w:sz="0" w:space="0" w:color="auto"/>
                                            <w:right w:val="none" w:sz="0" w:space="0" w:color="auto"/>
                                          </w:divBdr>
                                        </w:div>
                                      </w:divsChild>
                                    </w:div>
                                    <w:div w:id="800612547">
                                      <w:marLeft w:val="0"/>
                                      <w:marRight w:val="0"/>
                                      <w:marTop w:val="0"/>
                                      <w:marBottom w:val="0"/>
                                      <w:divBdr>
                                        <w:top w:val="none" w:sz="0" w:space="0" w:color="auto"/>
                                        <w:left w:val="none" w:sz="0" w:space="0" w:color="auto"/>
                                        <w:bottom w:val="none" w:sz="0" w:space="0" w:color="auto"/>
                                        <w:right w:val="none" w:sz="0" w:space="0" w:color="auto"/>
                                      </w:divBdr>
                                      <w:divsChild>
                                        <w:div w:id="165440841">
                                          <w:marLeft w:val="0"/>
                                          <w:marRight w:val="0"/>
                                          <w:marTop w:val="0"/>
                                          <w:marBottom w:val="0"/>
                                          <w:divBdr>
                                            <w:top w:val="none" w:sz="0" w:space="0" w:color="auto"/>
                                            <w:left w:val="none" w:sz="0" w:space="0" w:color="auto"/>
                                            <w:bottom w:val="none" w:sz="0" w:space="0" w:color="auto"/>
                                            <w:right w:val="none" w:sz="0" w:space="0" w:color="auto"/>
                                          </w:divBdr>
                                        </w:div>
                                      </w:divsChild>
                                    </w:div>
                                    <w:div w:id="1927570089">
                                      <w:marLeft w:val="0"/>
                                      <w:marRight w:val="0"/>
                                      <w:marTop w:val="0"/>
                                      <w:marBottom w:val="0"/>
                                      <w:divBdr>
                                        <w:top w:val="none" w:sz="0" w:space="0" w:color="auto"/>
                                        <w:left w:val="none" w:sz="0" w:space="0" w:color="auto"/>
                                        <w:bottom w:val="none" w:sz="0" w:space="0" w:color="auto"/>
                                        <w:right w:val="none" w:sz="0" w:space="0" w:color="auto"/>
                                      </w:divBdr>
                                      <w:divsChild>
                                        <w:div w:id="1233127160">
                                          <w:marLeft w:val="0"/>
                                          <w:marRight w:val="0"/>
                                          <w:marTop w:val="0"/>
                                          <w:marBottom w:val="0"/>
                                          <w:divBdr>
                                            <w:top w:val="none" w:sz="0" w:space="0" w:color="auto"/>
                                            <w:left w:val="none" w:sz="0" w:space="0" w:color="auto"/>
                                            <w:bottom w:val="none" w:sz="0" w:space="0" w:color="auto"/>
                                            <w:right w:val="none" w:sz="0" w:space="0" w:color="auto"/>
                                          </w:divBdr>
                                        </w:div>
                                      </w:divsChild>
                                    </w:div>
                                    <w:div w:id="2014186402">
                                      <w:marLeft w:val="0"/>
                                      <w:marRight w:val="0"/>
                                      <w:marTop w:val="0"/>
                                      <w:marBottom w:val="0"/>
                                      <w:divBdr>
                                        <w:top w:val="none" w:sz="0" w:space="0" w:color="auto"/>
                                        <w:left w:val="none" w:sz="0" w:space="0" w:color="auto"/>
                                        <w:bottom w:val="none" w:sz="0" w:space="0" w:color="auto"/>
                                        <w:right w:val="none" w:sz="0" w:space="0" w:color="auto"/>
                                      </w:divBdr>
                                      <w:divsChild>
                                        <w:div w:id="394477018">
                                          <w:marLeft w:val="0"/>
                                          <w:marRight w:val="0"/>
                                          <w:marTop w:val="0"/>
                                          <w:marBottom w:val="0"/>
                                          <w:divBdr>
                                            <w:top w:val="none" w:sz="0" w:space="0" w:color="auto"/>
                                            <w:left w:val="none" w:sz="0" w:space="0" w:color="auto"/>
                                            <w:bottom w:val="none" w:sz="0" w:space="0" w:color="auto"/>
                                            <w:right w:val="none" w:sz="0" w:space="0" w:color="auto"/>
                                          </w:divBdr>
                                        </w:div>
                                      </w:divsChild>
                                    </w:div>
                                    <w:div w:id="1568954593">
                                      <w:marLeft w:val="0"/>
                                      <w:marRight w:val="0"/>
                                      <w:marTop w:val="0"/>
                                      <w:marBottom w:val="0"/>
                                      <w:divBdr>
                                        <w:top w:val="none" w:sz="0" w:space="0" w:color="auto"/>
                                        <w:left w:val="none" w:sz="0" w:space="0" w:color="auto"/>
                                        <w:bottom w:val="none" w:sz="0" w:space="0" w:color="auto"/>
                                        <w:right w:val="none" w:sz="0" w:space="0" w:color="auto"/>
                                      </w:divBdr>
                                      <w:divsChild>
                                        <w:div w:id="1552770761">
                                          <w:marLeft w:val="0"/>
                                          <w:marRight w:val="0"/>
                                          <w:marTop w:val="0"/>
                                          <w:marBottom w:val="0"/>
                                          <w:divBdr>
                                            <w:top w:val="none" w:sz="0" w:space="0" w:color="auto"/>
                                            <w:left w:val="none" w:sz="0" w:space="0" w:color="auto"/>
                                            <w:bottom w:val="none" w:sz="0" w:space="0" w:color="auto"/>
                                            <w:right w:val="none" w:sz="0" w:space="0" w:color="auto"/>
                                          </w:divBdr>
                                        </w:div>
                                      </w:divsChild>
                                    </w:div>
                                    <w:div w:id="301926580">
                                      <w:marLeft w:val="0"/>
                                      <w:marRight w:val="0"/>
                                      <w:marTop w:val="0"/>
                                      <w:marBottom w:val="0"/>
                                      <w:divBdr>
                                        <w:top w:val="none" w:sz="0" w:space="0" w:color="auto"/>
                                        <w:left w:val="none" w:sz="0" w:space="0" w:color="auto"/>
                                        <w:bottom w:val="none" w:sz="0" w:space="0" w:color="auto"/>
                                        <w:right w:val="none" w:sz="0" w:space="0" w:color="auto"/>
                                      </w:divBdr>
                                      <w:divsChild>
                                        <w:div w:id="1659848149">
                                          <w:marLeft w:val="0"/>
                                          <w:marRight w:val="0"/>
                                          <w:marTop w:val="0"/>
                                          <w:marBottom w:val="0"/>
                                          <w:divBdr>
                                            <w:top w:val="none" w:sz="0" w:space="0" w:color="auto"/>
                                            <w:left w:val="none" w:sz="0" w:space="0" w:color="auto"/>
                                            <w:bottom w:val="none" w:sz="0" w:space="0" w:color="auto"/>
                                            <w:right w:val="none" w:sz="0" w:space="0" w:color="auto"/>
                                          </w:divBdr>
                                        </w:div>
                                      </w:divsChild>
                                    </w:div>
                                    <w:div w:id="1097484877">
                                      <w:marLeft w:val="0"/>
                                      <w:marRight w:val="0"/>
                                      <w:marTop w:val="0"/>
                                      <w:marBottom w:val="0"/>
                                      <w:divBdr>
                                        <w:top w:val="none" w:sz="0" w:space="0" w:color="auto"/>
                                        <w:left w:val="none" w:sz="0" w:space="0" w:color="auto"/>
                                        <w:bottom w:val="none" w:sz="0" w:space="0" w:color="auto"/>
                                        <w:right w:val="none" w:sz="0" w:space="0" w:color="auto"/>
                                      </w:divBdr>
                                      <w:divsChild>
                                        <w:div w:id="1619067265">
                                          <w:marLeft w:val="0"/>
                                          <w:marRight w:val="0"/>
                                          <w:marTop w:val="0"/>
                                          <w:marBottom w:val="0"/>
                                          <w:divBdr>
                                            <w:top w:val="none" w:sz="0" w:space="0" w:color="auto"/>
                                            <w:left w:val="none" w:sz="0" w:space="0" w:color="auto"/>
                                            <w:bottom w:val="none" w:sz="0" w:space="0" w:color="auto"/>
                                            <w:right w:val="none" w:sz="0" w:space="0" w:color="auto"/>
                                          </w:divBdr>
                                        </w:div>
                                      </w:divsChild>
                                    </w:div>
                                    <w:div w:id="610555532">
                                      <w:marLeft w:val="0"/>
                                      <w:marRight w:val="0"/>
                                      <w:marTop w:val="0"/>
                                      <w:marBottom w:val="0"/>
                                      <w:divBdr>
                                        <w:top w:val="none" w:sz="0" w:space="0" w:color="auto"/>
                                        <w:left w:val="none" w:sz="0" w:space="0" w:color="auto"/>
                                        <w:bottom w:val="none" w:sz="0" w:space="0" w:color="auto"/>
                                        <w:right w:val="none" w:sz="0" w:space="0" w:color="auto"/>
                                      </w:divBdr>
                                      <w:divsChild>
                                        <w:div w:id="468597248">
                                          <w:marLeft w:val="0"/>
                                          <w:marRight w:val="0"/>
                                          <w:marTop w:val="0"/>
                                          <w:marBottom w:val="0"/>
                                          <w:divBdr>
                                            <w:top w:val="none" w:sz="0" w:space="0" w:color="auto"/>
                                            <w:left w:val="none" w:sz="0" w:space="0" w:color="auto"/>
                                            <w:bottom w:val="none" w:sz="0" w:space="0" w:color="auto"/>
                                            <w:right w:val="none" w:sz="0" w:space="0" w:color="auto"/>
                                          </w:divBdr>
                                        </w:div>
                                      </w:divsChild>
                                    </w:div>
                                    <w:div w:id="1884561850">
                                      <w:marLeft w:val="0"/>
                                      <w:marRight w:val="0"/>
                                      <w:marTop w:val="0"/>
                                      <w:marBottom w:val="0"/>
                                      <w:divBdr>
                                        <w:top w:val="none" w:sz="0" w:space="0" w:color="auto"/>
                                        <w:left w:val="none" w:sz="0" w:space="0" w:color="auto"/>
                                        <w:bottom w:val="none" w:sz="0" w:space="0" w:color="auto"/>
                                        <w:right w:val="none" w:sz="0" w:space="0" w:color="auto"/>
                                      </w:divBdr>
                                      <w:divsChild>
                                        <w:div w:id="1618369715">
                                          <w:marLeft w:val="0"/>
                                          <w:marRight w:val="0"/>
                                          <w:marTop w:val="0"/>
                                          <w:marBottom w:val="0"/>
                                          <w:divBdr>
                                            <w:top w:val="none" w:sz="0" w:space="0" w:color="auto"/>
                                            <w:left w:val="none" w:sz="0" w:space="0" w:color="auto"/>
                                            <w:bottom w:val="none" w:sz="0" w:space="0" w:color="auto"/>
                                            <w:right w:val="none" w:sz="0" w:space="0" w:color="auto"/>
                                          </w:divBdr>
                                        </w:div>
                                      </w:divsChild>
                                    </w:div>
                                    <w:div w:id="387801226">
                                      <w:marLeft w:val="0"/>
                                      <w:marRight w:val="0"/>
                                      <w:marTop w:val="0"/>
                                      <w:marBottom w:val="0"/>
                                      <w:divBdr>
                                        <w:top w:val="none" w:sz="0" w:space="0" w:color="auto"/>
                                        <w:left w:val="none" w:sz="0" w:space="0" w:color="auto"/>
                                        <w:bottom w:val="none" w:sz="0" w:space="0" w:color="auto"/>
                                        <w:right w:val="none" w:sz="0" w:space="0" w:color="auto"/>
                                      </w:divBdr>
                                      <w:divsChild>
                                        <w:div w:id="20595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914300">
          <w:marLeft w:val="0"/>
          <w:marRight w:val="0"/>
          <w:marTop w:val="0"/>
          <w:marBottom w:val="0"/>
          <w:divBdr>
            <w:top w:val="none" w:sz="0" w:space="0" w:color="auto"/>
            <w:left w:val="none" w:sz="0" w:space="0" w:color="auto"/>
            <w:bottom w:val="none" w:sz="0" w:space="0" w:color="auto"/>
            <w:right w:val="none" w:sz="0" w:space="0" w:color="auto"/>
          </w:divBdr>
        </w:div>
        <w:div w:id="1733575308">
          <w:marLeft w:val="0"/>
          <w:marRight w:val="0"/>
          <w:marTop w:val="0"/>
          <w:marBottom w:val="0"/>
          <w:divBdr>
            <w:top w:val="none" w:sz="0" w:space="0" w:color="auto"/>
            <w:left w:val="none" w:sz="0" w:space="0" w:color="auto"/>
            <w:bottom w:val="none" w:sz="0" w:space="0" w:color="auto"/>
            <w:right w:val="none" w:sz="0" w:space="0" w:color="auto"/>
          </w:divBdr>
        </w:div>
        <w:div w:id="242110855">
          <w:marLeft w:val="0"/>
          <w:marRight w:val="0"/>
          <w:marTop w:val="0"/>
          <w:marBottom w:val="0"/>
          <w:divBdr>
            <w:top w:val="none" w:sz="0" w:space="0" w:color="auto"/>
            <w:left w:val="none" w:sz="0" w:space="0" w:color="auto"/>
            <w:bottom w:val="none" w:sz="0" w:space="0" w:color="auto"/>
            <w:right w:val="none" w:sz="0" w:space="0" w:color="auto"/>
          </w:divBdr>
        </w:div>
        <w:div w:id="1365134802">
          <w:marLeft w:val="0"/>
          <w:marRight w:val="0"/>
          <w:marTop w:val="0"/>
          <w:marBottom w:val="0"/>
          <w:divBdr>
            <w:top w:val="none" w:sz="0" w:space="0" w:color="auto"/>
            <w:left w:val="none" w:sz="0" w:space="0" w:color="auto"/>
            <w:bottom w:val="none" w:sz="0" w:space="0" w:color="auto"/>
            <w:right w:val="none" w:sz="0" w:space="0" w:color="auto"/>
          </w:divBdr>
        </w:div>
        <w:div w:id="336033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linguisticanthropology.org/blog/2012/02/16/on-socialism-liberalism-and-neo-liberalism/" TargetMode="External"/><Relationship Id="rId12" Type="http://schemas.openxmlformats.org/officeDocument/2006/relationships/hyperlink" Target="http://linguisticanthropology.org/blog/author/chad/"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fee.org/articles/why-socialism-fail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naepste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90A419D-B6BD-9743-B6BE-6B260C443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2</Pages>
  <Words>3769</Words>
  <Characters>21484</Characters>
  <Application>Microsoft Macintosh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25203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Anna Epstein</dc:creator>
  <cp:keywords>5.2</cp:keywords>
  <dc:description/>
  <cp:lastModifiedBy>Anna Epstein</cp:lastModifiedBy>
  <cp:revision>4</cp:revision>
  <dcterms:created xsi:type="dcterms:W3CDTF">2017-07-09T20:03:00Z</dcterms:created>
  <dcterms:modified xsi:type="dcterms:W3CDTF">2017-07-10T02:30:00Z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