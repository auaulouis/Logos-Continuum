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75ADB" w:rsidRDefault="00375ADB" w:rsidP="00375ADB">
      <w:pPr>
        <w:pStyle w:val="Heading1"/>
      </w:pPr>
      <w:r>
        <w:t>Impact Defense Supplement (Scholars)</w:t>
      </w:r>
    </w:p>
    <w:p w:rsidR="00375ADB" w:rsidRDefault="00375ADB" w:rsidP="00375ADB"/>
    <w:p w:rsidR="00C45DC1" w:rsidRDefault="00C45DC1" w:rsidP="00C45DC1">
      <w:pPr>
        <w:pStyle w:val="Heading2"/>
      </w:pPr>
      <w:r>
        <w:t>NOTES</w:t>
      </w:r>
    </w:p>
    <w:p w:rsidR="00C45DC1" w:rsidRDefault="00C45DC1" w:rsidP="00C45DC1"/>
    <w:p w:rsidR="00C45DC1" w:rsidRDefault="00C45DC1" w:rsidP="00C45DC1">
      <w:r>
        <w:t xml:space="preserve">This is intended to </w:t>
      </w:r>
      <w:r w:rsidRPr="00C45DC1">
        <w:rPr>
          <w:b/>
          <w:u w:val="single"/>
        </w:rPr>
        <w:t>supplement</w:t>
      </w:r>
      <w:r w:rsidRPr="00C45DC1">
        <w:t xml:space="preserve"> </w:t>
      </w:r>
      <w:r>
        <w:t>original impact work completed in other files. You should still check the original files in which these impacts were produced for potential additional answers.</w:t>
      </w:r>
    </w:p>
    <w:p w:rsidR="00C45DC1" w:rsidRPr="00C45DC1" w:rsidRDefault="00C45DC1" w:rsidP="00C45DC1"/>
    <w:p w:rsidR="008224BE" w:rsidRDefault="008224BE" w:rsidP="008224BE">
      <w:pPr>
        <w:pStyle w:val="Heading2"/>
      </w:pPr>
      <w:r>
        <w:t>Democracy/</w:t>
      </w:r>
      <w:r w:rsidR="00AC096B">
        <w:t xml:space="preserve">Authoritarianism </w:t>
      </w:r>
      <w:r w:rsidR="00242D52">
        <w:t>Answers</w:t>
      </w:r>
    </w:p>
    <w:p w:rsidR="008224BE" w:rsidRPr="00BF5A96" w:rsidRDefault="008224BE" w:rsidP="008224BE"/>
    <w:p w:rsidR="008224BE" w:rsidRDefault="00AC096B" w:rsidP="008224BE">
      <w:pPr>
        <w:pStyle w:val="Heading3"/>
      </w:pPr>
      <w:r>
        <w:t xml:space="preserve">No Solvency – </w:t>
      </w:r>
      <w:r w:rsidR="008224BE">
        <w:t xml:space="preserve">Alt </w:t>
      </w:r>
      <w:r>
        <w:t>C</w:t>
      </w:r>
      <w:r w:rsidR="008224BE">
        <w:t>auses</w:t>
      </w:r>
    </w:p>
    <w:p w:rsidR="008224BE" w:rsidRPr="00BF5A96" w:rsidRDefault="008224BE" w:rsidP="008224BE"/>
    <w:p w:rsidR="008224BE" w:rsidRDefault="00AC096B" w:rsidP="008224BE">
      <w:pPr>
        <w:pStyle w:val="Heading4"/>
      </w:pPr>
      <w:r>
        <w:t xml:space="preserve">No solvency – </w:t>
      </w:r>
      <w:r w:rsidR="008224BE">
        <w:t>Trump and McConnell are alt causes to a healthy democracy – laundry list of examples</w:t>
      </w:r>
    </w:p>
    <w:p w:rsidR="008224BE" w:rsidRDefault="008224BE" w:rsidP="008224BE">
      <w:pPr>
        <w:rPr>
          <w:rStyle w:val="Style13ptBold"/>
        </w:rPr>
      </w:pPr>
      <w:proofErr w:type="spellStart"/>
      <w:r>
        <w:rPr>
          <w:rStyle w:val="Style13ptBold"/>
        </w:rPr>
        <w:t>Heer</w:t>
      </w:r>
      <w:proofErr w:type="spellEnd"/>
      <w:r>
        <w:rPr>
          <w:rStyle w:val="Style13ptBold"/>
        </w:rPr>
        <w:t>, New Republic,</w:t>
      </w:r>
      <w:r w:rsidRPr="006554BF">
        <w:rPr>
          <w:rStyle w:val="Style13ptBold"/>
        </w:rPr>
        <w:t xml:space="preserve"> </w:t>
      </w:r>
      <w:r>
        <w:rPr>
          <w:rStyle w:val="Style13ptBold"/>
        </w:rPr>
        <w:t>senior editor, 17</w:t>
      </w:r>
    </w:p>
    <w:p w:rsidR="008224BE" w:rsidRDefault="008224BE" w:rsidP="008224BE">
      <w:r w:rsidRPr="006554BF">
        <w:t>[</w:t>
      </w:r>
      <w:proofErr w:type="spellStart"/>
      <w:r>
        <w:t>Jeet</w:t>
      </w:r>
      <w:proofErr w:type="spellEnd"/>
      <w:r>
        <w:t xml:space="preserve">, 6-25-17, New Republic, “The Twin Authoritarians Who Are Endangering American Democracy”, </w:t>
      </w:r>
      <w:hyperlink r:id="rId6" w:history="1">
        <w:r w:rsidRPr="001205F6">
          <w:rPr>
            <w:rStyle w:val="Hyperlink"/>
          </w:rPr>
          <w:t>https://newrepublic.com/article/143503/twin-authoritarians-endangering-american-democracy</w:t>
        </w:r>
      </w:hyperlink>
      <w:r>
        <w:t>, Accessed 7-17-17, AZG]</w:t>
      </w:r>
    </w:p>
    <w:p w:rsidR="008224BE" w:rsidRPr="006554BF" w:rsidRDefault="008224BE" w:rsidP="008224BE"/>
    <w:p w:rsidR="008224BE" w:rsidRDefault="008224BE" w:rsidP="008224BE">
      <w:r w:rsidRPr="006554BF">
        <w:rPr>
          <w:rStyle w:val="StyleUnderline"/>
        </w:rPr>
        <w:t>Ever since</w:t>
      </w:r>
      <w:r>
        <w:t xml:space="preserve"> Donald </w:t>
      </w:r>
      <w:r w:rsidRPr="006554BF">
        <w:rPr>
          <w:rStyle w:val="StyleUnderline"/>
        </w:rPr>
        <w:t>Trump launched his</w:t>
      </w:r>
      <w:r>
        <w:t xml:space="preserve"> presidential </w:t>
      </w:r>
      <w:r w:rsidRPr="006554BF">
        <w:rPr>
          <w:rStyle w:val="StyleUnderline"/>
        </w:rPr>
        <w:t>campaign</w:t>
      </w:r>
      <w:r>
        <w:t xml:space="preserve"> in 2015, </w:t>
      </w:r>
      <w:r w:rsidRPr="006554BF">
        <w:rPr>
          <w:rStyle w:val="StyleUnderline"/>
        </w:rPr>
        <w:t>critics worried about his authoritarian tendencies. He’s done much to justify those fears. At his rallies, he whipped crowds into</w:t>
      </w:r>
      <w:r>
        <w:t xml:space="preserve"> such </w:t>
      </w:r>
      <w:r w:rsidRPr="006554BF">
        <w:rPr>
          <w:rStyle w:val="StyleUnderline"/>
        </w:rPr>
        <w:t>a frenzy</w:t>
      </w:r>
      <w:r>
        <w:t xml:space="preserve"> that protesters were beaten. </w:t>
      </w:r>
      <w:r w:rsidRPr="006554BF">
        <w:rPr>
          <w:rStyle w:val="StyleUnderline"/>
        </w:rPr>
        <w:t>As president, he’s flouted elementary rules about nepotism and conflict of interest; undermined the independence of the judiciary by impugning judges overseeing cases involving him</w:t>
      </w:r>
      <w:r>
        <w:t xml:space="preserve"> or his administration; </w:t>
      </w:r>
      <w:r w:rsidRPr="006554BF">
        <w:rPr>
          <w:rStyle w:val="StyleUnderline"/>
        </w:rPr>
        <w:t>obstructed justice by firing</w:t>
      </w:r>
      <w:r>
        <w:t xml:space="preserve"> James </w:t>
      </w:r>
      <w:proofErr w:type="spellStart"/>
      <w:r w:rsidRPr="006554BF">
        <w:rPr>
          <w:rStyle w:val="StyleUnderline"/>
        </w:rPr>
        <w:t>Comey</w:t>
      </w:r>
      <w:proofErr w:type="spellEnd"/>
      <w:r>
        <w:t xml:space="preserve"> after he refused to pledge loyalty to him; </w:t>
      </w:r>
      <w:r w:rsidRPr="006554BF">
        <w:rPr>
          <w:rStyle w:val="StyleUnderline"/>
        </w:rPr>
        <w:t>and arbitrarily limited media access</w:t>
      </w:r>
      <w:r>
        <w:t xml:space="preserve"> by, for instance, replacing daily White House press briefings with off-camera gaggles where recording is banned.</w:t>
      </w:r>
    </w:p>
    <w:p w:rsidR="008224BE" w:rsidRDefault="008224BE" w:rsidP="008224BE">
      <w:r>
        <w:t>Trump’s presidency is already starting to resemble the one imagined by David Frum in his March article for The Atlantic, “How to Build an Autocracy,” where he described a global “democratic recession” in terms that intentionally evoked Trump:</w:t>
      </w:r>
    </w:p>
    <w:p w:rsidR="008224BE" w:rsidRDefault="008224BE" w:rsidP="008224BE">
      <w:r>
        <w:t xml:space="preserve">Worldwide, the number of democratic states has diminished. Within many of the remaining democracies, the quality of governance has deteriorated.... </w:t>
      </w:r>
      <w:r w:rsidRPr="006554BF">
        <w:rPr>
          <w:rStyle w:val="StyleUnderline"/>
        </w:rPr>
        <w:t>What is spreading today is repressive kleptocracy, led by rulers motivated by greed</w:t>
      </w:r>
      <w:r>
        <w:t xml:space="preserve"> rather than by the deranged idealism of Hitler or Stalin or Mao. </w:t>
      </w:r>
      <w:r w:rsidRPr="006554BF">
        <w:rPr>
          <w:rStyle w:val="StyleUnderline"/>
        </w:rPr>
        <w:t>Such rulers rely</w:t>
      </w:r>
      <w:r>
        <w:t xml:space="preserve"> less on terror and more </w:t>
      </w:r>
      <w:r w:rsidRPr="006554BF">
        <w:rPr>
          <w:rStyle w:val="StyleUnderline"/>
        </w:rPr>
        <w:t>on rule-twisting,</w:t>
      </w:r>
      <w:r>
        <w:t xml:space="preserve"> the </w:t>
      </w:r>
      <w:r w:rsidRPr="006554BF">
        <w:rPr>
          <w:rStyle w:val="StyleUnderline"/>
        </w:rPr>
        <w:t>manipulation of information, and the co-optation of elites.</w:t>
      </w:r>
    </w:p>
    <w:p w:rsidR="008224BE" w:rsidRDefault="008224BE" w:rsidP="008224BE">
      <w:r>
        <w:t xml:space="preserve">By Frum’s definition, </w:t>
      </w:r>
      <w:r w:rsidRPr="006554BF">
        <w:rPr>
          <w:rStyle w:val="Emphasis"/>
        </w:rPr>
        <w:t>Trump is indeed an aspiring autocrat.</w:t>
      </w:r>
      <w:r>
        <w:t xml:space="preserve"> But </w:t>
      </w:r>
      <w:r w:rsidRPr="006554BF">
        <w:rPr>
          <w:rStyle w:val="StyleUnderline"/>
        </w:rPr>
        <w:t>he’s only one wing of the anti-democratic trend in American politics</w:t>
      </w:r>
      <w:r>
        <w:t xml:space="preserve">—in the Republican Party, to be specific. </w:t>
      </w:r>
      <w:r w:rsidRPr="006554BF">
        <w:rPr>
          <w:rStyle w:val="StyleUnderline"/>
        </w:rPr>
        <w:t>Equally dangerous, and</w:t>
      </w:r>
      <w:r>
        <w:t xml:space="preserve"> intimately </w:t>
      </w:r>
      <w:r w:rsidRPr="006554BF">
        <w:rPr>
          <w:rStyle w:val="StyleUnderline"/>
        </w:rPr>
        <w:t>connected with Trump’s mode of authoritarianism, is the degradation of democratic norms in the Senate under</w:t>
      </w:r>
      <w:r>
        <w:t xml:space="preserve"> Mitch </w:t>
      </w:r>
      <w:r w:rsidRPr="006554BF">
        <w:rPr>
          <w:rStyle w:val="StyleUnderline"/>
        </w:rPr>
        <w:t>McConnell. The majority leader and a dozen other senators</w:t>
      </w:r>
      <w:r>
        <w:t>—all of them male—</w:t>
      </w:r>
      <w:r w:rsidRPr="006554BF">
        <w:rPr>
          <w:rStyle w:val="StyleUnderline"/>
        </w:rPr>
        <w:t>wrote their Obamacare repeal bill in secret, concealed</w:t>
      </w:r>
      <w:r>
        <w:t xml:space="preserve"> not only </w:t>
      </w:r>
      <w:r w:rsidRPr="006554BF">
        <w:rPr>
          <w:rStyle w:val="StyleUnderline"/>
        </w:rPr>
        <w:t>from the public</w:t>
      </w:r>
      <w:r>
        <w:t xml:space="preserve"> and </w:t>
      </w:r>
      <w:r w:rsidRPr="006554BF">
        <w:rPr>
          <w:rStyle w:val="StyleUnderline"/>
        </w:rPr>
        <w:t>Democrats,</w:t>
      </w:r>
      <w:r>
        <w:t xml:space="preserve"> but </w:t>
      </w:r>
      <w:r w:rsidRPr="006554BF">
        <w:rPr>
          <w:rStyle w:val="StyleUnderline"/>
        </w:rPr>
        <w:t>even their Republican colleagues.</w:t>
      </w:r>
      <w:r>
        <w:t xml:space="preserve"> Now, having finally released his version of the American Health Care Act on Sunday, </w:t>
      </w:r>
      <w:r w:rsidRPr="007E7555">
        <w:rPr>
          <w:rStyle w:val="StyleUnderline"/>
        </w:rPr>
        <w:t>McConnell is trying to force the bill through the Senate as quickly as possible.</w:t>
      </w:r>
      <w:r>
        <w:t xml:space="preserve"> A vote is expected next week, meaning the public and press have only a few days to pore through the 142-page document—and even fewer days to digest the Congressional Budget Office’s analysis, which is expected on Monday or Tuesday.</w:t>
      </w:r>
    </w:p>
    <w:p w:rsidR="008224BE" w:rsidRDefault="008224BE" w:rsidP="008224BE">
      <w:r>
        <w:t xml:space="preserve">Compare this with the Democrats’ legislative approach to the Affordable Care Act. Republicans have long lied that Democrats rammed Obamacare into law, when in truth, as The New York Times reported this week, there were “months of debate that included more than 20 hearings, at least 100 hours of committee meetings and markups, more than 130 amendments considered and at least 79 roll-call votes.” On the Pod Save America, a podcast hosted by four former aides to President Barack Obama, Dan Pfeiffer articulated how </w:t>
      </w:r>
      <w:r w:rsidRPr="007E7555">
        <w:rPr>
          <w:rStyle w:val="StyleUnderline"/>
        </w:rPr>
        <w:t>McConnell’s approach imperils democracy</w:t>
      </w:r>
      <w:r>
        <w:t>:</w:t>
      </w:r>
    </w:p>
    <w:p w:rsidR="008224BE" w:rsidRDefault="008224BE" w:rsidP="008224BE">
      <w:r w:rsidRPr="007E7555">
        <w:rPr>
          <w:rStyle w:val="StyleUnderline"/>
        </w:rPr>
        <w:t>This is not how the process is supposed to work.</w:t>
      </w:r>
      <w:r>
        <w:t xml:space="preserve"> What you sort of realize in watching how Trump has conducted himself [and] in how Mitch McConnell has conducted himself is that </w:t>
      </w:r>
      <w:r w:rsidRPr="007E7555">
        <w:rPr>
          <w:rStyle w:val="StyleUnderline"/>
        </w:rPr>
        <w:t>[the] functioning democratic process as we know it is not embodied in law or in the Constitution. It depends on both parties ... believing in a set of democratic norms</w:t>
      </w:r>
      <w:r>
        <w:t xml:space="preserve"> about the value of public input, about the value of transparency, about allowing the public to have a say in what’s happening. And </w:t>
      </w:r>
      <w:r w:rsidRPr="007E7555">
        <w:rPr>
          <w:rStyle w:val="StyleUnderline"/>
        </w:rPr>
        <w:t>if one of those parties ... decides to disavow all those norms, we get to a place where ... this is not American democracy. We</w:t>
      </w:r>
      <w:r w:rsidRPr="007E7555">
        <w:t xml:space="preserve"> basically have an election and </w:t>
      </w:r>
      <w:r w:rsidRPr="007E7555">
        <w:rPr>
          <w:rStyle w:val="Emphasis"/>
        </w:rPr>
        <w:t>live in a quasi-authoritarian state</w:t>
      </w:r>
      <w:r w:rsidRPr="007E7555">
        <w:t xml:space="preserve"> until the next election.</w:t>
      </w:r>
    </w:p>
    <w:p w:rsidR="008224BE" w:rsidRDefault="008224BE" w:rsidP="008224BE"/>
    <w:p w:rsidR="008224BE" w:rsidRDefault="00AC096B" w:rsidP="008224BE">
      <w:pPr>
        <w:pStyle w:val="Heading4"/>
      </w:pPr>
      <w:r>
        <w:t xml:space="preserve">No solvency – </w:t>
      </w:r>
      <w:r w:rsidR="008224BE">
        <w:t xml:space="preserve">The devil deal between Trump and McConnell and the GOP is undemocratic </w:t>
      </w:r>
      <w:proofErr w:type="gramStart"/>
      <w:r w:rsidR="008224BE">
        <w:t>in itself and</w:t>
      </w:r>
      <w:proofErr w:type="gramEnd"/>
      <w:r w:rsidR="008224BE">
        <w:t xml:space="preserve"> empowers Trump and McConnel to be authoritarian.</w:t>
      </w:r>
    </w:p>
    <w:p w:rsidR="008224BE" w:rsidRDefault="008224BE" w:rsidP="008224BE">
      <w:pPr>
        <w:rPr>
          <w:rStyle w:val="Style13ptBold"/>
        </w:rPr>
      </w:pPr>
      <w:proofErr w:type="spellStart"/>
      <w:r>
        <w:rPr>
          <w:rStyle w:val="Style13ptBold"/>
        </w:rPr>
        <w:t>Heer</w:t>
      </w:r>
      <w:proofErr w:type="spellEnd"/>
      <w:r>
        <w:rPr>
          <w:rStyle w:val="Style13ptBold"/>
        </w:rPr>
        <w:t>, New Republic</w:t>
      </w:r>
      <w:r w:rsidRPr="006554BF">
        <w:rPr>
          <w:rStyle w:val="Style13ptBold"/>
        </w:rPr>
        <w:t xml:space="preserve"> </w:t>
      </w:r>
      <w:r>
        <w:rPr>
          <w:rStyle w:val="Style13ptBold"/>
        </w:rPr>
        <w:t>senior editor, 17</w:t>
      </w:r>
    </w:p>
    <w:p w:rsidR="008224BE" w:rsidRDefault="008224BE" w:rsidP="008224BE">
      <w:r w:rsidRPr="006554BF">
        <w:t>[</w:t>
      </w:r>
      <w:proofErr w:type="spellStart"/>
      <w:r>
        <w:t>Jeet</w:t>
      </w:r>
      <w:proofErr w:type="spellEnd"/>
      <w:r>
        <w:t xml:space="preserve">, 6-25-17, New Republic, “The Twin Authoritarians Who Are Endangering American Democracy”, </w:t>
      </w:r>
      <w:hyperlink r:id="rId7" w:history="1">
        <w:r w:rsidRPr="001205F6">
          <w:rPr>
            <w:rStyle w:val="Hyperlink"/>
          </w:rPr>
          <w:t>https://newrepublic.com/article/143503/twin-authoritarians-endangering-american-democracy</w:t>
        </w:r>
      </w:hyperlink>
      <w:r>
        <w:t>, Accessed 7-17-17, AZG]</w:t>
      </w:r>
    </w:p>
    <w:p w:rsidR="008224BE" w:rsidRPr="007E7555" w:rsidRDefault="008224BE" w:rsidP="008224BE"/>
    <w:p w:rsidR="008224BE" w:rsidRDefault="008224BE" w:rsidP="008224BE">
      <w:r>
        <w:t>Trump’s authoritarianism and McConnell’s are two very different strains. The president is a narcissist who gathers power for personal gain self-gratification. He cares little for the specifics of policy outcomes, and merely wants victories that he can boast about. For instance, on Friday morning he tweeted—</w:t>
      </w:r>
    </w:p>
    <w:p w:rsidR="008224BE" w:rsidRDefault="008224BE" w:rsidP="008224BE">
      <w:pPr>
        <w:ind w:left="720"/>
      </w:pPr>
      <w:r w:rsidRPr="006554BF">
        <w:t>I've helped pass and signed 38 Legislative Bills, mostly with no Democratic support, and gotten rid of massive amounts of regulations. Nice!</w:t>
      </w:r>
    </w:p>
    <w:p w:rsidR="008224BE" w:rsidRDefault="008224BE" w:rsidP="008224BE">
      <w:r>
        <w:t xml:space="preserve">—and then appeared on Fox and Friends to make the patently false claim, “I’ve done in five months what other people haven’t done in years.” Constant </w:t>
      </w:r>
      <w:r w:rsidRPr="007E7555">
        <w:rPr>
          <w:rStyle w:val="StyleUnderline"/>
        </w:rPr>
        <w:t xml:space="preserve">displays of alpha-male dominance </w:t>
      </w:r>
      <w:proofErr w:type="gramStart"/>
      <w:r w:rsidRPr="007E7555">
        <w:rPr>
          <w:rStyle w:val="StyleUnderline"/>
        </w:rPr>
        <w:t>is</w:t>
      </w:r>
      <w:proofErr w:type="gramEnd"/>
      <w:r>
        <w:t xml:space="preserve"> also </w:t>
      </w:r>
      <w:r w:rsidRPr="007E7555">
        <w:rPr>
          <w:rStyle w:val="StyleUnderline"/>
        </w:rPr>
        <w:t xml:space="preserve">central to Trump’s brand of authoritarianism. He taunted his GOP rivals during the Republican primary, and since </w:t>
      </w:r>
      <w:r w:rsidRPr="007E7555">
        <w:t xml:space="preserve">then </w:t>
      </w:r>
      <w:r w:rsidRPr="007E7555">
        <w:rPr>
          <w:rStyle w:val="StyleUnderline"/>
        </w:rPr>
        <w:t>has mocked his Democratic foes</w:t>
      </w:r>
      <w:r>
        <w:t>—first Hillary Clinton, and now Nancy Pelosi and Chuck Schumer. This week, he tweeted that the House and Senate minority leaders, respectively, were doing the Republicans a favor by remaining in charge, the implication being that they’re ineffective if not incompetent.</w:t>
      </w:r>
    </w:p>
    <w:p w:rsidR="008224BE" w:rsidRDefault="008224BE" w:rsidP="008224BE">
      <w:pPr>
        <w:ind w:left="720"/>
      </w:pPr>
      <w:r>
        <w:t xml:space="preserve">I certainly hope the Democrats do not force Nancy P out. That would be very bad for the Republican Party - and please let </w:t>
      </w:r>
      <w:proofErr w:type="spellStart"/>
      <w:r>
        <w:t>Cryin</w:t>
      </w:r>
      <w:proofErr w:type="spellEnd"/>
      <w:r>
        <w:t>' Chuck stay!</w:t>
      </w:r>
    </w:p>
    <w:p w:rsidR="008224BE" w:rsidRPr="007E7555" w:rsidRDefault="008224BE" w:rsidP="008224BE">
      <w:pPr>
        <w:rPr>
          <w:rStyle w:val="Emphasis"/>
        </w:rPr>
      </w:pPr>
      <w:r w:rsidRPr="007E7555">
        <w:rPr>
          <w:rStyle w:val="StyleUnderline"/>
        </w:rPr>
        <w:t>This is the authoritarianism of pure spectacle. McConnell</w:t>
      </w:r>
      <w:r>
        <w:t xml:space="preserve">, by contrast, </w:t>
      </w:r>
      <w:r w:rsidRPr="007E7555">
        <w:rPr>
          <w:rStyle w:val="StyleUnderline"/>
        </w:rPr>
        <w:t>is withdrawn</w:t>
      </w:r>
      <w:r>
        <w:t xml:space="preserve"> and diffident in his public. (He’s jokingly likened to a turtle because of his appearance, but behaves like one, too.) </w:t>
      </w:r>
      <w:r w:rsidRPr="007E7555">
        <w:rPr>
          <w:rStyle w:val="StyleUnderline"/>
        </w:rPr>
        <w:t>While the majority leader doesn’t crave attention, he does care deeply about</w:t>
      </w:r>
      <w:r>
        <w:t xml:space="preserve"> a specific policy agenda: </w:t>
      </w:r>
      <w:r w:rsidRPr="007E7555">
        <w:rPr>
          <w:rStyle w:val="Emphasis"/>
        </w:rPr>
        <w:t>advancing the plutocratic preferences of the Republican party’s donor class.</w:t>
      </w:r>
      <w:r>
        <w:t xml:space="preserve"> Infinitely more knowledgeable than Trump about how government functions, McConnell subverts norms with a laser-like focus on advancing that agenda. </w:t>
      </w:r>
      <w:r w:rsidRPr="007E7555">
        <w:rPr>
          <w:rStyle w:val="Emphasis"/>
        </w:rPr>
        <w:t>His authoritarianism</w:t>
      </w:r>
      <w:r>
        <w:t xml:space="preserve">, in other words, </w:t>
      </w:r>
      <w:r w:rsidRPr="007E7555">
        <w:rPr>
          <w:rStyle w:val="Emphasis"/>
        </w:rPr>
        <w:t>is one of procedure.</w:t>
      </w:r>
    </w:p>
    <w:p w:rsidR="008224BE" w:rsidRDefault="008224BE" w:rsidP="008224BE">
      <w:r>
        <w:t xml:space="preserve">As different as they are, </w:t>
      </w:r>
      <w:r w:rsidRPr="007E7555">
        <w:rPr>
          <w:rStyle w:val="StyleUnderline"/>
        </w:rPr>
        <w:t>these two forms of authoritarianism depend on each other.</w:t>
      </w:r>
      <w:r>
        <w:t xml:space="preserve"> It’s unlikely that the Republican Party would have won a unified government last fall without Trump’s theatrical flair. To judge not only by last year’s election, but also this week’s special congressional election in Georgia, </w:t>
      </w:r>
      <w:r w:rsidRPr="007E7555">
        <w:rPr>
          <w:rStyle w:val="StyleUnderline"/>
        </w:rPr>
        <w:t xml:space="preserve">Trump’s </w:t>
      </w:r>
      <w:proofErr w:type="spellStart"/>
      <w:r w:rsidRPr="007E7555">
        <w:rPr>
          <w:rStyle w:val="StyleUnderline"/>
        </w:rPr>
        <w:t>tribalist</w:t>
      </w:r>
      <w:proofErr w:type="spellEnd"/>
      <w:r w:rsidRPr="007E7555">
        <w:rPr>
          <w:rStyle w:val="StyleUnderline"/>
        </w:rPr>
        <w:t xml:space="preserve"> politics have far more appeal with the Republican base than</w:t>
      </w:r>
      <w:r>
        <w:t xml:space="preserve"> a forthright agenda of </w:t>
      </w:r>
      <w:r w:rsidRPr="007E7555">
        <w:rPr>
          <w:rStyle w:val="StyleUnderline"/>
        </w:rPr>
        <w:t>tax cuts</w:t>
      </w:r>
      <w:r>
        <w:t xml:space="preserve"> for the rich and entitlement cuts to the poor. And when it comes to that agenda, all that really matters is that the policies be sold through the lens of negative partisanship. After all, </w:t>
      </w:r>
      <w:r w:rsidRPr="007E7555">
        <w:rPr>
          <w:rStyle w:val="StyleUnderline"/>
        </w:rPr>
        <w:t>Trump campaigned on a promise not to cut Medicaid, whereas McConnell’s version of the AHCA would slash the program</w:t>
      </w:r>
      <w:r>
        <w:t xml:space="preserve"> by hundreds of billions of dollars over the next decade. But </w:t>
      </w:r>
      <w:r w:rsidRPr="007E7555">
        <w:rPr>
          <w:rStyle w:val="StyleUnderline"/>
        </w:rPr>
        <w:t>Trump easily resolves such dissonance by reminding his supporters of the real enemy here: Obamacare.</w:t>
      </w:r>
    </w:p>
    <w:p w:rsidR="008224BE" w:rsidRDefault="008224BE" w:rsidP="008224BE">
      <w:pPr>
        <w:ind w:left="720"/>
      </w:pPr>
      <w:r>
        <w:t>I am very supportive of the Senate #</w:t>
      </w:r>
      <w:proofErr w:type="spellStart"/>
      <w:r>
        <w:t>HealthcareBill</w:t>
      </w:r>
      <w:proofErr w:type="spellEnd"/>
      <w:r>
        <w:t xml:space="preserve">. Look forward to making it </w:t>
      </w:r>
      <w:proofErr w:type="gramStart"/>
      <w:r>
        <w:t>really special</w:t>
      </w:r>
      <w:proofErr w:type="gramEnd"/>
      <w:r>
        <w:t xml:space="preserve">! Remember, </w:t>
      </w:r>
      <w:proofErr w:type="spellStart"/>
      <w:r>
        <w:t>ObamaCare</w:t>
      </w:r>
      <w:proofErr w:type="spellEnd"/>
      <w:r>
        <w:t xml:space="preserve"> is dead.</w:t>
      </w:r>
    </w:p>
    <w:p w:rsidR="008224BE" w:rsidRDefault="008224BE" w:rsidP="008224BE">
      <w:r>
        <w:t xml:space="preserve">If </w:t>
      </w:r>
      <w:r w:rsidRPr="007E7555">
        <w:rPr>
          <w:rStyle w:val="StyleUnderline"/>
        </w:rPr>
        <w:t>the Republican Party needs Trump, the president is equally dependent on the GOP.</w:t>
      </w:r>
      <w:r>
        <w:t xml:space="preserve"> Given his manifest disinterest in policy and the details of governance, </w:t>
      </w:r>
      <w:r w:rsidRPr="007E7555">
        <w:rPr>
          <w:rStyle w:val="StyleUnderline"/>
        </w:rPr>
        <w:t>he would be unable to pass anything without crafty leaders like McConnell and</w:t>
      </w:r>
      <w:r>
        <w:t xml:space="preserve"> House Speaker Paul </w:t>
      </w:r>
      <w:r w:rsidRPr="007E7555">
        <w:rPr>
          <w:rStyle w:val="StyleUnderline"/>
        </w:rPr>
        <w:t>Ryan.</w:t>
      </w:r>
      <w:r>
        <w:t xml:space="preserve"> But </w:t>
      </w:r>
      <w:r w:rsidRPr="007E7555">
        <w:rPr>
          <w:rStyle w:val="StyleUnderline"/>
        </w:rPr>
        <w:t>there is a more sinister dimension to Trump’s alliance</w:t>
      </w:r>
      <w:r>
        <w:t xml:space="preserve"> with these Republican leaders: </w:t>
      </w:r>
      <w:r w:rsidRPr="007E7555">
        <w:rPr>
          <w:rStyle w:val="StyleUnderline"/>
        </w:rPr>
        <w:t>Congress has the power to check the president</w:t>
      </w:r>
      <w:r>
        <w:t xml:space="preserve">, including impeachment and removal if necessary. </w:t>
      </w:r>
      <w:r w:rsidRPr="007E7555">
        <w:rPr>
          <w:rStyle w:val="Emphasis"/>
        </w:rPr>
        <w:t>Ryan and McConnell are the bulwarks protecting Trump from a wide range of areas where he should be held accountable.</w:t>
      </w:r>
      <w:r>
        <w:t xml:space="preserve"> If they wanted to, </w:t>
      </w:r>
      <w:r w:rsidRPr="00EE149E">
        <w:rPr>
          <w:rStyle w:val="StyleUnderline"/>
        </w:rPr>
        <w:t>they could</w:t>
      </w:r>
      <w:r>
        <w:t xml:space="preserve"> push for laws requiring him to </w:t>
      </w:r>
      <w:r w:rsidRPr="00EE149E">
        <w:rPr>
          <w:rStyle w:val="StyleUnderline"/>
        </w:rPr>
        <w:t>reveal his taxes</w:t>
      </w:r>
      <w:r>
        <w:t xml:space="preserve">, force him to place his assets in a blind trust, </w:t>
      </w:r>
      <w:r w:rsidRPr="00EE149E">
        <w:rPr>
          <w:rStyle w:val="StyleUnderline"/>
        </w:rPr>
        <w:t>and use nepotism rules to limit the power of family members, among a range of other checks.</w:t>
      </w:r>
    </w:p>
    <w:p w:rsidR="008224BE" w:rsidRDefault="008224BE" w:rsidP="008224BE">
      <w:r w:rsidRPr="00EE149E">
        <w:rPr>
          <w:rStyle w:val="StyleUnderline"/>
        </w:rPr>
        <w:t>Republicans</w:t>
      </w:r>
      <w:r>
        <w:t xml:space="preserve"> in the House and Senate </w:t>
      </w:r>
      <w:r w:rsidRPr="00EE149E">
        <w:rPr>
          <w:rStyle w:val="StyleUnderline"/>
        </w:rPr>
        <w:t>have</w:t>
      </w:r>
      <w:r>
        <w:t xml:space="preserve"> implicitly </w:t>
      </w:r>
      <w:r w:rsidRPr="00EE149E">
        <w:rPr>
          <w:rStyle w:val="StyleUnderline"/>
        </w:rPr>
        <w:t>made a devil’s bargain with Trump, giving him a free hand to indulge his kleptocratic and autocratic tendencies in exchange for</w:t>
      </w:r>
      <w:r>
        <w:t xml:space="preserve"> what they want: stalwart conservative judges for the Supreme Court, and </w:t>
      </w:r>
      <w:r w:rsidRPr="00EE149E">
        <w:rPr>
          <w:rStyle w:val="StyleUnderline"/>
        </w:rPr>
        <w:t>a presidential signature on whatever bills Ryan and McConnell</w:t>
      </w:r>
      <w:r>
        <w:t xml:space="preserve"> manage to </w:t>
      </w:r>
      <w:r w:rsidRPr="00EE149E">
        <w:rPr>
          <w:rStyle w:val="StyleUnderline"/>
        </w:rPr>
        <w:t>pass.</w:t>
      </w:r>
      <w:r>
        <w:t xml:space="preserve"> And make no mistake: He will sign any major legislation that crosses his desk.</w:t>
      </w:r>
    </w:p>
    <w:p w:rsidR="008224BE" w:rsidRDefault="008224BE" w:rsidP="008224BE">
      <w:r>
        <w:t xml:space="preserve">In theory, Trump could reject a health care bill from Congress </w:t>
      </w:r>
      <w:proofErr w:type="gramStart"/>
      <w:r>
        <w:t>on the grounds that</w:t>
      </w:r>
      <w:proofErr w:type="gramEnd"/>
      <w:r>
        <w:t xml:space="preserve"> it would violate his campaign promises to protect Medicaid and “to have insurance for everybody.” He’s reportedly grumbled in private that the House bill, which closely matched the Senate’s, is “mean.” But that should not raise the hopes of Obamacare’s defenders. A presidential veto, or even the threat of one to lessen the cruelty of the AHCA, is out of the question. </w:t>
      </w:r>
      <w:r w:rsidRPr="00EE149E">
        <w:rPr>
          <w:rStyle w:val="StyleUnderline"/>
        </w:rPr>
        <w:t>Reveling in</w:t>
      </w:r>
      <w:r>
        <w:t xml:space="preserve"> his emerging </w:t>
      </w:r>
      <w:r w:rsidRPr="00EE149E">
        <w:rPr>
          <w:rStyle w:val="StyleUnderline"/>
        </w:rPr>
        <w:t xml:space="preserve">kleptocracy, Trump is smart enough to know that he </w:t>
      </w:r>
      <w:proofErr w:type="gramStart"/>
      <w:r w:rsidRPr="00EE149E">
        <w:rPr>
          <w:rStyle w:val="StyleUnderline"/>
        </w:rPr>
        <w:t>has to</w:t>
      </w:r>
      <w:proofErr w:type="gramEnd"/>
      <w:r w:rsidRPr="00EE149E">
        <w:rPr>
          <w:rStyle w:val="StyleUnderline"/>
        </w:rPr>
        <w:t xml:space="preserve"> stay on Ryan and McConnell’s good side</w:t>
      </w:r>
      <w:r>
        <w:t xml:space="preserve"> if he wants to hold on to the presidency.</w:t>
      </w:r>
    </w:p>
    <w:p w:rsidR="008224BE" w:rsidRDefault="008224BE" w:rsidP="008224BE">
      <w:r>
        <w:t>Trump also wants his second big “win” as president, after the confirmation of Justice Neil Gorsuch. Consider how he bathed in imagined glory after the Senate confirmed his Supreme Court pick. “We are here to celebrate history,” he said. “I have always heard, the most important thing that a President does is appoint people, hopefully great people, like this appointment, to the United States Supreme Court. And I can say, this is a great honor.” He added, “And I got it done in the first 100 days. That’s even nice. You think that is easy?”</w:t>
      </w:r>
    </w:p>
    <w:p w:rsidR="000875B0" w:rsidRDefault="000875B0" w:rsidP="008224BE"/>
    <w:p w:rsidR="008224BE" w:rsidRDefault="008224BE" w:rsidP="008224BE">
      <w:pPr>
        <w:pStyle w:val="Heading2"/>
      </w:pPr>
      <w:r>
        <w:t>Disease</w:t>
      </w:r>
      <w:r w:rsidR="00375ADB">
        <w:t xml:space="preserve"> </w:t>
      </w:r>
      <w:r w:rsidR="00242D52">
        <w:t>Answers</w:t>
      </w:r>
    </w:p>
    <w:p w:rsidR="008224BE" w:rsidRPr="00BF5A96" w:rsidRDefault="008224BE" w:rsidP="008224BE"/>
    <w:p w:rsidR="008224BE" w:rsidRDefault="00AC096B" w:rsidP="008224BE">
      <w:pPr>
        <w:pStyle w:val="Heading3"/>
      </w:pPr>
      <w:r>
        <w:t xml:space="preserve">AT </w:t>
      </w:r>
      <w:r w:rsidR="00375ADB">
        <w:t>–</w:t>
      </w:r>
      <w:r>
        <w:t xml:space="preserve"> Cures</w:t>
      </w:r>
    </w:p>
    <w:p w:rsidR="008224BE" w:rsidRPr="00BF5A96" w:rsidRDefault="008224BE" w:rsidP="008224BE"/>
    <w:p w:rsidR="00AC096B" w:rsidRDefault="008224BE" w:rsidP="008224BE">
      <w:pPr>
        <w:pStyle w:val="Heading4"/>
      </w:pPr>
      <w:r>
        <w:t xml:space="preserve">Trump just gutted key efforts to fight bacteria-resistant superbugs – </w:t>
      </w:r>
      <w:r w:rsidR="00AC096B">
        <w:t>cuts overwhelm solvency for the plan</w:t>
      </w:r>
    </w:p>
    <w:p w:rsidR="008224BE" w:rsidRDefault="008224BE" w:rsidP="008224BE">
      <w:pPr>
        <w:rPr>
          <w:rStyle w:val="Style13ptBold"/>
        </w:rPr>
      </w:pPr>
      <w:proofErr w:type="spellStart"/>
      <w:r>
        <w:rPr>
          <w:rStyle w:val="Style13ptBold"/>
        </w:rPr>
        <w:t>Oatman</w:t>
      </w:r>
      <w:proofErr w:type="spellEnd"/>
      <w:r>
        <w:rPr>
          <w:rStyle w:val="Style13ptBold"/>
        </w:rPr>
        <w:t>, Mother Jones, Story Editor, 7-12-2017</w:t>
      </w:r>
    </w:p>
    <w:p w:rsidR="008224BE" w:rsidRDefault="008224BE" w:rsidP="008224BE">
      <w:r w:rsidRPr="00957AFF">
        <w:t>[</w:t>
      </w:r>
      <w:r>
        <w:t xml:space="preserve">Maddie, 7-12-17, Mother Jones, “Super Gonorrhea Is About to Get the Trump Bump”, </w:t>
      </w:r>
      <w:hyperlink r:id="rId8" w:history="1">
        <w:r w:rsidRPr="001205F6">
          <w:rPr>
            <w:rStyle w:val="Hyperlink"/>
          </w:rPr>
          <w:t>http://www.motherjones.com/environment/2017/07/super-gonorrhea-is-about-to-get-the-trump-bump/</w:t>
        </w:r>
      </w:hyperlink>
      <w:r>
        <w:t>, Accessed 7-17-17, AZG]</w:t>
      </w:r>
    </w:p>
    <w:p w:rsidR="00AC096B" w:rsidRPr="00957AFF" w:rsidRDefault="00AC096B" w:rsidP="008224BE"/>
    <w:p w:rsidR="008224BE" w:rsidRDefault="008224BE" w:rsidP="008224BE">
      <w:r>
        <w:t xml:space="preserve">The </w:t>
      </w:r>
      <w:r w:rsidRPr="00957AFF">
        <w:rPr>
          <w:rStyle w:val="StyleUnderline"/>
        </w:rPr>
        <w:t>overuse of</w:t>
      </w:r>
      <w:r>
        <w:t xml:space="preserve"> certain </w:t>
      </w:r>
      <w:r w:rsidRPr="00957AFF">
        <w:rPr>
          <w:rStyle w:val="StyleUnderline"/>
        </w:rPr>
        <w:t>antibiotics has dulled their ability to fight infections, leading to</w:t>
      </w:r>
      <w:r>
        <w:t xml:space="preserve"> such maladies as </w:t>
      </w:r>
      <w:r w:rsidRPr="00957AFF">
        <w:rPr>
          <w:rStyle w:val="StyleUnderline"/>
        </w:rPr>
        <w:t>untreatable “super gonorrhea.”</w:t>
      </w:r>
      <w:r>
        <w:t xml:space="preserve"> When </w:t>
      </w:r>
      <w:r w:rsidRPr="00957AFF">
        <w:rPr>
          <w:rStyle w:val="StyleUnderline"/>
        </w:rPr>
        <w:t>world leaders</w:t>
      </w:r>
      <w:r>
        <w:t xml:space="preserve"> gathered </w:t>
      </w:r>
      <w:r w:rsidRPr="00957AFF">
        <w:rPr>
          <w:rStyle w:val="StyleUnderline"/>
        </w:rPr>
        <w:t>in</w:t>
      </w:r>
      <w:r>
        <w:t xml:space="preserve"> Germany for </w:t>
      </w:r>
      <w:r w:rsidRPr="00957AFF">
        <w:rPr>
          <w:rStyle w:val="StyleUnderline"/>
        </w:rPr>
        <w:t>the first-ever G20 Health Ministers meeting</w:t>
      </w:r>
      <w:r>
        <w:t xml:space="preserve"> in May, they </w:t>
      </w:r>
      <w:r w:rsidRPr="00957AFF">
        <w:rPr>
          <w:rStyle w:val="StyleUnderline"/>
        </w:rPr>
        <w:t>called for a</w:t>
      </w:r>
      <w:r>
        <w:t xml:space="preserve"> “coordinated </w:t>
      </w:r>
      <w:r w:rsidRPr="00957AFF">
        <w:rPr>
          <w:rStyle w:val="StyleUnderline"/>
        </w:rPr>
        <w:t>global response” to antibiotic resistance, currently “one of</w:t>
      </w:r>
      <w:r w:rsidRPr="00957AFF">
        <w:rPr>
          <w:rStyle w:val="Emphasis"/>
        </w:rPr>
        <w:t xml:space="preserve"> the biggest threats to global health.</w:t>
      </w:r>
      <w:r>
        <w:t xml:space="preserve">” But </w:t>
      </w:r>
      <w:r w:rsidRPr="00957AFF">
        <w:rPr>
          <w:rStyle w:val="StyleUnderline"/>
        </w:rPr>
        <w:t>in stark contrast to the G20 leaders’ efforts,</w:t>
      </w:r>
      <w:r>
        <w:t xml:space="preserve"> President Donald </w:t>
      </w:r>
      <w:r w:rsidRPr="00957AFF">
        <w:rPr>
          <w:rStyle w:val="StyleUnderline"/>
        </w:rPr>
        <w:t>Trump and</w:t>
      </w:r>
      <w:r>
        <w:t xml:space="preserve"> Republican l</w:t>
      </w:r>
      <w:r w:rsidRPr="00957AFF">
        <w:rPr>
          <w:rStyle w:val="StyleUnderline"/>
        </w:rPr>
        <w:t>awmakers in the U</w:t>
      </w:r>
      <w:r>
        <w:t xml:space="preserve">nited </w:t>
      </w:r>
      <w:r w:rsidRPr="00957AFF">
        <w:rPr>
          <w:rStyle w:val="StyleUnderline"/>
        </w:rPr>
        <w:t>S</w:t>
      </w:r>
      <w:r>
        <w:t xml:space="preserve">tates </w:t>
      </w:r>
      <w:r w:rsidRPr="00957AFF">
        <w:rPr>
          <w:rStyle w:val="StyleUnderline"/>
        </w:rPr>
        <w:t>are</w:t>
      </w:r>
      <w:r>
        <w:t xml:space="preserve"> instead </w:t>
      </w:r>
      <w:r w:rsidRPr="00957AFF">
        <w:rPr>
          <w:rStyle w:val="StyleUnderline"/>
        </w:rPr>
        <w:t>proposing</w:t>
      </w:r>
      <w:r>
        <w:t xml:space="preserve"> to make </w:t>
      </w:r>
      <w:r w:rsidRPr="00957AFF">
        <w:rPr>
          <w:rStyle w:val="StyleUnderline"/>
        </w:rPr>
        <w:t>deep cuts to</w:t>
      </w:r>
      <w:r>
        <w:t xml:space="preserve">, and in some </w:t>
      </w:r>
      <w:proofErr w:type="gramStart"/>
      <w:r>
        <w:t>cases</w:t>
      </w:r>
      <w:proofErr w:type="gramEnd"/>
      <w:r>
        <w:t xml:space="preserve"> eliminate, the federal </w:t>
      </w:r>
      <w:r w:rsidRPr="00957AFF">
        <w:rPr>
          <w:rStyle w:val="StyleUnderline"/>
        </w:rPr>
        <w:t>programs</w:t>
      </w:r>
      <w:r>
        <w:t xml:space="preserve"> focused on </w:t>
      </w:r>
      <w:r w:rsidRPr="00957AFF">
        <w:rPr>
          <w:rStyle w:val="StyleUnderline"/>
        </w:rPr>
        <w:t>battling this resistance.</w:t>
      </w:r>
      <w:r>
        <w:t xml:space="preserve"> </w:t>
      </w:r>
    </w:p>
    <w:p w:rsidR="008224BE" w:rsidRDefault="008224BE" w:rsidP="008224BE">
      <w:r>
        <w:t xml:space="preserve">At least </w:t>
      </w:r>
      <w:r w:rsidRPr="00957AFF">
        <w:rPr>
          <w:rStyle w:val="StyleUnderline"/>
        </w:rPr>
        <w:t xml:space="preserve">2 million Americans fight infections that are resistant to antibiotics every year, and 23,000 </w:t>
      </w:r>
      <w:proofErr w:type="gramStart"/>
      <w:r w:rsidRPr="00957AFF">
        <w:rPr>
          <w:rStyle w:val="StyleUnderline"/>
        </w:rPr>
        <w:t>die</w:t>
      </w:r>
      <w:proofErr w:type="gramEnd"/>
      <w:r w:rsidRPr="00957AFF">
        <w:rPr>
          <w:rStyle w:val="StyleUnderline"/>
        </w:rPr>
        <w:t xml:space="preserve"> from them</w:t>
      </w:r>
      <w:r>
        <w:t>, according to the Centers for Disease Control and Prevention. “As more strains of bacteria become resistant to an ever-larger number of antibiotics, our drug choices have become increasingly limited,” noted the White House’s “National Strategy for Combating Antibiotic-Resistant Bacteria” in 2014, adding ominously that we could soon be in a world in which “</w:t>
      </w:r>
      <w:r w:rsidRPr="00957AFF">
        <w:rPr>
          <w:rStyle w:val="Emphasis"/>
        </w:rPr>
        <w:t>modern medical advances such as surgery, transplants, and chemotherapy may no longer be viable</w:t>
      </w:r>
      <w:r>
        <w:t xml:space="preserve"> due to the threat of infection.” </w:t>
      </w:r>
      <w:r w:rsidRPr="00957AFF">
        <w:rPr>
          <w:rStyle w:val="StyleUnderline"/>
        </w:rPr>
        <w:t>To address</w:t>
      </w:r>
      <w:r>
        <w:t xml:space="preserve"> these </w:t>
      </w:r>
      <w:r w:rsidRPr="00957AFF">
        <w:rPr>
          <w:rStyle w:val="StyleUnderline"/>
        </w:rPr>
        <w:t>concerns</w:t>
      </w:r>
      <w:r>
        <w:t xml:space="preserve">, in 2016 </w:t>
      </w:r>
      <w:r w:rsidRPr="00957AFF">
        <w:rPr>
          <w:rStyle w:val="StyleUnderline"/>
        </w:rPr>
        <w:t>Congress funded the</w:t>
      </w:r>
      <w:r>
        <w:t xml:space="preserve"> CDC to the tune of $160 million to create the </w:t>
      </w:r>
      <w:r w:rsidRPr="00957AFF">
        <w:rPr>
          <w:rStyle w:val="StyleUnderline"/>
        </w:rPr>
        <w:t>Antibiotic Resistance Solutions Initiative</w:t>
      </w:r>
      <w:r>
        <w:t xml:space="preserve"> (ARSI) to try to improve detection and containment of resistant infections across the country.</w:t>
      </w:r>
    </w:p>
    <w:p w:rsidR="008224BE" w:rsidRPr="00957AFF" w:rsidRDefault="008224BE" w:rsidP="008224BE">
      <w:pPr>
        <w:rPr>
          <w:rStyle w:val="Emphasis"/>
        </w:rPr>
      </w:pPr>
      <w:r>
        <w:t xml:space="preserve">But </w:t>
      </w:r>
      <w:r w:rsidRPr="00957AFF">
        <w:rPr>
          <w:rStyle w:val="StyleUnderline"/>
        </w:rPr>
        <w:t>that funding</w:t>
      </w:r>
      <w:r>
        <w:t xml:space="preserve">, and therefore the entire initiative, </w:t>
      </w:r>
      <w:r w:rsidRPr="00957AFF">
        <w:rPr>
          <w:rStyle w:val="StyleUnderline"/>
        </w:rPr>
        <w:t>could</w:t>
      </w:r>
      <w:r>
        <w:t xml:space="preserve"> soon </w:t>
      </w:r>
      <w:r w:rsidRPr="00957AFF">
        <w:rPr>
          <w:rStyle w:val="StyleUnderline"/>
        </w:rPr>
        <w:t>vanish. Trump’s</w:t>
      </w:r>
      <w:r>
        <w:t xml:space="preserve"> 2018 </w:t>
      </w:r>
      <w:r w:rsidRPr="00957AFF">
        <w:rPr>
          <w:rStyle w:val="StyleUnderline"/>
        </w:rPr>
        <w:t>budget seeks to cut</w:t>
      </w:r>
      <w:r>
        <w:t xml:space="preserve"> the </w:t>
      </w:r>
      <w:r w:rsidRPr="00957AFF">
        <w:rPr>
          <w:rStyle w:val="StyleUnderline"/>
        </w:rPr>
        <w:t>ARSI</w:t>
      </w:r>
      <w:r>
        <w:t xml:space="preserve"> budget by roughly $23 million, and it would shift the source of funding from the general CDC fund to its Prevention and Public Health Fund. Yes, that’s the very same fund that the Republican-controlled Senate is hoping to eliminate completely with its latest health care bill. In short, </w:t>
      </w:r>
      <w:r w:rsidRPr="00957AFF">
        <w:rPr>
          <w:rStyle w:val="Emphasis"/>
        </w:rPr>
        <w:t>the combination of Trump’s budget and the Senate’s bill would effectively suffocate ARSI.</w:t>
      </w:r>
    </w:p>
    <w:p w:rsidR="008224BE" w:rsidRDefault="008224BE" w:rsidP="008224BE">
      <w:r w:rsidRPr="00957AFF">
        <w:rPr>
          <w:rStyle w:val="StyleUnderline"/>
        </w:rPr>
        <w:t>“That would be</w:t>
      </w:r>
      <w:r>
        <w:t xml:space="preserve"> not only </w:t>
      </w:r>
      <w:r w:rsidRPr="00957AFF">
        <w:rPr>
          <w:rStyle w:val="StyleUnderline"/>
        </w:rPr>
        <w:t>a tremendous risk</w:t>
      </w:r>
      <w:r w:rsidRPr="00957AFF">
        <w:rPr>
          <w:rStyle w:val="Emphasis"/>
        </w:rPr>
        <w:t xml:space="preserve"> to patients and public health</w:t>
      </w:r>
      <w:r>
        <w:t xml:space="preserve">, but also a waste of the money that was spent over the past two years on this effort,” said Amanda </w:t>
      </w:r>
      <w:proofErr w:type="spellStart"/>
      <w:r>
        <w:t>Jezek</w:t>
      </w:r>
      <w:proofErr w:type="spellEnd"/>
      <w:r>
        <w:t>, the vice president of public policy and government at the Infectious Diseases Society of America, a group that represents doctors, scientists, and other health care professionals.</w:t>
      </w:r>
    </w:p>
    <w:p w:rsidR="008224BE" w:rsidRDefault="008224BE" w:rsidP="008224BE">
      <w:r>
        <w:t>In late June, IDSA sent a letter to Congress signed by more than 60 organizations—including the American Academy of Pediatrics and the Pew Charitable Trusts—expressing concern about Trump’s proposed budget cuts. As the letter points out, Trump’s 2018 budget proposal would also eliminate more than $1 billion from the National Institutes of Health and cut $50 million from the Food and Drug Administration’s Center for Veterinary Medicine, which has been working on curbing the overuse of antibiotics in animal agriculture. (My colleague Tom Philpott wrote about how livestock practices give way to drug-resistant superbugs in this Mother Jones feature.)</w:t>
      </w:r>
    </w:p>
    <w:p w:rsidR="008224BE" w:rsidRDefault="008224BE" w:rsidP="008224BE">
      <w:r w:rsidRPr="00957AFF">
        <w:rPr>
          <w:rStyle w:val="StyleUnderline"/>
        </w:rPr>
        <w:t>The most important factor leading to antibiotic resistance is simply the use of antibiotics</w:t>
      </w:r>
      <w:r>
        <w:t xml:space="preserve">—employing them over long periods of time allows the organisms they are designed to kill to adapt to them. And unfortunately, </w:t>
      </w:r>
      <w:r w:rsidRPr="00957AFF">
        <w:rPr>
          <w:rStyle w:val="StyleUnderline"/>
        </w:rPr>
        <w:t>in the U</w:t>
      </w:r>
      <w:r>
        <w:t xml:space="preserve">nited </w:t>
      </w:r>
      <w:r w:rsidRPr="00957AFF">
        <w:rPr>
          <w:rStyle w:val="StyleUnderline"/>
        </w:rPr>
        <w:t>S</w:t>
      </w:r>
      <w:r>
        <w:t xml:space="preserve">tates </w:t>
      </w:r>
      <w:r w:rsidRPr="00957AFF">
        <w:rPr>
          <w:rStyle w:val="StyleUnderline"/>
        </w:rPr>
        <w:t>these drugs are prescribed incorrectly or unnecessarily up to 50 percent of the time.</w:t>
      </w:r>
      <w:r>
        <w:t xml:space="preserve"> The national strategy to fight drug-resistant bacteria set forth under Barack Obama’s White House included the goal of halving this inappropriate antibiotic use by 2020 through a few different mechanisms, including the National Healthcare Safety Network, which tracks resistance patterns and infections at 17,000 of the country’s health care facilities. “How are we going to know those efforts are working if we’re not tracking antibiotic use?” </w:t>
      </w:r>
      <w:proofErr w:type="spellStart"/>
      <w:r>
        <w:t>Jezek</w:t>
      </w:r>
      <w:proofErr w:type="spellEnd"/>
      <w:r>
        <w:t xml:space="preserve"> says. </w:t>
      </w:r>
    </w:p>
    <w:p w:rsidR="008224BE" w:rsidRDefault="008224BE" w:rsidP="008224BE">
      <w:proofErr w:type="gramStart"/>
      <w:r>
        <w:t>At the conclusion of</w:t>
      </w:r>
      <w:proofErr w:type="gramEnd"/>
      <w:r>
        <w:t xml:space="preserve"> the G20 summit last weekend, Germany’s Chancellor Angela Merkel said the summit’s leaders had committed to building “a common front in the fight against antimicrobial resistance,” giving </w:t>
      </w:r>
      <w:proofErr w:type="spellStart"/>
      <w:r>
        <w:t>Jezek</w:t>
      </w:r>
      <w:proofErr w:type="spellEnd"/>
      <w:r>
        <w:t xml:space="preserve"> hope that at least “there seems to be recognition that this is a very serious issue.” Come Thursday, when the House subcommittee on Labor-HHS appropriations is set to mark up the 2018 funding bill, Americans will come closer to knowing whether its new government agrees. </w:t>
      </w:r>
    </w:p>
    <w:p w:rsidR="008224BE" w:rsidRDefault="008224BE" w:rsidP="008224BE"/>
    <w:p w:rsidR="00375ADB" w:rsidRDefault="00375ADB" w:rsidP="00375ADB">
      <w:pPr>
        <w:pStyle w:val="Heading2"/>
      </w:pPr>
      <w:r>
        <w:t xml:space="preserve">Econ/Growth </w:t>
      </w:r>
      <w:r w:rsidR="00242D52">
        <w:t>Answers</w:t>
      </w:r>
    </w:p>
    <w:p w:rsidR="00375ADB" w:rsidRDefault="00375ADB" w:rsidP="00375ADB"/>
    <w:p w:rsidR="00375ADB" w:rsidRDefault="00375ADB" w:rsidP="00375ADB">
      <w:pPr>
        <w:pStyle w:val="Heading3"/>
      </w:pPr>
      <w:r>
        <w:t>AT – Growth Checks War</w:t>
      </w:r>
    </w:p>
    <w:p w:rsidR="00375ADB" w:rsidRPr="009247C2" w:rsidRDefault="00375ADB" w:rsidP="00375ADB"/>
    <w:p w:rsidR="00375ADB" w:rsidRDefault="00375ADB" w:rsidP="00375ADB">
      <w:pPr>
        <w:pStyle w:val="Heading4"/>
      </w:pPr>
      <w:r>
        <w:t>WWI disproves that interdependence and prosperity prevent war</w:t>
      </w:r>
    </w:p>
    <w:p w:rsidR="00375ADB" w:rsidRDefault="00375ADB" w:rsidP="00375ADB">
      <w:pPr>
        <w:rPr>
          <w:rStyle w:val="Style13ptBold"/>
        </w:rPr>
      </w:pPr>
      <w:proofErr w:type="spellStart"/>
      <w:r>
        <w:rPr>
          <w:rStyle w:val="Style13ptBold"/>
        </w:rPr>
        <w:t>Kaletsky</w:t>
      </w:r>
      <w:proofErr w:type="spellEnd"/>
      <w:r>
        <w:rPr>
          <w:rStyle w:val="Style13ptBold"/>
        </w:rPr>
        <w:t>, Reuters, Journalist and Institute for New Economic Thinking, Chairman, 2014</w:t>
      </w:r>
    </w:p>
    <w:p w:rsidR="00375ADB" w:rsidRDefault="00375ADB" w:rsidP="00375ADB">
      <w:r w:rsidRPr="00230DF2">
        <w:t>[</w:t>
      </w:r>
      <w:r>
        <w:t xml:space="preserve">Anatole, 6-27-14, Reuters, “World War One: First war was impossible, then inevitable”, </w:t>
      </w:r>
      <w:hyperlink r:id="rId9" w:history="1">
        <w:r w:rsidRPr="001205F6">
          <w:rPr>
            <w:rStyle w:val="Hyperlink"/>
          </w:rPr>
          <w:t>http://blogs.reuters.com/anatole-kaletsky/2014/06/27/world-war-one-first-war-was-impossible-then-inevitable/</w:t>
        </w:r>
      </w:hyperlink>
      <w:r>
        <w:t>, Accessed 7-16-17, AZG]</w:t>
      </w:r>
    </w:p>
    <w:p w:rsidR="00375ADB" w:rsidRPr="00230DF2" w:rsidRDefault="00375ADB" w:rsidP="00375ADB"/>
    <w:p w:rsidR="00375ADB" w:rsidRDefault="00375ADB" w:rsidP="00375ADB">
      <w:r>
        <w:t xml:space="preserve">The pace of </w:t>
      </w:r>
      <w:r w:rsidRPr="00230DF2">
        <w:rPr>
          <w:rStyle w:val="StyleUnderline"/>
        </w:rPr>
        <w:t>globalization was almost as dramatic</w:t>
      </w:r>
      <w:r>
        <w:t xml:space="preserve"> and confusing </w:t>
      </w:r>
      <w:r w:rsidRPr="00230DF2">
        <w:rPr>
          <w:rStyle w:val="StyleUnderline"/>
        </w:rPr>
        <w:t>in 1914 as it is today.</w:t>
      </w:r>
      <w:r>
        <w:t xml:space="preserve"> Fear of random terrorism was also widespread — the black-hatted anarchist clutching a fizzing bomb was a cartoon cliché then just as the Islamic jihadist is today. Yet </w:t>
      </w:r>
      <w:r w:rsidRPr="00230DF2">
        <w:rPr>
          <w:rStyle w:val="StyleUnderline"/>
        </w:rPr>
        <w:t>the crucial parallel may be the complacent certainty that economic interdependence and prosperity had made war inconceivable</w:t>
      </w:r>
      <w:r>
        <w:t xml:space="preserve"> — at least in Europe.</w:t>
      </w:r>
    </w:p>
    <w:p w:rsidR="00375ADB" w:rsidRPr="00230DF2" w:rsidRDefault="00375ADB" w:rsidP="00375ADB">
      <w:pPr>
        <w:rPr>
          <w:rStyle w:val="StyleUnderline"/>
        </w:rPr>
      </w:pPr>
      <w:r>
        <w:t xml:space="preserve">A 1910 best-selling book, The Great Illusion, used economic arguments to demonstrate that territorial conquest had become unprofitable, and therefore global capitalism had removed the risk of major wars. This view, broadly analogous to the modern factoid that there has never been a war between two countries with a MacDonald’s outlet, became so well established that, </w:t>
      </w:r>
      <w:r w:rsidRPr="00230DF2">
        <w:rPr>
          <w:rStyle w:val="StyleUnderline"/>
        </w:rPr>
        <w:t>less than a year before the Great War broke out, the Economist reassured its readers with an editorial titled “War Becomes Impossible in Civilized World.”</w:t>
      </w:r>
    </w:p>
    <w:p w:rsidR="00375ADB" w:rsidRDefault="00375ADB" w:rsidP="00375ADB">
      <w:r w:rsidRPr="00230DF2">
        <w:rPr>
          <w:rStyle w:val="StyleUnderline"/>
        </w:rPr>
        <w:t>“The powerful bonds of commercial interest</w:t>
      </w:r>
      <w:r>
        <w:t xml:space="preserve"> between ourselves and Germany,” the Economist insisted, </w:t>
      </w:r>
      <w:r w:rsidRPr="00230DF2">
        <w:rPr>
          <w:rStyle w:val="StyleUnderline"/>
        </w:rPr>
        <w:t>“have been immensely strengthened in recent years … removing Germany from the list of our possible foes.”</w:t>
      </w:r>
    </w:p>
    <w:p w:rsidR="00375ADB" w:rsidRDefault="00375ADB" w:rsidP="00375ADB">
      <w:r w:rsidRPr="00230DF2">
        <w:rPr>
          <w:rStyle w:val="StyleUnderline"/>
        </w:rPr>
        <w:t>The</w:t>
      </w:r>
      <w:r>
        <w:t xml:space="preserve"> real </w:t>
      </w:r>
      <w:r w:rsidRPr="00230DF2">
        <w:rPr>
          <w:rStyle w:val="StyleUnderline"/>
        </w:rPr>
        <w:t>“Great Illusion,”</w:t>
      </w:r>
      <w:r>
        <w:t xml:space="preserve"> of course, </w:t>
      </w:r>
      <w:r w:rsidRPr="00230DF2">
        <w:rPr>
          <w:rStyle w:val="StyleUnderline"/>
        </w:rPr>
        <w:t>turned out to be the idea that economic self-interest made wars obsolete.</w:t>
      </w:r>
      <w:r>
        <w:t xml:space="preserve"> Yet </w:t>
      </w:r>
      <w:r w:rsidRPr="00230DF2">
        <w:rPr>
          <w:rStyle w:val="StyleUnderline"/>
        </w:rPr>
        <w:t>a variant of this</w:t>
      </w:r>
      <w:r>
        <w:t xml:space="preserve"> naïve </w:t>
      </w:r>
      <w:r w:rsidRPr="00230DF2">
        <w:rPr>
          <w:rStyle w:val="StyleUnderline"/>
        </w:rPr>
        <w:t>materialism has returned. It underlies</w:t>
      </w:r>
      <w:r>
        <w:t xml:space="preserve">, for example, the Western </w:t>
      </w:r>
      <w:r w:rsidRPr="00230DF2">
        <w:rPr>
          <w:rStyle w:val="StyleUnderline"/>
        </w:rPr>
        <w:t>foreign policy that presents economic sanctions on Russia or Iran as a substitute for political compromise</w:t>
      </w:r>
      <w:r>
        <w:t xml:space="preserve"> or military intervention.</w:t>
      </w:r>
    </w:p>
    <w:p w:rsidR="00375ADB" w:rsidRDefault="00375ADB" w:rsidP="00375ADB">
      <w:r>
        <w:t xml:space="preserve">The truth, as the world discovered in 1914 and is re-discovering today in Ukraine, the Middle East and the China seas, is that </w:t>
      </w:r>
      <w:r w:rsidRPr="00230DF2">
        <w:rPr>
          <w:rStyle w:val="StyleUnderline"/>
        </w:rPr>
        <w:t>economic interests are swept aside once</w:t>
      </w:r>
      <w:r>
        <w:t xml:space="preserve"> the genie of </w:t>
      </w:r>
      <w:r w:rsidRPr="00230DF2">
        <w:rPr>
          <w:rStyle w:val="StyleUnderline"/>
        </w:rPr>
        <w:t>nationalist or religious militarism is released.</w:t>
      </w:r>
      <w:r>
        <w:t xml:space="preserve"> As I pointed out in this column, </w:t>
      </w:r>
      <w:r w:rsidRPr="00230DF2">
        <w:rPr>
          <w:rStyle w:val="StyleUnderline"/>
        </w:rPr>
        <w:t>Russia has in past conflicts withstood economic losses unimaginable to politicians and diplomats in the Western world — and the same is true of Iran and China.</w:t>
      </w:r>
      <w:r>
        <w:t xml:space="preserve"> Thus the U.S. strategy of </w:t>
      </w:r>
      <w:r w:rsidRPr="00230DF2">
        <w:rPr>
          <w:rStyle w:val="StyleUnderline"/>
        </w:rPr>
        <w:t>“escalating economic costs” cannot be expected to achieve major geopolitical objectives</w:t>
      </w:r>
      <w:r>
        <w:t>, such as preserving Ukraine’s borders or Japan’s uninhabited islands. Either territory must be open to renegotiation or the West must be prepared to fight to protect the “sanctity” of borders, which shows the really unsettling parallels with the world of 1914.</w:t>
      </w:r>
    </w:p>
    <w:p w:rsidR="00375ADB" w:rsidRDefault="00375ADB" w:rsidP="00375ADB">
      <w:r>
        <w:t>Though historians continue to debate World War One’s proximate causes, two key destabilizing features of early 20th-century geopolitics created the necessary conditions for the sudden spiral into all-consuming conflict: the rise and fall of great powers, and the over-zealous observance of mutual-defense treaties. These features are now returning to destabilize geopolitics a century later.</w:t>
      </w:r>
    </w:p>
    <w:p w:rsidR="00375ADB" w:rsidRDefault="00375ADB" w:rsidP="00375ADB">
      <w:r>
        <w:t>The great power rotation of 1914 saw the Austro-Hungarian Empire and the Ottoman Empire in decline with Germany ascendant. Meanwhile, Britain, with France and Russia as junior partners, sought to maintain dominance in Europe. But their money, military resources and political perseverance were running out.</w:t>
      </w:r>
    </w:p>
    <w:p w:rsidR="00375ADB" w:rsidRDefault="00375ADB" w:rsidP="00375ADB">
      <w:r>
        <w:t>Today, Russia is a declining power and China is rising, while the United States is trying to maintain the 20th-century balance of power, with Europe and Japan as junior partners. Under these conditions, both rising and declining powers often conflict with nations currently in control.</w:t>
      </w:r>
    </w:p>
    <w:p w:rsidR="00375ADB" w:rsidRDefault="00375ADB" w:rsidP="00375ADB">
      <w:r>
        <w:t>The rising powers want to extend their territory or correct perceived historic wrongs. They challenge the status quo — as China is doing in its neighboring seas. The declining powers, meanwhile, want to prevent territorial erosion and avoid diplomatic humiliations. Countries like Russia today or Austria-Hungary in 1914 clash with the dominant powers presiding over what seems to them a natural and inevitable decline. The United States and Europe see no reason why Russia should object to the enlargement of the European Union and the North Atlantic Treaty Organization. But to Russia this looks like territorial aggression and encirclement by hostile forces.</w:t>
      </w:r>
    </w:p>
    <w:p w:rsidR="00375ADB" w:rsidRDefault="00375ADB" w:rsidP="00375ADB">
      <w:r>
        <w:t>Rising and declining powers naturally tend to unite against the status quo leaders. In 1914, for example, Germany, Austria-Hungary and the Ottoman Empire did this against France, Britain and Russia; today it is logical for China and Russia to collaborate against the United States, the European Union and Japan.</w:t>
      </w:r>
    </w:p>
    <w:p w:rsidR="00375ADB" w:rsidRDefault="00375ADB" w:rsidP="00375ADB">
      <w:r>
        <w:t>This logic has been reinforced recently by the Obama administration’s odd decision to re-emphasize its support for Japan, the Philippines and Vietnam in their territorial disputes with China, at the same time as it confronts Russia in Ukraine.</w:t>
      </w:r>
    </w:p>
    <w:p w:rsidR="00375ADB" w:rsidRDefault="00375ADB" w:rsidP="00375ADB">
      <w:r>
        <w:t>Which brings me to the clearest lesson from 1914: the pernicious nexus of treaties and alliances that commit great powers to fight on behalf of other countries. This turned localized conflicts into regional or global wars — and did so with terrifying speed and unpredictability.</w:t>
      </w:r>
    </w:p>
    <w:p w:rsidR="00375ADB" w:rsidRDefault="00375ADB" w:rsidP="00375ADB">
      <w:r>
        <w:t>The obvious examples today are NATO and the U.S.-Japanese mutual defense treaty, which in theory commit the United States to launch wars against Russia or China if they encroached on disputed territories in Eastern Europe or the East China Sea. Could such treaties act as a hair-trigger for global war, as in 1914?</w:t>
      </w:r>
    </w:p>
    <w:p w:rsidR="00375ADB" w:rsidRDefault="00375ADB" w:rsidP="00375ADB">
      <w:r>
        <w:t>Consider this statement by General Sir Richard Shirreff, formerly NATO’s second most senior military officer at a debate about Russia: “Everyone surely agrees that we would be ready to go to war to defend Britain’s borders. Well, as a NATO member, Britain’s borders are now in Latvia.”</w:t>
      </w:r>
    </w:p>
    <w:p w:rsidR="00375ADB" w:rsidRDefault="00375ADB" w:rsidP="00375ADB">
      <w:r w:rsidRPr="00654AB7">
        <w:rPr>
          <w:rStyle w:val="StyleUnderline"/>
        </w:rPr>
        <w:t>It may seem almost impossible that Washington would go to war</w:t>
      </w:r>
      <w:r>
        <w:t xml:space="preserve"> against Beijing to defend some uninhabited Japanese islands. Or against Moscow over some decrepit mining towns in Donbas, if Ukraine ever joined NATO. </w:t>
      </w:r>
      <w:r w:rsidRPr="00654AB7">
        <w:rPr>
          <w:rStyle w:val="StyleUnderline"/>
        </w:rPr>
        <w:t>In early 1914</w:t>
      </w:r>
      <w:r>
        <w:t xml:space="preserve">, though, </w:t>
      </w:r>
      <w:r w:rsidRPr="00654AB7">
        <w:rPr>
          <w:rStyle w:val="StyleUnderline"/>
        </w:rPr>
        <w:t>it seemed almost impossible that Britain and France would go to war</w:t>
      </w:r>
      <w:r>
        <w:t xml:space="preserve"> with Germany to defend Russia against Austria-Hungary over a dispute with Serbia.</w:t>
      </w:r>
    </w:p>
    <w:p w:rsidR="00375ADB" w:rsidRDefault="00375ADB" w:rsidP="00375ADB">
      <w:r w:rsidRPr="00654AB7">
        <w:rPr>
          <w:rStyle w:val="StyleUnderline"/>
        </w:rPr>
        <w:t>Yet</w:t>
      </w:r>
      <w:r>
        <w:t xml:space="preserve"> by June 28, </w:t>
      </w:r>
      <w:r w:rsidRPr="00654AB7">
        <w:rPr>
          <w:rStyle w:val="Emphasis"/>
        </w:rPr>
        <w:t>war moved</w:t>
      </w:r>
      <w:r>
        <w:t xml:space="preserve"> straight </w:t>
      </w:r>
      <w:r w:rsidRPr="00654AB7">
        <w:rPr>
          <w:rStyle w:val="Emphasis"/>
        </w:rPr>
        <w:t>from impossible to inevitable</w:t>
      </w:r>
      <w:r>
        <w:t xml:space="preserve"> — without ever passing through improbable. Four years later, 10 million people had died.</w:t>
      </w:r>
    </w:p>
    <w:p w:rsidR="00375ADB" w:rsidRDefault="00375ADB" w:rsidP="00375ADB"/>
    <w:p w:rsidR="00375ADB" w:rsidRDefault="00375ADB" w:rsidP="00375ADB">
      <w:pPr>
        <w:pStyle w:val="Heading4"/>
      </w:pPr>
      <w:r>
        <w:t>The best studies prove that growth has little correlation with decreased conflict – they lack evidence</w:t>
      </w:r>
    </w:p>
    <w:p w:rsidR="00375ADB" w:rsidRDefault="00375ADB" w:rsidP="00375ADB">
      <w:pPr>
        <w:rPr>
          <w:rStyle w:val="Style13ptBold"/>
        </w:rPr>
      </w:pPr>
      <w:r w:rsidRPr="00481F7B">
        <w:rPr>
          <w:rStyle w:val="Style13ptBold"/>
        </w:rPr>
        <w:t>Brandt</w:t>
      </w:r>
      <w:r>
        <w:rPr>
          <w:rStyle w:val="Style13ptBold"/>
        </w:rPr>
        <w:t xml:space="preserve">, </w:t>
      </w:r>
      <w:r w:rsidRPr="00481F7B">
        <w:rPr>
          <w:rStyle w:val="Style13ptBold"/>
        </w:rPr>
        <w:t>University of Texas at Dallas</w:t>
      </w:r>
      <w:r>
        <w:rPr>
          <w:rStyle w:val="Style13ptBold"/>
        </w:rPr>
        <w:t>,</w:t>
      </w:r>
      <w:r w:rsidRPr="00481F7B">
        <w:rPr>
          <w:rStyle w:val="Style13ptBold"/>
        </w:rPr>
        <w:t xml:space="preserve"> School of Economic,</w:t>
      </w:r>
      <w:r>
        <w:rPr>
          <w:rStyle w:val="Style13ptBold"/>
        </w:rPr>
        <w:t xml:space="preserve"> Political, and Policy Sciences, Professor of Political Science, </w:t>
      </w:r>
      <w:r w:rsidR="000875B0">
        <w:rPr>
          <w:rStyle w:val="Style13ptBold"/>
        </w:rPr>
        <w:t>&amp;</w:t>
      </w:r>
      <w:r>
        <w:rPr>
          <w:rStyle w:val="Style13ptBold"/>
        </w:rPr>
        <w:t xml:space="preserve"> </w:t>
      </w:r>
      <w:proofErr w:type="spellStart"/>
      <w:r>
        <w:rPr>
          <w:rStyle w:val="Style13ptBold"/>
        </w:rPr>
        <w:t>Ulfelder</w:t>
      </w:r>
      <w:proofErr w:type="spellEnd"/>
      <w:r>
        <w:rPr>
          <w:rStyle w:val="Style13ptBold"/>
        </w:rPr>
        <w:t xml:space="preserve">, Central Intelligence Agency, </w:t>
      </w:r>
      <w:r w:rsidRPr="00481F7B">
        <w:rPr>
          <w:rStyle w:val="Style13ptBold"/>
        </w:rPr>
        <w:t>Political Instability Task Force</w:t>
      </w:r>
      <w:r>
        <w:rPr>
          <w:rStyle w:val="Style13ptBold"/>
        </w:rPr>
        <w:t xml:space="preserve">, former </w:t>
      </w:r>
      <w:r w:rsidRPr="00481F7B">
        <w:rPr>
          <w:rStyle w:val="Style13ptBold"/>
        </w:rPr>
        <w:t>research director</w:t>
      </w:r>
      <w:r>
        <w:rPr>
          <w:rStyle w:val="Style13ptBold"/>
        </w:rPr>
        <w:t>, 11</w:t>
      </w:r>
    </w:p>
    <w:p w:rsidR="00375ADB" w:rsidRDefault="00375ADB" w:rsidP="00375ADB">
      <w:r w:rsidRPr="00481F7B">
        <w:t>[</w:t>
      </w:r>
      <w:r>
        <w:t xml:space="preserve">Patrick and Jay, 4-2-11, Political Instability Task Force, “Economic Growth and Political Instability”, </w:t>
      </w:r>
      <w:hyperlink r:id="rId10" w:history="1">
        <w:r w:rsidRPr="001205F6">
          <w:rPr>
            <w:rStyle w:val="Hyperlink"/>
          </w:rPr>
          <w:t>https://www.researchgate.net/profile/Patrick_Brandt/publication/228276585_Economic_Growth_and_Political_Instability/links/00b7d523bd9c33465b000000.pdf</w:t>
        </w:r>
      </w:hyperlink>
      <w:r>
        <w:t>, pages 4-6, Accessed 7-17-17, AZG]</w:t>
      </w:r>
    </w:p>
    <w:p w:rsidR="00375ADB" w:rsidRPr="00481F7B" w:rsidRDefault="00375ADB" w:rsidP="00375ADB"/>
    <w:p w:rsidR="00375ADB" w:rsidRDefault="00375ADB" w:rsidP="00375ADB">
      <w:r>
        <w:t xml:space="preserve">These statements anticipating political fallout from the global economic crisis of 2008–2010 reflect a widely held view that economic growth has rapid and profound effects on countries’ political stability. </w:t>
      </w:r>
      <w:r w:rsidRPr="00FF204D">
        <w:rPr>
          <w:rStyle w:val="StyleUnderline"/>
        </w:rPr>
        <w:t>When economies grow at a healthy clip, citizens are presumed to be too busy and too content to engage in protest or rebellion, and governments are thought to be flush with revenues they can use to enhance their own stability</w:t>
      </w:r>
      <w:r>
        <w:t xml:space="preserve"> by producing public goods or rewarding cronies, depending on the type of regime they inhabit. </w:t>
      </w:r>
      <w:r w:rsidRPr="00FF204D">
        <w:rPr>
          <w:rStyle w:val="StyleUnderline"/>
        </w:rPr>
        <w:t>When growth slows</w:t>
      </w:r>
      <w:r>
        <w:t xml:space="preserve">, however, </w:t>
      </w:r>
      <w:r w:rsidRPr="00FF204D">
        <w:rPr>
          <w:rStyle w:val="StyleUnderline"/>
        </w:rPr>
        <w:t>citizens and cronies alike are presumed to grow frustrated</w:t>
      </w:r>
      <w:r>
        <w:t xml:space="preserve"> with their governments, and the leaders at the receiving end of that frustration are thought to lack the financial resources to respond effectively. </w:t>
      </w:r>
      <w:r w:rsidRPr="00FF204D">
        <w:rPr>
          <w:rStyle w:val="StyleUnderline"/>
        </w:rPr>
        <w:t>The expected result is an increase in the risks of social unrest, civil war, coup attempts, and regime breakdown.</w:t>
      </w:r>
    </w:p>
    <w:p w:rsidR="00375ADB" w:rsidRDefault="00375ADB" w:rsidP="00375ADB">
      <w:r>
        <w:t xml:space="preserve">Although it is pervasive, </w:t>
      </w:r>
      <w:r w:rsidRPr="00FF204D">
        <w:rPr>
          <w:rStyle w:val="Emphasis"/>
        </w:rPr>
        <w:t>the assumption that countries’ economic growth rates strongly affect their political stability has not been subjected to</w:t>
      </w:r>
      <w:r>
        <w:t xml:space="preserve"> a great deal of careful </w:t>
      </w:r>
      <w:r w:rsidRPr="00FF204D">
        <w:rPr>
          <w:rStyle w:val="Emphasis"/>
        </w:rPr>
        <w:t>empirical analysis, and evidence</w:t>
      </w:r>
      <w:r>
        <w:t xml:space="preserve"> from social science research to date </w:t>
      </w:r>
      <w:r w:rsidRPr="00FF204D">
        <w:rPr>
          <w:rStyle w:val="Emphasis"/>
        </w:rPr>
        <w:t>does not</w:t>
      </w:r>
      <w:r>
        <w:t xml:space="preserve"> unambiguously </w:t>
      </w:r>
      <w:r w:rsidRPr="00FF204D">
        <w:rPr>
          <w:rStyle w:val="Emphasis"/>
        </w:rPr>
        <w:t>support it.</w:t>
      </w:r>
      <w:r w:rsidRPr="00FF204D">
        <w:rPr>
          <w:rStyle w:val="StyleUnderline"/>
        </w:rPr>
        <w:t xml:space="preserve"> Theoretical models of</w:t>
      </w:r>
      <w:r w:rsidRPr="00FF204D">
        <w:t xml:space="preserve"> civil </w:t>
      </w:r>
      <w:r w:rsidRPr="00FF204D">
        <w:rPr>
          <w:rStyle w:val="StyleUnderline"/>
        </w:rPr>
        <w:t>wars</w:t>
      </w:r>
      <w:r w:rsidRPr="00FF204D">
        <w:t xml:space="preserve">, coups </w:t>
      </w:r>
      <w:proofErr w:type="spellStart"/>
      <w:r w:rsidRPr="00FF204D">
        <w:t>d’etat</w:t>
      </w:r>
      <w:proofErr w:type="spellEnd"/>
      <w:r w:rsidRPr="00FF204D">
        <w:t xml:space="preserve">, and transitions to and from democracy often </w:t>
      </w:r>
      <w:r w:rsidRPr="00FF204D">
        <w:rPr>
          <w:rStyle w:val="StyleUnderline"/>
        </w:rPr>
        <w:t>specify slow</w:t>
      </w:r>
      <w:r>
        <w:t xml:space="preserve"> economic </w:t>
      </w:r>
      <w:r w:rsidRPr="00FF204D">
        <w:rPr>
          <w:rStyle w:val="StyleUnderline"/>
        </w:rPr>
        <w:t>growth as an important cause</w:t>
      </w:r>
      <w:r>
        <w:t xml:space="preserve"> or catalyst of those events, </w:t>
      </w:r>
      <w:r w:rsidRPr="00FF204D">
        <w:rPr>
          <w:rStyle w:val="StyleUnderline"/>
        </w:rPr>
        <w:t>but empirical studies</w:t>
      </w:r>
      <w:r>
        <w:t xml:space="preserve"> on the effects of economic growth on these phenomena </w:t>
      </w:r>
      <w:r w:rsidRPr="00FF204D">
        <w:rPr>
          <w:rStyle w:val="StyleUnderline"/>
        </w:rPr>
        <w:t>have produced mixed results.</w:t>
      </w:r>
      <w:r>
        <w:t xml:space="preserve"> Meanwhile, </w:t>
      </w:r>
      <w:r w:rsidRPr="00FF204D">
        <w:rPr>
          <w:rStyle w:val="StyleUnderline"/>
        </w:rPr>
        <w:t>the effects of economic growth on the occurrence</w:t>
      </w:r>
      <w:r>
        <w:t xml:space="preserve"> or incidence </w:t>
      </w:r>
      <w:r w:rsidRPr="00FF204D">
        <w:rPr>
          <w:rStyle w:val="StyleUnderline"/>
        </w:rPr>
        <w:t>of</w:t>
      </w:r>
      <w:r>
        <w:t xml:space="preserve"> social </w:t>
      </w:r>
      <w:r w:rsidRPr="00FF204D">
        <w:rPr>
          <w:rStyle w:val="StyleUnderline"/>
        </w:rPr>
        <w:t>unrest seem to have hardly been studied</w:t>
      </w:r>
      <w:r>
        <w:t xml:space="preserve"> in recent years, as empirical analysis of contentious collective action has concentrated on political opportunity structures and dynamics of protest and repression.</w:t>
      </w:r>
    </w:p>
    <w:p w:rsidR="00375ADB" w:rsidRDefault="00375ADB" w:rsidP="00375ADB">
      <w:r>
        <w:t xml:space="preserve">This paper helps fill that gap by rigorously re-examining the effects of short-term variations in economic growth on the occurrence of several forms of political instability in countries worldwide over the past few decades. In this paper, we do not seek to develop and test new theories of political instability. Instead, we aim to subject a hypothesis common to many prior theories of political instability to more careful empirical scrutiny. The goal is to provide a detailed empirical characterization of the relationship between economic growth and political instability in a broad sense. In effect, we describe the conventional wisdom as seen in the data. We do so with statistical models that use smoothing splines and multiple lags to allow for nonlinear and dynamic effects from economic growth on political stability. We also do so with an instrumented measure of growth that explicitly accounts for endogeneity in the relationship between political instability and economic growth. To our knowledge, ours is the first statistical study of this relationship to simultaneously address the possibility of nonlinearity and problems of endogeneity. As such, we believe this paper offers what is probably the most rigorous general evaluation of this argument to date. </w:t>
      </w:r>
    </w:p>
    <w:p w:rsidR="00375ADB" w:rsidRDefault="00375ADB" w:rsidP="00375ADB">
      <w:r>
        <w:t xml:space="preserve">As the results show, some of our findings are surprising. Consistent with conventional assumptions, we find that social unrest and civil violence are more likely to occur and democratic regimes are more susceptible to coup attempts around periods of slow economic growth. At the same time, </w:t>
      </w:r>
      <w:r w:rsidRPr="00FF204D">
        <w:rPr>
          <w:rStyle w:val="StyleUnderline"/>
        </w:rPr>
        <w:t>our analysis shows no significant relationship between variation in growth and the risk of</w:t>
      </w:r>
      <w:r>
        <w:t xml:space="preserve"> civil-</w:t>
      </w:r>
      <w:r w:rsidRPr="00FF204D">
        <w:rPr>
          <w:rStyle w:val="StyleUnderline"/>
        </w:rPr>
        <w:t>war onset</w:t>
      </w:r>
      <w:r>
        <w:t xml:space="preserve">, and results from our analysis of regime changes contradict the widely accepted claim that economic crises cause transitions from autocracy to democracy. While we would hardly pretend to have the last word on any of these relationships, our findings do suggest that </w:t>
      </w:r>
      <w:r w:rsidRPr="00FF204D">
        <w:rPr>
          <w:rStyle w:val="StyleUnderline"/>
        </w:rPr>
        <w:t>the relationship between economic growth and political stability is neither as uniform nor as strong as the conventional wisdom(s) presume(s).</w:t>
      </w:r>
      <w:r>
        <w:t xml:space="preserve"> We think these findings also help explain why </w:t>
      </w:r>
      <w:r w:rsidRPr="00FF204D">
        <w:rPr>
          <w:rStyle w:val="StyleUnderline"/>
        </w:rPr>
        <w:t>the global recession of 2008–2010 has failed thus far to produce the wave of coups and regime failures that some observers had anticipated</w:t>
      </w:r>
      <w:r>
        <w:t xml:space="preserve">, </w:t>
      </w:r>
      <w:proofErr w:type="gramStart"/>
      <w:r>
        <w:t>in spite of</w:t>
      </w:r>
      <w:proofErr w:type="gramEnd"/>
      <w:r>
        <w:t xml:space="preserve"> the expected and apparent uptick in social unrest associated with the crisis.</w:t>
      </w:r>
    </w:p>
    <w:p w:rsidR="00375ADB" w:rsidRDefault="00375ADB" w:rsidP="00375ADB"/>
    <w:p w:rsidR="00375ADB" w:rsidRDefault="00375ADB" w:rsidP="00375ADB">
      <w:pPr>
        <w:pStyle w:val="Heading3"/>
      </w:pPr>
      <w:r>
        <w:t>AT – Economic Decline Causes War</w:t>
      </w:r>
    </w:p>
    <w:p w:rsidR="00375ADB" w:rsidRPr="004F4D85" w:rsidRDefault="00375ADB" w:rsidP="00375ADB"/>
    <w:p w:rsidR="00375ADB" w:rsidRDefault="00375ADB" w:rsidP="00375ADB">
      <w:pPr>
        <w:pStyle w:val="Heading4"/>
      </w:pPr>
      <w:r>
        <w:t>2008 proves that conventional wisdom about war and growth is wrong – their studies fail to explain reciprocal causality, have uncertainty about temporal dynamics, confuse correlation with causation, and overlook nonlinearity</w:t>
      </w:r>
    </w:p>
    <w:p w:rsidR="00375ADB" w:rsidRDefault="00375ADB" w:rsidP="00375ADB">
      <w:pPr>
        <w:rPr>
          <w:rStyle w:val="Style13ptBold"/>
        </w:rPr>
      </w:pPr>
      <w:r w:rsidRPr="00481F7B">
        <w:rPr>
          <w:rStyle w:val="Style13ptBold"/>
        </w:rPr>
        <w:t>Brandt</w:t>
      </w:r>
      <w:r>
        <w:rPr>
          <w:rStyle w:val="Style13ptBold"/>
        </w:rPr>
        <w:t xml:space="preserve">, </w:t>
      </w:r>
      <w:r w:rsidRPr="00481F7B">
        <w:rPr>
          <w:rStyle w:val="Style13ptBold"/>
        </w:rPr>
        <w:t>University of Texas at Dallas</w:t>
      </w:r>
      <w:r>
        <w:rPr>
          <w:rStyle w:val="Style13ptBold"/>
        </w:rPr>
        <w:t>,</w:t>
      </w:r>
      <w:r w:rsidRPr="00481F7B">
        <w:rPr>
          <w:rStyle w:val="Style13ptBold"/>
        </w:rPr>
        <w:t xml:space="preserve"> School of Economic,</w:t>
      </w:r>
      <w:r>
        <w:rPr>
          <w:rStyle w:val="Style13ptBold"/>
        </w:rPr>
        <w:t xml:space="preserve"> Political, and Policy Sciences, Professor of Political Science, and </w:t>
      </w:r>
      <w:proofErr w:type="spellStart"/>
      <w:r>
        <w:rPr>
          <w:rStyle w:val="Style13ptBold"/>
        </w:rPr>
        <w:t>Ulfelder</w:t>
      </w:r>
      <w:proofErr w:type="spellEnd"/>
      <w:r>
        <w:rPr>
          <w:rStyle w:val="Style13ptBold"/>
        </w:rPr>
        <w:t xml:space="preserve">, Central Intelligence Agency, </w:t>
      </w:r>
      <w:r w:rsidRPr="00481F7B">
        <w:rPr>
          <w:rStyle w:val="Style13ptBold"/>
        </w:rPr>
        <w:t>Political Instability Task Force</w:t>
      </w:r>
      <w:r>
        <w:rPr>
          <w:rStyle w:val="Style13ptBold"/>
        </w:rPr>
        <w:t xml:space="preserve">, former </w:t>
      </w:r>
      <w:r w:rsidRPr="00481F7B">
        <w:rPr>
          <w:rStyle w:val="Style13ptBold"/>
        </w:rPr>
        <w:t>research director</w:t>
      </w:r>
      <w:r>
        <w:rPr>
          <w:rStyle w:val="Style13ptBold"/>
        </w:rPr>
        <w:t>, 11</w:t>
      </w:r>
    </w:p>
    <w:p w:rsidR="00375ADB" w:rsidRDefault="00375ADB" w:rsidP="00375ADB">
      <w:r w:rsidRPr="00481F7B">
        <w:t>[</w:t>
      </w:r>
      <w:r>
        <w:t xml:space="preserve">Patrick and Jay, 4-2-11, Political Instability Task Force, “Economic Growth and Political Instability”, </w:t>
      </w:r>
      <w:hyperlink r:id="rId11" w:history="1">
        <w:r w:rsidRPr="001205F6">
          <w:rPr>
            <w:rStyle w:val="Hyperlink"/>
          </w:rPr>
          <w:t>https://www.researchgate.net/profile/Patrick_Brandt/publication/228276585_Economic_Growth_and_Political_Instability/links/00b7d523bd9c33465b000000.pdf</w:t>
        </w:r>
      </w:hyperlink>
      <w:r>
        <w:t>, pages 4-6, Accessed 7-17-17, AZG]</w:t>
      </w:r>
    </w:p>
    <w:p w:rsidR="00375ADB" w:rsidRPr="000E7D83" w:rsidRDefault="00375ADB" w:rsidP="00375ADB"/>
    <w:p w:rsidR="00375ADB" w:rsidRDefault="00375ADB" w:rsidP="00375ADB">
      <w:r>
        <w:t xml:space="preserve">Based on the evidence presented here, we conclude that </w:t>
      </w:r>
      <w:r w:rsidRPr="000E7D83">
        <w:rPr>
          <w:rStyle w:val="StyleUnderline"/>
        </w:rPr>
        <w:t>short-term variation in economic growth has different, nonlinear effects on</w:t>
      </w:r>
      <w:r>
        <w:t xml:space="preserve"> the occurrence of many forms of </w:t>
      </w:r>
      <w:r w:rsidRPr="000E7D83">
        <w:rPr>
          <w:rStyle w:val="StyleUnderline"/>
        </w:rPr>
        <w:t>political instability</w:t>
      </w:r>
      <w:r>
        <w:t xml:space="preserve"> than the conventional wisdom suggests.23 </w:t>
      </w:r>
      <w:r w:rsidRPr="00A52744">
        <w:rPr>
          <w:rStyle w:val="StyleUnderline"/>
        </w:rPr>
        <w:t>This conclusion comes from a study that attempted to deal carefully with some of the challenges that have plagued previous efforts to assess this relationship through statistical analysis of</w:t>
      </w:r>
      <w:r>
        <w:t xml:space="preserve"> observational </w:t>
      </w:r>
      <w:r w:rsidRPr="00A52744">
        <w:rPr>
          <w:rStyle w:val="StyleUnderline"/>
        </w:rPr>
        <w:t>data, including problems of reciprocal causality, uncertainty about the temporal dynamics involved, and potential nonlinearity in the effects of growth on instability risks.</w:t>
      </w:r>
      <w:r>
        <w:t xml:space="preserve"> Of course, we do not believe that we found the perfect solutions to </w:t>
      </w:r>
      <w:proofErr w:type="gramStart"/>
      <w:r>
        <w:t>all of</w:t>
      </w:r>
      <w:proofErr w:type="gramEnd"/>
      <w:r>
        <w:t xml:space="preserve"> those problems, and we hardly intend to represent our analysis as the “last word” on any of the relationships we examined. Nevertheless, we consider it unlikely that our data or research design were so badly flawed that they failed to identify effects that are quite robust in the real world. If variation in growth strongly shaped the risk of political instability, we would expect to see that effect shine through more clearly than it did here.</w:t>
      </w:r>
    </w:p>
    <w:p w:rsidR="00375ADB" w:rsidRDefault="00375ADB" w:rsidP="00375ADB">
      <w:r>
        <w:t>The research described here was motivated, in part, by a desire to help anticipate political fallout from the global economic recession triggered by the financial crisis of 2008. Any attempt to do that should be tempered by recognition that, if the latest IMF forecasts are correct, the data from which these models were estimated do not include a global recession as broad and severe as the one occurring in 2008-10. While most countries’ growth rates remain within the normal range of the historical sample used here, the breadth and depth of the slowdown—as measured by the growth rate of the global economy—makes it the worst since World War II, according to the IMF. If the current crisis differs in kind from the ones that occurred in the 1970s, the 1980s, and the early 2000s, then the models may not accurately capture the effects this crisis will have on political stability.</w:t>
      </w:r>
    </w:p>
    <w:p w:rsidR="00375ADB" w:rsidRDefault="00375ADB" w:rsidP="00375ADB">
      <w:r>
        <w:t xml:space="preserve">For policy makers considering how to respond to the current crisis to reduce the threat of political instability, we should also make clear that our findings reflect but do not illuminate the effects of policy actions taken in the face of prior crises. It may be that prudent local policy choices and international interventions in response to recent downturns help to explain why economic malaise in general and social unrest </w:t>
      </w:r>
      <w:proofErr w:type="gramStart"/>
      <w:r>
        <w:t>in particular did</w:t>
      </w:r>
      <w:proofErr w:type="gramEnd"/>
      <w:r>
        <w:t xml:space="preserve"> not lead to more profound political disruptions in most cases. Without reliable measures of those policy responses, we cannot attempt to assess their marginal effects in our models. Instead, we can only acknowledge that the relationships we observe did not occur in a policy vacuum, and as such, they do not necessarily imply that policy makers can act as if the current economic crisis will have no political side effects.24</w:t>
      </w:r>
    </w:p>
    <w:p w:rsidR="00375ADB" w:rsidRPr="00A52744" w:rsidRDefault="00375ADB" w:rsidP="00375ADB">
      <w:pPr>
        <w:rPr>
          <w:rStyle w:val="StyleUnderline"/>
        </w:rPr>
      </w:pPr>
      <w:r>
        <w:t xml:space="preserve">Bearing these caveats, we think </w:t>
      </w:r>
      <w:r w:rsidRPr="00A52744">
        <w:rPr>
          <w:rStyle w:val="StyleUnderline"/>
        </w:rPr>
        <w:t>our research implies that the political consequences of the current crisis are unlikely to be</w:t>
      </w:r>
      <w:r>
        <w:t xml:space="preserve"> as </w:t>
      </w:r>
      <w:r w:rsidRPr="00A52744">
        <w:rPr>
          <w:rStyle w:val="StyleUnderline"/>
        </w:rPr>
        <w:t>gloomy</w:t>
      </w:r>
      <w:r>
        <w:t xml:space="preserve"> as some of the initial warnings would have it. The </w:t>
      </w:r>
      <w:r w:rsidRPr="00A52744">
        <w:rPr>
          <w:rStyle w:val="StyleUnderline"/>
        </w:rPr>
        <w:t>local recessions</w:t>
      </w:r>
      <w:r>
        <w:t xml:space="preserve"> that began in 2008 or early 2009 clearly </w:t>
      </w:r>
      <w:r w:rsidRPr="00A52744">
        <w:rPr>
          <w:rStyle w:val="StyleUnderline"/>
        </w:rPr>
        <w:t>inspired some</w:t>
      </w:r>
      <w:r>
        <w:t xml:space="preserve"> civil unrest in some countries, </w:t>
      </w:r>
      <w:r w:rsidRPr="00A52744">
        <w:rPr>
          <w:rStyle w:val="StyleUnderline"/>
        </w:rPr>
        <w:t>but many of the countries where that unrest occurred are the same ones that would</w:t>
      </w:r>
      <w:r>
        <w:t xml:space="preserve"> probably </w:t>
      </w:r>
      <w:r w:rsidRPr="00A52744">
        <w:rPr>
          <w:rStyle w:val="StyleUnderline"/>
        </w:rPr>
        <w:t>have seen protests in the absence of the recession</w:t>
      </w:r>
      <w:r>
        <w:t xml:space="preserve">, our analysis suggests. Meanwhile, our modeling does identify some increase in the risk of coup attempts and authoritarian reversals in democracies under economic duress, but the magnitude of these effects is not large compared with the “routine” threats associated with political polarization and deep poverty. </w:t>
      </w:r>
      <w:proofErr w:type="gramStart"/>
      <w:r>
        <w:t>On the whole</w:t>
      </w:r>
      <w:proofErr w:type="gramEnd"/>
      <w:r>
        <w:t xml:space="preserve">, </w:t>
      </w:r>
      <w:r w:rsidRPr="00A52744">
        <w:rPr>
          <w:rStyle w:val="StyleUnderline"/>
        </w:rPr>
        <w:t>we do not think</w:t>
      </w:r>
      <w:r>
        <w:t xml:space="preserve"> our study means that policymakers can ignore the potential for political fallout from the current crisis, but neither do we think that </w:t>
      </w:r>
      <w:r w:rsidRPr="00A52744">
        <w:rPr>
          <w:rStyle w:val="StyleUnderline"/>
        </w:rPr>
        <w:t>dire forecasts of widespread unrest and state collapse are likely to come true.</w:t>
      </w:r>
    </w:p>
    <w:p w:rsidR="00375ADB" w:rsidRPr="00B55DA3" w:rsidRDefault="00375ADB" w:rsidP="00375ADB"/>
    <w:p w:rsidR="00375ADB" w:rsidRDefault="00375ADB" w:rsidP="00375ADB">
      <w:pPr>
        <w:pStyle w:val="Heading3"/>
      </w:pPr>
      <w:r>
        <w:t>No Subprime Mortgages Impact</w:t>
      </w:r>
    </w:p>
    <w:p w:rsidR="00375ADB" w:rsidRPr="00B55DA3" w:rsidRDefault="00375ADB" w:rsidP="00375ADB"/>
    <w:p w:rsidR="00375ADB" w:rsidRPr="00FA6F67" w:rsidRDefault="00375ADB" w:rsidP="00375ADB">
      <w:pPr>
        <w:pStyle w:val="Heading4"/>
      </w:pPr>
      <w:r>
        <w:t>Even if they had an impact it would be wrong and inevitable – empirically an explosion of risky subprime mortgage loaning failed to trigger economic collapse</w:t>
      </w:r>
    </w:p>
    <w:p w:rsidR="00375ADB" w:rsidRDefault="00375ADB" w:rsidP="00375ADB">
      <w:pPr>
        <w:rPr>
          <w:rStyle w:val="Style13ptBold"/>
        </w:rPr>
      </w:pPr>
      <w:r>
        <w:rPr>
          <w:rStyle w:val="Style13ptBold"/>
        </w:rPr>
        <w:t>Matthews, Fortune, 15</w:t>
      </w:r>
    </w:p>
    <w:p w:rsidR="00375ADB" w:rsidRDefault="00375ADB" w:rsidP="00375ADB">
      <w:r w:rsidRPr="00FA6F67">
        <w:t>[</w:t>
      </w:r>
      <w:r>
        <w:t xml:space="preserve">Chris, 6-17-15, Fortune, “The subprime mortgage crisis wasn’t about subprime mortgages”, </w:t>
      </w:r>
      <w:hyperlink r:id="rId12" w:history="1">
        <w:r w:rsidRPr="001205F6">
          <w:rPr>
            <w:rStyle w:val="Hyperlink"/>
          </w:rPr>
          <w:t>http://fortune.com/2015/06/17/subprime-mortgage-recession/</w:t>
        </w:r>
      </w:hyperlink>
      <w:r>
        <w:t>, Accessed 7-17-17, AZG]</w:t>
      </w:r>
    </w:p>
    <w:p w:rsidR="00375ADB" w:rsidRPr="00FA6F67" w:rsidRDefault="00375ADB" w:rsidP="00375ADB">
      <w:r>
        <w:t>***Graphs omitted***</w:t>
      </w:r>
    </w:p>
    <w:p w:rsidR="00375ADB" w:rsidRDefault="00375ADB" w:rsidP="00375ADB">
      <w:r>
        <w:t>In the years following the financial crisis, a cottage industry arose that tried to explain just what happened to the American economy and the financial system.</w:t>
      </w:r>
    </w:p>
    <w:p w:rsidR="00375ADB" w:rsidRDefault="00375ADB" w:rsidP="00375ADB">
      <w:proofErr w:type="gramStart"/>
      <w:r>
        <w:t>Early on in the</w:t>
      </w:r>
      <w:proofErr w:type="gramEnd"/>
      <w:r>
        <w:t xml:space="preserve"> process, </w:t>
      </w:r>
      <w:r w:rsidRPr="00FA6F67">
        <w:rPr>
          <w:rStyle w:val="StyleUnderline"/>
        </w:rPr>
        <w:t>journalists zeroed in on</w:t>
      </w:r>
      <w:r>
        <w:t xml:space="preserve"> one set of villains: </w:t>
      </w:r>
      <w:r w:rsidRPr="00FA6F67">
        <w:rPr>
          <w:rStyle w:val="StyleUnderline"/>
        </w:rPr>
        <w:t>subprime lenders and the</w:t>
      </w:r>
      <w:r>
        <w:t xml:space="preserve"> supposedly </w:t>
      </w:r>
      <w:r w:rsidRPr="00FA6F67">
        <w:rPr>
          <w:rStyle w:val="StyleUnderline"/>
        </w:rPr>
        <w:t>irresponsible borrowers who were their customers.</w:t>
      </w:r>
      <w:r>
        <w:t xml:space="preserve"> We were regaled with stories of mortgage lenders like Countrywide handing out loans that borrowers couldn't possibly repay, and then selling them on to investment banks, who packaged them into "toxic" bundles like Goldman Sachs' infamous Abacus collateralized debt obligation.</w:t>
      </w:r>
    </w:p>
    <w:p w:rsidR="00375ADB" w:rsidRPr="00FA6F67" w:rsidRDefault="00375ADB" w:rsidP="00375ADB">
      <w:pPr>
        <w:rPr>
          <w:rStyle w:val="StyleUnderline"/>
        </w:rPr>
      </w:pPr>
      <w:r w:rsidRPr="00FA6F67">
        <w:rPr>
          <w:rStyle w:val="StyleUnderline"/>
        </w:rPr>
        <w:t>When these subprime borrowers began to default, so the narrative goes, the dominoes began to fall, eventually helping to send the</w:t>
      </w:r>
      <w:r w:rsidRPr="00FA6F67">
        <w:t xml:space="preserve"> entire</w:t>
      </w:r>
      <w:r>
        <w:t xml:space="preserve"> mortgage market, U.S. financial system, and </w:t>
      </w:r>
      <w:r w:rsidRPr="00FA6F67">
        <w:rPr>
          <w:rStyle w:val="StyleUnderline"/>
        </w:rPr>
        <w:t>global economy into crisis.</w:t>
      </w:r>
    </w:p>
    <w:p w:rsidR="00375ADB" w:rsidRDefault="00375ADB" w:rsidP="00375ADB">
      <w:r>
        <w:t xml:space="preserve">At the time, the press spent a lot of energy scrutinizing subprime borrowers and lenders, </w:t>
      </w:r>
      <w:proofErr w:type="gramStart"/>
      <w:r>
        <w:t>based on the fact that</w:t>
      </w:r>
      <w:proofErr w:type="gramEnd"/>
      <w:r>
        <w:t xml:space="preserve"> in the early days of the crisis, the rate and absolute number of subprime foreclosures were much higher than foreclosures in the prime market. It was around this time that CNBC's Rick Santelli gave his famous rant against talk of bailing out underwater homeowners that helped launch the Tea Party movement, calling the folks who were at risk of foreclosure "losers."</w:t>
      </w:r>
    </w:p>
    <w:p w:rsidR="00375ADB" w:rsidRDefault="00375ADB" w:rsidP="00375ADB">
      <w:r>
        <w:t xml:space="preserve">Furthermore, </w:t>
      </w:r>
      <w:r w:rsidRPr="00FA6F67">
        <w:rPr>
          <w:rStyle w:val="StyleUnderline"/>
        </w:rPr>
        <w:t>much of the reforms instituted since the financial crisis have centered around increasing scrutiny of mortgage lending</w:t>
      </w:r>
      <w:r>
        <w:t>, to make sure that these sorts of irresponsible loans aren't made again.</w:t>
      </w:r>
    </w:p>
    <w:p w:rsidR="00375ADB" w:rsidRPr="00FA6F67" w:rsidRDefault="00375ADB" w:rsidP="00375ADB">
      <w:pPr>
        <w:rPr>
          <w:rStyle w:val="StyleUnderline"/>
        </w:rPr>
      </w:pPr>
      <w:r>
        <w:t xml:space="preserve">But if journalism is the first-draft of history, then it's about time for a second draft. In a new working paper by </w:t>
      </w:r>
      <w:r w:rsidRPr="00FA6F67">
        <w:rPr>
          <w:rStyle w:val="StyleUnderline"/>
        </w:rPr>
        <w:t xml:space="preserve">Wharton economists Fernando Ferreira and Joseph </w:t>
      </w:r>
      <w:proofErr w:type="spellStart"/>
      <w:r w:rsidRPr="00FA6F67">
        <w:rPr>
          <w:rStyle w:val="StyleUnderline"/>
        </w:rPr>
        <w:t>Gyourko</w:t>
      </w:r>
      <w:proofErr w:type="spellEnd"/>
      <w:r w:rsidRPr="00FA6F67">
        <w:rPr>
          <w:rStyle w:val="StyleUnderline"/>
        </w:rPr>
        <w:t>,</w:t>
      </w:r>
      <w:r w:rsidRPr="00FA6F67">
        <w:t xml:space="preserve"> the</w:t>
      </w:r>
      <w:r>
        <w:t xml:space="preserve"> authors argue that </w:t>
      </w:r>
      <w:r w:rsidRPr="00FA6F67">
        <w:rPr>
          <w:rStyle w:val="Emphasis"/>
        </w:rPr>
        <w:t>the idea that subprime lending triggered the crisis is misguided.</w:t>
      </w:r>
      <w:r>
        <w:t xml:space="preserve"> The paper looks at foreclosure data from 1997 through 2012 and finds that while foreclosure activity started first in the subprime market, </w:t>
      </w:r>
      <w:r w:rsidRPr="00FA6F67">
        <w:rPr>
          <w:rStyle w:val="StyleUnderline"/>
        </w:rPr>
        <w:t>the foreclosure activity in the prime market quickly outnumbered the number of subprime foreclosures.</w:t>
      </w:r>
    </w:p>
    <w:p w:rsidR="00375ADB" w:rsidRDefault="00375ADB" w:rsidP="00375ADB">
      <w:r>
        <w:t>The following chart shows the total number of foreclosures and short sales per quarter in various classes of mortgages:</w:t>
      </w:r>
    </w:p>
    <w:p w:rsidR="00375ADB" w:rsidRDefault="00375ADB" w:rsidP="00375ADB">
      <w:r>
        <w:t xml:space="preserve">While subprime borrowers default at a higher rate than prime borrowers, </w:t>
      </w:r>
      <w:proofErr w:type="spellStart"/>
      <w:r>
        <w:t>Fierra</w:t>
      </w:r>
      <w:proofErr w:type="spellEnd"/>
      <w:r>
        <w:t xml:space="preserve"> said in an interview with Fortune that </w:t>
      </w:r>
      <w:r w:rsidRPr="00FA6F67">
        <w:rPr>
          <w:rStyle w:val="StyleUnderline"/>
        </w:rPr>
        <w:t>the data shown</w:t>
      </w:r>
      <w:r>
        <w:t xml:space="preserve"> above </w:t>
      </w:r>
      <w:r w:rsidRPr="00FA6F67">
        <w:rPr>
          <w:rStyle w:val="StyleUnderline"/>
        </w:rPr>
        <w:t>suggest that the</w:t>
      </w:r>
      <w:r>
        <w:t xml:space="preserve"> foreclosure </w:t>
      </w:r>
      <w:r w:rsidRPr="00FA6F67">
        <w:rPr>
          <w:rStyle w:val="StyleUnderline"/>
        </w:rPr>
        <w:t>crisis would have happened even in the absence of</w:t>
      </w:r>
      <w:r>
        <w:t xml:space="preserve"> such </w:t>
      </w:r>
      <w:r w:rsidRPr="00FA6F67">
        <w:rPr>
          <w:rStyle w:val="StyleUnderline"/>
        </w:rPr>
        <w:t>risky lending.</w:t>
      </w:r>
      <w:r>
        <w:t xml:space="preserve"> "People have this idea that subprime took over, but that's far from the truth," says Ferreira. </w:t>
      </w:r>
      <w:r w:rsidRPr="00FA6F67">
        <w:rPr>
          <w:rStyle w:val="StyleUnderline"/>
        </w:rPr>
        <w:t xml:space="preserve">The </w:t>
      </w:r>
      <w:proofErr w:type="gramStart"/>
      <w:r w:rsidRPr="00FA6F67">
        <w:rPr>
          <w:rStyle w:val="StyleUnderline"/>
        </w:rPr>
        <w:t>vast majority</w:t>
      </w:r>
      <w:proofErr w:type="gramEnd"/>
      <w:r w:rsidRPr="00FA6F67">
        <w:rPr>
          <w:rStyle w:val="StyleUnderline"/>
        </w:rPr>
        <w:t xml:space="preserve"> of mortgages in the U.S. were still given to prime borrowers</w:t>
      </w:r>
      <w:r>
        <w:t xml:space="preserve">, which means that </w:t>
      </w:r>
      <w:r w:rsidRPr="00FA6F67">
        <w:rPr>
          <w:rStyle w:val="StyleUnderline"/>
        </w:rPr>
        <w:t>the real estate bubble was a phenomenon fueled</w:t>
      </w:r>
      <w:r>
        <w:t xml:space="preserve"> mostly </w:t>
      </w:r>
      <w:r w:rsidRPr="00FA6F67">
        <w:rPr>
          <w:rStyle w:val="StyleUnderline"/>
        </w:rPr>
        <w:t>by creditworthy borrowers</w:t>
      </w:r>
      <w:r>
        <w:t xml:space="preserve"> buying and selling homes they simply thought wouldn't ever decrease in value.</w:t>
      </w:r>
    </w:p>
    <w:p w:rsidR="00375ADB" w:rsidRDefault="00375ADB" w:rsidP="00375ADB">
      <w:r>
        <w:t xml:space="preserve">We can draw two conclusions from this data. One is that your chances of being foreclosed upon in the past decade was more a matter of timing than anything else. If you were a subprime borrower in, for instance 2002, who bought a bigger house than a more prudent and creditworthy borrower would have bought, chances are you would have been fine. But a prime borrower who did everything right—bought a house he could easily afford, with a large </w:t>
      </w:r>
      <w:proofErr w:type="spellStart"/>
      <w:r>
        <w:t>downpayment</w:t>
      </w:r>
      <w:proofErr w:type="spellEnd"/>
      <w:r>
        <w:t>—but did so in 2006 would have had a higher chance of defaulting than the subprime borrower with better timing.</w:t>
      </w:r>
    </w:p>
    <w:p w:rsidR="00375ADB" w:rsidRDefault="00375ADB" w:rsidP="00375ADB">
      <w:r>
        <w:t>Since whether you were hurt by the crisis had more to do with luck than anything else, Ferreira argues we should rethink whether doing more to help underwater homeowners would have been a good idea.</w:t>
      </w:r>
    </w:p>
    <w:p w:rsidR="00375ADB" w:rsidRDefault="00375ADB" w:rsidP="00375ADB">
      <w:r>
        <w:t>The research also offers some sobering policy implications. Ferreira's data show that even with strict limits on borrowing—say, requiring every borrower to put 20% down in all circumstances—wouldn't have prevented the worst of the foreclosure crisis. "</w:t>
      </w:r>
      <w:r w:rsidRPr="00A156D8">
        <w:rPr>
          <w:rStyle w:val="StyleUnderline"/>
        </w:rPr>
        <w:t>It's really hard for</w:t>
      </w:r>
      <w:r>
        <w:t xml:space="preserve"> certain </w:t>
      </w:r>
      <w:r w:rsidRPr="00A156D8">
        <w:rPr>
          <w:rStyle w:val="StyleUnderline"/>
        </w:rPr>
        <w:t>regulations to stop</w:t>
      </w:r>
      <w:r>
        <w:t xml:space="preserve"> the process [of </w:t>
      </w:r>
      <w:r w:rsidRPr="00A156D8">
        <w:rPr>
          <w:rStyle w:val="Emphasis"/>
        </w:rPr>
        <w:t>a bubble forming</w:t>
      </w:r>
      <w:r>
        <w:t>]," Ferreira says. "I really wish my research had showed that it's all about putting down 20% and all problems are solved, but the reality is more complicated than that."</w:t>
      </w:r>
    </w:p>
    <w:p w:rsidR="00375ADB" w:rsidRPr="00A156D8" w:rsidRDefault="00375ADB" w:rsidP="00375ADB">
      <w:pPr>
        <w:rPr>
          <w:rStyle w:val="Emphasis"/>
        </w:rPr>
      </w:pPr>
      <w:r>
        <w:t xml:space="preserve">Furthermore, we still don't have the tools to understand the cycles of real estate prices, or to recognize bubbles, in any asset class, before they form. </w:t>
      </w:r>
      <w:proofErr w:type="gramStart"/>
      <w:r>
        <w:t>So</w:t>
      </w:r>
      <w:proofErr w:type="gramEnd"/>
      <w:r>
        <w:t xml:space="preserve"> it would be a mistake to think that any regulatory reform will offer fool-proof protection against the next financial crisis. </w:t>
      </w:r>
      <w:r w:rsidRPr="00A156D8">
        <w:rPr>
          <w:rStyle w:val="Emphasis"/>
        </w:rPr>
        <w:t>The booms that capitalism confers on us, it seems, will inevitably be followed by busts.</w:t>
      </w:r>
    </w:p>
    <w:p w:rsidR="00375ADB" w:rsidRDefault="00375ADB" w:rsidP="00375ADB">
      <w:pPr>
        <w:rPr>
          <w:b/>
          <w:u w:val="single"/>
        </w:rPr>
      </w:pPr>
    </w:p>
    <w:p w:rsidR="007D227E" w:rsidRDefault="007D227E" w:rsidP="00375ADB">
      <w:pPr>
        <w:pStyle w:val="Heading2"/>
      </w:pPr>
      <w:r>
        <w:t>Federalism – Populism Answers</w:t>
      </w:r>
    </w:p>
    <w:p w:rsidR="007D227E" w:rsidRDefault="007D227E" w:rsidP="007D227E"/>
    <w:p w:rsidR="007D227E" w:rsidRDefault="007D227E" w:rsidP="007D227E">
      <w:pPr>
        <w:pStyle w:val="Heading3"/>
      </w:pPr>
      <w:r>
        <w:t>Impacts Inevitable</w:t>
      </w:r>
    </w:p>
    <w:p w:rsidR="007D227E" w:rsidRPr="007D227E" w:rsidRDefault="007D227E" w:rsidP="007D227E"/>
    <w:p w:rsidR="007D227E" w:rsidRDefault="007D227E" w:rsidP="007D227E">
      <w:pPr>
        <w:pStyle w:val="Heading4"/>
      </w:pPr>
      <w:r>
        <w:t xml:space="preserve">Impacts Inevitable – Trump’s domestic and foreign policies crush US Human rights &amp; International credibility – means war is inevitable </w:t>
      </w:r>
    </w:p>
    <w:p w:rsidR="007D227E" w:rsidRPr="007D227E" w:rsidRDefault="007D227E" w:rsidP="007D227E">
      <w:pPr>
        <w:rPr>
          <w:rStyle w:val="Style13ptBold"/>
        </w:rPr>
      </w:pPr>
      <w:proofErr w:type="spellStart"/>
      <w:r w:rsidRPr="007D227E">
        <w:rPr>
          <w:rStyle w:val="Style13ptBold"/>
        </w:rPr>
        <w:t>Nossel</w:t>
      </w:r>
      <w:proofErr w:type="spellEnd"/>
      <w:r w:rsidRPr="007D227E">
        <w:rPr>
          <w:rStyle w:val="Style13ptBold"/>
        </w:rPr>
        <w:t>, executive director of the Pen American Center, formerly Deputy Assistant Secretary of State for International Organizations, 17</w:t>
      </w:r>
    </w:p>
    <w:p w:rsidR="007D227E" w:rsidRDefault="007D227E" w:rsidP="007D227E">
      <w:r>
        <w:t xml:space="preserve">[Suzanne, Foreign Policy, June 19, 2017, “It’s OK That Trump Doesn’t Care About Human Rights,” </w:t>
      </w:r>
      <w:hyperlink r:id="rId13" w:history="1">
        <w:r w:rsidRPr="007B1999">
          <w:rPr>
            <w:rStyle w:val="Hyperlink"/>
          </w:rPr>
          <w:t>http://foreignpolicy.com/2017/06/19/its-ok-that-trump-doesnt-care-about-human-rights/</w:t>
        </w:r>
      </w:hyperlink>
      <w:r>
        <w:t>, Accessed 7/17/17, GDI-</w:t>
      </w:r>
      <w:proofErr w:type="spellStart"/>
      <w:r>
        <w:t>GFerrer</w:t>
      </w:r>
      <w:proofErr w:type="spellEnd"/>
      <w:r>
        <w:t>-</w:t>
      </w:r>
      <w:proofErr w:type="spellStart"/>
      <w:r>
        <w:t>Falto</w:t>
      </w:r>
      <w:proofErr w:type="spellEnd"/>
      <w:r>
        <w:t>]</w:t>
      </w:r>
    </w:p>
    <w:p w:rsidR="007D227E" w:rsidRPr="0087090D" w:rsidRDefault="007D227E" w:rsidP="007D227E"/>
    <w:p w:rsidR="007D227E" w:rsidRDefault="007D227E" w:rsidP="007D227E">
      <w:r>
        <w:t xml:space="preserve">Make no mistake: </w:t>
      </w:r>
      <w:r w:rsidRPr="0087090D">
        <w:rPr>
          <w:rStyle w:val="StyleUnderline"/>
        </w:rPr>
        <w:t>Trump and Tillerson’s silence on human rights issues is a betrayal to rights advocates and those they defend. There is every reason to voice alarm that the U.S. president is surrendering American credibility as a force for human rights,</w:t>
      </w:r>
      <w:r>
        <w:t xml:space="preserve"> betraying rights defenders and dissidents who have long looked to Washington as an ally, and even </w:t>
      </w:r>
      <w:r w:rsidRPr="0087090D">
        <w:rPr>
          <w:rStyle w:val="StyleUnderline"/>
        </w:rPr>
        <w:t xml:space="preserve">undercutting years of rights-oriented policy by demonstrating that America’s commitment to its professed values is politically contingent and expendable. </w:t>
      </w:r>
      <w:r w:rsidRPr="0087090D">
        <w:rPr>
          <w:rStyle w:val="Emphasis"/>
        </w:rPr>
        <w:t>The damage caused by Trump’s reversals will be real and lasting</w:t>
      </w:r>
      <w:r w:rsidRPr="0087090D">
        <w:rPr>
          <w:rStyle w:val="StyleUnderline"/>
        </w:rPr>
        <w:t>.</w:t>
      </w:r>
      <w:r>
        <w:t xml:space="preserve"> However fraught and uneven, the </w:t>
      </w:r>
      <w:r w:rsidRPr="0087090D">
        <w:rPr>
          <w:rStyle w:val="StyleUnderline"/>
        </w:rPr>
        <w:t>U.S. commitment to human rights has long imbued its foreign policy with a sense of moral conviction and uplift, tempered some of Washington’s most bellicose and self-serving instincts</w:t>
      </w:r>
      <w:r>
        <w:t>, and made international affairs into something more purposeful than a grinding, cyclical power game.</w:t>
      </w:r>
    </w:p>
    <w:p w:rsidR="007D227E" w:rsidRPr="0087090D" w:rsidRDefault="007D227E" w:rsidP="007D227E">
      <w:pPr>
        <w:rPr>
          <w:b/>
          <w:iCs/>
          <w:u w:val="single"/>
        </w:rPr>
      </w:pPr>
      <w:r>
        <w:t xml:space="preserve">But </w:t>
      </w:r>
      <w:r w:rsidRPr="0087090D">
        <w:rPr>
          <w:rStyle w:val="StyleUnderline"/>
        </w:rPr>
        <w:t>the real blow to U.S. global human rights leadership is</w:t>
      </w:r>
      <w:r>
        <w:t xml:space="preserve">, of course, </w:t>
      </w:r>
      <w:r w:rsidRPr="0087090D">
        <w:rPr>
          <w:rStyle w:val="StyleUnderline"/>
        </w:rPr>
        <w:t>a function of beliefs, policies, and actions — not simply the rhetoric that reflects them</w:t>
      </w:r>
      <w:r>
        <w:t>. Trump was quick to remake the Obama administration’s standoffish relationship with Egyptian military ruler Abdel Fattah al-</w:t>
      </w:r>
      <w:proofErr w:type="spellStart"/>
      <w:r>
        <w:t>Sisi</w:t>
      </w:r>
      <w:proofErr w:type="spellEnd"/>
      <w:r>
        <w:t xml:space="preserve">, ending the cold shoulder with the warm embrace of a high-profile visit to Washington and praise for the autocrat’s “fantastic job” as president. </w:t>
      </w:r>
      <w:r w:rsidRPr="0087090D">
        <w:rPr>
          <w:rStyle w:val="StyleUnderline"/>
        </w:rPr>
        <w:t>Neither Trump nor anyone in the administration has spoken about Egypt’s killing of protesters and arrests of tens of thousands of political dissidents.</w:t>
      </w:r>
      <w:r>
        <w:t xml:space="preserve"> Trump’s affection has given </w:t>
      </w:r>
      <w:proofErr w:type="spellStart"/>
      <w:r>
        <w:t>Sisi</w:t>
      </w:r>
      <w:proofErr w:type="spellEnd"/>
      <w:r>
        <w:t xml:space="preserve"> license to issue a draconian new law regulating nongovernmental organizations (NGOs), never mind that such laws have previously been used to target and even jail American NGO workers. In late March, </w:t>
      </w:r>
      <w:r w:rsidRPr="0087090D">
        <w:rPr>
          <w:rStyle w:val="StyleUnderline"/>
        </w:rPr>
        <w:t>Tillerson greenlighted large-scale arms shipments including F-16 airplanes to Bahrain, lifting human rights conditions that the Obama administration imposed after a harsh crackdown on protesters. The most heavily touted “deliverable” of Trump’s Middle East junket was a $110 billion arms sale to Saudi Arabia</w:t>
      </w:r>
      <w:r>
        <w:t xml:space="preserve">. </w:t>
      </w:r>
      <w:r w:rsidRPr="0087090D">
        <w:rPr>
          <w:rStyle w:val="Emphasis"/>
        </w:rPr>
        <w:t>No amount of homage to jailed activists or pleas for women’s rights could ever have made up for that.</w:t>
      </w:r>
    </w:p>
    <w:p w:rsidR="007D227E" w:rsidRPr="0087090D" w:rsidRDefault="007D227E" w:rsidP="007D227E">
      <w:pPr>
        <w:rPr>
          <w:u w:val="single"/>
        </w:rPr>
      </w:pPr>
      <w:r>
        <w:t xml:space="preserve">Earlier, Tillerson had skipped the public release of the State Department’s annual global human rights report, an event traditionally attended by his predecessors regardless of party. In his initial weeks in office, </w:t>
      </w:r>
      <w:r w:rsidRPr="0087090D">
        <w:rPr>
          <w:rStyle w:val="StyleUnderline"/>
        </w:rPr>
        <w:t xml:space="preserve">Trump made clear that he favored reintroducing torture as an interrogation technique and only demurred because Defense Secretary James </w:t>
      </w:r>
      <w:proofErr w:type="spellStart"/>
      <w:r w:rsidRPr="0087090D">
        <w:rPr>
          <w:rStyle w:val="StyleUnderline"/>
        </w:rPr>
        <w:t>Mattis</w:t>
      </w:r>
      <w:proofErr w:type="spellEnd"/>
      <w:r w:rsidRPr="0087090D">
        <w:rPr>
          <w:rStyle w:val="StyleUnderline"/>
        </w:rPr>
        <w:t xml:space="preserve"> talked him out of it. Top human rights posts in the administration either sit empty or have been filled with officials who lack any human rights background or expertise</w:t>
      </w:r>
      <w:r>
        <w:t xml:space="preserve"> — meaning that when key decisions are made, </w:t>
      </w:r>
      <w:r w:rsidRPr="0087090D">
        <w:rPr>
          <w:rStyle w:val="Emphasis"/>
        </w:rPr>
        <w:t>no one will be at the table to advocate that rights be considered.</w:t>
      </w:r>
      <w:r>
        <w:t xml:space="preserve"> </w:t>
      </w:r>
      <w:r w:rsidRPr="0087090D">
        <w:rPr>
          <w:rStyle w:val="StyleUnderline"/>
        </w:rPr>
        <w:t>Trump’s</w:t>
      </w:r>
      <w:r>
        <w:t xml:space="preserve"> one </w:t>
      </w:r>
      <w:r w:rsidRPr="0087090D">
        <w:rPr>
          <w:rStyle w:val="StyleUnderline"/>
        </w:rPr>
        <w:t>grand “humanitarian” gesture since taking office, ordering cruise missile strikes on a Syrian air base that was used to launch a chemical weapons attack, was</w:t>
      </w:r>
      <w:r>
        <w:t xml:space="preserve">, by his own account, </w:t>
      </w:r>
      <w:r w:rsidRPr="0087090D">
        <w:rPr>
          <w:rStyle w:val="StyleUnderline"/>
        </w:rPr>
        <w:t>an act of intuition and impulse, driven by outrage and possibly by compassion but not by fealty to an international norm under assault.</w:t>
      </w:r>
    </w:p>
    <w:p w:rsidR="007D227E" w:rsidRDefault="007D227E" w:rsidP="007D227E">
      <w:pPr>
        <w:rPr>
          <w:rStyle w:val="StyleUnderline"/>
        </w:rPr>
      </w:pPr>
      <w:r w:rsidRPr="0087090D">
        <w:rPr>
          <w:rStyle w:val="StyleUnderline"/>
        </w:rPr>
        <w:t>The Trump administration has also pursued domestic policies that call into question America’s claim to international leadership in areas including press freedom, tolerance for political dissent, women’s rights, and the protection of religious minorities, refugees, and immigrants. Trump’s attacks on the press</w:t>
      </w:r>
      <w:r>
        <w:t xml:space="preserve"> and false cries of fake news </w:t>
      </w:r>
      <w:r w:rsidRPr="0087090D">
        <w:rPr>
          <w:rStyle w:val="StyleUnderline"/>
        </w:rPr>
        <w:t>make it impossible for him to act as a champion for the rights of journalists or independent media globally. His indignation at criticism and propensity to lash out</w:t>
      </w:r>
      <w:r>
        <w:t xml:space="preserve"> against opponents </w:t>
      </w:r>
      <w:r w:rsidRPr="0087090D">
        <w:rPr>
          <w:rStyle w:val="StyleUnderline"/>
        </w:rPr>
        <w:t>make him an uneasy ally for dissidents worldwide</w:t>
      </w:r>
      <w:r>
        <w:t xml:space="preserve">. His slashing of funding for women’s health care and reproductive rights would hollow out any pronouncements he might offer on women’s rights. His restrictive approach to refugees, plans for a wall to block migrants from Mexico, and indifference toward immigrant workers render him unfit to extoll the virtues of a humane approach to global migration. Beyond that, </w:t>
      </w:r>
      <w:r w:rsidRPr="0087090D">
        <w:rPr>
          <w:rStyle w:val="StyleUnderline"/>
        </w:rPr>
        <w:t>Trump’s refusal to respect the integrity and independence of federal law enforcement institutions,</w:t>
      </w:r>
      <w:r>
        <w:t xml:space="preserve"> his cronyism, nepotism, lack of transparency, </w:t>
      </w:r>
      <w:r w:rsidRPr="0087090D">
        <w:rPr>
          <w:rStyle w:val="StyleUnderline"/>
        </w:rPr>
        <w:t>and proclivity toward self-dealing make him an impossible exponent for the values of good governance, accountability, transparency, and rule of law that underpin the defense of human rights.</w:t>
      </w:r>
    </w:p>
    <w:p w:rsidR="0000447F" w:rsidRPr="0087090D" w:rsidRDefault="0000447F" w:rsidP="007D227E">
      <w:pPr>
        <w:rPr>
          <w:u w:val="single"/>
        </w:rPr>
      </w:pPr>
    </w:p>
    <w:p w:rsidR="007D227E" w:rsidRDefault="007D227E" w:rsidP="007D227E">
      <w:pPr>
        <w:pStyle w:val="Heading4"/>
      </w:pPr>
      <w:r>
        <w:t xml:space="preserve">Impacts </w:t>
      </w:r>
      <w:r w:rsidR="0000447F">
        <w:t>i</w:t>
      </w:r>
      <w:r>
        <w:t>nevitable – America’s care for Human rights declining now means no cooperation with other international actors – budget and perception prove</w:t>
      </w:r>
    </w:p>
    <w:p w:rsidR="007D227E" w:rsidRDefault="007D227E" w:rsidP="007D227E">
      <w:pPr>
        <w:rPr>
          <w:b/>
        </w:rPr>
      </w:pPr>
      <w:r>
        <w:rPr>
          <w:b/>
        </w:rPr>
        <w:t>Malinowski, was the Assistant Secretary of State for Democracy, Human Rights, and Labor, 2017</w:t>
      </w:r>
    </w:p>
    <w:p w:rsidR="007D227E" w:rsidRDefault="007D227E" w:rsidP="007D227E">
      <w:r>
        <w:t xml:space="preserve">[Tom, The Atlantic, March 25, 2017, “What America Stood For,” </w:t>
      </w:r>
      <w:hyperlink r:id="rId14" w:history="1">
        <w:r w:rsidRPr="007B1999">
          <w:rPr>
            <w:rStyle w:val="Hyperlink"/>
          </w:rPr>
          <w:t>https://www.theatlantic.com/international/archive/2017/03/trump-human-rights-freedom-state-department/520677/</w:t>
        </w:r>
      </w:hyperlink>
      <w:r>
        <w:t>, Accessed 7/16/17, GDI-</w:t>
      </w:r>
      <w:proofErr w:type="spellStart"/>
      <w:r>
        <w:t>GFerrer</w:t>
      </w:r>
      <w:proofErr w:type="spellEnd"/>
      <w:r>
        <w:t>-</w:t>
      </w:r>
      <w:proofErr w:type="spellStart"/>
      <w:r>
        <w:t>Falto</w:t>
      </w:r>
      <w:proofErr w:type="spellEnd"/>
      <w:r>
        <w:t xml:space="preserve">] </w:t>
      </w:r>
    </w:p>
    <w:p w:rsidR="0000447F" w:rsidRPr="0014180E" w:rsidRDefault="0000447F" w:rsidP="007D227E"/>
    <w:p w:rsidR="007D227E" w:rsidRDefault="007D227E" w:rsidP="007D227E">
      <w:r w:rsidRPr="0014180E">
        <w:rPr>
          <w:rStyle w:val="StyleUnderline"/>
        </w:rPr>
        <w:t xml:space="preserve">As Trump’s proposed budget cuts suggest, </w:t>
      </w:r>
      <w:r w:rsidRPr="0014180E">
        <w:rPr>
          <w:rStyle w:val="Emphasis"/>
        </w:rPr>
        <w:t>an America that doesn’t care about freedom and human rights may care about little else</w:t>
      </w:r>
      <w:r>
        <w:t xml:space="preserve">. </w:t>
      </w:r>
      <w:r w:rsidRPr="0014180E">
        <w:rPr>
          <w:rStyle w:val="StyleUnderline"/>
        </w:rPr>
        <w:t>Few governments around the world will like the implications</w:t>
      </w:r>
      <w:r>
        <w:t xml:space="preserve">. </w:t>
      </w:r>
      <w:r w:rsidRPr="0014180E">
        <w:rPr>
          <w:rStyle w:val="StyleUnderline"/>
        </w:rPr>
        <w:t>Ethiopia</w:t>
      </w:r>
      <w:r>
        <w:t xml:space="preserve">, for example, might want fewer U.S. statements about its political prisoners, but it sure as hell </w:t>
      </w:r>
      <w:r w:rsidRPr="0014180E">
        <w:rPr>
          <w:rStyle w:val="StyleUnderline"/>
        </w:rPr>
        <w:t>wants America to support its economic development, and peacekeeping and refugees in its region</w:t>
      </w:r>
      <w:r>
        <w:t xml:space="preserve">. Philippine President Rodrigo </w:t>
      </w:r>
      <w:r w:rsidRPr="0014180E">
        <w:rPr>
          <w:rStyle w:val="StyleUnderline"/>
        </w:rPr>
        <w:t>Duterte wants fewer lectures about extrajudicial killings, but if a typhoon hits his country, the U.S. Navy had better show up.</w:t>
      </w:r>
      <w:r>
        <w:t xml:space="preserve"> The </w:t>
      </w:r>
      <w:r w:rsidRPr="0014180E">
        <w:rPr>
          <w:rStyle w:val="StyleUnderline"/>
        </w:rPr>
        <w:t>Gulf monarchies are counting on U.S. help to stabilize Iraq and Syria after ISIS is gone</w:t>
      </w:r>
      <w:r>
        <w:t xml:space="preserve">. Sometimes, </w:t>
      </w:r>
      <w:r w:rsidRPr="0014180E">
        <w:rPr>
          <w:rStyle w:val="StyleUnderline"/>
        </w:rPr>
        <w:t>they even prod Washington to speak out for human rights</w:t>
      </w:r>
      <w:r>
        <w:t>—when the victims are Muslims in Burma, Sri Lanka, or Kosovo, that is.</w:t>
      </w:r>
    </w:p>
    <w:p w:rsidR="007D227E" w:rsidRDefault="007D227E" w:rsidP="007D227E">
      <w:pPr>
        <w:rPr>
          <w:rStyle w:val="StyleUnderline"/>
        </w:rPr>
      </w:pPr>
      <w:r>
        <w:t xml:space="preserve">Just </w:t>
      </w:r>
      <w:r w:rsidRPr="0014180E">
        <w:rPr>
          <w:rStyle w:val="StyleUnderline"/>
        </w:rPr>
        <w:t xml:space="preserve">before leaving the State Department, I met the Central Asian ambassador </w:t>
      </w:r>
      <w:r>
        <w:t xml:space="preserve">who had gloated to my deputy a few weeks before. I conceded that given Trump’s statements, it might be now harder for the State Department to talk to his government about its internal problems. But </w:t>
      </w:r>
      <w:r w:rsidRPr="0014180E">
        <w:rPr>
          <w:rStyle w:val="StyleUnderline"/>
        </w:rPr>
        <w:t>I added:</w:t>
      </w:r>
      <w:r w:rsidR="000875B0">
        <w:rPr>
          <w:rStyle w:val="StyleUnderline"/>
        </w:rPr>
        <w:t xml:space="preserve"> </w:t>
      </w:r>
      <w:r w:rsidRPr="0014180E">
        <w:rPr>
          <w:rStyle w:val="StyleUnderline"/>
        </w:rPr>
        <w:t xml:space="preserve">“Let’s be honest: Your small country is not that important. Much of what you count on America to do—like defend your sovereignty against Russia—we do, not because it directly benefits our people, but because we care about larger principles. What you like most about our foreign policy comes from the same place in our hearts as the conversations about repression and corruption that you don’t like. </w:t>
      </w:r>
      <w:proofErr w:type="gramStart"/>
      <w:r w:rsidRPr="0014180E">
        <w:rPr>
          <w:rStyle w:val="StyleUnderline"/>
        </w:rPr>
        <w:t>So</w:t>
      </w:r>
      <w:proofErr w:type="gramEnd"/>
      <w:r w:rsidRPr="0014180E">
        <w:rPr>
          <w:rStyle w:val="StyleUnderline"/>
        </w:rPr>
        <w:t xml:space="preserve"> I’m curious: How do you feel about the turn in our politics? Aren’t you a bit worried?” He admitted he was.</w:t>
      </w:r>
    </w:p>
    <w:p w:rsidR="0000447F" w:rsidRDefault="0000447F" w:rsidP="007D227E">
      <w:pPr>
        <w:rPr>
          <w:rStyle w:val="StyleUnderline"/>
        </w:rPr>
      </w:pPr>
    </w:p>
    <w:p w:rsidR="007D227E" w:rsidRDefault="007D227E" w:rsidP="007D227E">
      <w:pPr>
        <w:pStyle w:val="Heading3"/>
      </w:pPr>
      <w:r>
        <w:t>Case Solves Impact</w:t>
      </w:r>
    </w:p>
    <w:p w:rsidR="0000447F" w:rsidRPr="0000447F" w:rsidRDefault="0000447F" w:rsidP="0000447F"/>
    <w:p w:rsidR="007D227E" w:rsidRDefault="007D227E" w:rsidP="007D227E">
      <w:pPr>
        <w:pStyle w:val="Heading4"/>
      </w:pPr>
      <w:r>
        <w:t>Case solves the DA – Using governmental actors to protect civil liberties advances American values in light of Trump</w:t>
      </w:r>
    </w:p>
    <w:p w:rsidR="007D227E" w:rsidRDefault="007D227E" w:rsidP="007D227E">
      <w:pPr>
        <w:rPr>
          <w:b/>
        </w:rPr>
      </w:pPr>
      <w:r>
        <w:rPr>
          <w:b/>
        </w:rPr>
        <w:t>Malinowski, was the Assistant Secretary of State for Democracy, Human Rights, and Labor, 2017</w:t>
      </w:r>
    </w:p>
    <w:p w:rsidR="007D227E" w:rsidRDefault="007D227E" w:rsidP="007D227E">
      <w:r>
        <w:t xml:space="preserve">[Tom, The Atlantic, March 25, 2017, “What America Stood For,” </w:t>
      </w:r>
      <w:hyperlink r:id="rId15" w:history="1">
        <w:r w:rsidRPr="007B1999">
          <w:rPr>
            <w:rStyle w:val="Hyperlink"/>
          </w:rPr>
          <w:t>https://www.theatlantic.com/international/archive/2017/03/trump-human-rights-freedom-state-department/520677/</w:t>
        </w:r>
      </w:hyperlink>
      <w:r>
        <w:t>, Accessed 7/16/17, GDI-</w:t>
      </w:r>
      <w:proofErr w:type="spellStart"/>
      <w:r>
        <w:t>GFerrer</w:t>
      </w:r>
      <w:proofErr w:type="spellEnd"/>
      <w:r>
        <w:t>-</w:t>
      </w:r>
      <w:proofErr w:type="spellStart"/>
      <w:r>
        <w:t>Falto</w:t>
      </w:r>
      <w:proofErr w:type="spellEnd"/>
      <w:r>
        <w:t xml:space="preserve">] </w:t>
      </w:r>
    </w:p>
    <w:p w:rsidR="0000447F" w:rsidRDefault="0000447F" w:rsidP="007D227E"/>
    <w:p w:rsidR="007D227E" w:rsidRPr="002B5217" w:rsidRDefault="007D227E" w:rsidP="007D227E">
      <w:r w:rsidRPr="002B5217">
        <w:t xml:space="preserve">For now, </w:t>
      </w:r>
      <w:r w:rsidRPr="002B5217">
        <w:rPr>
          <w:rStyle w:val="StyleUnderline"/>
        </w:rPr>
        <w:t>those</w:t>
      </w:r>
      <w:r w:rsidRPr="002B5217">
        <w:t xml:space="preserve"> of us </w:t>
      </w:r>
      <w:r w:rsidRPr="002B5217">
        <w:rPr>
          <w:rStyle w:val="StyleUnderline"/>
        </w:rPr>
        <w:t xml:space="preserve">who wish to save the rules- and values-based international order will have to take it upon ourselves to do so. </w:t>
      </w:r>
      <w:r w:rsidRPr="002B5217">
        <w:t xml:space="preserve">It won’t help to churn out op-eds and think tank papers urging Trump to do this or that. </w:t>
      </w:r>
      <w:r w:rsidRPr="002B5217">
        <w:rPr>
          <w:rStyle w:val="Emphasis"/>
        </w:rPr>
        <w:t xml:space="preserve">We won’t change Trump. But we can try to make sure he doesn’t change America. </w:t>
      </w:r>
      <w:r w:rsidRPr="002B5217">
        <w:rPr>
          <w:rStyle w:val="StyleUnderline"/>
        </w:rPr>
        <w:t>We can try to preserve the power of America’s example</w:t>
      </w:r>
      <w:r w:rsidRPr="002B5217">
        <w:t xml:space="preserve">, even as we work, over time, </w:t>
      </w:r>
      <w:r w:rsidRPr="002B5217">
        <w:rPr>
          <w:rStyle w:val="StyleUnderline"/>
        </w:rPr>
        <w:t>to restore the exemplary use of its power</w:t>
      </w:r>
      <w:r w:rsidRPr="002B5217">
        <w:t>.</w:t>
      </w:r>
    </w:p>
    <w:p w:rsidR="007D227E" w:rsidRPr="0014180E" w:rsidRDefault="007D227E" w:rsidP="007D227E">
      <w:pPr>
        <w:rPr>
          <w:rStyle w:val="Emphasis"/>
        </w:rPr>
      </w:pPr>
      <w:r w:rsidRPr="0014180E">
        <w:rPr>
          <w:rStyle w:val="StyleUnderline"/>
        </w:rPr>
        <w:t>The tension between America’s ideals and its reality is acute today</w:t>
      </w:r>
      <w:r>
        <w:t xml:space="preserve">, </w:t>
      </w:r>
      <w:r w:rsidRPr="0014180E">
        <w:rPr>
          <w:rStyle w:val="Emphasis"/>
        </w:rPr>
        <w:t>but not new</w:t>
      </w:r>
      <w:r>
        <w:t>.</w:t>
      </w:r>
      <w:r w:rsidR="000875B0">
        <w:t xml:space="preserve"> </w:t>
      </w:r>
      <w:r w:rsidRPr="0014180E">
        <w:rPr>
          <w:rStyle w:val="StyleUnderline"/>
        </w:rPr>
        <w:t>When</w:t>
      </w:r>
      <w:r>
        <w:t xml:space="preserve">, as a U.S. diplomat, </w:t>
      </w:r>
      <w:r w:rsidRPr="0014180E">
        <w:rPr>
          <w:rStyle w:val="StyleUnderline"/>
        </w:rPr>
        <w:t>I asked other governments to respect human rights, they would often throw problems in the United States back in my face. “You tortured people in Guantanamo. Your police in Ferguson</w:t>
      </w:r>
      <w:r>
        <w:t xml:space="preserve">, Missouri </w:t>
      </w:r>
      <w:r w:rsidRPr="0014180E">
        <w:rPr>
          <w:rStyle w:val="StyleUnderline"/>
        </w:rPr>
        <w:t xml:space="preserve">was racist. Your CIA spied on our emails.” I would reply: “Yes, we make mistakes in America. But </w:t>
      </w:r>
      <w:r w:rsidRPr="0014180E">
        <w:t>you know this because our free press tells you</w:t>
      </w:r>
      <w:r>
        <w:t xml:space="preserve">. And look at how we correct them: </w:t>
      </w:r>
      <w:r w:rsidRPr="0014180E">
        <w:rPr>
          <w:rStyle w:val="Emphasis"/>
        </w:rPr>
        <w:t>Our Supreme Court ordered our president to heed the Guantanamo prisoners’ rights. Our independent Justice Department reformed the Ferguson police department. Our Congress restrained mass surveillance.”</w:t>
      </w:r>
    </w:p>
    <w:p w:rsidR="007D227E" w:rsidRPr="002B5217" w:rsidRDefault="007D227E" w:rsidP="007D227E">
      <w:pPr>
        <w:rPr>
          <w:rStyle w:val="StyleUnderline"/>
        </w:rPr>
      </w:pPr>
      <w:r>
        <w:t xml:space="preserve">America will always be the country that elected Trump, and the world won’t soon forget it. But </w:t>
      </w:r>
      <w:r w:rsidRPr="0014180E">
        <w:rPr>
          <w:rStyle w:val="StyleUnderline"/>
        </w:rPr>
        <w:t xml:space="preserve">Americans will still have a good story to tell </w:t>
      </w:r>
      <w:r w:rsidRPr="002B5217">
        <w:rPr>
          <w:rStyle w:val="Emphasis"/>
        </w:rPr>
        <w:t>if they can point to how their courts, their elected lawmakers, their civil society</w:t>
      </w:r>
      <w:r w:rsidRPr="0014180E">
        <w:rPr>
          <w:rStyle w:val="StyleUnderline"/>
        </w:rPr>
        <w:t>—liberals and conservatives, both—</w:t>
      </w:r>
      <w:r w:rsidRPr="002B5217">
        <w:rPr>
          <w:rStyle w:val="Emphasis"/>
        </w:rPr>
        <w:t>rallied to defend the Constitution, confront corruption</w:t>
      </w:r>
      <w:r w:rsidRPr="0014180E">
        <w:rPr>
          <w:rStyle w:val="StyleUnderline"/>
        </w:rPr>
        <w:t xml:space="preserve">, make refugees feel welcome, </w:t>
      </w:r>
      <w:r w:rsidRPr="002B5217">
        <w:rPr>
          <w:rStyle w:val="Emphasis"/>
        </w:rPr>
        <w:t>and express generosity to those in need around the world</w:t>
      </w:r>
      <w:r w:rsidRPr="0014180E">
        <w:rPr>
          <w:rStyle w:val="StyleUnderline"/>
        </w:rPr>
        <w:t>.</w:t>
      </w:r>
      <w:r>
        <w:t xml:space="preserve"> The </w:t>
      </w:r>
      <w:r w:rsidRPr="002B5217">
        <w:rPr>
          <w:rStyle w:val="StyleUnderline"/>
        </w:rPr>
        <w:t>checks and balances in America’s system</w:t>
      </w:r>
      <w:r>
        <w:t>—its antibodies—</w:t>
      </w:r>
      <w:r w:rsidRPr="002B5217">
        <w:rPr>
          <w:rStyle w:val="StyleUnderline"/>
        </w:rPr>
        <w:t>have always been its best argument. If they pass the Trump test, the argument can emerge stronger.</w:t>
      </w:r>
    </w:p>
    <w:p w:rsidR="007D227E" w:rsidRPr="0014180E" w:rsidRDefault="007D227E" w:rsidP="007D227E">
      <w:r w:rsidRPr="002B5217">
        <w:rPr>
          <w:rStyle w:val="StyleUnderline"/>
        </w:rPr>
        <w:t>Internationalist Republicans</w:t>
      </w:r>
      <w:r>
        <w:t xml:space="preserve"> will have a particularly heavy responsibility here. </w:t>
      </w:r>
      <w:r w:rsidRPr="002B5217">
        <w:rPr>
          <w:rStyle w:val="StyleUnderline"/>
        </w:rPr>
        <w:t>Even if they support Trump politically, they’ll need to join with Democrats to protect civil liberties and the integrity of American democracy, and serve as an alternative voice of America.</w:t>
      </w:r>
      <w:r>
        <w:t xml:space="preserve"> On the Hill, </w:t>
      </w:r>
      <w:r w:rsidRPr="002B5217">
        <w:rPr>
          <w:rStyle w:val="StyleUnderline"/>
        </w:rPr>
        <w:t xml:space="preserve">they can bolster America’s anti-corruption and ethics laws and the institutions that enforce them. They can protect the parts of the State Department budget essential for advancing American values, </w:t>
      </w:r>
      <w:r>
        <w:t xml:space="preserve">including funding for civil society groups in closed societies. That includes supporting funding for the United Nations, given that the new Secretary General Antonio </w:t>
      </w:r>
      <w:proofErr w:type="spellStart"/>
      <w:r>
        <w:t>Gutteres</w:t>
      </w:r>
      <w:proofErr w:type="spellEnd"/>
      <w:r>
        <w:t xml:space="preserve">, and the High Commissioner for Human Rights, </w:t>
      </w:r>
      <w:proofErr w:type="spellStart"/>
      <w:r>
        <w:t>Zeid</w:t>
      </w:r>
      <w:proofErr w:type="spellEnd"/>
      <w:r>
        <w:t xml:space="preserve"> al </w:t>
      </w:r>
      <w:proofErr w:type="spellStart"/>
      <w:r>
        <w:t>Raad</w:t>
      </w:r>
      <w:proofErr w:type="spellEnd"/>
      <w:r>
        <w:t>, are among the few global leaders today willing to speak up for the values the United States traditionally defends.</w:t>
      </w:r>
    </w:p>
    <w:p w:rsidR="007D227E" w:rsidRPr="007D227E" w:rsidRDefault="007D227E" w:rsidP="007D227E"/>
    <w:p w:rsidR="00375ADB" w:rsidRDefault="00375ADB" w:rsidP="00375ADB">
      <w:pPr>
        <w:pStyle w:val="Heading2"/>
      </w:pPr>
      <w:r>
        <w:t>Terrorism Impact</w:t>
      </w:r>
    </w:p>
    <w:p w:rsidR="00375ADB" w:rsidRDefault="00375ADB" w:rsidP="00375ADB"/>
    <w:p w:rsidR="00375ADB" w:rsidRDefault="00375ADB" w:rsidP="00375ADB">
      <w:pPr>
        <w:pStyle w:val="Heading3"/>
      </w:pPr>
      <w:r w:rsidRPr="008140F4">
        <w:t xml:space="preserve">Nuclear Terrorism </w:t>
      </w:r>
      <w:r>
        <w:t xml:space="preserve">– </w:t>
      </w:r>
      <w:r w:rsidRPr="008140F4">
        <w:t xml:space="preserve">Likely </w:t>
      </w:r>
    </w:p>
    <w:p w:rsidR="00375ADB" w:rsidRPr="00375ADB" w:rsidRDefault="00375ADB" w:rsidP="00375ADB"/>
    <w:p w:rsidR="00375ADB" w:rsidRPr="008140F4" w:rsidRDefault="00375ADB" w:rsidP="00375ADB">
      <w:pPr>
        <w:pStyle w:val="Heading4"/>
      </w:pPr>
      <w:r w:rsidRPr="008140F4">
        <w:t xml:space="preserve">Nuclear terrorism is likely </w:t>
      </w:r>
      <w:r>
        <w:t xml:space="preserve">– </w:t>
      </w:r>
      <w:r w:rsidRPr="008140F4">
        <w:t xml:space="preserve">newest evidence </w:t>
      </w:r>
    </w:p>
    <w:p w:rsidR="00375ADB" w:rsidRPr="008140F4" w:rsidRDefault="00375ADB" w:rsidP="00375ADB">
      <w:pPr>
        <w:rPr>
          <w:rStyle w:val="Style13ptBold"/>
        </w:rPr>
      </w:pPr>
      <w:proofErr w:type="spellStart"/>
      <w:r w:rsidRPr="008140F4">
        <w:rPr>
          <w:rStyle w:val="Style13ptBold"/>
        </w:rPr>
        <w:t>Litwak</w:t>
      </w:r>
      <w:proofErr w:type="spellEnd"/>
      <w:r w:rsidRPr="008140F4">
        <w:rPr>
          <w:rStyle w:val="Style13ptBold"/>
        </w:rPr>
        <w:t xml:space="preserve">, Woodrow Wilson International Center for Scholars, director of International Security Studies, 17 </w:t>
      </w:r>
    </w:p>
    <w:p w:rsidR="00375ADB" w:rsidRDefault="00375ADB" w:rsidP="00375ADB">
      <w:r w:rsidRPr="008140F4">
        <w:t xml:space="preserve">[Robert S. </w:t>
      </w:r>
      <w:proofErr w:type="spellStart"/>
      <w:r w:rsidRPr="008140F4">
        <w:t>Litwak</w:t>
      </w:r>
      <w:proofErr w:type="spellEnd"/>
      <w:r w:rsidRPr="008140F4">
        <w:t xml:space="preserve">, vice president for programs and director of International Security Studies at the Woodrow Wilson International Center for Scholars in Washington D.C, April 26, 2017, The Washington Quarterly, “Recalibrating Deterrence to Prevent Nuclear Terrorism,” pg. 55-56, </w:t>
      </w:r>
      <w:hyperlink r:id="rId16" w:history="1">
        <w:r w:rsidRPr="008140F4">
          <w:rPr>
            <w:rStyle w:val="Hyperlink"/>
          </w:rPr>
          <w:t>http://dx.doi.org/10.1080/0163660X.2017.1302739</w:t>
        </w:r>
      </w:hyperlink>
      <w:r w:rsidRPr="008140F4">
        <w:t>, accessed 7.16.2017]//</w:t>
      </w:r>
      <w:proofErr w:type="spellStart"/>
      <w:r w:rsidRPr="008140F4">
        <w:t>TRossow</w:t>
      </w:r>
      <w:proofErr w:type="spellEnd"/>
      <w:r w:rsidRPr="008140F4">
        <w:t xml:space="preserve"> </w:t>
      </w:r>
    </w:p>
    <w:p w:rsidR="00375ADB" w:rsidRPr="008140F4" w:rsidRDefault="00375ADB" w:rsidP="00375ADB"/>
    <w:p w:rsidR="00375ADB" w:rsidRPr="008140F4" w:rsidRDefault="00375ADB" w:rsidP="00375ADB">
      <w:pPr>
        <w:rPr>
          <w:u w:val="single"/>
        </w:rPr>
      </w:pPr>
      <w:r w:rsidRPr="008140F4">
        <w:t xml:space="preserve">In a 2010 interview with The Washington Post’s Bob Woodward, </w:t>
      </w:r>
      <w:proofErr w:type="spellStart"/>
      <w:r w:rsidRPr="008140F4">
        <w:t>thenPresident</w:t>
      </w:r>
      <w:proofErr w:type="spellEnd"/>
      <w:r w:rsidRPr="008140F4">
        <w:t xml:space="preserve"> Barack Obama judged the United States generally resilient to terrorist attack, but qualified that “</w:t>
      </w:r>
      <w:r w:rsidRPr="008140F4">
        <w:rPr>
          <w:u w:val="single"/>
        </w:rPr>
        <w:t xml:space="preserve">a potential </w:t>
      </w:r>
      <w:r w:rsidRPr="008140F4">
        <w:rPr>
          <w:b/>
          <w:u w:val="single"/>
        </w:rPr>
        <w:t>game changer</w:t>
      </w:r>
      <w:r w:rsidRPr="008140F4">
        <w:rPr>
          <w:u w:val="single"/>
        </w:rPr>
        <w:t xml:space="preserve"> would be a nuclear weapon in the hands of terrorists, blowing up a major city</w:t>
      </w:r>
      <w:r w:rsidRPr="008140F4">
        <w:t xml:space="preserve">.” 1 This game-changing scenario, which had been a concern since the chaotic breakup of the Soviet Union in the early 1990s, had arisen just four months after his inauguration: </w:t>
      </w:r>
      <w:r w:rsidRPr="00E87D79">
        <w:t>a CIA intercept between two Taliban leaders in northwestern Pakistan revealed that the terrorist group claimed to have acquired “nuclear devices.” Though the intercept later proved unfounded</w:t>
      </w:r>
      <w:r w:rsidRPr="008140F4">
        <w:t>, at the time, according to an administration official, “</w:t>
      </w:r>
      <w:r w:rsidRPr="00E87D79">
        <w:rPr>
          <w:u w:val="single"/>
        </w:rPr>
        <w:t xml:space="preserve">The entire U.S. policymaking community </w:t>
      </w:r>
      <w:r w:rsidRPr="00E87D79">
        <w:rPr>
          <w:b/>
          <w:u w:val="single"/>
        </w:rPr>
        <w:t>was very alarmed</w:t>
      </w:r>
      <w:r w:rsidRPr="008140F4">
        <w:t>. It was an all-hands-</w:t>
      </w:r>
      <w:proofErr w:type="spellStart"/>
      <w:r w:rsidRPr="008140F4">
        <w:t>ondeck</w:t>
      </w:r>
      <w:proofErr w:type="spellEnd"/>
      <w:r w:rsidRPr="008140F4">
        <w:t xml:space="preserve"> mentality.” 2 In May 2015, a hyperbolic article in the </w:t>
      </w:r>
      <w:r w:rsidRPr="008140F4">
        <w:rPr>
          <w:u w:val="single"/>
        </w:rPr>
        <w:t xml:space="preserve">Islamic State’s propaganda magazine, </w:t>
      </w:r>
      <w:proofErr w:type="spellStart"/>
      <w:r w:rsidRPr="008140F4">
        <w:rPr>
          <w:u w:val="single"/>
        </w:rPr>
        <w:t>Dabiq</w:t>
      </w:r>
      <w:proofErr w:type="spellEnd"/>
      <w:r w:rsidRPr="008140F4">
        <w:rPr>
          <w:u w:val="single"/>
        </w:rPr>
        <w:t>, raised the “hypothetical” that ISIS</w:t>
      </w:r>
      <w:r w:rsidRPr="008140F4">
        <w:t xml:space="preserve"> (the Islamic State in Iraq and Syria), having seized banks with billions of dollars, </w:t>
      </w:r>
      <w:r w:rsidRPr="008140F4">
        <w:rPr>
          <w:u w:val="single"/>
        </w:rPr>
        <w:t xml:space="preserve">could tap sympathizers in “Pakistan to </w:t>
      </w:r>
      <w:r w:rsidRPr="008140F4">
        <w:rPr>
          <w:b/>
          <w:u w:val="single"/>
        </w:rPr>
        <w:t>purchase a nuclear device</w:t>
      </w:r>
      <w:r w:rsidRPr="008140F4">
        <w:rPr>
          <w:u w:val="single"/>
        </w:rPr>
        <w:t xml:space="preserve"> through weapons dealers with links to corrupt officials in the region</w:t>
      </w:r>
      <w:r w:rsidRPr="008140F4">
        <w:t xml:space="preserve">.” The article proclaimed that </w:t>
      </w:r>
      <w:r w:rsidRPr="008140F4">
        <w:rPr>
          <w:u w:val="single"/>
        </w:rPr>
        <w:t xml:space="preserve">the terrorist group was seeking “to pull off something truly epic.” </w:t>
      </w:r>
      <w:r w:rsidRPr="008140F4">
        <w:t>3</w:t>
      </w:r>
      <w:r w:rsidRPr="008140F4">
        <w:rPr>
          <w:u w:val="single"/>
        </w:rPr>
        <w:t xml:space="preserve"> </w:t>
      </w:r>
    </w:p>
    <w:p w:rsidR="00375ADB" w:rsidRPr="008140F4" w:rsidRDefault="00375ADB" w:rsidP="00375ADB">
      <w:pPr>
        <w:rPr>
          <w:u w:val="single"/>
        </w:rPr>
      </w:pPr>
      <w:r w:rsidRPr="008140F4">
        <w:rPr>
          <w:u w:val="single"/>
        </w:rPr>
        <w:t xml:space="preserve">The </w:t>
      </w:r>
      <w:r w:rsidRPr="008140F4">
        <w:rPr>
          <w:b/>
          <w:u w:val="single"/>
        </w:rPr>
        <w:t>stark reality</w:t>
      </w:r>
      <w:r w:rsidRPr="008140F4">
        <w:rPr>
          <w:u w:val="single"/>
        </w:rPr>
        <w:t xml:space="preserve"> is that terrorist groups like al-Qaeda and ISIS </w:t>
      </w:r>
      <w:r w:rsidRPr="008140F4">
        <w:rPr>
          <w:b/>
          <w:u w:val="single"/>
        </w:rPr>
        <w:t>remain intent</w:t>
      </w:r>
      <w:r w:rsidRPr="008140F4">
        <w:rPr>
          <w:u w:val="single"/>
        </w:rPr>
        <w:t xml:space="preserve"> on acquiring a nuclear weapon</w:t>
      </w:r>
      <w:r w:rsidRPr="008140F4">
        <w:t>—</w:t>
      </w:r>
      <w:r w:rsidRPr="008140F4">
        <w:rPr>
          <w:u w:val="single"/>
        </w:rPr>
        <w:t xml:space="preserve">and would have </w:t>
      </w:r>
      <w:r w:rsidRPr="008140F4">
        <w:rPr>
          <w:b/>
          <w:u w:val="single"/>
        </w:rPr>
        <w:t>no compunction</w:t>
      </w:r>
      <w:r w:rsidRPr="008140F4">
        <w:rPr>
          <w:u w:val="single"/>
        </w:rPr>
        <w:t xml:space="preserve"> about using it.</w:t>
      </w:r>
      <w:r w:rsidRPr="008140F4">
        <w:t xml:space="preserve"> Former British Prime Minister Tony Blair observed that the </w:t>
      </w:r>
      <w:r w:rsidRPr="008140F4">
        <w:rPr>
          <w:u w:val="single"/>
        </w:rPr>
        <w:t>constraints are practical and technical, not political or moral</w:t>
      </w:r>
      <w:r w:rsidRPr="008140F4">
        <w:t xml:space="preserve">. Thus, </w:t>
      </w:r>
      <w:r w:rsidRPr="008140F4">
        <w:rPr>
          <w:u w:val="single"/>
        </w:rPr>
        <w:t xml:space="preserve">the key to preventing nuclear terrorism is </w:t>
      </w:r>
      <w:r w:rsidRPr="008140F4">
        <w:rPr>
          <w:b/>
          <w:u w:val="single"/>
        </w:rPr>
        <w:t>blocking the terrorists’ acquisition</w:t>
      </w:r>
      <w:r w:rsidRPr="008140F4">
        <w:rPr>
          <w:u w:val="single"/>
        </w:rPr>
        <w:t xml:space="preserve"> of the capability that would allow them to act on their intention.</w:t>
      </w:r>
    </w:p>
    <w:p w:rsidR="00375ADB" w:rsidRPr="008140F4" w:rsidRDefault="00375ADB" w:rsidP="00375ADB">
      <w:r w:rsidRPr="008140F4">
        <w:t xml:space="preserve">For terrorists, there are three pathways to the bomb: </w:t>
      </w:r>
      <w:r w:rsidRPr="008140F4">
        <w:rPr>
          <w:u w:val="single"/>
        </w:rPr>
        <w:t>they can buy, steal, or build one</w:t>
      </w:r>
      <w:r w:rsidRPr="008140F4">
        <w:t>. Each of these routes requires the involvement of a state, whether as a deliberate act of policy by the ruling regime or a failure to exercise sovereign control over weapons and weapons-usable fissile material on its territory. The state dimension of non-state nuclear terrorism is thus essential: al-Qaeda does not have its own uranium-enrichment program to produce weapons-usable material.</w:t>
      </w:r>
    </w:p>
    <w:p w:rsidR="00375ADB" w:rsidRPr="008140F4" w:rsidRDefault="00375ADB" w:rsidP="00375ADB">
      <w:r w:rsidRPr="008140F4">
        <w:t xml:space="preserve">An ominous aspect of the threat posed by </w:t>
      </w:r>
      <w:r w:rsidRPr="008140F4">
        <w:rPr>
          <w:u w:val="single"/>
        </w:rPr>
        <w:t>ISIS</w:t>
      </w:r>
      <w:r w:rsidRPr="008140F4">
        <w:t xml:space="preserve"> is that its </w:t>
      </w:r>
      <w:r w:rsidRPr="008140F4">
        <w:rPr>
          <w:u w:val="single"/>
        </w:rPr>
        <w:t>occupation of territory in Iraq and Syria conferred access to an infrastructure</w:t>
      </w:r>
      <w:r w:rsidRPr="008140F4">
        <w:t xml:space="preserve"> (</w:t>
      </w:r>
      <w:r w:rsidRPr="008140F4">
        <w:rPr>
          <w:u w:val="single"/>
        </w:rPr>
        <w:t>such as the chemistry department at Mosul University</w:t>
      </w:r>
      <w:r w:rsidRPr="008140F4">
        <w:t xml:space="preserve">) </w:t>
      </w:r>
      <w:r w:rsidRPr="008140F4">
        <w:rPr>
          <w:u w:val="single"/>
        </w:rPr>
        <w:t>that could allow this nonstate actor to acquire state-like WMD</w:t>
      </w:r>
      <w:r w:rsidRPr="008140F4">
        <w:t xml:space="preserve"> (weapons of mass destruction) </w:t>
      </w:r>
      <w:r w:rsidRPr="008140F4">
        <w:rPr>
          <w:u w:val="single"/>
        </w:rPr>
        <w:t>capabilities</w:t>
      </w:r>
      <w:r w:rsidRPr="008140F4">
        <w:t>. Hence, the centerpiece of the U.S. strategy has been to roll back ISIS’s territorial gains—witness the current Iraqi army offensive, backed by U.S. special forces, to expel ISIS from Mosul—to mitigate this threat by denying it the capabilities of a state. The focus of this article is on states and their centrality in addressing nuclear terrorism. ISIS is pertinent to this analysis to the extent that this non-state terrorist group takes on the attributes of a state.</w:t>
      </w:r>
    </w:p>
    <w:p w:rsidR="00375ADB" w:rsidRDefault="00375ADB" w:rsidP="00375ADB">
      <w:r w:rsidRPr="008140F4">
        <w:rPr>
          <w:u w:val="single"/>
        </w:rPr>
        <w:t xml:space="preserve">The 9/11 terrorist attacks highlighted the potential </w:t>
      </w:r>
      <w:r w:rsidRPr="008140F4">
        <w:rPr>
          <w:b/>
          <w:u w:val="single"/>
        </w:rPr>
        <w:t>catastrophic threat</w:t>
      </w:r>
      <w:r w:rsidRPr="008140F4">
        <w:rPr>
          <w:u w:val="single"/>
        </w:rPr>
        <w:t xml:space="preserve"> posed by the nexus of nuclear proliferation and terrorism</w:t>
      </w:r>
      <w:r w:rsidRPr="008140F4">
        <w:t>. 9/11 led to a redefinition of threat by the U.S. administration and generated a wave of analytical work from think tanks and the academy on strategies of deterrence to mitigate that threat. The occasion for this article, more than a decade-</w:t>
      </w:r>
      <w:proofErr w:type="spellStart"/>
      <w:r w:rsidRPr="008140F4">
        <w:t>anda</w:t>
      </w:r>
      <w:proofErr w:type="spellEnd"/>
      <w:r w:rsidRPr="008140F4">
        <w:t>-half after 9/11, are new circumstances necessitating a recalibration of these deterrent strategies. Specifically, two countries of major proliferation concern—</w:t>
      </w:r>
      <w:r w:rsidRPr="008140F4">
        <w:rPr>
          <w:u w:val="single"/>
        </w:rPr>
        <w:t>Pakistan and North Korea</w:t>
      </w:r>
      <w:r w:rsidRPr="008140F4">
        <w:t>—</w:t>
      </w:r>
      <w:r w:rsidRPr="008140F4">
        <w:rPr>
          <w:u w:val="single"/>
        </w:rPr>
        <w:t xml:space="preserve">are both on the verge of </w:t>
      </w:r>
      <w:r w:rsidRPr="008140F4">
        <w:rPr>
          <w:b/>
          <w:u w:val="single"/>
        </w:rPr>
        <w:t>significantly increasing their stocks</w:t>
      </w:r>
      <w:r w:rsidRPr="008140F4">
        <w:rPr>
          <w:u w:val="single"/>
        </w:rPr>
        <w:t xml:space="preserve"> of nuclear weapons and weapons-usable materials</w:t>
      </w:r>
      <w:r w:rsidRPr="008140F4">
        <w:t>. Within this threatening context, the Iran nuclear deal offers an important relevant precedent in which arms control (a variant of deterrence) can constrain capabilities.</w:t>
      </w:r>
    </w:p>
    <w:p w:rsidR="00375ADB" w:rsidRPr="008140F4" w:rsidRDefault="00375ADB" w:rsidP="00375ADB"/>
    <w:p w:rsidR="00375ADB" w:rsidRDefault="00375ADB" w:rsidP="00375ADB">
      <w:pPr>
        <w:pStyle w:val="Heading3"/>
      </w:pPr>
      <w:r w:rsidRPr="008140F4">
        <w:t>Trump</w:t>
      </w:r>
      <w:r>
        <w:t xml:space="preserve"> Retaliation</w:t>
      </w:r>
      <w:r w:rsidRPr="008140F4">
        <w:t xml:space="preserve"> Impact </w:t>
      </w:r>
      <w:r>
        <w:t>– Long</w:t>
      </w:r>
    </w:p>
    <w:p w:rsidR="00375ADB" w:rsidRPr="00375ADB" w:rsidRDefault="00375ADB" w:rsidP="00375ADB"/>
    <w:p w:rsidR="00375ADB" w:rsidRPr="008140F4" w:rsidRDefault="00375ADB" w:rsidP="00375ADB">
      <w:pPr>
        <w:pStyle w:val="Heading4"/>
      </w:pPr>
      <w:r w:rsidRPr="008140F4">
        <w:t xml:space="preserve">Terror attack under Trump guarantees retaliation -- causes nuclear war, alienates allies, and increases domestic repression -- Congress, the public, and advisors don’t check </w:t>
      </w:r>
    </w:p>
    <w:p w:rsidR="00375ADB" w:rsidRDefault="00375ADB" w:rsidP="00375ADB">
      <w:pPr>
        <w:rPr>
          <w:rStyle w:val="Style13ptBold"/>
        </w:rPr>
      </w:pPr>
      <w:r w:rsidRPr="008140F4">
        <w:rPr>
          <w:rStyle w:val="Style13ptBold"/>
        </w:rPr>
        <w:t>POLITICO, US journalism, corporation, et al 1</w:t>
      </w:r>
      <w:r>
        <w:rPr>
          <w:rStyle w:val="Style13ptBold"/>
        </w:rPr>
        <w:t>6</w:t>
      </w:r>
    </w:p>
    <w:p w:rsidR="000875B0" w:rsidRDefault="00375ADB" w:rsidP="00375ADB">
      <w:r w:rsidRPr="008140F4">
        <w:t xml:space="preserve">**et al = includes numerous foreign policy experts -- refer to cite </w:t>
      </w:r>
    </w:p>
    <w:p w:rsidR="00375ADB" w:rsidRDefault="00375ADB" w:rsidP="00375ADB">
      <w:r w:rsidRPr="008140F4">
        <w:t xml:space="preserve">[POLITICO Magazine, Stephen </w:t>
      </w:r>
      <w:proofErr w:type="spellStart"/>
      <w:r w:rsidRPr="008140F4">
        <w:t>Sestanovich</w:t>
      </w:r>
      <w:proofErr w:type="spellEnd"/>
      <w:r w:rsidRPr="008140F4">
        <w:t xml:space="preserve"> is a professor at Columbia University and a senior fellow at the Council on Foreign Relations. Aaron David Miller is vice president for new initiatives and a distinguished scholar at the Woodrow Wilson International Center for Scholars. John Gartner is a private-practice psychologist, part-time assistant professor of psychiatry at Johns Hopkins University Medical School and author of </w:t>
      </w:r>
      <w:hyperlink r:id="rId17" w:tgtFrame="_blank" w:history="1">
        <w:r w:rsidRPr="008140F4">
          <w:rPr>
            <w:rStyle w:val="Hyperlink"/>
          </w:rPr>
          <w:t>In Search of Bill Clinton: A Psychological Biography</w:t>
        </w:r>
      </w:hyperlink>
      <w:r w:rsidRPr="008140F4">
        <w:t xml:space="preserve">. </w:t>
      </w:r>
      <w:hyperlink r:id="rId18" w:tgtFrame="_blank" w:history="1">
        <w:r w:rsidRPr="008140F4">
          <w:rPr>
            <w:rStyle w:val="Hyperlink"/>
          </w:rPr>
          <w:t>Michael D’Antonio</w:t>
        </w:r>
      </w:hyperlink>
      <w:r w:rsidRPr="008140F4">
        <w:t> is author of more than a dozen nonfiction books, including Mortal Sins and </w:t>
      </w:r>
      <w:hyperlink r:id="rId19" w:tgtFrame="_blank" w:history="1">
        <w:r w:rsidRPr="008140F4">
          <w:rPr>
            <w:rStyle w:val="Hyperlink"/>
          </w:rPr>
          <w:t>Never Enough, Donald Trump and the Pursuit of Success</w:t>
        </w:r>
      </w:hyperlink>
      <w:r w:rsidRPr="008140F4">
        <w:t xml:space="preserve">. Andrew </w:t>
      </w:r>
      <w:proofErr w:type="spellStart"/>
      <w:r w:rsidRPr="008140F4">
        <w:t>Bacevich</w:t>
      </w:r>
      <w:proofErr w:type="spellEnd"/>
      <w:r w:rsidRPr="008140F4">
        <w:t xml:space="preserve"> is author of the new book </w:t>
      </w:r>
      <w:hyperlink r:id="rId20" w:tgtFrame="_blank" w:history="1">
        <w:r w:rsidRPr="008140F4">
          <w:rPr>
            <w:rStyle w:val="Hyperlink"/>
          </w:rPr>
          <w:t>America’s War for the Greater Middle East: A Military History</w:t>
        </w:r>
      </w:hyperlink>
      <w:r w:rsidRPr="008140F4">
        <w:t xml:space="preserve">, to be published on April 5. Elizabeth </w:t>
      </w:r>
      <w:proofErr w:type="spellStart"/>
      <w:r w:rsidRPr="008140F4">
        <w:t>Borgwardt</w:t>
      </w:r>
      <w:proofErr w:type="spellEnd"/>
      <w:r w:rsidRPr="008140F4">
        <w:t xml:space="preserve"> is a history professor at Washington University and the author of The Nuremberg Idea, forthcoming from Knopf. Paul Pillar is nonresident senior fellow at the Brookings Institution and at the Center for Security Studies at Georgetown University. From 2000 to 2005, as the national intelligence officer for the Near East and South Asia, he </w:t>
      </w:r>
      <w:proofErr w:type="gramStart"/>
      <w:r w:rsidRPr="008140F4">
        <w:t>was in charge of</w:t>
      </w:r>
      <w:proofErr w:type="gramEnd"/>
      <w:r w:rsidRPr="008140F4">
        <w:t xml:space="preserve"> the analysis of those regions for the CIA and all other American intelligence agencies. Joe </w:t>
      </w:r>
      <w:proofErr w:type="spellStart"/>
      <w:r w:rsidRPr="008140F4">
        <w:t>Burgo</w:t>
      </w:r>
      <w:proofErr w:type="spellEnd"/>
      <w:r w:rsidRPr="008140F4">
        <w:t xml:space="preserve"> is the author of several books, including </w:t>
      </w:r>
      <w:hyperlink r:id="rId21" w:tgtFrame="_blank" w:history="1">
        <w:r w:rsidRPr="008140F4">
          <w:rPr>
            <w:rStyle w:val="Hyperlink"/>
          </w:rPr>
          <w:t>The Narcissist You Know: Defending Yourself Against Extreme Narcissists in an All-About-Me Age</w:t>
        </w:r>
      </w:hyperlink>
      <w:r w:rsidRPr="008140F4">
        <w:t xml:space="preserve">. Stephen Kinzer is a visiting fellow at the Watson Institute for International Studies at Brown University. His books include All the Shah's Men: An American Coup and the Roots of Middle East Terror and Reset: Iran, Turkey, and America's Future. Mary </w:t>
      </w:r>
      <w:proofErr w:type="spellStart"/>
      <w:r w:rsidRPr="008140F4">
        <w:t>Dudziak</w:t>
      </w:r>
      <w:proofErr w:type="spellEnd"/>
      <w:r w:rsidRPr="008140F4">
        <w:t xml:space="preserve"> is professor of law at Emory University and chair in American law and governance at the Library of Congress. March 31, 2016, POLITICO, “9/11: What Would Trump Do?” </w:t>
      </w:r>
      <w:hyperlink r:id="rId22" w:history="1">
        <w:r w:rsidRPr="008140F4">
          <w:rPr>
            <w:rStyle w:val="Hyperlink"/>
          </w:rPr>
          <w:t>http://www.politico.com/magazine/story/2016/03/donald-trump-2016-terrorist-attack-foreign-policy-213784</w:t>
        </w:r>
      </w:hyperlink>
      <w:r w:rsidRPr="008140F4">
        <w:t>, accessed 7.16.2017]//</w:t>
      </w:r>
      <w:proofErr w:type="spellStart"/>
      <w:r w:rsidRPr="008140F4">
        <w:t>TRossow</w:t>
      </w:r>
      <w:proofErr w:type="spellEnd"/>
    </w:p>
    <w:p w:rsidR="00375ADB" w:rsidRPr="008140F4" w:rsidRDefault="00375ADB" w:rsidP="00375ADB"/>
    <w:p w:rsidR="00375ADB" w:rsidRPr="008140F4" w:rsidRDefault="00375ADB" w:rsidP="00375ADB">
      <w:r w:rsidRPr="008140F4">
        <w:t>It’s the totally unthinkable question that Americans find themselves confronting this week: What would President Donald Trump do in a genuine national crisis?</w:t>
      </w:r>
    </w:p>
    <w:p w:rsidR="00375ADB" w:rsidRPr="008140F4" w:rsidRDefault="00375ADB" w:rsidP="00375ADB">
      <w:r w:rsidRPr="008140F4">
        <w:rPr>
          <w:u w:val="single"/>
        </w:rPr>
        <w:t xml:space="preserve">After a series of overseas terror attacks and some </w:t>
      </w:r>
      <w:r w:rsidRPr="008140F4">
        <w:rPr>
          <w:b/>
          <w:u w:val="single"/>
        </w:rPr>
        <w:t>startling statements about nuclear weapons</w:t>
      </w:r>
      <w:r w:rsidRPr="008140F4">
        <w:rPr>
          <w:u w:val="single"/>
        </w:rPr>
        <w:t xml:space="preserve"> and torture</w:t>
      </w:r>
      <w:r w:rsidRPr="008140F4">
        <w:t xml:space="preserve">, </w:t>
      </w:r>
      <w:r w:rsidRPr="008140F4">
        <w:rPr>
          <w:u w:val="single"/>
        </w:rPr>
        <w:t>the world’s attention has turned to Trump’s foreign policy</w:t>
      </w:r>
      <w:r w:rsidRPr="008140F4">
        <w:t>—</w:t>
      </w:r>
      <w:r w:rsidRPr="008140F4">
        <w:rPr>
          <w:u w:val="single"/>
        </w:rPr>
        <w:t xml:space="preserve">an area where he has </w:t>
      </w:r>
      <w:r w:rsidRPr="008140F4">
        <w:rPr>
          <w:b/>
          <w:u w:val="single"/>
        </w:rPr>
        <w:t>few advisers</w:t>
      </w:r>
      <w:r w:rsidRPr="008140F4">
        <w:rPr>
          <w:u w:val="single"/>
        </w:rPr>
        <w:t xml:space="preserve">, </w:t>
      </w:r>
      <w:r w:rsidRPr="008140F4">
        <w:rPr>
          <w:b/>
          <w:u w:val="single"/>
        </w:rPr>
        <w:t>no experience</w:t>
      </w:r>
      <w:r w:rsidRPr="008140F4">
        <w:rPr>
          <w:u w:val="single"/>
        </w:rPr>
        <w:t xml:space="preserve"> and a tendency to </w:t>
      </w:r>
      <w:r w:rsidRPr="008140F4">
        <w:rPr>
          <w:b/>
          <w:u w:val="single"/>
        </w:rPr>
        <w:t>fire off answers and deal with the fallout later</w:t>
      </w:r>
      <w:r w:rsidRPr="008140F4">
        <w:t xml:space="preserve">. The reality of a Trump candidacy has begun to set in: </w:t>
      </w:r>
      <w:r w:rsidRPr="008140F4">
        <w:rPr>
          <w:b/>
          <w:u w:val="single"/>
        </w:rPr>
        <w:t>If Trump is elected and a major national crisis hits, he’ll be the one with his hands on the button</w:t>
      </w:r>
      <w:r w:rsidRPr="008140F4">
        <w:t xml:space="preserve">. </w:t>
      </w:r>
      <w:r w:rsidRPr="008140F4">
        <w:rPr>
          <w:u w:val="single"/>
        </w:rPr>
        <w:t>He’ll be at the head of the table in the Situation Room.</w:t>
      </w:r>
      <w:r w:rsidRPr="008140F4">
        <w:t xml:space="preserve"> His decisions would steer America’s immediate response and could set the course of American policy for years.</w:t>
      </w:r>
    </w:p>
    <w:p w:rsidR="00375ADB" w:rsidRPr="008140F4" w:rsidRDefault="00375ADB" w:rsidP="00375ADB">
      <w:r w:rsidRPr="008140F4">
        <w:t>What’s hard to project with a normal politician is nearly impossible to guess with Trump. He has no foreign policy or public service experience, which means there’s no official record to consult, and his public statements, while extreme, have been vague. The saber-rattling statements that excite his supporters also suggest he has disregard for linchpins of the global order like NATO, the Geneva Conventions and the hard-won global nuclear-weapons limits.</w:t>
      </w:r>
    </w:p>
    <w:p w:rsidR="00375ADB" w:rsidRPr="008140F4" w:rsidRDefault="00375ADB" w:rsidP="00375ADB">
      <w:r w:rsidRPr="008140F4">
        <w:t>Politico Magazine asked foreign policy and counterterrorism experts, historians, Trump biographers, even psychologists to take a serious guess at how he’d handle the days after a terrorist attack in the United States—all based on what they know about Trump the candidate and what he’ll be facing if he gets elected.</w:t>
      </w:r>
    </w:p>
    <w:p w:rsidR="000875B0" w:rsidRDefault="00375ADB" w:rsidP="00375ADB">
      <w:r w:rsidRPr="008140F4">
        <w:t xml:space="preserve">The responses were at times surprising, and at times unsettling. Some </w:t>
      </w:r>
      <w:proofErr w:type="gramStart"/>
      <w:r w:rsidRPr="008140F4">
        <w:t>focused on</w:t>
      </w:r>
      <w:proofErr w:type="gramEnd"/>
      <w:r w:rsidRPr="008140F4">
        <w:t xml:space="preserve"> Trump’s apparent hesitancy about sending troops into combat, and predicted he’d act more like President Barack Obama than President George W. Bush. Others looked at his immigration rhetoric and foresaw a country newly divided, with patrols stalking Muslim neighborhoods and religious hatreds bubbling to the surface. One biographer, familiar with Trump’s primal response to any perceived insult, drew a frightening picture of a quickly escalating set of attacks and responses, with major cities caught in the crossfire. But, then again, another predicted that Trump would simply withdraw to his Twitter account, riding out the threat with a lot of talk and little action.</w:t>
      </w:r>
    </w:p>
    <w:p w:rsidR="000875B0" w:rsidRDefault="00375ADB" w:rsidP="00375ADB">
      <w:r w:rsidRPr="008140F4">
        <w:t>“Let us imagine that when the new president enters the Situation Room to talk over the latest disaster, he’s got Steve Hadley and Eric Edelman and Meghan O’Sullivan around the table”</w:t>
      </w:r>
    </w:p>
    <w:p w:rsidR="00375ADB" w:rsidRPr="008140F4" w:rsidRDefault="00375ADB" w:rsidP="00375ADB">
      <w:r w:rsidRPr="008140F4">
        <w:t xml:space="preserve">Stephen </w:t>
      </w:r>
      <w:proofErr w:type="spellStart"/>
      <w:r w:rsidRPr="008140F4">
        <w:t>Sestanovich</w:t>
      </w:r>
      <w:proofErr w:type="spellEnd"/>
      <w:r w:rsidRPr="008140F4">
        <w:t xml:space="preserve"> is a professor at Columbia University and a senior fellow at the Council on Foreign Relations.</w:t>
      </w:r>
    </w:p>
    <w:p w:rsidR="00375ADB" w:rsidRPr="008140F4" w:rsidRDefault="00375ADB" w:rsidP="00375ADB">
      <w:r w:rsidRPr="008140F4">
        <w:t xml:space="preserve">In the national-security business, </w:t>
      </w:r>
      <w:r w:rsidRPr="008140F4">
        <w:rPr>
          <w:u w:val="single"/>
        </w:rPr>
        <w:t>we are often asked to think the unthinkable</w:t>
      </w:r>
      <w:r w:rsidRPr="008140F4">
        <w:t>—</w:t>
      </w:r>
      <w:r w:rsidRPr="008140F4">
        <w:rPr>
          <w:b/>
          <w:u w:val="single"/>
        </w:rPr>
        <w:t xml:space="preserve">nuclear war, </w:t>
      </w:r>
      <w:r w:rsidRPr="008140F4">
        <w:rPr>
          <w:u w:val="single"/>
        </w:rPr>
        <w:t>chaos, pestilence.</w:t>
      </w:r>
      <w:r w:rsidRPr="008140F4">
        <w:t xml:space="preserve"> Contemplating a Donald Trump presidency should be all in a day’s work. Even so, I find myself wanting to dodge the worst-case scenario. Perhaps this unlikely chief executive will prepare for his day of reckoning by surrounding himself with solid advisers and by tending, however belatedly, to America’s most important global relationships?</w:t>
      </w:r>
    </w:p>
    <w:p w:rsidR="00375ADB" w:rsidRPr="008140F4" w:rsidRDefault="00375ADB" w:rsidP="00375ADB">
      <w:r w:rsidRPr="008140F4">
        <w:t>It’s not absurd to hope that long before taking office President Trump will have reached out to the Republican foreign-policy establishment and that, by playing on personal ambition and patriotism, he will have convinced those who hoped to work for President Rubio or President Jeb Bush to serve him instead. Nor is it absurd to think that, before a new 9/11, he will have realized that the United States cannot get much done in the world unless key allies are with us.</w:t>
      </w:r>
    </w:p>
    <w:p w:rsidR="00375ADB" w:rsidRPr="008140F4" w:rsidRDefault="00375ADB" w:rsidP="00375ADB">
      <w:proofErr w:type="gramStart"/>
      <w:r w:rsidRPr="008140F4">
        <w:t>So</w:t>
      </w:r>
      <w:proofErr w:type="gramEnd"/>
      <w:r w:rsidRPr="008140F4">
        <w:t xml:space="preserve"> let us imagine that when the new president enters the Situation Room to talk over the latest disaster, he’s got Steve Hadley and Eric Edelman and Meghan O’Sullivan around the table. (And maybe vice president Condi Rice ready to fly off to Brussels to represent him at the next day’s emergency session of NATO.)</w:t>
      </w:r>
    </w:p>
    <w:p w:rsidR="00375ADB" w:rsidRPr="008140F4" w:rsidRDefault="00375ADB" w:rsidP="00375ADB">
      <w:pPr>
        <w:rPr>
          <w:b/>
          <w:u w:val="single"/>
        </w:rPr>
      </w:pPr>
      <w:r w:rsidRPr="008140F4">
        <w:t xml:space="preserve">Like I say, none of this is absurd. But I don’t expect it. Whatever you think of the results, </w:t>
      </w:r>
      <w:r w:rsidRPr="008140F4">
        <w:rPr>
          <w:u w:val="single"/>
        </w:rPr>
        <w:t>the Republican Party’s A-team was across the table from George W. Bush on September 11, 2001.</w:t>
      </w:r>
      <w:r w:rsidRPr="008140F4">
        <w:t xml:space="preserve"> </w:t>
      </w:r>
      <w:r w:rsidRPr="008140F4">
        <w:rPr>
          <w:u w:val="single"/>
        </w:rPr>
        <w:t>On September 11, 2017, by contrast, we are likely to have a foreign-policy line-up that reflects the party’s nervous breakdown in the 2016 campaign</w:t>
      </w:r>
      <w:r w:rsidRPr="008140F4">
        <w:t xml:space="preserve">. </w:t>
      </w:r>
      <w:r w:rsidRPr="008140F4">
        <w:rPr>
          <w:b/>
          <w:u w:val="single"/>
        </w:rPr>
        <w:t>The administration will be thinly staffed and often inexperienced, divided against itself, suspicious of the professional bureaucracy, struggling to develop coherent policies, and never sure what the president wants.</w:t>
      </w:r>
    </w:p>
    <w:p w:rsidR="00375ADB" w:rsidRPr="008140F4" w:rsidRDefault="00375ADB" w:rsidP="00375ADB">
      <w:pPr>
        <w:rPr>
          <w:u w:val="single"/>
        </w:rPr>
      </w:pPr>
      <w:r w:rsidRPr="008140F4">
        <w:t xml:space="preserve">Donald </w:t>
      </w:r>
      <w:r w:rsidRPr="008140F4">
        <w:rPr>
          <w:u w:val="single"/>
        </w:rPr>
        <w:t xml:space="preserve">Trump’s own ideas and instincts </w:t>
      </w:r>
      <w:proofErr w:type="gramStart"/>
      <w:r w:rsidRPr="008140F4">
        <w:rPr>
          <w:u w:val="single"/>
        </w:rPr>
        <w:t>have to</w:t>
      </w:r>
      <w:proofErr w:type="gramEnd"/>
      <w:r w:rsidRPr="008140F4">
        <w:rPr>
          <w:u w:val="single"/>
        </w:rPr>
        <w:t xml:space="preserve"> be part of the picture we draw in our minds of how the United States would respond to a major new terrorist attack</w:t>
      </w:r>
      <w:r w:rsidRPr="008140F4">
        <w:t>. But the mind of the president is not the only thing to worry about</w:t>
      </w:r>
      <w:r w:rsidRPr="008140F4">
        <w:rPr>
          <w:u w:val="single"/>
        </w:rPr>
        <w:t xml:space="preserve">. When one of the central institutions of the American political system simultaneously cracks up and wins the White House, the country’s ability to formulate and implement effective policy will </w:t>
      </w:r>
      <w:r w:rsidRPr="008140F4">
        <w:rPr>
          <w:b/>
          <w:u w:val="single"/>
        </w:rPr>
        <w:t>inevitably be damaged.</w:t>
      </w:r>
    </w:p>
    <w:p w:rsidR="00375ADB" w:rsidRPr="008140F4" w:rsidRDefault="00375ADB" w:rsidP="00375ADB">
      <w:r w:rsidRPr="008140F4">
        <w:t>The same will be true of our ability to call on support from others. On September 10, 2001, no one thought that America was in a profound internal crisis, much less fighting for its political sanity. Apart from kooks, no one thought America deserved—or was somehow asking—to be attacked. No one doubted the value of being our friend. In 2017, in the early days of a Trump administration, all this will have changed. A president who has made hostility to Muslims and other minorities his calling card, who has suggested NATO may be “obsolete,” who boasts that we have our own problems to solve, may find the rest of the world ready to let us do so. Around the table in the Sit Room, no one may say this to the boss. But everyone will know it.</w:t>
      </w:r>
    </w:p>
    <w:p w:rsidR="000875B0" w:rsidRDefault="00375ADB" w:rsidP="00375ADB">
      <w:r w:rsidRPr="008140F4">
        <w:t>“I’m betting the Trumpian response would be a lot closer to what Barack Obama might do than Bush 43”</w:t>
      </w:r>
    </w:p>
    <w:p w:rsidR="00375ADB" w:rsidRPr="008140F4" w:rsidRDefault="00375ADB" w:rsidP="00375ADB">
      <w:r w:rsidRPr="008140F4">
        <w:t>Aaron David Miller is vice president for new initiatives and a distinguished scholar at the Woodrow Wilson International Center for Scholars. His most recent book is </w:t>
      </w:r>
      <w:hyperlink r:id="rId23" w:tgtFrame="_blank" w:history="1">
        <w:r w:rsidRPr="008140F4">
          <w:rPr>
            <w:rStyle w:val="Hyperlink"/>
          </w:rPr>
          <w:t>The End of Greatness: Why America Can’t Have (and Doesn’t Want) Another Great President</w:t>
        </w:r>
      </w:hyperlink>
      <w:r w:rsidRPr="008140F4">
        <w:t>.</w:t>
      </w:r>
    </w:p>
    <w:p w:rsidR="00375ADB" w:rsidRPr="008140F4" w:rsidRDefault="00375ADB" w:rsidP="00375ADB">
      <w:r w:rsidRPr="008140F4">
        <w:t>Politics during a presidential campaign is about telling folks what they’d like to hear; governing is about what they’re likely to get. And Donald Trump the candidate operates in a fantasy world on foreign policy bringing to the debate on America’s role in the world a fantastical mix of isolationist and muscular nationalist rhetoric.</w:t>
      </w:r>
    </w:p>
    <w:p w:rsidR="00375ADB" w:rsidRPr="008140F4" w:rsidRDefault="00375ADB" w:rsidP="00375ADB">
      <w:r w:rsidRPr="008140F4">
        <w:t xml:space="preserve">Meanwhile back on planet earth, Donald Trump as president will confront the same gap between words and deeds that faced his predecessors and the constraints that impinge on any president at home and abroad. I fear the unpredictability of a Trump presidency. (I can barely utter those words </w:t>
      </w:r>
      <w:proofErr w:type="gramStart"/>
      <w:r w:rsidRPr="008140F4">
        <w:t>in close proximity</w:t>
      </w:r>
      <w:proofErr w:type="gramEnd"/>
      <w:r w:rsidRPr="008140F4">
        <w:t>.) Still if I had to wager, I’d bet that in Trump’s case—as for most bullies, and this one highly inexperienced in foreign policy—risk aversion rather than risk readiness will prevail in response to an ISIS style Paris or Brussels attack in the United States.</w:t>
      </w:r>
    </w:p>
    <w:p w:rsidR="00375ADB" w:rsidRPr="008140F4" w:rsidRDefault="00375ADB" w:rsidP="00375ADB">
      <w:r w:rsidRPr="008140F4">
        <w:t xml:space="preserve">I know it’s going to come as a shocker, but I’m betting the Trumpian response would be a lot closer to what Barack Obama might do than Bush 43. We’ve seen that movie before Iraq; Patriot Act; waterboarding, torture; tens of thousands of ground forces deployed; trillions expended. Outside of the torture he’s endorsed, Trump has opposed wasting money in the Middle East nation-building; sending large numbers of U.S. troops, etc. I’d expect more air and missile strikes, maybe more special operators to Iraq and Syria in a </w:t>
      </w:r>
      <w:proofErr w:type="gramStart"/>
      <w:r w:rsidRPr="008140F4">
        <w:t>stepped up</w:t>
      </w:r>
      <w:proofErr w:type="gramEnd"/>
      <w:r w:rsidRPr="008140F4">
        <w:t xml:space="preserve"> campaign to deprive ISIS of territory.</w:t>
      </w:r>
    </w:p>
    <w:p w:rsidR="000875B0" w:rsidRDefault="00375ADB" w:rsidP="00375ADB">
      <w:r w:rsidRPr="008140F4">
        <w:t xml:space="preserve">Where I do worry greatly is what Trump might do on the domestic side in the wake of such an attack—his rhetoric on Arab and Muslim Americans, and policies on surveillance and immigration. Remember Denzell Washington in “The Siege” where the U.S. military takes over New York City and rounds up thousands of Arab and Muslims Americans? There’s a Constitution and institutions in this country that will prevent him from going as far as that, but Trump has so far proved to be a divider not a </w:t>
      </w:r>
      <w:proofErr w:type="spellStart"/>
      <w:r w:rsidRPr="008140F4">
        <w:t>uniter</w:t>
      </w:r>
      <w:proofErr w:type="spellEnd"/>
      <w:r w:rsidRPr="008140F4">
        <w:t xml:space="preserve"> or a </w:t>
      </w:r>
      <w:proofErr w:type="spellStart"/>
      <w:r w:rsidRPr="008140F4">
        <w:t>reassurer</w:t>
      </w:r>
      <w:proofErr w:type="spellEnd"/>
      <w:r w:rsidRPr="008140F4">
        <w:t xml:space="preserve">. In the wake of a significant terror attack by, say, ISIS, we need a president </w:t>
      </w:r>
      <w:proofErr w:type="spellStart"/>
      <w:r w:rsidRPr="008140F4">
        <w:t>who’s</w:t>
      </w:r>
      <w:proofErr w:type="spellEnd"/>
      <w:r w:rsidRPr="008140F4">
        <w:t xml:space="preserve"> tough and wise and who can bring us together not drive us apart; and not play into or fuel the inevitable anger and fear that’s going to be directed at Muslims. Lee Atwater said it best. There’s this small boat which includes a small group of individuals who have the character and stature to be president. That applies doubly during a crisis. And Trump’s not in it.</w:t>
      </w:r>
    </w:p>
    <w:p w:rsidR="000875B0" w:rsidRDefault="00375ADB" w:rsidP="00375ADB">
      <w:r w:rsidRPr="008140F4">
        <w:t>“Trump, a thin-skinned malignant narcissist who can leave no slight unavenged … is the candidate most likely to overreact to a terrorist event”</w:t>
      </w:r>
    </w:p>
    <w:p w:rsidR="00375ADB" w:rsidRPr="008140F4" w:rsidRDefault="00375ADB" w:rsidP="00375ADB">
      <w:r w:rsidRPr="008140F4">
        <w:t>John Gartner is a private-practice psychologist, part-time assistant professor of psychiatry at Johns Hopkins University Medical School and author of </w:t>
      </w:r>
      <w:hyperlink r:id="rId24" w:tgtFrame="_blank" w:history="1">
        <w:r w:rsidRPr="008140F4">
          <w:rPr>
            <w:rStyle w:val="Hyperlink"/>
          </w:rPr>
          <w:t>In Search of Bill Clinton: A Psychological Biography</w:t>
        </w:r>
      </w:hyperlink>
      <w:r w:rsidRPr="008140F4">
        <w:t>.</w:t>
      </w:r>
    </w:p>
    <w:p w:rsidR="00375ADB" w:rsidRPr="008140F4" w:rsidRDefault="00375ADB" w:rsidP="00375ADB">
      <w:r w:rsidRPr="008140F4">
        <w:rPr>
          <w:u w:val="single"/>
        </w:rPr>
        <w:t>Trump</w:t>
      </w:r>
      <w:r w:rsidRPr="008140F4">
        <w:t xml:space="preserve">, a thin-skinned malignant narcissist who can leave no slight unavenged, no matter how slight (God help us if Kim Jong-un makes fun of his hands), </w:t>
      </w:r>
      <w:r w:rsidRPr="008140F4">
        <w:rPr>
          <w:u w:val="single"/>
        </w:rPr>
        <w:t xml:space="preserve">is the candidate </w:t>
      </w:r>
      <w:r w:rsidRPr="008140F4">
        <w:rPr>
          <w:b/>
          <w:u w:val="single"/>
        </w:rPr>
        <w:t>most likely to overreact</w:t>
      </w:r>
      <w:r w:rsidRPr="008140F4">
        <w:rPr>
          <w:u w:val="single"/>
        </w:rPr>
        <w:t xml:space="preserve"> to a terrorist event or threat in an impulsive, misguided and heavy-handed way that would </w:t>
      </w:r>
      <w:r w:rsidRPr="008140F4">
        <w:rPr>
          <w:b/>
          <w:u w:val="single"/>
        </w:rPr>
        <w:t>win us enemies and influence people around the world to hate us</w:t>
      </w:r>
      <w:r w:rsidRPr="008140F4">
        <w:t>. For example, his proposal to “register” all Muslims in America will humiliate a proud people and radicalize scores of young people.</w:t>
      </w:r>
    </w:p>
    <w:p w:rsidR="00375ADB" w:rsidRPr="008140F4" w:rsidRDefault="00375ADB" w:rsidP="00375ADB">
      <w:r w:rsidRPr="008140F4">
        <w:t>Malignant narcissists are not your garden-variety narcissists. They combine narcissism with paranoia, anti-social traits and a propensity for aggression. Trump sees threats where they don’t exist—like Mexican immigrants who “might be ISIS”—and feels no compunctions about breaking rules, such as those against torture or collective punishment, to lash out at those imaginary threats. The Geneva Convention is for politically correct suckers. The law of the jungle, not the rule of law, is the organizing principle of malignant narcissists. And if they can’t rule the jungle they’ll burn it down.</w:t>
      </w:r>
    </w:p>
    <w:p w:rsidR="00375ADB" w:rsidRPr="008140F4" w:rsidRDefault="00375ADB" w:rsidP="00375ADB">
      <w:r w:rsidRPr="008140F4">
        <w:t>Malignant narcissism is an untreatable personality disorder, for the simple reason that no one can ever tell the malignant narcissist he is wrong. Anyone who questions a malignant narcissist’s judgment is immediately dismissed as an idiot or attacked as a threat. Anyone who questions their ruthless tactics is belittled as soft and naive. It’s not accidental that Trump has said “my primary consultant is myself.”</w:t>
      </w:r>
    </w:p>
    <w:p w:rsidR="00375ADB" w:rsidRPr="008140F4" w:rsidRDefault="00375ADB" w:rsidP="00375ADB">
      <w:r w:rsidRPr="008140F4">
        <w:t xml:space="preserve">The appeal of narcissistic leaders is real and understandable. In </w:t>
      </w:r>
      <w:proofErr w:type="gramStart"/>
      <w:r w:rsidRPr="008140F4">
        <w:t>America</w:t>
      </w:r>
      <w:proofErr w:type="gramEnd"/>
      <w:r w:rsidRPr="008140F4">
        <w:t xml:space="preserve"> we’ve had a history of charismatic hypomanic narcissists, warm narcissists if you will, like TR and FDR, who were positive forces of nature, leading the country out of hard times by using their larger than life personalities to inspire a faith in America that made us feel larger against our enemies, while single handedly pushing the nation in a more progressive direction that broadened democracy to include the needs and voices of the many. But even malignant narcissists, who concentrate all the power in themselves, can lend strength, inspire confidence and chart a collective direction for their country. Hitler took a dispirited defeated nation in the </w:t>
      </w:r>
      <w:proofErr w:type="spellStart"/>
      <w:r w:rsidRPr="008140F4">
        <w:t>throws</w:t>
      </w:r>
      <w:proofErr w:type="spellEnd"/>
      <w:r w:rsidRPr="008140F4">
        <w:t xml:space="preserve"> of depression and with the promise to make Germany great again turned it into a world power. But the downsides are unimaginable: Hitler also replaced democracy with dictatorship, tolerance with genocide, and sowed the seeds of his nations destruction with his ruthless will to conquer.</w:t>
      </w:r>
    </w:p>
    <w:p w:rsidR="000875B0" w:rsidRDefault="00375ADB" w:rsidP="00375ADB">
      <w:pPr>
        <w:rPr>
          <w:u w:val="single"/>
        </w:rPr>
      </w:pPr>
      <w:r w:rsidRPr="008140F4">
        <w:t xml:space="preserve">In short, </w:t>
      </w:r>
      <w:r w:rsidRPr="008140F4">
        <w:rPr>
          <w:u w:val="single"/>
        </w:rPr>
        <w:t xml:space="preserve">a president Trump is </w:t>
      </w:r>
      <w:r w:rsidRPr="008140F4">
        <w:rPr>
          <w:b/>
          <w:u w:val="single"/>
        </w:rPr>
        <w:t>one of the biggest threats imaginable to our national security</w:t>
      </w:r>
      <w:r w:rsidRPr="008140F4">
        <w:rPr>
          <w:u w:val="single"/>
        </w:rPr>
        <w:t>. His need to appear strong will make us weak</w:t>
      </w:r>
      <w:r w:rsidRPr="008140F4">
        <w:t xml:space="preserve">. </w:t>
      </w:r>
      <w:r w:rsidRPr="008140F4">
        <w:rPr>
          <w:u w:val="single"/>
        </w:rPr>
        <w:t>A malignant narcissist is much like a malignant tumor. Sooner or later it will kill the body politic.</w:t>
      </w:r>
    </w:p>
    <w:p w:rsidR="000875B0" w:rsidRDefault="00375ADB" w:rsidP="00375ADB">
      <w:r w:rsidRPr="008140F4">
        <w:t>“The nihilistic Trump, who regards human beings as brutish children, might well react to a terror attack like a brutish child”</w:t>
      </w:r>
    </w:p>
    <w:p w:rsidR="00375ADB" w:rsidRPr="008140F4" w:rsidRDefault="000875B0" w:rsidP="00375ADB">
      <w:hyperlink r:id="rId25" w:tgtFrame="_blank" w:history="1">
        <w:r w:rsidR="00375ADB" w:rsidRPr="008140F4">
          <w:rPr>
            <w:rStyle w:val="Hyperlink"/>
          </w:rPr>
          <w:t xml:space="preserve">Michael </w:t>
        </w:r>
        <w:proofErr w:type="spellStart"/>
        <w:r w:rsidR="00375ADB" w:rsidRPr="008140F4">
          <w:rPr>
            <w:rStyle w:val="Hyperlink"/>
          </w:rPr>
          <w:t>D’Antonio</w:t>
        </w:r>
        <w:proofErr w:type="spellEnd"/>
      </w:hyperlink>
      <w:r w:rsidR="00375ADB" w:rsidRPr="008140F4">
        <w:t> is author of more than a dozen nonfiction books, including Mortal Sins and </w:t>
      </w:r>
      <w:hyperlink r:id="rId26" w:tgtFrame="_blank" w:history="1">
        <w:r w:rsidR="00375ADB" w:rsidRPr="008140F4">
          <w:rPr>
            <w:rStyle w:val="Hyperlink"/>
          </w:rPr>
          <w:t>Never Enough, Donald Trump and the Pursuit of Success</w:t>
        </w:r>
      </w:hyperlink>
      <w:r w:rsidR="00375ADB" w:rsidRPr="008140F4">
        <w:t>.</w:t>
      </w:r>
    </w:p>
    <w:p w:rsidR="00375ADB" w:rsidRPr="008140F4" w:rsidRDefault="00375ADB" w:rsidP="00375ADB">
      <w:r w:rsidRPr="008140F4">
        <w:t>Within moments of our first meeting, Donald Trump told me that if he is guided by any principle it is this: “If you hit me, I’ll hit back, ten times harder.” (I came to think of this as the Trump Rule of Ten.) In subsequent meetings he added to what might be called a personal philosophy with references to how much he enjoyed conflict</w:t>
      </w:r>
      <w:proofErr w:type="gramStart"/>
      <w:r w:rsidRPr="008140F4">
        <w:t>—“</w:t>
      </w:r>
      <w:proofErr w:type="gramEnd"/>
      <w:r w:rsidRPr="008140F4">
        <w:t>I always loved to fight”—and his belief that people are “inherently dishonest.” Add Trump’s frequent references to the viciousness that dwells in the human heart and his belief that character is fixed at roughly age six, and you can imagine of way Trump could respond to a terror attack on America.</w:t>
      </w:r>
    </w:p>
    <w:p w:rsidR="00375ADB" w:rsidRPr="008140F4" w:rsidRDefault="00375ADB" w:rsidP="00375ADB">
      <w:pPr>
        <w:rPr>
          <w:b/>
          <w:u w:val="single"/>
        </w:rPr>
      </w:pPr>
      <w:r w:rsidRPr="008140F4">
        <w:rPr>
          <w:u w:val="single"/>
        </w:rPr>
        <w:t>The nihilistic Trump</w:t>
      </w:r>
      <w:r w:rsidRPr="008140F4">
        <w:t xml:space="preserve">, who regards human beings as brutish children, </w:t>
      </w:r>
      <w:r w:rsidRPr="008140F4">
        <w:rPr>
          <w:u w:val="single"/>
        </w:rPr>
        <w:t>might well react to a terror attack like a brutish child. President Trump would pressure intelligence agencies to immediately identify the source of the attack</w:t>
      </w:r>
      <w:r w:rsidRPr="008140F4">
        <w:t xml:space="preserve">. </w:t>
      </w:r>
      <w:r w:rsidRPr="008140F4">
        <w:rPr>
          <w:u w:val="single"/>
        </w:rPr>
        <w:t>Civil liberties may be suspended in the emergency pursuit of information, suspects and conspirators. Those taken into custody would be tortured</w:t>
      </w:r>
      <w:r w:rsidRPr="008140F4">
        <w:t xml:space="preserve">, if Trump deemed it necessary. </w:t>
      </w:r>
      <w:r w:rsidRPr="008140F4">
        <w:rPr>
          <w:u w:val="single"/>
        </w:rPr>
        <w:t xml:space="preserve">Speed would be an important part of the Trump response to terror, so </w:t>
      </w:r>
      <w:r w:rsidRPr="008140F4">
        <w:rPr>
          <w:b/>
          <w:u w:val="single"/>
        </w:rPr>
        <w:t>we should not expect much deliberation or consultation with Congress or allies</w:t>
      </w:r>
      <w:r w:rsidRPr="008140F4">
        <w:t xml:space="preserve">. And </w:t>
      </w:r>
      <w:r w:rsidRPr="008140F4">
        <w:rPr>
          <w:u w:val="single"/>
        </w:rPr>
        <w:t xml:space="preserve">given his penchant for disproportional warfare, he would order a </w:t>
      </w:r>
      <w:r w:rsidRPr="008140F4">
        <w:rPr>
          <w:b/>
          <w:u w:val="single"/>
        </w:rPr>
        <w:t>massive military response just as soon as he felt confident about a target.</w:t>
      </w:r>
    </w:p>
    <w:p w:rsidR="00375ADB" w:rsidRPr="008140F4" w:rsidRDefault="00375ADB" w:rsidP="00375ADB">
      <w:r w:rsidRPr="008140F4">
        <w:t xml:space="preserve">In such a scenario, the </w:t>
      </w:r>
      <w:r w:rsidRPr="008140F4">
        <w:rPr>
          <w:u w:val="single"/>
        </w:rPr>
        <w:t xml:space="preserve">destruction of </w:t>
      </w:r>
      <w:r w:rsidRPr="008140F4">
        <w:rPr>
          <w:b/>
          <w:u w:val="single"/>
        </w:rPr>
        <w:t>an office tower in New York</w:t>
      </w:r>
      <w:r w:rsidRPr="008140F4">
        <w:rPr>
          <w:u w:val="single"/>
        </w:rPr>
        <w:t xml:space="preserve"> would be answered with the </w:t>
      </w:r>
      <w:r w:rsidRPr="008140F4">
        <w:rPr>
          <w:b/>
          <w:u w:val="single"/>
        </w:rPr>
        <w:t>annihilation</w:t>
      </w:r>
      <w:r w:rsidRPr="008140F4">
        <w:rPr>
          <w:u w:val="single"/>
        </w:rPr>
        <w:t xml:space="preserve"> </w:t>
      </w:r>
      <w:r w:rsidRPr="008140F4">
        <w:t>of a city controlled by those Trump deemed to have sponsored the attack. To get a sense of how this might work, imagine the Bush administration’s tragedy in Iraq carried out in a matter of weeks, not years. If the targets of such a crude and violent response follow the established script, they would then attack the West on a scale that would make Brussels, and Paris, and San Bernardino seem like rehearsals. As the fight escalates, according to the Trump Rule of Ten, Americans would truly experience the terror the attackers intend.</w:t>
      </w:r>
    </w:p>
    <w:p w:rsidR="000875B0" w:rsidRDefault="00375ADB" w:rsidP="00375ADB">
      <w:r w:rsidRPr="008140F4">
        <w:t>If the actions of the President Trump that I describe above seem too awful to consider, hope resides in the idea that much of what the man says and does is, to echo a term he recently used on CNN, “show business.” If this is true, then we might discount the bellicose rhetoric and the marginal figures he has named as advisers. However, this wish, that Trump doesn’t mean what he says, is a poor foundation on which to place our confidence in the future. We shouldn’t have to guess about our president’s temper.</w:t>
      </w:r>
    </w:p>
    <w:p w:rsidR="000875B0" w:rsidRDefault="00375ADB" w:rsidP="00375ADB">
      <w:r w:rsidRPr="008140F4">
        <w:t>“As a self-professed America Firster, Trump seemingly thinks of statecraft in terms of profit-and-loss. Yet with apologies to Clausewitz, international politics is not the continuation of business by other means”</w:t>
      </w:r>
    </w:p>
    <w:p w:rsidR="00375ADB" w:rsidRPr="008140F4" w:rsidRDefault="00375ADB" w:rsidP="00375ADB">
      <w:r w:rsidRPr="008140F4">
        <w:t xml:space="preserve">Andrew </w:t>
      </w:r>
      <w:proofErr w:type="spellStart"/>
      <w:r w:rsidRPr="008140F4">
        <w:t>Bacevich</w:t>
      </w:r>
      <w:proofErr w:type="spellEnd"/>
      <w:r w:rsidRPr="008140F4">
        <w:t xml:space="preserve"> is author of the new book </w:t>
      </w:r>
      <w:hyperlink r:id="rId27" w:tgtFrame="_blank" w:history="1">
        <w:r w:rsidRPr="008140F4">
          <w:rPr>
            <w:rStyle w:val="Hyperlink"/>
          </w:rPr>
          <w:t>America’s War for the Greater Middle East: A Military History</w:t>
        </w:r>
      </w:hyperlink>
      <w:r w:rsidRPr="008140F4">
        <w:t>, to be published on April 5.</w:t>
      </w:r>
    </w:p>
    <w:p w:rsidR="00375ADB" w:rsidRPr="008140F4" w:rsidRDefault="00375ADB" w:rsidP="00375ADB">
      <w:r w:rsidRPr="008140F4">
        <w:t>Unmoored to principles and precedents, possessing a remarkably shallow grasp of history, Donald Trump is unlikely to demonstrate much by way of the cool calculation that successful crisis management requires. True, the actual exercise of power can educate, as it did in the case of John F. Kennedy, for example. By the time of the Cuban Missile Crisis, JFK’s “pay any price, bear any burden” inclinations had given way to let’s make a deal: my nukes in exchange for yours and let’s not do this again.</w:t>
      </w:r>
    </w:p>
    <w:p w:rsidR="00375ADB" w:rsidRPr="008140F4" w:rsidRDefault="00375ADB" w:rsidP="00375ADB">
      <w:r w:rsidRPr="008140F4">
        <w:t>Whether Trump is similarly educable stands as an open question. Confronted with some unexpected threat, would he pause to evaluate the precipitating factors? Kennedy did, and it served him well. Or would he give in to an impulse to lash out? That describes the George W. Bush administration’s response to 9/11. To put it another way, would intellect or emotion shape Trump’s approach to making decisions?</w:t>
      </w:r>
    </w:p>
    <w:p w:rsidR="00375ADB" w:rsidRPr="008140F4" w:rsidRDefault="00375ADB" w:rsidP="00375ADB">
      <w:r w:rsidRPr="008140F4">
        <w:t>More than anything else, of course, Trump prides himself in being </w:t>
      </w:r>
      <w:proofErr w:type="spellStart"/>
      <w:r w:rsidRPr="008140F4">
        <w:t>thedealmaker</w:t>
      </w:r>
      <w:proofErr w:type="spellEnd"/>
      <w:r w:rsidRPr="008140F4">
        <w:t xml:space="preserve"> par excellence. Yet based on his recent pronouncements—casually proposing to revive the practice of torture, for example, or speculating that Japan and South Korea might consider acquiring nuclear weapons—he appears all but incapable of appreciating the possibility of adverse second order consequences.</w:t>
      </w:r>
    </w:p>
    <w:p w:rsidR="00375ADB" w:rsidRPr="008140F4" w:rsidRDefault="00375ADB" w:rsidP="00375ADB">
      <w:r w:rsidRPr="008140F4">
        <w:t xml:space="preserve">True, for anyone running for president, a certain amount of shooting from the hip is to be expected. Trump is hardly the only candidate making bold statements—carpet bomb ISIS, move the U.S. embassy in Israel to Jerusalem on day one. But in most cases such promises are offered less as a serious basis for action than as a way of currying favor with </w:t>
      </w:r>
      <w:proofErr w:type="gramStart"/>
      <w:r w:rsidRPr="008140F4">
        <w:t>particular constituencies</w:t>
      </w:r>
      <w:proofErr w:type="gramEnd"/>
      <w:r w:rsidRPr="008140F4">
        <w:t>. In Trump’s case, unfortunately, it’s hard to tell if he’s striking a pose or making statements that he intends to be taken seriously. (To be fair, it’s just as hard to interpret various off-the-wall statements made by Trump’s immediate rival Ted Cruz).</w:t>
      </w:r>
    </w:p>
    <w:p w:rsidR="00375ADB" w:rsidRPr="008140F4" w:rsidRDefault="00375ADB" w:rsidP="00375ADB">
      <w:r w:rsidRPr="008140F4">
        <w:t>As a self-professed America Firster, Trump seemingly thinks of statecraft in terms of profit-and-loss. Yet with apologies to Clausewitz, international politics is not the continuation of business by other means. The object of the exercise is not simply to gain some immediate advantage at the expense of others, but to enhance the freedom, abundance, and security enjoyed by the American people while at the same time promoting conditions that others—allies and adversaries alike—find tolerable.</w:t>
      </w:r>
    </w:p>
    <w:p w:rsidR="00375ADB" w:rsidRPr="008140F4" w:rsidRDefault="00375ADB" w:rsidP="00375ADB">
      <w:pPr>
        <w:rPr>
          <w:u w:val="single"/>
        </w:rPr>
      </w:pPr>
      <w:r w:rsidRPr="008140F4">
        <w:rPr>
          <w:u w:val="single"/>
        </w:rPr>
        <w:t>Surrounding himself with advisers who are somewhat more</w:t>
      </w:r>
      <w:r w:rsidRPr="008140F4">
        <w:t xml:space="preserve">—what’s the word? </w:t>
      </w:r>
      <w:r w:rsidRPr="008140F4">
        <w:rPr>
          <w:u w:val="single"/>
        </w:rPr>
        <w:t>seasoned</w:t>
      </w:r>
      <w:r w:rsidRPr="008140F4">
        <w:t xml:space="preserve">? </w:t>
      </w:r>
      <w:proofErr w:type="gramStart"/>
      <w:r w:rsidRPr="008140F4">
        <w:t>sane?—</w:t>
      </w:r>
      <w:proofErr w:type="gramEnd"/>
      <w:r w:rsidRPr="008140F4">
        <w:rPr>
          <w:u w:val="single"/>
        </w:rPr>
        <w:t>might encourage Trump to curb his wilder inclinations. But w</w:t>
      </w:r>
      <w:r w:rsidRPr="008140F4">
        <w:rPr>
          <w:b/>
          <w:u w:val="single"/>
        </w:rPr>
        <w:t>ho in their right mind would sign up to serve in his administration?</w:t>
      </w:r>
    </w:p>
    <w:p w:rsidR="00375ADB" w:rsidRPr="008140F4" w:rsidRDefault="00375ADB" w:rsidP="00375ADB">
      <w:pPr>
        <w:rPr>
          <w:b/>
          <w:u w:val="single"/>
        </w:rPr>
      </w:pPr>
      <w:r w:rsidRPr="008140F4">
        <w:rPr>
          <w:b/>
          <w:u w:val="single"/>
        </w:rPr>
        <w:t>Probably people who think like Trump. Now there’s a scary prospect.</w:t>
      </w:r>
    </w:p>
    <w:p w:rsidR="000875B0" w:rsidRDefault="00375ADB" w:rsidP="00375ADB">
      <w:r w:rsidRPr="008140F4">
        <w:t>“A 9/11-style attack on U.S. soil would mean that any remaining restraints to the use of weapons of mass destruction … would likely be swiftly swept aside”</w:t>
      </w:r>
    </w:p>
    <w:p w:rsidR="00375ADB" w:rsidRPr="008140F4" w:rsidRDefault="00375ADB" w:rsidP="00375ADB">
      <w:r w:rsidRPr="008140F4">
        <w:t xml:space="preserve">Elizabeth </w:t>
      </w:r>
      <w:proofErr w:type="spellStart"/>
      <w:r w:rsidRPr="008140F4">
        <w:t>Borgwardt</w:t>
      </w:r>
      <w:proofErr w:type="spellEnd"/>
      <w:r w:rsidRPr="008140F4">
        <w:t xml:space="preserve"> is a history professor at Washington University and the author of The Nuremberg Idea, forthcoming from Knopf.</w:t>
      </w:r>
    </w:p>
    <w:p w:rsidR="00375ADB" w:rsidRPr="008140F4" w:rsidRDefault="00375ADB" w:rsidP="00375ADB">
      <w:r w:rsidRPr="008140F4">
        <w:t xml:space="preserve">Donald Trump’s March 21 interview with the Washington Post editorial board should make every potential voter’s blood run cold. After noting that ISIS should be knocked out flat, yet indicating that large numbers of U.S. troops should not be involved, Mr. </w:t>
      </w:r>
      <w:r w:rsidRPr="008140F4">
        <w:rPr>
          <w:u w:val="single"/>
        </w:rPr>
        <w:t>Trump suggested that it was better to be “unpredictable” in the face of U.S. enemies</w:t>
      </w:r>
      <w:r w:rsidRPr="008140F4">
        <w:t xml:space="preserve">, before </w:t>
      </w:r>
      <w:r w:rsidRPr="008140F4">
        <w:rPr>
          <w:u w:val="single"/>
        </w:rPr>
        <w:t>twice dodging a question about whether he would advocate the use of tactical nuclear weapons against ISIS</w:t>
      </w:r>
      <w:r w:rsidRPr="008140F4">
        <w:t>. (To be fair, the interview transcript indicates that much more time was spent discussing Mr. Trump’s hand size than anything to do with nuclear weapons.)</w:t>
      </w:r>
    </w:p>
    <w:p w:rsidR="00375ADB" w:rsidRPr="008140F4" w:rsidRDefault="00375ADB" w:rsidP="00375ADB">
      <w:pPr>
        <w:rPr>
          <w:u w:val="single"/>
        </w:rPr>
      </w:pPr>
      <w:r w:rsidRPr="008140F4">
        <w:t xml:space="preserve">All this was before the attacks in Belgium; my sense is that </w:t>
      </w:r>
      <w:r w:rsidRPr="008140F4">
        <w:rPr>
          <w:u w:val="single"/>
        </w:rPr>
        <w:t xml:space="preserve">a 9/11-style attack on U.S. soil would mean that </w:t>
      </w:r>
      <w:r w:rsidRPr="008140F4">
        <w:rPr>
          <w:b/>
          <w:u w:val="single"/>
        </w:rPr>
        <w:t>any remaining restraints</w:t>
      </w:r>
      <w:r w:rsidRPr="008140F4">
        <w:rPr>
          <w:u w:val="single"/>
        </w:rPr>
        <w:t xml:space="preserve"> to the use of </w:t>
      </w:r>
      <w:r w:rsidRPr="008140F4">
        <w:rPr>
          <w:b/>
          <w:u w:val="single"/>
        </w:rPr>
        <w:t>w</w:t>
      </w:r>
      <w:r w:rsidRPr="008140F4">
        <w:rPr>
          <w:u w:val="single"/>
        </w:rPr>
        <w:t xml:space="preserve">eapons of </w:t>
      </w:r>
      <w:r w:rsidRPr="008140F4">
        <w:rPr>
          <w:b/>
          <w:u w:val="single"/>
        </w:rPr>
        <w:t>m</w:t>
      </w:r>
      <w:r w:rsidRPr="008140F4">
        <w:rPr>
          <w:u w:val="single"/>
        </w:rPr>
        <w:t xml:space="preserve">ass </w:t>
      </w:r>
      <w:r w:rsidRPr="008140F4">
        <w:rPr>
          <w:b/>
          <w:u w:val="single"/>
        </w:rPr>
        <w:t>d</w:t>
      </w:r>
      <w:r w:rsidRPr="008140F4">
        <w:rPr>
          <w:u w:val="single"/>
        </w:rPr>
        <w:t xml:space="preserve">estruction—including </w:t>
      </w:r>
      <w:r w:rsidRPr="008140F4">
        <w:rPr>
          <w:b/>
          <w:u w:val="single"/>
        </w:rPr>
        <w:t>nuclear weapons</w:t>
      </w:r>
      <w:r w:rsidRPr="008140F4">
        <w:rPr>
          <w:u w:val="single"/>
        </w:rPr>
        <w:t xml:space="preserve">—would likely be </w:t>
      </w:r>
      <w:r w:rsidRPr="008140F4">
        <w:rPr>
          <w:b/>
          <w:u w:val="single"/>
        </w:rPr>
        <w:t>swiftly swept aside.</w:t>
      </w:r>
    </w:p>
    <w:p w:rsidR="00375ADB" w:rsidRPr="008140F4" w:rsidRDefault="00375ADB" w:rsidP="00375ADB">
      <w:r w:rsidRPr="008140F4">
        <w:t>General Douglas MacArthur had notoriously floated the idea of using nuclear weapons against China in the Korean conflict (1950-53) when he was concerned about Chinese moves to support North Korean aggression. In posthumously published interviews, MacArthur said that he could have won the war in ten days: “I would have dropped 30 or so atomic bombs … strung across the neck of Manchuria. For at least 60 years there could have been no land invasion of Korea from the North.”</w:t>
      </w:r>
    </w:p>
    <w:p w:rsidR="00375ADB" w:rsidRPr="008140F4" w:rsidRDefault="00375ADB" w:rsidP="00375ADB">
      <w:r w:rsidRPr="008140F4">
        <w:t xml:space="preserve">Part of MacArthur’s logic was that the United States would have needed to fight communist China eventually, so it would be best to nuke them while they were still weak, recovering from World War II and the Chinese Revolution (1949), as opposed to fighting them later after they had become much stronger. “That makes sense to me!” opined a Trump backer with whom I recently spoke on this topic. And yet, I offered, most Americans today are probably </w:t>
      </w:r>
      <w:proofErr w:type="gramStart"/>
      <w:r w:rsidRPr="008140F4">
        <w:t>pretty happy</w:t>
      </w:r>
      <w:proofErr w:type="gramEnd"/>
      <w:r w:rsidRPr="008140F4">
        <w:t xml:space="preserve"> that we didn’t use nuclear weapons against China in the Korean war, or would be if they knew anything about that historical interlude. “I guess,” he said. “But why not press your advantage when you have one?”</w:t>
      </w:r>
    </w:p>
    <w:p w:rsidR="00375ADB" w:rsidRPr="008140F4" w:rsidRDefault="00375ADB" w:rsidP="00375ADB">
      <w:r w:rsidRPr="008140F4">
        <w:t xml:space="preserve">I offer this example because my sense is that </w:t>
      </w:r>
      <w:r w:rsidRPr="008140F4">
        <w:rPr>
          <w:u w:val="single"/>
        </w:rPr>
        <w:t>in a putative Trump administration, “the gloves would be off” and all barriers</w:t>
      </w:r>
      <w:r w:rsidRPr="008140F4">
        <w:t>—</w:t>
      </w:r>
      <w:r w:rsidRPr="008140F4">
        <w:rPr>
          <w:u w:val="single"/>
        </w:rPr>
        <w:t xml:space="preserve">including </w:t>
      </w:r>
      <w:r w:rsidRPr="008140F4">
        <w:rPr>
          <w:b/>
          <w:u w:val="single"/>
        </w:rPr>
        <w:t>public opinion</w:t>
      </w:r>
      <w:r w:rsidRPr="008140F4">
        <w:t>—</w:t>
      </w:r>
      <w:r w:rsidRPr="008140F4">
        <w:rPr>
          <w:u w:val="single"/>
        </w:rPr>
        <w:t xml:space="preserve">to the first use of various kinds of weapons of mass destruction would likely be at an </w:t>
      </w:r>
      <w:r w:rsidRPr="008140F4">
        <w:rPr>
          <w:rStyle w:val="Emphasis"/>
        </w:rPr>
        <w:t>all-time low</w:t>
      </w:r>
      <w:r w:rsidRPr="008140F4">
        <w:t xml:space="preserve">. Bruce </w:t>
      </w:r>
      <w:proofErr w:type="spellStart"/>
      <w:r w:rsidRPr="008140F4">
        <w:t>Cumings</w:t>
      </w:r>
      <w:proofErr w:type="spellEnd"/>
      <w:r w:rsidRPr="008140F4">
        <w:t xml:space="preserve">, the leading U.S. historian of Korea, has commented on the MacArthur incident in an analysis from back in 2004. </w:t>
      </w:r>
      <w:proofErr w:type="spellStart"/>
      <w:r w:rsidRPr="008140F4">
        <w:t>Cumings</w:t>
      </w:r>
      <w:proofErr w:type="spellEnd"/>
      <w:r w:rsidRPr="008140F4">
        <w:t xml:space="preserve"> noted that “MacArthur sounds like a warmongering lunatic” for advocating the use of nuclear weapons, but also explained that, astonishing as it might seem, the general </w:t>
      </w:r>
      <w:proofErr w:type="gramStart"/>
      <w:r w:rsidRPr="008140F4">
        <w:t>actually had</w:t>
      </w:r>
      <w:proofErr w:type="gramEnd"/>
      <w:r w:rsidRPr="008140F4">
        <w:t xml:space="preserve"> some support for his outlandish proposal.</w:t>
      </w:r>
    </w:p>
    <w:p w:rsidR="00375ADB" w:rsidRPr="008140F4" w:rsidRDefault="00375ADB" w:rsidP="00375ADB">
      <w:proofErr w:type="spellStart"/>
      <w:r w:rsidRPr="008140F4">
        <w:t>Cumings</w:t>
      </w:r>
      <w:proofErr w:type="spellEnd"/>
      <w:r w:rsidRPr="008140F4">
        <w:t xml:space="preserve"> also noted that MacArthur’s conduct, quite appropriately, contributed to the celebrated war hero’s dismissal by President Truman. But that was then.</w:t>
      </w:r>
    </w:p>
    <w:p w:rsidR="000875B0" w:rsidRDefault="00375ADB" w:rsidP="00375ADB">
      <w:r w:rsidRPr="008140F4">
        <w:t>“Trump’s foreign policy inexperience and the proven tendency of one thing to lead to another in military interventions could easily mean a protracted U.S. involvement in a ground war in Syria”</w:t>
      </w:r>
    </w:p>
    <w:p w:rsidR="00375ADB" w:rsidRPr="008140F4" w:rsidRDefault="00375ADB" w:rsidP="00375ADB">
      <w:r w:rsidRPr="008140F4">
        <w:t xml:space="preserve">Paul Pillar is nonresident senior fellow at the Brookings Institution and at the Center for Security Studies at Georgetown University. From 2000 to 2005, as the national intelligence officer for the Near East and South Asia, he </w:t>
      </w:r>
      <w:proofErr w:type="gramStart"/>
      <w:r w:rsidRPr="008140F4">
        <w:t>was in charge of</w:t>
      </w:r>
      <w:proofErr w:type="gramEnd"/>
      <w:r w:rsidRPr="008140F4">
        <w:t xml:space="preserve"> the analysis of those regions for the CIA and all other American intelligence agencies.</w:t>
      </w:r>
    </w:p>
    <w:p w:rsidR="00375ADB" w:rsidRPr="008140F4" w:rsidRDefault="00375ADB" w:rsidP="00375ADB">
      <w:r w:rsidRPr="008140F4">
        <w:rPr>
          <w:u w:val="single"/>
        </w:rPr>
        <w:t xml:space="preserve">In a Trump presidency, the potentially moderating influence of the national security establishment will be </w:t>
      </w:r>
      <w:r w:rsidRPr="008140F4">
        <w:rPr>
          <w:b/>
          <w:u w:val="single"/>
        </w:rPr>
        <w:t>far less powerful</w:t>
      </w:r>
      <w:r w:rsidRPr="008140F4">
        <w:rPr>
          <w:u w:val="single"/>
        </w:rPr>
        <w:t xml:space="preserve"> </w:t>
      </w:r>
      <w:r w:rsidRPr="008140F4">
        <w:rPr>
          <w:b/>
          <w:u w:val="single"/>
        </w:rPr>
        <w:t>than Trump’s own ideas and the political demands of a scared, fired-up public</w:t>
      </w:r>
      <w:r w:rsidRPr="008140F4">
        <w:t xml:space="preserve"> in the aftermath of a terrorist attack like 9/11.</w:t>
      </w:r>
    </w:p>
    <w:p w:rsidR="00375ADB" w:rsidRPr="008140F4" w:rsidRDefault="00375ADB" w:rsidP="00375ADB">
      <w:r w:rsidRPr="008140F4">
        <w:t xml:space="preserve">If we know one thing about Trump, it’s his talent for providing an outlet for cruder, simpler and more emotional demands of the </w:t>
      </w:r>
      <w:proofErr w:type="gramStart"/>
      <w:r w:rsidRPr="008140F4">
        <w:t>general public</w:t>
      </w:r>
      <w:proofErr w:type="gramEnd"/>
      <w:r w:rsidRPr="008140F4">
        <w:t>—and we will likely see that talent in his counterterrorism policies in the days following an attack on the scale of 9/11. Trump’s statements about the use of torture have been specific enough that after an attack he would feel almost obliged to re-institute it in the military and intelligence agencies if he had not done so already. There would be significant resistance to doing so, of course, and given how the issue has been viewed and discussed in the past couple of years it may seem unlikely that Trump would succeed in making this change. But current public and congressional views of the issue are much different from the views that prevailed in the immediate aftermath of 9/11. In the aftermath of another 9/11-type attack, public moods and thus tolerance of torture are likely to revert to what they were back then.</w:t>
      </w:r>
    </w:p>
    <w:p w:rsidR="00375ADB" w:rsidRPr="008140F4" w:rsidRDefault="00375ADB" w:rsidP="00375ADB">
      <w:r w:rsidRPr="008140F4">
        <w:t>Assuming any connection at all could be made between the attack and a foreign location—such as the ISIL-controlled enclave in Syria—a Trump administration would launch a major military assault on the ostensibly relevant foreign targets. Although some of Trump’s statements during the campaign suggest an aversion to large ground wars and to anything that smacks of nation-building, the subsequent political and operational momentum may overtake the aversion. Trump’s foreign policy inexperience and the proven tendency of one thing to lead to another in military interventions could easily mean a protracted U.S. involvement in a ground war in Syria.</w:t>
      </w:r>
    </w:p>
    <w:p w:rsidR="00375ADB" w:rsidRPr="008140F4" w:rsidRDefault="00375ADB" w:rsidP="00375ADB">
      <w:r w:rsidRPr="008140F4">
        <w:t>President Trump’s relations with allies and other foreign states in the aftermath of an attack would resemble the “for us or for the terrorists” attitude of the George W. Bush administration but with the addition of a generous dose of Trumpian bombast. There would be much wincing in foreign capitals as governments tried to strike a balance between supporting an America that had just been attacked and not appearing to be bullied by the man in the White House.</w:t>
      </w:r>
    </w:p>
    <w:p w:rsidR="000875B0" w:rsidRDefault="00375ADB" w:rsidP="00375ADB">
      <w:r w:rsidRPr="008140F4">
        <w:t xml:space="preserve">The rest of what would be a distinctively Trump response to an attack would be felt domestically. </w:t>
      </w:r>
      <w:r w:rsidRPr="008140F4">
        <w:rPr>
          <w:u w:val="single"/>
        </w:rPr>
        <w:t xml:space="preserve">This would be the occasion for a President Trump to do whatever he had not already done in </w:t>
      </w:r>
      <w:r w:rsidRPr="008140F4">
        <w:rPr>
          <w:b/>
          <w:u w:val="single"/>
        </w:rPr>
        <w:t>restricting immigration</w:t>
      </w:r>
      <w:r w:rsidRPr="008140F4">
        <w:t xml:space="preserve">. Beyond that, candidate Trump has given us little specific to go on, but it is likely that </w:t>
      </w:r>
      <w:r w:rsidRPr="008140F4">
        <w:rPr>
          <w:u w:val="single"/>
        </w:rPr>
        <w:t xml:space="preserve">the status of Muslims in America and their relations with fellow citizens would become </w:t>
      </w:r>
      <w:r w:rsidRPr="008140F4">
        <w:rPr>
          <w:b/>
          <w:u w:val="single"/>
        </w:rPr>
        <w:t>as delicate and fraught as they ever have been.</w:t>
      </w:r>
      <w:r w:rsidRPr="008140F4">
        <w:t xml:space="preserve"> </w:t>
      </w:r>
      <w:r w:rsidRPr="008140F4">
        <w:rPr>
          <w:b/>
          <w:u w:val="single"/>
        </w:rPr>
        <w:t xml:space="preserve">Islamophobia will likely surge </w:t>
      </w:r>
      <w:r w:rsidRPr="008140F4">
        <w:rPr>
          <w:u w:val="single"/>
        </w:rPr>
        <w:t>and relationships between Muslim communities and police will likely worsen</w:t>
      </w:r>
      <w:r w:rsidRPr="008140F4">
        <w:t>. A President Trump would be more likely to exacerbate than to smooth the fears and suspicions involved.</w:t>
      </w:r>
    </w:p>
    <w:p w:rsidR="000875B0" w:rsidRDefault="00375ADB" w:rsidP="00375ADB">
      <w:r w:rsidRPr="008140F4">
        <w:t>“As president, Mr. Trump would indeed project strength … But he would be incapable of … thoughtful self-restraint”</w:t>
      </w:r>
    </w:p>
    <w:p w:rsidR="00375ADB" w:rsidRPr="008140F4" w:rsidRDefault="00375ADB" w:rsidP="00375ADB">
      <w:r w:rsidRPr="008140F4">
        <w:t xml:space="preserve">Joe </w:t>
      </w:r>
      <w:proofErr w:type="spellStart"/>
      <w:r w:rsidRPr="008140F4">
        <w:t>Burgo</w:t>
      </w:r>
      <w:proofErr w:type="spellEnd"/>
      <w:r w:rsidRPr="008140F4">
        <w:t xml:space="preserve"> is the author of several books, including </w:t>
      </w:r>
      <w:hyperlink r:id="rId28" w:tgtFrame="_blank" w:history="1">
        <w:r w:rsidRPr="008140F4">
          <w:rPr>
            <w:rStyle w:val="Hyperlink"/>
          </w:rPr>
          <w:t>The Narcissist You Know: Defending Yourself Against Extreme Narcissists in an All-About-Me Age</w:t>
        </w:r>
      </w:hyperlink>
      <w:r w:rsidRPr="008140F4">
        <w:t>.</w:t>
      </w:r>
    </w:p>
    <w:p w:rsidR="00375ADB" w:rsidRPr="008140F4" w:rsidRDefault="00375ADB" w:rsidP="00375ADB">
      <w:pPr>
        <w:rPr>
          <w:b/>
          <w:u w:val="single"/>
        </w:rPr>
      </w:pPr>
      <w:r w:rsidRPr="008140F4">
        <w:t xml:space="preserve">If he were president, Mr. </w:t>
      </w:r>
      <w:r w:rsidRPr="008140F4">
        <w:rPr>
          <w:u w:val="single"/>
        </w:rPr>
        <w:t>Trump</w:t>
      </w:r>
      <w:r w:rsidRPr="008140F4">
        <w:t xml:space="preserve"> would respond to a 9/11-type terrorist attack much as he has responded to personal attacks throughout the campaign. He </w:t>
      </w:r>
      <w:r w:rsidRPr="008140F4">
        <w:rPr>
          <w:u w:val="single"/>
        </w:rPr>
        <w:t>would be preoccupied with his self-image and the need to come across as a “winner” and not a “loser” upon the world stage</w:t>
      </w:r>
      <w:r w:rsidRPr="008140F4">
        <w:t xml:space="preserve">. On some level, </w:t>
      </w:r>
      <w:r w:rsidRPr="008140F4">
        <w:rPr>
          <w:u w:val="single"/>
        </w:rPr>
        <w:t>he would experience the attack as an assault on his own stature</w:t>
      </w:r>
      <w:r w:rsidRPr="008140F4">
        <w:t xml:space="preserve">, a blow to his grandiose self-image, and would likely </w:t>
      </w:r>
      <w:r w:rsidRPr="008140F4">
        <w:rPr>
          <w:u w:val="single"/>
        </w:rPr>
        <w:t xml:space="preserve">respond with </w:t>
      </w:r>
      <w:r w:rsidRPr="008140F4">
        <w:rPr>
          <w:b/>
          <w:u w:val="single"/>
        </w:rPr>
        <w:t>reflexive violence</w:t>
      </w:r>
      <w:r w:rsidRPr="008140F4">
        <w:rPr>
          <w:u w:val="single"/>
        </w:rPr>
        <w:t>,</w:t>
      </w:r>
      <w:r w:rsidRPr="008140F4">
        <w:t xml:space="preserve"> as he usually does when attacked. In this case, rather than verbal assaults, </w:t>
      </w:r>
      <w:r w:rsidRPr="008140F4">
        <w:rPr>
          <w:u w:val="single"/>
        </w:rPr>
        <w:t>it might involve massive “</w:t>
      </w:r>
      <w:r w:rsidRPr="008140F4">
        <w:rPr>
          <w:b/>
          <w:u w:val="single"/>
        </w:rPr>
        <w:t>carpet bombings</w:t>
      </w:r>
      <w:r w:rsidRPr="008140F4">
        <w:rPr>
          <w:u w:val="single"/>
        </w:rPr>
        <w:t xml:space="preserve">” without adequate intelligence, and an </w:t>
      </w:r>
      <w:r w:rsidRPr="008140F4">
        <w:rPr>
          <w:b/>
          <w:u w:val="single"/>
        </w:rPr>
        <w:t>immediate declaration of war.</w:t>
      </w:r>
    </w:p>
    <w:p w:rsidR="00375ADB" w:rsidRPr="008140F4" w:rsidRDefault="00375ADB" w:rsidP="00375ADB">
      <w:pPr>
        <w:rPr>
          <w:u w:val="single"/>
        </w:rPr>
      </w:pPr>
      <w:r w:rsidRPr="008140F4">
        <w:rPr>
          <w:u w:val="single"/>
        </w:rPr>
        <w:t>In times of crisis, frightened citizens need their president to project an image of strength and confidence</w:t>
      </w:r>
      <w:r w:rsidRPr="008140F4">
        <w:t xml:space="preserve">; at the same time, they need him to remain thoughtful and not respond in a reactionary, thoughtless way that might make matters worse. As president, Mr. </w:t>
      </w:r>
      <w:r w:rsidRPr="008140F4">
        <w:rPr>
          <w:u w:val="single"/>
        </w:rPr>
        <w:t>Trump</w:t>
      </w:r>
      <w:r w:rsidRPr="008140F4">
        <w:t xml:space="preserve"> would indeed project strength by presenting himself as a take-charge strongman who knows how to deal with terrorists. But he </w:t>
      </w:r>
      <w:r w:rsidRPr="008140F4">
        <w:rPr>
          <w:u w:val="single"/>
        </w:rPr>
        <w:t xml:space="preserve">would be </w:t>
      </w:r>
      <w:r w:rsidRPr="008140F4">
        <w:rPr>
          <w:b/>
          <w:u w:val="single"/>
        </w:rPr>
        <w:t>incapable of the kind of thoughtful self-restraint</w:t>
      </w:r>
      <w:r w:rsidRPr="008140F4">
        <w:rPr>
          <w:u w:val="single"/>
        </w:rPr>
        <w:t xml:space="preserve"> we need from our president in a time of </w:t>
      </w:r>
      <w:proofErr w:type="spellStart"/>
      <w:proofErr w:type="gramStart"/>
      <w:r w:rsidRPr="008140F4">
        <w:rPr>
          <w:u w:val="single"/>
        </w:rPr>
        <w:t>crisis</w:t>
      </w:r>
      <w:r w:rsidRPr="008140F4">
        <w:t>:</w:t>
      </w:r>
      <w:r w:rsidRPr="008140F4">
        <w:rPr>
          <w:u w:val="single"/>
        </w:rPr>
        <w:t>For</w:t>
      </w:r>
      <w:proofErr w:type="spellEnd"/>
      <w:proofErr w:type="gramEnd"/>
      <w:r w:rsidRPr="008140F4">
        <w:rPr>
          <w:u w:val="single"/>
        </w:rPr>
        <w:t xml:space="preserve"> Trump, an attack requires an immediate and overwhelming assault on the perceived source of the attack.</w:t>
      </w:r>
    </w:p>
    <w:p w:rsidR="000875B0" w:rsidRDefault="00375ADB" w:rsidP="00375ADB">
      <w:r w:rsidRPr="008140F4">
        <w:t>When Megyn Kelly criticized him, he responded with outsized contempt, indignation and blame, the “weapons” he consistently uses to annihilate his enemies. It’s frightening to imagine what he would do to annihilate the source of a terrorist attack were he to have a nuclear arsenal at his disposal.</w:t>
      </w:r>
    </w:p>
    <w:p w:rsidR="000875B0" w:rsidRDefault="00375ADB" w:rsidP="00375ADB">
      <w:r w:rsidRPr="008140F4">
        <w:t>“Trump has given no suggestion that he would be more prudent [than Bush]. Nor, for that matter, has Ted Cruz”</w:t>
      </w:r>
    </w:p>
    <w:p w:rsidR="00375ADB" w:rsidRPr="008140F4" w:rsidRDefault="00375ADB" w:rsidP="00375ADB">
      <w:r w:rsidRPr="008140F4">
        <w:t>Stephen Kinzer is a visiting fellow at the Watson Institute for International Studies at Brown University. His books include All the Shah's Men: An American Coup and the Roots of Middle East Terror and Reset: Iran, Turkey, and America's Future.</w:t>
      </w:r>
    </w:p>
    <w:p w:rsidR="00375ADB" w:rsidRPr="008140F4" w:rsidRDefault="00375ADB" w:rsidP="00375ADB">
      <w:r w:rsidRPr="008140F4">
        <w:rPr>
          <w:b/>
          <w:u w:val="single"/>
        </w:rPr>
        <w:t>Even imagining</w:t>
      </w:r>
      <w:r w:rsidRPr="008140F4">
        <w:rPr>
          <w:u w:val="single"/>
        </w:rPr>
        <w:t xml:space="preserve"> the craziness that might seize President Trump in the wake of a terror attack is frightening</w:t>
      </w:r>
      <w:r w:rsidRPr="008140F4">
        <w:t>. Most likely, his response would be at least as irrational as what George W. Bush did after 9/11. Bush took radical steps that ultimately harmed the United States far more profoundly than the attack itself. Trump has given no suggestion that he would be more prudent. Nor, for that matter, has Ted Cruz.</w:t>
      </w:r>
    </w:p>
    <w:p w:rsidR="00375ADB" w:rsidRPr="008140F4" w:rsidRDefault="00375ADB" w:rsidP="00375ADB">
      <w:r w:rsidRPr="008140F4">
        <w:t xml:space="preserve">More interesting is the effect that Trump’s rhetoric might have in attracting an attack. Wise terror strategists—and there evidently are some—realize that over-reaction to an attack on the United States would be in their interest. A crackdown that restricted the civil liberties of American Muslims would allow militants to paint the United States as a relentless enemy of Islam. </w:t>
      </w:r>
      <w:proofErr w:type="gramStart"/>
      <w:r w:rsidRPr="008140F4">
        <w:t>So</w:t>
      </w:r>
      <w:proofErr w:type="gramEnd"/>
      <w:r w:rsidRPr="008140F4">
        <w:t xml:space="preserve"> would an American military assault in the Middle East, especially if it were carried out with ground troops. These </w:t>
      </w:r>
      <w:proofErr w:type="gramStart"/>
      <w:r w:rsidRPr="008140F4">
        <w:t>would be</w:t>
      </w:r>
      <w:proofErr w:type="gramEnd"/>
      <w:r w:rsidRPr="008140F4">
        <w:t xml:space="preserve"> godsends to terrorist recruiters.</w:t>
      </w:r>
    </w:p>
    <w:p w:rsidR="000875B0" w:rsidRDefault="00375ADB" w:rsidP="00375ADB">
      <w:r w:rsidRPr="008140F4">
        <w:t>If the next American president projects an air of measured calm, and does not seem ready to lash out wildly if provoked by a terror attack, such an attack will be less likely. But if President Trump were in power, setting off a bomb on the Washington Mall would be a great temptation. Terror groups in the Middle East, especially ISIS, are eager to bait the United States into another self-defeating disaster like the Iraq War. Trump seems ready to be baited—so why not try?</w:t>
      </w:r>
    </w:p>
    <w:p w:rsidR="000875B0" w:rsidRDefault="00375ADB" w:rsidP="00375ADB">
      <w:r w:rsidRPr="008140F4">
        <w:t>“If history is any lesson, Trump would alienate American allies … undermining U.S. efforts to work together with other countries to combat transnational terrorism”</w:t>
      </w:r>
    </w:p>
    <w:p w:rsidR="00375ADB" w:rsidRPr="008140F4" w:rsidRDefault="00375ADB" w:rsidP="00375ADB">
      <w:r w:rsidRPr="008140F4">
        <w:t xml:space="preserve">Mary </w:t>
      </w:r>
      <w:proofErr w:type="spellStart"/>
      <w:r w:rsidRPr="008140F4">
        <w:t>Dudziak</w:t>
      </w:r>
      <w:proofErr w:type="spellEnd"/>
      <w:r w:rsidRPr="008140F4">
        <w:t xml:space="preserve"> is professor of law at Emory University and chair in American law and governance at the Library of Congress.</w:t>
      </w:r>
    </w:p>
    <w:p w:rsidR="00375ADB" w:rsidRPr="008140F4" w:rsidRDefault="00375ADB" w:rsidP="00375ADB">
      <w:proofErr w:type="gramStart"/>
      <w:r w:rsidRPr="008140F4">
        <w:t>In light of</w:t>
      </w:r>
      <w:proofErr w:type="gramEnd"/>
      <w:r w:rsidRPr="008140F4">
        <w:t xml:space="preserve"> Donald Trump’s tendency to react to problems by blaming minority groups, including Muslims, and promoting torture, we might expect more of the same, perhaps at a greater volume, than we’ve seen so far.</w:t>
      </w:r>
    </w:p>
    <w:p w:rsidR="00375ADB" w:rsidRPr="008140F4" w:rsidRDefault="00375ADB" w:rsidP="00375ADB">
      <w:r w:rsidRPr="008140F4">
        <w:t xml:space="preserve">That would serve Trump and the nation poorly. </w:t>
      </w:r>
      <w:r w:rsidRPr="008140F4">
        <w:rPr>
          <w:u w:val="single"/>
        </w:rPr>
        <w:t>The way the United States treats minority groups has had an impact on U.S. foreign relations in the past, and would be a problem in a Trump presidency.</w:t>
      </w:r>
      <w:r w:rsidRPr="008140F4">
        <w:t xml:space="preserve"> President Dwight D. Eisenhower was just one president who had to confront the impact of prejudice against African Americans, and civil rights-related unrest, on America’s image around the world. When white mobs protested the integration of nine African American students at Little Rock, Arkansas’ Central High School in 1957, it became a major international story. American discrimination was condemned around the world. It was also used against American interests, as the Soviet Union featured U.S. racism as a principal theme in its anti-U.S. propaganda. Eisenhower had not supported judicial action to integrate schools; but prodded by his secretary of state and others, he sent federal troops to Little Rock. One of the reasons for his turnabout was his hope to restore the global image of American democracy, and keep American racism from harming the nation’s Cold War mission.</w:t>
      </w:r>
    </w:p>
    <w:p w:rsidR="000875B0" w:rsidRDefault="00375ADB" w:rsidP="00375ADB">
      <w:r w:rsidRPr="008140F4">
        <w:t xml:space="preserve">The </w:t>
      </w:r>
      <w:r w:rsidRPr="008140F4">
        <w:rPr>
          <w:u w:val="single"/>
        </w:rPr>
        <w:t>Trump</w:t>
      </w:r>
      <w:r w:rsidRPr="008140F4">
        <w:t xml:space="preserve"> campaign has </w:t>
      </w:r>
      <w:r w:rsidRPr="008140F4">
        <w:rPr>
          <w:u w:val="single"/>
        </w:rPr>
        <w:t>already generated international criticism for its hostility to Muslims and Mexican immigrants.</w:t>
      </w:r>
      <w:r w:rsidRPr="008140F4">
        <w:t xml:space="preserve"> His inflammatory </w:t>
      </w:r>
      <w:r w:rsidRPr="008140F4">
        <w:rPr>
          <w:u w:val="single"/>
        </w:rPr>
        <w:t>calls for</w:t>
      </w:r>
      <w:r w:rsidRPr="008140F4">
        <w:t xml:space="preserve"> the use of </w:t>
      </w:r>
      <w:r w:rsidRPr="008140F4">
        <w:rPr>
          <w:u w:val="single"/>
        </w:rPr>
        <w:t>torture would damage U.S. cred</w:t>
      </w:r>
      <w:r w:rsidRPr="008140F4">
        <w:t xml:space="preserve">ibility on human rights. If history is any lesson, </w:t>
      </w:r>
      <w:r w:rsidRPr="008140F4">
        <w:rPr>
          <w:u w:val="single"/>
        </w:rPr>
        <w:t xml:space="preserve">Trump would </w:t>
      </w:r>
      <w:r w:rsidRPr="008140F4">
        <w:rPr>
          <w:b/>
          <w:u w:val="single"/>
        </w:rPr>
        <w:t>alienate American allies</w:t>
      </w:r>
      <w:r w:rsidRPr="008140F4">
        <w:rPr>
          <w:u w:val="single"/>
        </w:rPr>
        <w:t xml:space="preserve"> with these policies, </w:t>
      </w:r>
      <w:r w:rsidRPr="008140F4">
        <w:rPr>
          <w:b/>
          <w:u w:val="single"/>
        </w:rPr>
        <w:t xml:space="preserve">undermining U.S. efforts to work together with other countries </w:t>
      </w:r>
      <w:r w:rsidRPr="008140F4">
        <w:rPr>
          <w:u w:val="single"/>
        </w:rPr>
        <w:t>to combat transnational terrorism.</w:t>
      </w:r>
    </w:p>
    <w:p w:rsidR="000875B0" w:rsidRDefault="00375ADB" w:rsidP="00375ADB">
      <w:r w:rsidRPr="008140F4">
        <w:t>“There would be no telegraphing of policy decisions to allow those responsible to adjust. And there would be public justifications about ‘limits’ and ‘proportionality’”</w:t>
      </w:r>
    </w:p>
    <w:p w:rsidR="00375ADB" w:rsidRPr="008140F4" w:rsidRDefault="00375ADB" w:rsidP="00375ADB">
      <w:r w:rsidRPr="008140F4">
        <w:t xml:space="preserve">Stanley </w:t>
      </w:r>
      <w:proofErr w:type="spellStart"/>
      <w:r w:rsidRPr="008140F4">
        <w:t>Renshon</w:t>
      </w:r>
      <w:proofErr w:type="spellEnd"/>
      <w:r w:rsidRPr="008140F4">
        <w:t xml:space="preserve"> is a political science professor at the City University of New York, is a certified psychoanalyst and the author of 15 books, most recently </w:t>
      </w:r>
      <w:hyperlink r:id="rId29" w:tgtFrame="_blank" w:history="1">
        <w:r w:rsidRPr="008140F4">
          <w:rPr>
            <w:rStyle w:val="Hyperlink"/>
          </w:rPr>
          <w:t>National Security in the Obama Administration: Reassessing the Bush Doctrine</w:t>
        </w:r>
      </w:hyperlink>
      <w:r w:rsidRPr="008140F4">
        <w:t>.</w:t>
      </w:r>
    </w:p>
    <w:p w:rsidR="00375ADB" w:rsidRPr="008140F4" w:rsidRDefault="00375ADB" w:rsidP="00375ADB">
      <w:r w:rsidRPr="008140F4">
        <w:t>Trump would be angry, much as George W. Bush was after the 9 /11 attacks, but much less methodical. He would order all available assistance to the victims, take to the airwaves to assure the American people that the attack would not go un-avenged and then proceed to do something dramatic, public and lethal.</w:t>
      </w:r>
    </w:p>
    <w:p w:rsidR="00375ADB" w:rsidRPr="008140F4" w:rsidRDefault="00375ADB" w:rsidP="00375ADB">
      <w:r w:rsidRPr="008140F4">
        <w:t xml:space="preserve">There would be with Mr. Trump no </w:t>
      </w:r>
      <w:proofErr w:type="spellStart"/>
      <w:r w:rsidRPr="008140F4">
        <w:t>publically</w:t>
      </w:r>
      <w:proofErr w:type="spellEnd"/>
      <w:r w:rsidRPr="008140F4">
        <w:t xml:space="preserve"> drawn red lines that he takes pride later in not crossing. There would be no telegraphing of policy decisions to allow those responsible to adjust. And there would be public justifications about “limits” and “proportionality.”</w:t>
      </w:r>
    </w:p>
    <w:p w:rsidR="00375ADB" w:rsidRPr="008140F4" w:rsidRDefault="00375ADB" w:rsidP="00375ADB">
      <w:r w:rsidRPr="008140F4">
        <w:t>At minimum, the response would involve dramatic airstrikes against previously off-limit targets—oil rigs, training grounds and even targets within urban areas, if necessary—and ramped-up commando raids against those enemies and their supporters, primarily in Syria, but world-wide as well. If the attacks were committed by immigrants or Americans, I wouldn’t rule out his asking Congress for much tighter controls on immigration and even the loss of legal status and citizenship for any supporters found to be involved. The intended message would be stark: attack us and you and those who support you will pay an unbearable price.</w:t>
      </w:r>
    </w:p>
    <w:p w:rsidR="00375ADB" w:rsidRPr="008140F4" w:rsidRDefault="00375ADB" w:rsidP="00375ADB">
      <w:r w:rsidRPr="008140F4">
        <w:t>This rough response would very likely provide some comfort to Americans, as George W. Bush’s strikes against the Afghan government and his subsequent strategy of preemptive attacks against imminent threats did after 9/11. It would also signal to America’s allies and opponents that Mr. Trump’s view that the United States should fight back against being taken advantage of were not mere words, but reflected a real emotional conviction. Though kumbaya internationalists might think differently, this might have a sobering and therefore salutary effect on both free-riding allies and ever-watchful enemies.</w:t>
      </w:r>
    </w:p>
    <w:p w:rsidR="00375ADB" w:rsidRDefault="00375ADB" w:rsidP="00375ADB">
      <w:r w:rsidRPr="008140F4">
        <w:t>That said, an important question that will follow is this: after his display of resolve and revenge, what better policies will he put into to place, domestically and with our allies abroad, to lessen the risks of further attacks going forward? That, not his first and understandable impulse, will be a true measure of his presidency and his maturity as a leader and a president.</w:t>
      </w:r>
    </w:p>
    <w:p w:rsidR="00375ADB" w:rsidRDefault="00375ADB" w:rsidP="00375ADB">
      <w:pPr>
        <w:pStyle w:val="Heading3"/>
      </w:pPr>
      <w:r>
        <w:t>Trump Retaliation Impact – Short</w:t>
      </w:r>
    </w:p>
    <w:p w:rsidR="00375ADB" w:rsidRPr="00375ADB" w:rsidRDefault="00375ADB" w:rsidP="00375ADB"/>
    <w:p w:rsidR="00375ADB" w:rsidRPr="008140F4" w:rsidRDefault="00375ADB" w:rsidP="00375ADB">
      <w:pPr>
        <w:pStyle w:val="Heading4"/>
      </w:pPr>
      <w:r>
        <w:t xml:space="preserve">Terror attack under Trump causes nuclear use and domestic repression -- no barriers </w:t>
      </w:r>
    </w:p>
    <w:p w:rsidR="00375ADB" w:rsidRPr="008140F4" w:rsidRDefault="00375ADB" w:rsidP="00375ADB">
      <w:pPr>
        <w:rPr>
          <w:rStyle w:val="Style13ptBold"/>
        </w:rPr>
      </w:pPr>
      <w:proofErr w:type="spellStart"/>
      <w:r>
        <w:rPr>
          <w:rStyle w:val="Style13ptBold"/>
        </w:rPr>
        <w:t>Borgwardt</w:t>
      </w:r>
      <w:proofErr w:type="spellEnd"/>
      <w:r>
        <w:rPr>
          <w:rStyle w:val="Style13ptBold"/>
        </w:rPr>
        <w:t xml:space="preserve">, Washington University, history professor, 16 </w:t>
      </w:r>
    </w:p>
    <w:p w:rsidR="000875B0" w:rsidRDefault="00375ADB" w:rsidP="00375ADB">
      <w:r w:rsidRPr="008140F4">
        <w:t xml:space="preserve">**et al = includes numerous foreign policy experts -- refer to cite </w:t>
      </w:r>
    </w:p>
    <w:p w:rsidR="00375ADB" w:rsidRDefault="00375ADB" w:rsidP="00375ADB">
      <w:r w:rsidRPr="008140F4">
        <w:t xml:space="preserve">[Elizabeth </w:t>
      </w:r>
      <w:proofErr w:type="spellStart"/>
      <w:r w:rsidRPr="008140F4">
        <w:t>Borgwardt</w:t>
      </w:r>
      <w:proofErr w:type="spellEnd"/>
      <w:r w:rsidRPr="008140F4">
        <w:t xml:space="preserve"> is a history professor at Washington University and the author of The Nuremberg Idea, forthcoming from Knopf. March 31, 2016, POLITICO, “9/11: What Would Trump Do?” </w:t>
      </w:r>
      <w:hyperlink r:id="rId30" w:history="1">
        <w:r w:rsidRPr="008140F4">
          <w:rPr>
            <w:rStyle w:val="Hyperlink"/>
          </w:rPr>
          <w:t>http://www.politico.com/magazine/story/2016/03/donald-trump-2016-terrorist-attack-foreign-policy-213784</w:t>
        </w:r>
      </w:hyperlink>
      <w:r w:rsidRPr="008140F4">
        <w:t>, accessed 7.16.2017]//</w:t>
      </w:r>
      <w:proofErr w:type="spellStart"/>
      <w:r w:rsidRPr="008140F4">
        <w:t>TRossow</w:t>
      </w:r>
      <w:proofErr w:type="spellEnd"/>
    </w:p>
    <w:p w:rsidR="00375ADB" w:rsidRPr="008140F4" w:rsidRDefault="00375ADB" w:rsidP="00375ADB"/>
    <w:p w:rsidR="000875B0" w:rsidRDefault="00375ADB" w:rsidP="00375ADB">
      <w:r w:rsidRPr="008140F4">
        <w:t>“A 9/11-style attack on U.S. soil would mean that any remaining restraints to the use of weapons of mass destruction … would likely be swiftly swept aside”</w:t>
      </w:r>
    </w:p>
    <w:p w:rsidR="00375ADB" w:rsidRPr="008140F4" w:rsidRDefault="00375ADB" w:rsidP="00375ADB">
      <w:r w:rsidRPr="008140F4">
        <w:t xml:space="preserve">Elizabeth </w:t>
      </w:r>
      <w:proofErr w:type="spellStart"/>
      <w:r w:rsidRPr="008140F4">
        <w:t>Borgwardt</w:t>
      </w:r>
      <w:proofErr w:type="spellEnd"/>
      <w:r w:rsidRPr="008140F4">
        <w:t xml:space="preserve"> is a history professor at Washington University and the author of The Nuremberg Idea, forthcoming from Knopf.</w:t>
      </w:r>
    </w:p>
    <w:p w:rsidR="00375ADB" w:rsidRPr="008140F4" w:rsidRDefault="00375ADB" w:rsidP="00375ADB">
      <w:r w:rsidRPr="008140F4">
        <w:t xml:space="preserve">Donald Trump’s March 21 interview with the Washington Post editorial board should make every potential voter’s blood run cold. After noting that ISIS should be knocked out flat, yet indicating that large numbers of U.S. troops should not be involved, Mr. </w:t>
      </w:r>
      <w:r w:rsidRPr="008140F4">
        <w:rPr>
          <w:u w:val="single"/>
        </w:rPr>
        <w:t>Trump suggested that it was better to be “unpredictable” in the face of U.S. enemies</w:t>
      </w:r>
      <w:r w:rsidRPr="008140F4">
        <w:t xml:space="preserve">, before </w:t>
      </w:r>
      <w:r w:rsidRPr="008140F4">
        <w:rPr>
          <w:u w:val="single"/>
        </w:rPr>
        <w:t>twice dodging a question about whether he would advocate the use of tactical nuclear weapons against ISIS</w:t>
      </w:r>
      <w:r w:rsidRPr="008140F4">
        <w:t>. (To be fair, the interview transcript indicates that much more time was spent discussing Mr. Trump’s hand size than anything to do with nuclear weapons.)</w:t>
      </w:r>
    </w:p>
    <w:p w:rsidR="00375ADB" w:rsidRPr="008140F4" w:rsidRDefault="00375ADB" w:rsidP="00375ADB">
      <w:pPr>
        <w:rPr>
          <w:u w:val="single"/>
        </w:rPr>
      </w:pPr>
      <w:r w:rsidRPr="008140F4">
        <w:t xml:space="preserve">All this was before the attacks in Belgium; my sense is that </w:t>
      </w:r>
      <w:r w:rsidRPr="008140F4">
        <w:rPr>
          <w:u w:val="single"/>
        </w:rPr>
        <w:t xml:space="preserve">a 9/11-style attack on U.S. soil would mean that </w:t>
      </w:r>
      <w:r w:rsidRPr="008140F4">
        <w:rPr>
          <w:b/>
          <w:u w:val="single"/>
        </w:rPr>
        <w:t>any remaining restraints</w:t>
      </w:r>
      <w:r w:rsidRPr="008140F4">
        <w:rPr>
          <w:u w:val="single"/>
        </w:rPr>
        <w:t xml:space="preserve"> to the use of </w:t>
      </w:r>
      <w:r w:rsidRPr="008140F4">
        <w:rPr>
          <w:b/>
          <w:u w:val="single"/>
        </w:rPr>
        <w:t>w</w:t>
      </w:r>
      <w:r w:rsidRPr="008140F4">
        <w:rPr>
          <w:u w:val="single"/>
        </w:rPr>
        <w:t xml:space="preserve">eapons of </w:t>
      </w:r>
      <w:r w:rsidRPr="008140F4">
        <w:rPr>
          <w:b/>
          <w:u w:val="single"/>
        </w:rPr>
        <w:t>m</w:t>
      </w:r>
      <w:r w:rsidRPr="008140F4">
        <w:rPr>
          <w:u w:val="single"/>
        </w:rPr>
        <w:t xml:space="preserve">ass </w:t>
      </w:r>
      <w:r w:rsidRPr="008140F4">
        <w:rPr>
          <w:b/>
          <w:u w:val="single"/>
        </w:rPr>
        <w:t>d</w:t>
      </w:r>
      <w:r w:rsidRPr="008140F4">
        <w:rPr>
          <w:u w:val="single"/>
        </w:rPr>
        <w:t xml:space="preserve">estruction—including </w:t>
      </w:r>
      <w:r w:rsidRPr="008140F4">
        <w:rPr>
          <w:b/>
          <w:u w:val="single"/>
        </w:rPr>
        <w:t>nuclear weapons</w:t>
      </w:r>
      <w:r w:rsidRPr="008140F4">
        <w:rPr>
          <w:u w:val="single"/>
        </w:rPr>
        <w:t xml:space="preserve">—would likely be </w:t>
      </w:r>
      <w:r w:rsidRPr="008140F4">
        <w:rPr>
          <w:b/>
          <w:u w:val="single"/>
        </w:rPr>
        <w:t>swiftly swept aside.</w:t>
      </w:r>
    </w:p>
    <w:p w:rsidR="00375ADB" w:rsidRPr="008140F4" w:rsidRDefault="00375ADB" w:rsidP="00375ADB">
      <w:r w:rsidRPr="008140F4">
        <w:t>General Douglas MacArthur had notoriously floated the idea of using nuclear weapons against China in the Korean conflict (1950-53) when he was concerned about Chinese moves to support North Korean aggression. In posthumously published interviews, MacArthur said that he could have won the war in ten days: “I would have dropped 30 or so atomic bombs … strung across the neck of Manchuria. For at least 60 years there could have been no land invasion of Korea from the North.”</w:t>
      </w:r>
    </w:p>
    <w:p w:rsidR="00375ADB" w:rsidRPr="008140F4" w:rsidRDefault="00375ADB" w:rsidP="00375ADB">
      <w:r w:rsidRPr="008140F4">
        <w:t xml:space="preserve">Part of MacArthur’s logic was that the United States would have needed to fight communist China eventually, so it would be best to nuke them while they were still weak, recovering from World War II and the Chinese Revolution (1949), as opposed to fighting them later after they had become much stronger. “That makes sense to me!” opined a Trump backer with whom I recently spoke on this topic. And yet, I offered, most Americans today are probably </w:t>
      </w:r>
      <w:proofErr w:type="gramStart"/>
      <w:r w:rsidRPr="008140F4">
        <w:t>pretty happy</w:t>
      </w:r>
      <w:proofErr w:type="gramEnd"/>
      <w:r w:rsidRPr="008140F4">
        <w:t xml:space="preserve"> that we didn’t use nuclear weapons against China in the Korean war, or would be if they knew anything about that historical interlude. “I guess,” he said. “But why not press your advantage when you have one?”</w:t>
      </w:r>
    </w:p>
    <w:p w:rsidR="00375ADB" w:rsidRPr="008140F4" w:rsidRDefault="00375ADB" w:rsidP="00375ADB">
      <w:r w:rsidRPr="008140F4">
        <w:t xml:space="preserve">I offer this example because my sense is that </w:t>
      </w:r>
      <w:r w:rsidRPr="008140F4">
        <w:rPr>
          <w:u w:val="single"/>
        </w:rPr>
        <w:t>in a putative Trump administration, “the gloves would be off” and all barriers</w:t>
      </w:r>
      <w:r w:rsidRPr="008140F4">
        <w:t>—</w:t>
      </w:r>
      <w:r w:rsidRPr="008140F4">
        <w:rPr>
          <w:u w:val="single"/>
        </w:rPr>
        <w:t xml:space="preserve">including </w:t>
      </w:r>
      <w:r w:rsidRPr="008140F4">
        <w:rPr>
          <w:b/>
          <w:u w:val="single"/>
        </w:rPr>
        <w:t>public opinion</w:t>
      </w:r>
      <w:r w:rsidRPr="008140F4">
        <w:t>—</w:t>
      </w:r>
      <w:r w:rsidRPr="008140F4">
        <w:rPr>
          <w:u w:val="single"/>
        </w:rPr>
        <w:t xml:space="preserve">to the first use of various kinds of weapons of mass destruction would likely be at an </w:t>
      </w:r>
      <w:r w:rsidRPr="008140F4">
        <w:rPr>
          <w:rStyle w:val="Emphasis"/>
        </w:rPr>
        <w:t>all-time low</w:t>
      </w:r>
      <w:r w:rsidRPr="008140F4">
        <w:t xml:space="preserve">. Bruce </w:t>
      </w:r>
      <w:proofErr w:type="spellStart"/>
      <w:r w:rsidRPr="008140F4">
        <w:t>Cumings</w:t>
      </w:r>
      <w:proofErr w:type="spellEnd"/>
      <w:r w:rsidRPr="008140F4">
        <w:t xml:space="preserve">, the leading U.S. historian of Korea, has commented on the MacArthur incident in an analysis from back in 2004. </w:t>
      </w:r>
      <w:proofErr w:type="spellStart"/>
      <w:r w:rsidRPr="008140F4">
        <w:t>Cumings</w:t>
      </w:r>
      <w:proofErr w:type="spellEnd"/>
      <w:r w:rsidRPr="008140F4">
        <w:t xml:space="preserve"> noted that “MacArthur sounds like a warmongering lunatic” for advocating the use of nuclear weapons, but also explained that, astonishing as it might seem, the general </w:t>
      </w:r>
      <w:proofErr w:type="gramStart"/>
      <w:r w:rsidRPr="008140F4">
        <w:t>actually had</w:t>
      </w:r>
      <w:proofErr w:type="gramEnd"/>
      <w:r w:rsidRPr="008140F4">
        <w:t xml:space="preserve"> some support for his outlandish proposal.</w:t>
      </w:r>
    </w:p>
    <w:p w:rsidR="00375ADB" w:rsidRPr="008140F4" w:rsidRDefault="00375ADB" w:rsidP="00375ADB">
      <w:proofErr w:type="spellStart"/>
      <w:r w:rsidRPr="008140F4">
        <w:t>Cumings</w:t>
      </w:r>
      <w:proofErr w:type="spellEnd"/>
      <w:r w:rsidRPr="008140F4">
        <w:t xml:space="preserve"> also noted that MacArthur’s conduct, quite appropriately, contributed to the celebrated war hero’s dismissal by President Truman. But that was then.</w:t>
      </w:r>
    </w:p>
    <w:p w:rsidR="000875B0" w:rsidRDefault="00375ADB" w:rsidP="00375ADB">
      <w:r w:rsidRPr="008140F4">
        <w:t>“Trump’s foreign policy inexperience and the proven tendency of one thing to lead to another in military interventions could easily mean a protracted U.S. involvement in a ground war in Syria”</w:t>
      </w:r>
    </w:p>
    <w:p w:rsidR="00375ADB" w:rsidRPr="008140F4" w:rsidRDefault="00375ADB" w:rsidP="00375ADB">
      <w:r w:rsidRPr="008140F4">
        <w:t xml:space="preserve">Paul Pillar is nonresident senior fellow at the Brookings Institution and at the Center for Security Studies at Georgetown University. From 2000 to 2005, as the national intelligence officer for the Near East and South Asia, he </w:t>
      </w:r>
      <w:proofErr w:type="gramStart"/>
      <w:r w:rsidRPr="008140F4">
        <w:t>was in charge of</w:t>
      </w:r>
      <w:proofErr w:type="gramEnd"/>
      <w:r w:rsidRPr="008140F4">
        <w:t xml:space="preserve"> the analysis of those regions for the CIA and all other American intelligence agencies.</w:t>
      </w:r>
    </w:p>
    <w:p w:rsidR="00375ADB" w:rsidRPr="008140F4" w:rsidRDefault="00375ADB" w:rsidP="00375ADB">
      <w:r w:rsidRPr="008140F4">
        <w:rPr>
          <w:u w:val="single"/>
        </w:rPr>
        <w:t xml:space="preserve">In a Trump presidency, the potentially moderating influence of the national security establishment will be </w:t>
      </w:r>
      <w:r w:rsidRPr="008140F4">
        <w:rPr>
          <w:b/>
          <w:u w:val="single"/>
        </w:rPr>
        <w:t>far less powerful</w:t>
      </w:r>
      <w:r w:rsidRPr="008140F4">
        <w:rPr>
          <w:u w:val="single"/>
        </w:rPr>
        <w:t xml:space="preserve"> </w:t>
      </w:r>
      <w:r w:rsidRPr="008140F4">
        <w:rPr>
          <w:b/>
          <w:u w:val="single"/>
        </w:rPr>
        <w:t>than Trump’s own ideas and the political demands of a scared, fired-up public</w:t>
      </w:r>
      <w:r w:rsidRPr="008140F4">
        <w:t xml:space="preserve"> in the aftermath of a terrorist attack like 9/11.</w:t>
      </w:r>
    </w:p>
    <w:p w:rsidR="00375ADB" w:rsidRPr="008140F4" w:rsidRDefault="00375ADB" w:rsidP="00375ADB">
      <w:r w:rsidRPr="008140F4">
        <w:t xml:space="preserve">If we know one thing about Trump, it’s his talent for providing an outlet for cruder, simpler and more emotional demands of the </w:t>
      </w:r>
      <w:proofErr w:type="gramStart"/>
      <w:r w:rsidRPr="008140F4">
        <w:t>general public</w:t>
      </w:r>
      <w:proofErr w:type="gramEnd"/>
      <w:r w:rsidRPr="008140F4">
        <w:t>—and we will likely see that talent in his counterterrorism policies in the days following an attack on the scale of 9/11. Trump’s statements about the use of torture have been specific enough that after an attack he would feel almost obliged to re-institute it in the military and intelligence agencies if he had not done so already. There would be significant resistance to doing so, of course, and given how the issue has been viewed and discussed in the past couple of years it may seem unlikely that Trump would succeed in making this change. But current public and congressional views of the issue are much different from the views that prevailed in the immediate aftermath of 9/11. In the aftermath of another 9/11-type attack, public moods and thus tolerance of torture are likely to revert to what they were back then.</w:t>
      </w:r>
    </w:p>
    <w:p w:rsidR="00375ADB" w:rsidRPr="008140F4" w:rsidRDefault="00375ADB" w:rsidP="00375ADB">
      <w:r w:rsidRPr="008140F4">
        <w:t>Assuming any connection at all could be made between the attack and a foreign location—such as the ISIL-controlled enclave in Syria—a Trump administration would launch a major military assault on the ostensibly relevant foreign targets. Although some of Trump’s statements during the campaign suggest an aversion to large ground wars and to anything that smacks of nation-building, the subsequent political and operational momentum may overtake the aversion. Trump’s foreign policy inexperience and the proven tendency of one thing to lead to another in military interventions could easily mean a protracted U.S. involvement in a ground war in Syria.</w:t>
      </w:r>
    </w:p>
    <w:p w:rsidR="00375ADB" w:rsidRPr="008140F4" w:rsidRDefault="00375ADB" w:rsidP="00375ADB">
      <w:r w:rsidRPr="008140F4">
        <w:t>President Trump’s relations with allies and other foreign states in the aftermath of an attack would resemble the “for us or for the terrorists” attitude of the George W. Bush administration but with the addition of a generous dose of Trumpian bombast. There would be much wincing in foreign capitals as governments tried to strike a balance between supporting an America that had just been attacked and not appearing to be bullied by the man in the White House.</w:t>
      </w:r>
    </w:p>
    <w:p w:rsidR="00375ADB" w:rsidRPr="008140F4" w:rsidRDefault="00375ADB" w:rsidP="00375ADB">
      <w:r w:rsidRPr="008140F4">
        <w:t xml:space="preserve">The rest of what would be a distinctively Trump response to an attack would be felt domestically. </w:t>
      </w:r>
      <w:r w:rsidRPr="008140F4">
        <w:rPr>
          <w:u w:val="single"/>
        </w:rPr>
        <w:t xml:space="preserve">This would be the occasion for a President Trump to do whatever he had not already done in </w:t>
      </w:r>
      <w:r w:rsidRPr="008140F4">
        <w:rPr>
          <w:b/>
          <w:u w:val="single"/>
        </w:rPr>
        <w:t>restricting immigration</w:t>
      </w:r>
      <w:r w:rsidRPr="008140F4">
        <w:t xml:space="preserve">. Beyond that, candidate Trump has given us little specific to go on, but it is likely that </w:t>
      </w:r>
      <w:r w:rsidRPr="008140F4">
        <w:rPr>
          <w:u w:val="single"/>
        </w:rPr>
        <w:t xml:space="preserve">the status of Muslims in America and their relations with fellow citizens would become </w:t>
      </w:r>
      <w:r w:rsidRPr="008140F4">
        <w:rPr>
          <w:b/>
          <w:u w:val="single"/>
        </w:rPr>
        <w:t>as delicate and fraught as they ever have been.</w:t>
      </w:r>
      <w:r w:rsidRPr="008140F4">
        <w:t xml:space="preserve"> </w:t>
      </w:r>
      <w:r w:rsidRPr="008140F4">
        <w:rPr>
          <w:b/>
          <w:u w:val="single"/>
        </w:rPr>
        <w:t xml:space="preserve">Islamophobia will likely surge </w:t>
      </w:r>
      <w:r w:rsidRPr="008140F4">
        <w:rPr>
          <w:u w:val="single"/>
        </w:rPr>
        <w:t>and relationships between Muslim communities and police will likely worsen</w:t>
      </w:r>
      <w:r w:rsidRPr="008140F4">
        <w:t>. A President Trump would be more likely to exacerbate than to smooth the fears and suspicions involved.</w:t>
      </w:r>
    </w:p>
    <w:p w:rsidR="00375ADB" w:rsidRDefault="00375ADB" w:rsidP="00375ADB"/>
    <w:p w:rsidR="00375ADB" w:rsidRDefault="00375ADB" w:rsidP="00375ADB">
      <w:pPr>
        <w:pStyle w:val="Heading3"/>
      </w:pPr>
      <w:r>
        <w:t>AT – Trump Won’t Retaliate</w:t>
      </w:r>
    </w:p>
    <w:p w:rsidR="00375ADB" w:rsidRPr="00375ADB" w:rsidRDefault="00375ADB" w:rsidP="00375ADB"/>
    <w:p w:rsidR="00375ADB" w:rsidRPr="008140F4" w:rsidRDefault="00375ADB" w:rsidP="00375ADB">
      <w:pPr>
        <w:pStyle w:val="Heading4"/>
      </w:pPr>
      <w:r w:rsidRPr="008140F4">
        <w:t xml:space="preserve">Trump takes out defense </w:t>
      </w:r>
      <w:r>
        <w:t xml:space="preserve">– </w:t>
      </w:r>
      <w:r w:rsidRPr="008140F4">
        <w:t xml:space="preserve">he would impulsively retaliate </w:t>
      </w:r>
      <w:r>
        <w:t xml:space="preserve">– </w:t>
      </w:r>
      <w:r w:rsidRPr="008140F4">
        <w:t xml:space="preserve">also turns structural violence </w:t>
      </w:r>
    </w:p>
    <w:p w:rsidR="00375ADB" w:rsidRPr="008140F4" w:rsidRDefault="00375ADB" w:rsidP="00375ADB">
      <w:pPr>
        <w:rPr>
          <w:rStyle w:val="Style13ptBold"/>
        </w:rPr>
      </w:pPr>
      <w:proofErr w:type="spellStart"/>
      <w:r w:rsidRPr="008140F4">
        <w:rPr>
          <w:rStyle w:val="Style13ptBold"/>
        </w:rPr>
        <w:t>Byman</w:t>
      </w:r>
      <w:proofErr w:type="spellEnd"/>
      <w:r w:rsidRPr="008140F4">
        <w:rPr>
          <w:rStyle w:val="Style13ptBold"/>
        </w:rPr>
        <w:t>, Brookings, Senior Fellow - </w:t>
      </w:r>
      <w:hyperlink r:id="rId31" w:history="1">
        <w:r w:rsidRPr="008140F4">
          <w:rPr>
            <w:rStyle w:val="Style13ptBold"/>
          </w:rPr>
          <w:t>Foreign Policy</w:t>
        </w:r>
      </w:hyperlink>
      <w:r w:rsidRPr="008140F4">
        <w:rPr>
          <w:rStyle w:val="Style13ptBold"/>
        </w:rPr>
        <w:t>, </w:t>
      </w:r>
      <w:hyperlink r:id="rId32" w:history="1">
        <w:r w:rsidRPr="008140F4">
          <w:rPr>
            <w:rStyle w:val="Style13ptBold"/>
          </w:rPr>
          <w:t>Center for Middle East Policy</w:t>
        </w:r>
      </w:hyperlink>
      <w:r w:rsidRPr="008140F4">
        <w:rPr>
          <w:rStyle w:val="Style13ptBold"/>
        </w:rPr>
        <w:t xml:space="preserve">, 17 </w:t>
      </w:r>
    </w:p>
    <w:p w:rsidR="00375ADB" w:rsidRDefault="00375ADB" w:rsidP="00375ADB">
      <w:r w:rsidRPr="008140F4">
        <w:t>[</w:t>
      </w:r>
      <w:hyperlink r:id="rId33" w:history="1">
        <w:r w:rsidRPr="008140F4">
          <w:rPr>
            <w:rStyle w:val="Hyperlink"/>
          </w:rPr>
          <w:t>Daniel L. Byman</w:t>
        </w:r>
      </w:hyperlink>
      <w:r w:rsidRPr="008140F4">
        <w:t>, Senior Fellow - </w:t>
      </w:r>
      <w:hyperlink r:id="rId34" w:history="1">
        <w:r w:rsidRPr="008140F4">
          <w:rPr>
            <w:rStyle w:val="Hyperlink"/>
          </w:rPr>
          <w:t>Foreign Policy</w:t>
        </w:r>
      </w:hyperlink>
      <w:r w:rsidRPr="008140F4">
        <w:t>, </w:t>
      </w:r>
      <w:hyperlink r:id="rId35" w:history="1">
        <w:r w:rsidRPr="008140F4">
          <w:rPr>
            <w:rStyle w:val="Hyperlink"/>
          </w:rPr>
          <w:t>Center for Middle East Policy</w:t>
        </w:r>
      </w:hyperlink>
      <w:r w:rsidRPr="008140F4">
        <w:t xml:space="preserve">, Wednesday, May 3, 2017, Brookings, “Trump and the next terrorist attack,” </w:t>
      </w:r>
      <w:hyperlink r:id="rId36" w:history="1">
        <w:r w:rsidRPr="008140F4">
          <w:rPr>
            <w:rStyle w:val="Hyperlink"/>
          </w:rPr>
          <w:t>https://www.brookings.edu/blog/markaz/2017/05/03/trump-and-the-next-terrorist-attack/</w:t>
        </w:r>
      </w:hyperlink>
      <w:r w:rsidRPr="008140F4">
        <w:t>, accessed 7.16.2017]//</w:t>
      </w:r>
      <w:proofErr w:type="spellStart"/>
      <w:r w:rsidRPr="008140F4">
        <w:t>TRossow</w:t>
      </w:r>
      <w:proofErr w:type="spellEnd"/>
    </w:p>
    <w:p w:rsidR="00375ADB" w:rsidRPr="008140F4" w:rsidRDefault="00375ADB" w:rsidP="00375ADB"/>
    <w:p w:rsidR="00375ADB" w:rsidRPr="008140F4" w:rsidRDefault="00375ADB" w:rsidP="00375ADB">
      <w:r w:rsidRPr="008140F4">
        <w:t xml:space="preserve">An </w:t>
      </w:r>
      <w:r w:rsidRPr="008140F4">
        <w:rPr>
          <w:u w:val="single"/>
        </w:rPr>
        <w:t xml:space="preserve">immediate </w:t>
      </w:r>
      <w:r w:rsidRPr="008140F4">
        <w:rPr>
          <w:b/>
          <w:u w:val="single"/>
        </w:rPr>
        <w:t>retaliatory strike</w:t>
      </w:r>
      <w:r w:rsidRPr="008140F4">
        <w:t xml:space="preserve">—one </w:t>
      </w:r>
      <w:r w:rsidRPr="008140F4">
        <w:rPr>
          <w:u w:val="single"/>
        </w:rPr>
        <w:t>that</w:t>
      </w:r>
      <w:r w:rsidRPr="008140F4">
        <w:t xml:space="preserve"> on its surface </w:t>
      </w:r>
      <w:r w:rsidRPr="008140F4">
        <w:rPr>
          <w:u w:val="single"/>
        </w:rPr>
        <w:t>would signal toughness and thus be attractive to a president who talks about toughness a lot</w:t>
      </w:r>
      <w:r w:rsidRPr="008140F4">
        <w:t>—</w:t>
      </w:r>
      <w:r w:rsidRPr="008140F4">
        <w:rPr>
          <w:u w:val="single"/>
        </w:rPr>
        <w:t>might be a mistake.</w:t>
      </w:r>
      <w:r w:rsidRPr="008140F4">
        <w:t xml:space="preserve"> </w:t>
      </w:r>
      <w:r w:rsidRPr="008140F4">
        <w:rPr>
          <w:b/>
          <w:u w:val="single"/>
        </w:rPr>
        <w:t>Initial information</w:t>
      </w:r>
      <w:r w:rsidRPr="008140F4">
        <w:rPr>
          <w:u w:val="single"/>
        </w:rPr>
        <w:t xml:space="preserve"> on </w:t>
      </w:r>
      <w:r w:rsidRPr="008140F4">
        <w:rPr>
          <w:b/>
          <w:u w:val="single"/>
        </w:rPr>
        <w:t>responsibility</w:t>
      </w:r>
      <w:r w:rsidRPr="008140F4">
        <w:rPr>
          <w:u w:val="single"/>
        </w:rPr>
        <w:t xml:space="preserve"> or the extent of overseas links is often </w:t>
      </w:r>
      <w:r w:rsidRPr="008140F4">
        <w:rPr>
          <w:b/>
          <w:u w:val="single"/>
        </w:rPr>
        <w:t>flawed or incomplete</w:t>
      </w:r>
      <w:r w:rsidRPr="008140F4">
        <w:t xml:space="preserve">, and it is useful for the administration to assess a full range of options before plunging in. Since the Trump administration is already hitting the Islamic State hard, it’s difficult to imagine an easy way to ratchet up the pressure that does not involve significant costs or downsides. </w:t>
      </w:r>
      <w:r w:rsidRPr="008140F4">
        <w:rPr>
          <w:u w:val="single"/>
        </w:rPr>
        <w:t>Instead, various agencies should be scrutinizing intelligence and security procedures to determine culpability</w:t>
      </w:r>
      <w:r w:rsidRPr="008140F4">
        <w:t xml:space="preserve"> and identify real and potential holes while the military and intelligence agencies assess options overseas.</w:t>
      </w:r>
    </w:p>
    <w:p w:rsidR="00375ADB" w:rsidRPr="008140F4" w:rsidRDefault="00375ADB" w:rsidP="00375ADB">
      <w:r w:rsidRPr="008140F4">
        <w:rPr>
          <w:u w:val="single"/>
        </w:rPr>
        <w:t>Based on his initial record in office and rhetoric on the campaign trail</w:t>
      </w:r>
      <w:r w:rsidRPr="008140F4">
        <w:t xml:space="preserve">, however, </w:t>
      </w:r>
      <w:r w:rsidRPr="008140F4">
        <w:rPr>
          <w:u w:val="single"/>
        </w:rPr>
        <w:t>Trump might opt for a disastrous approach</w:t>
      </w:r>
      <w:r w:rsidRPr="008140F4">
        <w:t xml:space="preserve">. </w:t>
      </w:r>
      <w:r w:rsidRPr="008140F4">
        <w:rPr>
          <w:u w:val="single"/>
        </w:rPr>
        <w:t xml:space="preserve">The president </w:t>
      </w:r>
      <w:r w:rsidRPr="008140F4">
        <w:rPr>
          <w:b/>
          <w:u w:val="single"/>
        </w:rPr>
        <w:t>acts</w:t>
      </w:r>
      <w:r w:rsidRPr="008140F4">
        <w:rPr>
          <w:u w:val="single"/>
        </w:rPr>
        <w:t xml:space="preserve"> </w:t>
      </w:r>
      <w:r w:rsidRPr="008140F4">
        <w:rPr>
          <w:b/>
          <w:u w:val="single"/>
        </w:rPr>
        <w:t>out of impulse</w:t>
      </w:r>
      <w:r w:rsidRPr="008140F4">
        <w:t>, whether this involves </w:t>
      </w:r>
      <w:hyperlink r:id="rId37" w:tgtFrame="_blank" w:history="1">
        <w:r w:rsidRPr="008140F4">
          <w:rPr>
            <w:rStyle w:val="Hyperlink"/>
          </w:rPr>
          <w:t>sarcastic tweets</w:t>
        </w:r>
      </w:hyperlink>
      <w:r w:rsidRPr="008140F4">
        <w:t xml:space="preserve"> to Arnold </w:t>
      </w:r>
      <w:proofErr w:type="spellStart"/>
      <w:r w:rsidRPr="008140F4">
        <w:t>Schwartzenegger</w:t>
      </w:r>
      <w:proofErr w:type="spellEnd"/>
      <w:r w:rsidRPr="008140F4">
        <w:t xml:space="preserve"> or the </w:t>
      </w:r>
      <w:hyperlink r:id="rId38" w:tgtFrame="_blank" w:history="1">
        <w:r w:rsidRPr="008140F4">
          <w:rPr>
            <w:rStyle w:val="Hyperlink"/>
          </w:rPr>
          <w:t>sudden decision to bomb Syria</w:t>
        </w:r>
      </w:hyperlink>
      <w:r w:rsidRPr="008140F4">
        <w:t xml:space="preserve"> after the regime’s use of chemical weapons. It’s safe to say that </w:t>
      </w:r>
      <w:r w:rsidRPr="008140F4">
        <w:rPr>
          <w:b/>
          <w:u w:val="single"/>
        </w:rPr>
        <w:t>restraint and deliberation are not characteristics of this administration</w:t>
      </w:r>
      <w:r w:rsidRPr="008140F4">
        <w:t>—</w:t>
      </w:r>
      <w:r w:rsidRPr="008140F4">
        <w:rPr>
          <w:u w:val="single"/>
        </w:rPr>
        <w:t>or the man himself</w:t>
      </w:r>
      <w:r w:rsidRPr="008140F4">
        <w:t xml:space="preserve">. Perhaps even worse, </w:t>
      </w:r>
      <w:r w:rsidRPr="008140F4">
        <w:rPr>
          <w:u w:val="single"/>
        </w:rPr>
        <w:t xml:space="preserve">this administration has a track record of </w:t>
      </w:r>
      <w:r w:rsidRPr="008140F4">
        <w:rPr>
          <w:b/>
          <w:u w:val="single"/>
        </w:rPr>
        <w:t>mismanaging policy processes</w:t>
      </w:r>
      <w:r w:rsidRPr="008140F4">
        <w:t>. This includes signature items like the “Muslim Ban” executive order or less prominent but important announcements, like </w:t>
      </w:r>
      <w:hyperlink r:id="rId39" w:tgtFrame="_blank" w:history="1">
        <w:r w:rsidRPr="008140F4">
          <w:rPr>
            <w:rStyle w:val="Hyperlink"/>
          </w:rPr>
          <w:t>the supposed deployment of an aircraft carrier</w:t>
        </w:r>
      </w:hyperlink>
      <w:r w:rsidRPr="008140F4">
        <w:t> to Korea. This bungling and the president’s many about-faces on issues have damaged his credibility as a messenger and are likely to make people more skeptical of the content of his statements and actions in the aftermath of a terrorist attack.</w:t>
      </w:r>
    </w:p>
    <w:p w:rsidR="00375ADB" w:rsidRPr="008140F4" w:rsidRDefault="00375ADB" w:rsidP="00375ADB">
      <w:r w:rsidRPr="008140F4">
        <w:rPr>
          <w:u w:val="single"/>
        </w:rPr>
        <w:t xml:space="preserve">The president is likely to want to </w:t>
      </w:r>
      <w:r w:rsidRPr="008140F4">
        <w:rPr>
          <w:b/>
          <w:u w:val="single"/>
        </w:rPr>
        <w:t>overreact abroad</w:t>
      </w:r>
      <w:r w:rsidRPr="008140F4">
        <w:t>. He seems to want to appear tough more than he wants to be effective. So he boasted, for example, about dropping a massive bomb on Islamic State targets in Afghanistan without waiting to learn </w:t>
      </w:r>
      <w:hyperlink r:id="rId40" w:tgtFrame="_blank" w:history="1">
        <w:r w:rsidRPr="008140F4">
          <w:rPr>
            <w:rStyle w:val="Hyperlink"/>
          </w:rPr>
          <w:t>whether</w:t>
        </w:r>
      </w:hyperlink>
      <w:r w:rsidRPr="008140F4">
        <w:t> it achieved its objectives. On the campaign trail, the president wanted to </w:t>
      </w:r>
      <w:hyperlink r:id="rId41" w:tgtFrame="_blank" w:history="1">
        <w:r w:rsidRPr="008140F4">
          <w:rPr>
            <w:rStyle w:val="Hyperlink"/>
          </w:rPr>
          <w:t>“bomb the shit out of them”</w:t>
        </w:r>
      </w:hyperlink>
      <w:r w:rsidRPr="008140F4">
        <w:t xml:space="preserve"> even though it was not clear an increase in the scale of bombing would achieve much. </w:t>
      </w:r>
      <w:r w:rsidRPr="008140F4">
        <w:rPr>
          <w:u w:val="single"/>
        </w:rPr>
        <w:t xml:space="preserve">Trump might also </w:t>
      </w:r>
      <w:r w:rsidRPr="008140F4">
        <w:rPr>
          <w:b/>
          <w:u w:val="single"/>
        </w:rPr>
        <w:t>expand the war</w:t>
      </w:r>
      <w:r w:rsidRPr="008140F4">
        <w:t xml:space="preserve">, </w:t>
      </w:r>
      <w:r w:rsidRPr="008140F4">
        <w:rPr>
          <w:u w:val="single"/>
        </w:rPr>
        <w:t>bringing it to new zones that have only a tenuous Islamic State or al-Qaida presence</w:t>
      </w:r>
      <w:r w:rsidRPr="008140F4">
        <w:t>. He has </w:t>
      </w:r>
      <w:hyperlink r:id="rId42" w:tgtFrame="_blank" w:history="1">
        <w:r w:rsidRPr="008140F4">
          <w:rPr>
            <w:rStyle w:val="Hyperlink"/>
          </w:rPr>
          <w:t>already</w:t>
        </w:r>
      </w:hyperlink>
      <w:r w:rsidRPr="008140F4">
        <w:t xml:space="preserve"> authorized the intensification of US operations targeting </w:t>
      </w:r>
      <w:proofErr w:type="spellStart"/>
      <w:r w:rsidRPr="008140F4">
        <w:t>Shabaab</w:t>
      </w:r>
      <w:proofErr w:type="spellEnd"/>
      <w:r w:rsidRPr="008140F4">
        <w:t xml:space="preserve"> and </w:t>
      </w:r>
      <w:hyperlink r:id="rId43" w:tgtFrame="_blank" w:history="1">
        <w:r w:rsidRPr="008140F4">
          <w:rPr>
            <w:rStyle w:val="Hyperlink"/>
          </w:rPr>
          <w:t>increased the pace of strikes</w:t>
        </w:r>
      </w:hyperlink>
      <w:r w:rsidRPr="008140F4">
        <w:t> targeting terrorist groups more generally.</w:t>
      </w:r>
    </w:p>
    <w:p w:rsidR="00375ADB" w:rsidRPr="008140F4" w:rsidRDefault="00375ADB" w:rsidP="00375ADB">
      <w:r w:rsidRPr="008140F4">
        <w:rPr>
          <w:b/>
          <w:u w:val="single"/>
        </w:rPr>
        <w:t>Even more worrisome</w:t>
      </w:r>
      <w:r w:rsidRPr="008140F4">
        <w:rPr>
          <w:u w:val="single"/>
        </w:rPr>
        <w:t xml:space="preserve"> is what</w:t>
      </w:r>
      <w:r w:rsidRPr="008140F4">
        <w:t xml:space="preserve"> </w:t>
      </w:r>
      <w:r w:rsidRPr="008140F4">
        <w:rPr>
          <w:u w:val="single"/>
        </w:rPr>
        <w:t>the President might do at home</w:t>
      </w:r>
      <w:r w:rsidRPr="008140F4">
        <w:t xml:space="preserve">. </w:t>
      </w:r>
      <w:r w:rsidRPr="008140F4">
        <w:rPr>
          <w:u w:val="single"/>
        </w:rPr>
        <w:t>On the campaign trail</w:t>
      </w:r>
      <w:r w:rsidRPr="008140F4">
        <w:t xml:space="preserve">, </w:t>
      </w:r>
      <w:r w:rsidRPr="008140F4">
        <w:rPr>
          <w:u w:val="single"/>
        </w:rPr>
        <w:t>the President repeatedly conflated Muslims and terrorists</w:t>
      </w:r>
      <w:r w:rsidRPr="008140F4">
        <w:t xml:space="preserve">, </w:t>
      </w:r>
      <w:r w:rsidRPr="008140F4">
        <w:rPr>
          <w:u w:val="single"/>
        </w:rPr>
        <w:t>and with tensions and emotions running high after an attack this demonization might be especially likely</w:t>
      </w:r>
      <w:r w:rsidRPr="008140F4">
        <w:t xml:space="preserve">. In the name of border security, </w:t>
      </w:r>
      <w:r w:rsidRPr="008140F4">
        <w:rPr>
          <w:u w:val="single"/>
        </w:rPr>
        <w:t xml:space="preserve">he might </w:t>
      </w:r>
      <w:r w:rsidRPr="008140F4">
        <w:rPr>
          <w:b/>
          <w:u w:val="single"/>
        </w:rPr>
        <w:t>further</w:t>
      </w:r>
      <w:r w:rsidRPr="008140F4">
        <w:rPr>
          <w:u w:val="single"/>
        </w:rPr>
        <w:t xml:space="preserve"> </w:t>
      </w:r>
      <w:r w:rsidRPr="008140F4">
        <w:rPr>
          <w:b/>
          <w:u w:val="single"/>
        </w:rPr>
        <w:t>limit immigration and travel</w:t>
      </w:r>
      <w:r w:rsidRPr="008140F4">
        <w:rPr>
          <w:u w:val="single"/>
        </w:rPr>
        <w:t xml:space="preserve"> from Muslim-majority countries or try to single out Muslims over other faith communities</w:t>
      </w:r>
      <w:r w:rsidRPr="008140F4">
        <w:t>. He might embrace the decision to declare the Muslim Brotherhood a terrorist group even though this </w:t>
      </w:r>
      <w:hyperlink r:id="rId44" w:tgtFrame="_blank" w:history="1">
        <w:r w:rsidRPr="008140F4">
          <w:rPr>
            <w:rStyle w:val="Hyperlink"/>
          </w:rPr>
          <w:t>would be counterproductive</w:t>
        </w:r>
      </w:hyperlink>
      <w:r w:rsidRPr="008140F4">
        <w:t xml:space="preserve"> and cause difficulties with several allies. </w:t>
      </w:r>
      <w:r w:rsidRPr="008140F4">
        <w:rPr>
          <w:b/>
          <w:u w:val="single"/>
        </w:rPr>
        <w:t>Surveillance of Muslim communities</w:t>
      </w:r>
      <w:r w:rsidRPr="008140F4">
        <w:rPr>
          <w:u w:val="single"/>
        </w:rPr>
        <w:t xml:space="preserve"> around the country might be stepped up</w:t>
      </w:r>
      <w:r w:rsidRPr="008140F4">
        <w:t xml:space="preserve">, </w:t>
      </w:r>
      <w:r w:rsidRPr="008140F4">
        <w:rPr>
          <w:u w:val="single"/>
        </w:rPr>
        <w:t>further alienating Muslims from law enforcement and make them less likely to turn in suspected terrorists</w:t>
      </w:r>
      <w:r w:rsidRPr="008140F4">
        <w:t>. After 9/11, the United States detained over one thousand Muslims, gaining almost no useful intelligence but harming relations with the community. As Daniel Benjamin, a former senior counterterrorism official, </w:t>
      </w:r>
      <w:hyperlink r:id="rId45" w:tgtFrame="_blank" w:history="1">
        <w:r w:rsidRPr="008140F4">
          <w:rPr>
            <w:rStyle w:val="Hyperlink"/>
          </w:rPr>
          <w:t>warns</w:t>
        </w:r>
      </w:hyperlink>
      <w:r w:rsidRPr="008140F4">
        <w:t>, “Repairing the damage from that crackdown took years.”</w:t>
      </w:r>
    </w:p>
    <w:p w:rsidR="00375ADB" w:rsidRDefault="00375ADB" w:rsidP="00375ADB">
      <w:r w:rsidRPr="008140F4">
        <w:rPr>
          <w:u w:val="single"/>
        </w:rPr>
        <w:t>Such unthinking measures might benefit Trump politically while inadvertently helping the terrorists operationally. Trump would look tough, and his argument that the terrorism danger is high and Muslims are the enemy would be vindicated,</w:t>
      </w:r>
      <w:r w:rsidRPr="008140F4">
        <w:t xml:space="preserve"> at least to his supporters and to some who are undecided on this question. </w:t>
      </w:r>
      <w:r w:rsidRPr="008140F4">
        <w:rPr>
          <w:u w:val="single"/>
        </w:rPr>
        <w:t>The Islamic State would gain more evidence to back up the narrative that the United States is hostile to Muslims</w:t>
      </w:r>
      <w:r w:rsidRPr="008140F4">
        <w:t xml:space="preserve">, while the </w:t>
      </w:r>
      <w:proofErr w:type="gramStart"/>
      <w:r w:rsidRPr="008140F4">
        <w:t>vast majority</w:t>
      </w:r>
      <w:proofErr w:type="gramEnd"/>
      <w:r w:rsidRPr="008140F4">
        <w:t xml:space="preserve"> of Muslims who loath the group would be less eager to work against it because it means working with what they see as a hostile government. It’s just the American people who would suffer.</w:t>
      </w:r>
    </w:p>
    <w:p w:rsidR="00EC7155" w:rsidRPr="008140F4" w:rsidRDefault="00EC7155" w:rsidP="00375ADB"/>
    <w:p w:rsidR="00375ADB" w:rsidRDefault="00375ADB" w:rsidP="00375ADB">
      <w:pPr>
        <w:pStyle w:val="Heading2"/>
      </w:pPr>
      <w:r>
        <w:t>Terrorism Impact</w:t>
      </w:r>
      <w:bookmarkStart w:id="0" w:name="_Hlk488346792"/>
      <w:r>
        <w:t xml:space="preserve"> </w:t>
      </w:r>
      <w:r w:rsidR="003350A9">
        <w:t>Answers</w:t>
      </w:r>
      <w:bookmarkEnd w:id="0"/>
    </w:p>
    <w:p w:rsidR="00375ADB" w:rsidRPr="008140F4" w:rsidRDefault="00375ADB" w:rsidP="00375ADB"/>
    <w:p w:rsidR="00375ADB" w:rsidRDefault="00375ADB" w:rsidP="00375ADB">
      <w:pPr>
        <w:pStyle w:val="Heading3"/>
      </w:pPr>
      <w:r w:rsidRPr="008140F4">
        <w:t xml:space="preserve">AT </w:t>
      </w:r>
      <w:r>
        <w:t xml:space="preserve">– </w:t>
      </w:r>
      <w:r w:rsidRPr="008140F4">
        <w:t xml:space="preserve">Trump </w:t>
      </w:r>
      <w:r>
        <w:t>Retaliation</w:t>
      </w:r>
    </w:p>
    <w:p w:rsidR="00375ADB" w:rsidRPr="00375ADB" w:rsidRDefault="00375ADB" w:rsidP="00375ADB"/>
    <w:p w:rsidR="00375ADB" w:rsidRPr="008140F4" w:rsidRDefault="00375ADB" w:rsidP="00375ADB">
      <w:pPr>
        <w:pStyle w:val="Heading4"/>
      </w:pPr>
      <w:r w:rsidRPr="008140F4">
        <w:t xml:space="preserve">No impact -- Trump would show restraint </w:t>
      </w:r>
    </w:p>
    <w:p w:rsidR="00375ADB" w:rsidRPr="008140F4" w:rsidRDefault="00375ADB" w:rsidP="00375ADB">
      <w:pPr>
        <w:rPr>
          <w:rStyle w:val="Style13ptBold"/>
        </w:rPr>
      </w:pPr>
      <w:r w:rsidRPr="008140F4">
        <w:rPr>
          <w:rStyle w:val="Style13ptBold"/>
        </w:rPr>
        <w:t>Miller, Woodrow Wilson International Center for Scholars, Vice President for New Initiatives, 16</w:t>
      </w:r>
    </w:p>
    <w:p w:rsidR="00375ADB" w:rsidRDefault="00375ADB" w:rsidP="00375ADB">
      <w:r w:rsidRPr="008140F4">
        <w:t xml:space="preserve">[Aaron David Miller is vice president for new initiatives and a distinguished scholar at the Woodrow Wilson International Center for Scholars. March 31, 2016, POLITICO, “9/11: What Would Trump Do?” </w:t>
      </w:r>
      <w:hyperlink r:id="rId46" w:history="1">
        <w:r w:rsidRPr="008140F4">
          <w:rPr>
            <w:rStyle w:val="Hyperlink"/>
          </w:rPr>
          <w:t>http://www.politico.com/magazine/story/2016/03/donald-trump-2016-terrorist-attack-foreign-policy-213784</w:t>
        </w:r>
      </w:hyperlink>
      <w:r w:rsidRPr="008140F4">
        <w:t>, accessed 7.16.2017]//</w:t>
      </w:r>
      <w:proofErr w:type="spellStart"/>
      <w:r w:rsidRPr="008140F4">
        <w:t>TRossow</w:t>
      </w:r>
      <w:proofErr w:type="spellEnd"/>
    </w:p>
    <w:p w:rsidR="00375ADB" w:rsidRPr="008140F4" w:rsidRDefault="00375ADB" w:rsidP="00375ADB"/>
    <w:p w:rsidR="00375ADB" w:rsidRPr="008140F4" w:rsidRDefault="00375ADB" w:rsidP="00375ADB">
      <w:r w:rsidRPr="008140F4">
        <w:rPr>
          <w:u w:val="single"/>
        </w:rPr>
        <w:t xml:space="preserve">Politics during a presidential campaign is about </w:t>
      </w:r>
      <w:r w:rsidRPr="008140F4">
        <w:rPr>
          <w:b/>
          <w:u w:val="single"/>
        </w:rPr>
        <w:t>telling folks what they’d like to hear</w:t>
      </w:r>
      <w:r w:rsidRPr="008140F4">
        <w:rPr>
          <w:u w:val="single"/>
        </w:rPr>
        <w:t xml:space="preserve">; governing is about </w:t>
      </w:r>
      <w:r w:rsidRPr="008140F4">
        <w:rPr>
          <w:b/>
          <w:u w:val="single"/>
        </w:rPr>
        <w:t>what they’re likely to get</w:t>
      </w:r>
      <w:r w:rsidRPr="008140F4">
        <w:t xml:space="preserve">. And Donald </w:t>
      </w:r>
      <w:r w:rsidRPr="008140F4">
        <w:rPr>
          <w:u w:val="single"/>
        </w:rPr>
        <w:t>Trump the candidate operates in a fantasy world on foreign policy</w:t>
      </w:r>
      <w:r w:rsidRPr="008140F4">
        <w:t xml:space="preserve"> bringing to the debate on America’s role in the world a fantastical mix of isolationist and muscular nationalist rhetoric.</w:t>
      </w:r>
    </w:p>
    <w:p w:rsidR="00375ADB" w:rsidRPr="008140F4" w:rsidRDefault="00375ADB" w:rsidP="00375ADB">
      <w:pPr>
        <w:rPr>
          <w:u w:val="single"/>
        </w:rPr>
      </w:pPr>
      <w:r w:rsidRPr="008140F4">
        <w:t xml:space="preserve">Meanwhile back </w:t>
      </w:r>
      <w:r w:rsidRPr="008140F4">
        <w:rPr>
          <w:u w:val="single"/>
        </w:rPr>
        <w:t>on planet earth,</w:t>
      </w:r>
      <w:r w:rsidRPr="008140F4">
        <w:t xml:space="preserve"> Donald </w:t>
      </w:r>
      <w:r w:rsidRPr="008140F4">
        <w:rPr>
          <w:u w:val="single"/>
        </w:rPr>
        <w:t xml:space="preserve">Trump as president will confront the same gap between words and deeds that faced his predecessors and the </w:t>
      </w:r>
      <w:r w:rsidRPr="008140F4">
        <w:rPr>
          <w:b/>
          <w:u w:val="single"/>
        </w:rPr>
        <w:t>constraints</w:t>
      </w:r>
      <w:r w:rsidRPr="008140F4">
        <w:rPr>
          <w:u w:val="single"/>
        </w:rPr>
        <w:t xml:space="preserve"> that impinge on any president at home and abroad.</w:t>
      </w:r>
      <w:r w:rsidRPr="008140F4">
        <w:t xml:space="preserve"> I fear the unpredictability of a Trump presidency. (I can barely utter those words </w:t>
      </w:r>
      <w:proofErr w:type="gramStart"/>
      <w:r w:rsidRPr="008140F4">
        <w:t>in close proximity</w:t>
      </w:r>
      <w:proofErr w:type="gramEnd"/>
      <w:r w:rsidRPr="008140F4">
        <w:t xml:space="preserve">.) Still if I had to wager, I’d bet that </w:t>
      </w:r>
      <w:r w:rsidRPr="008140F4">
        <w:rPr>
          <w:u w:val="single"/>
        </w:rPr>
        <w:t>in Trump’s case</w:t>
      </w:r>
      <w:r w:rsidRPr="008140F4">
        <w:t>—</w:t>
      </w:r>
      <w:r w:rsidRPr="008140F4">
        <w:rPr>
          <w:u w:val="single"/>
        </w:rPr>
        <w:t>as for most bullies, and this one highly inexperienced in foreign policy</w:t>
      </w:r>
      <w:r w:rsidRPr="008140F4">
        <w:t>—</w:t>
      </w:r>
      <w:r w:rsidRPr="008140F4">
        <w:rPr>
          <w:b/>
          <w:u w:val="single"/>
        </w:rPr>
        <w:t>risk aversion rather than risk readiness</w:t>
      </w:r>
      <w:r w:rsidRPr="008140F4">
        <w:rPr>
          <w:u w:val="single"/>
        </w:rPr>
        <w:t xml:space="preserve"> will prevail in response to an ISIS style Paris or Brussels attack in the United States.</w:t>
      </w:r>
    </w:p>
    <w:p w:rsidR="00375ADB" w:rsidRDefault="00375ADB" w:rsidP="00375ADB">
      <w:pPr>
        <w:rPr>
          <w:u w:val="single"/>
        </w:rPr>
      </w:pPr>
      <w:r w:rsidRPr="008140F4">
        <w:t xml:space="preserve">I know it’s going to come as a shocker, but I’m betting </w:t>
      </w:r>
      <w:r w:rsidRPr="008140F4">
        <w:rPr>
          <w:b/>
          <w:u w:val="single"/>
        </w:rPr>
        <w:t>the Trumpian response would be a lot closer to what Barack Obama might do than Bush 43</w:t>
      </w:r>
      <w:r w:rsidRPr="008140F4">
        <w:t xml:space="preserve">. We’ve seen that movie before Iraq; Patriot Act; waterboarding, torture; tens of thousands of ground forces deployed; trillions expended. Outside of the torture he’s endorsed, </w:t>
      </w:r>
      <w:r w:rsidRPr="008140F4">
        <w:rPr>
          <w:u w:val="single"/>
        </w:rPr>
        <w:t xml:space="preserve">Trump has </w:t>
      </w:r>
      <w:r w:rsidRPr="008140F4">
        <w:rPr>
          <w:b/>
          <w:u w:val="single"/>
        </w:rPr>
        <w:t>opposed wasting money</w:t>
      </w:r>
      <w:r w:rsidRPr="008140F4">
        <w:rPr>
          <w:u w:val="single"/>
        </w:rPr>
        <w:t xml:space="preserve"> in the Middle East nation-building; sending large numbers of U.S. troops, etc</w:t>
      </w:r>
      <w:r w:rsidRPr="008140F4">
        <w:t xml:space="preserve">. </w:t>
      </w:r>
      <w:r w:rsidRPr="008140F4">
        <w:rPr>
          <w:u w:val="single"/>
        </w:rPr>
        <w:t xml:space="preserve">I’d expect more air and missile strikes, maybe more special operators to Iraq and Syria in a </w:t>
      </w:r>
      <w:proofErr w:type="gramStart"/>
      <w:r w:rsidRPr="008140F4">
        <w:rPr>
          <w:u w:val="single"/>
        </w:rPr>
        <w:t>stepped up</w:t>
      </w:r>
      <w:proofErr w:type="gramEnd"/>
      <w:r w:rsidRPr="008140F4">
        <w:rPr>
          <w:u w:val="single"/>
        </w:rPr>
        <w:t xml:space="preserve"> campaign to deprive ISIS of territory.</w:t>
      </w:r>
    </w:p>
    <w:p w:rsidR="00375ADB" w:rsidRPr="008140F4" w:rsidRDefault="00375ADB" w:rsidP="00375ADB">
      <w:pPr>
        <w:rPr>
          <w:u w:val="single"/>
        </w:rPr>
      </w:pPr>
    </w:p>
    <w:p w:rsidR="00375ADB" w:rsidRPr="008140F4" w:rsidRDefault="00375ADB" w:rsidP="00375ADB">
      <w:pPr>
        <w:pStyle w:val="Heading4"/>
      </w:pPr>
      <w:r>
        <w:t xml:space="preserve">No Trump </w:t>
      </w:r>
      <w:proofErr w:type="spellStart"/>
      <w:r>
        <w:t>lashout</w:t>
      </w:r>
      <w:proofErr w:type="spellEnd"/>
      <w:r>
        <w:t xml:space="preserve"> – </w:t>
      </w:r>
      <w:r w:rsidRPr="008140F4">
        <w:t xml:space="preserve">Advisors and allies check </w:t>
      </w:r>
    </w:p>
    <w:p w:rsidR="00375ADB" w:rsidRPr="008140F4" w:rsidRDefault="00375ADB" w:rsidP="00375ADB">
      <w:pPr>
        <w:rPr>
          <w:rStyle w:val="Style13ptBold"/>
        </w:rPr>
      </w:pPr>
      <w:proofErr w:type="spellStart"/>
      <w:r w:rsidRPr="008140F4">
        <w:rPr>
          <w:rStyle w:val="Style13ptBold"/>
        </w:rPr>
        <w:t>Byman</w:t>
      </w:r>
      <w:proofErr w:type="spellEnd"/>
      <w:r w:rsidRPr="008140F4">
        <w:rPr>
          <w:rStyle w:val="Style13ptBold"/>
        </w:rPr>
        <w:t>, Brookings, Senior Fellow - </w:t>
      </w:r>
      <w:hyperlink r:id="rId47" w:history="1">
        <w:r w:rsidRPr="008140F4">
          <w:rPr>
            <w:rStyle w:val="Style13ptBold"/>
          </w:rPr>
          <w:t>Foreign Policy</w:t>
        </w:r>
      </w:hyperlink>
      <w:r w:rsidRPr="008140F4">
        <w:rPr>
          <w:rStyle w:val="Style13ptBold"/>
        </w:rPr>
        <w:t>, </w:t>
      </w:r>
      <w:hyperlink r:id="rId48" w:history="1">
        <w:r w:rsidRPr="008140F4">
          <w:rPr>
            <w:rStyle w:val="Style13ptBold"/>
          </w:rPr>
          <w:t>Center for Middle East Policy</w:t>
        </w:r>
      </w:hyperlink>
      <w:r w:rsidRPr="008140F4">
        <w:rPr>
          <w:rStyle w:val="Style13ptBold"/>
        </w:rPr>
        <w:t xml:space="preserve">, 17 </w:t>
      </w:r>
    </w:p>
    <w:p w:rsidR="00375ADB" w:rsidRDefault="00375ADB" w:rsidP="00375ADB">
      <w:r w:rsidRPr="008140F4">
        <w:t>[</w:t>
      </w:r>
      <w:hyperlink r:id="rId49" w:history="1">
        <w:r w:rsidRPr="008140F4">
          <w:rPr>
            <w:rStyle w:val="Hyperlink"/>
          </w:rPr>
          <w:t>Daniel L. Byman</w:t>
        </w:r>
      </w:hyperlink>
      <w:r w:rsidRPr="008140F4">
        <w:t>, Senior Fellow - </w:t>
      </w:r>
      <w:hyperlink r:id="rId50" w:history="1">
        <w:r w:rsidRPr="008140F4">
          <w:rPr>
            <w:rStyle w:val="Hyperlink"/>
          </w:rPr>
          <w:t>Foreign Policy</w:t>
        </w:r>
      </w:hyperlink>
      <w:r w:rsidRPr="008140F4">
        <w:t>, </w:t>
      </w:r>
      <w:hyperlink r:id="rId51" w:history="1">
        <w:r w:rsidRPr="008140F4">
          <w:rPr>
            <w:rStyle w:val="Hyperlink"/>
          </w:rPr>
          <w:t>Center for Middle East Policy</w:t>
        </w:r>
      </w:hyperlink>
      <w:r w:rsidRPr="008140F4">
        <w:t xml:space="preserve">, Wednesday, May 3, 2017, Brookings, “Trump and the next terrorist attack,” </w:t>
      </w:r>
      <w:hyperlink r:id="rId52" w:history="1">
        <w:r w:rsidRPr="008140F4">
          <w:rPr>
            <w:rStyle w:val="Hyperlink"/>
          </w:rPr>
          <w:t>https://www.brookings.edu/blog/markaz/2017/05/03/trump-and-the-next-terrorist-attack/</w:t>
        </w:r>
      </w:hyperlink>
      <w:r w:rsidRPr="008140F4">
        <w:t>, accessed 7.16.2017]//</w:t>
      </w:r>
      <w:proofErr w:type="spellStart"/>
      <w:r w:rsidRPr="008140F4">
        <w:t>TRossow</w:t>
      </w:r>
      <w:proofErr w:type="spellEnd"/>
    </w:p>
    <w:p w:rsidR="00EC7155" w:rsidRDefault="00EC7155" w:rsidP="00375ADB"/>
    <w:p w:rsidR="00375ADB" w:rsidRPr="00E87D79" w:rsidRDefault="00375ADB" w:rsidP="00375ADB">
      <w:pPr>
        <w:rPr>
          <w:u w:val="single"/>
        </w:rPr>
      </w:pPr>
      <w:r w:rsidRPr="00E87D79">
        <w:rPr>
          <w:u w:val="single"/>
        </w:rPr>
        <w:t xml:space="preserve">An immediate </w:t>
      </w:r>
      <w:r w:rsidRPr="00E87D79">
        <w:rPr>
          <w:b/>
          <w:u w:val="single"/>
        </w:rPr>
        <w:t>retaliatory strike</w:t>
      </w:r>
      <w:r w:rsidRPr="00E87D79">
        <w:rPr>
          <w:u w:val="single"/>
        </w:rPr>
        <w:t xml:space="preserve">—one that on its surface would signal toughness and thus be attractive to a president who talks about toughness a lot—might be a mistake. </w:t>
      </w:r>
      <w:r w:rsidRPr="00E87D79">
        <w:rPr>
          <w:b/>
          <w:u w:val="single"/>
        </w:rPr>
        <w:t>Initial information</w:t>
      </w:r>
      <w:r w:rsidRPr="00E87D79">
        <w:rPr>
          <w:u w:val="single"/>
        </w:rPr>
        <w:t xml:space="preserve"> on </w:t>
      </w:r>
      <w:r w:rsidRPr="00E87D79">
        <w:rPr>
          <w:b/>
          <w:u w:val="single"/>
        </w:rPr>
        <w:t>responsibility</w:t>
      </w:r>
      <w:r w:rsidRPr="00E87D79">
        <w:rPr>
          <w:u w:val="single"/>
        </w:rPr>
        <w:t xml:space="preserve"> or the extent of overseas links is often </w:t>
      </w:r>
      <w:r w:rsidRPr="00E87D79">
        <w:rPr>
          <w:b/>
          <w:u w:val="single"/>
        </w:rPr>
        <w:t>flawed or incomplete</w:t>
      </w:r>
      <w:r w:rsidRPr="00E87D79">
        <w:rPr>
          <w:u w:val="single"/>
        </w:rPr>
        <w:t>, and it is useful for the administration to assess a full range of options before plunging in. Since the Trump administration is already hitting the Islamic State hard, it’s difficult to imagine an easy way to ratchet up the pressure that does not involve significant costs or downsides. Instead, various agencies should be scrutinizing intelligence and security procedures to determine culpability and identify real and potential holes while the military and intelligence agencies assess options overseas.</w:t>
      </w:r>
    </w:p>
    <w:p w:rsidR="00375ADB" w:rsidRPr="00E87D79" w:rsidRDefault="00375ADB" w:rsidP="00375ADB">
      <w:pPr>
        <w:rPr>
          <w:u w:val="single"/>
        </w:rPr>
      </w:pPr>
      <w:r w:rsidRPr="00E87D79">
        <w:rPr>
          <w:u w:val="single"/>
        </w:rPr>
        <w:t xml:space="preserve">Based on his initial record in office and rhetoric on the campaign trail, however, Trump might opt for a disastrous approach. The president </w:t>
      </w:r>
      <w:r w:rsidRPr="00E87D79">
        <w:rPr>
          <w:b/>
          <w:u w:val="single"/>
        </w:rPr>
        <w:t>acts</w:t>
      </w:r>
      <w:r w:rsidRPr="00E87D79">
        <w:rPr>
          <w:u w:val="single"/>
        </w:rPr>
        <w:t xml:space="preserve"> </w:t>
      </w:r>
      <w:r w:rsidRPr="00E87D79">
        <w:rPr>
          <w:b/>
          <w:u w:val="single"/>
        </w:rPr>
        <w:t>out of impulse</w:t>
      </w:r>
      <w:r w:rsidRPr="00E87D79">
        <w:rPr>
          <w:u w:val="single"/>
        </w:rPr>
        <w:t>, whether this involves </w:t>
      </w:r>
      <w:hyperlink r:id="rId53" w:tgtFrame="_blank" w:history="1">
        <w:r w:rsidRPr="00E87D79">
          <w:rPr>
            <w:rStyle w:val="Hyperlink"/>
            <w:u w:val="single"/>
          </w:rPr>
          <w:t>sarcastic tweets</w:t>
        </w:r>
      </w:hyperlink>
      <w:r w:rsidRPr="00E87D79">
        <w:rPr>
          <w:u w:val="single"/>
        </w:rPr>
        <w:t xml:space="preserve"> to Arnold </w:t>
      </w:r>
      <w:proofErr w:type="spellStart"/>
      <w:r w:rsidRPr="00E87D79">
        <w:rPr>
          <w:u w:val="single"/>
        </w:rPr>
        <w:t>Schwartzenegger</w:t>
      </w:r>
      <w:proofErr w:type="spellEnd"/>
      <w:r w:rsidRPr="00E87D79">
        <w:rPr>
          <w:u w:val="single"/>
        </w:rPr>
        <w:t xml:space="preserve"> or the </w:t>
      </w:r>
      <w:hyperlink r:id="rId54" w:tgtFrame="_blank" w:history="1">
        <w:r w:rsidRPr="00E87D79">
          <w:rPr>
            <w:rStyle w:val="Hyperlink"/>
            <w:u w:val="single"/>
          </w:rPr>
          <w:t>sudden decision to bomb Syria</w:t>
        </w:r>
      </w:hyperlink>
      <w:r w:rsidRPr="00E87D79">
        <w:rPr>
          <w:u w:val="single"/>
        </w:rPr>
        <w:t xml:space="preserve"> after the regime’s use of chemical weapons. It’s safe to say that </w:t>
      </w:r>
      <w:r w:rsidRPr="00E87D79">
        <w:rPr>
          <w:b/>
          <w:u w:val="single"/>
        </w:rPr>
        <w:t>restraint and deliberation are not characteristics of this administration</w:t>
      </w:r>
      <w:r w:rsidRPr="00E87D79">
        <w:rPr>
          <w:u w:val="single"/>
        </w:rPr>
        <w:t xml:space="preserve">—or the man himself. Perhaps even worse, this administration has a track record of </w:t>
      </w:r>
      <w:r w:rsidRPr="00E87D79">
        <w:rPr>
          <w:b/>
          <w:u w:val="single"/>
        </w:rPr>
        <w:t>mismanaging policy processes</w:t>
      </w:r>
      <w:r w:rsidRPr="00E87D79">
        <w:rPr>
          <w:u w:val="single"/>
        </w:rPr>
        <w:t>. This includes signature items like the “Muslim Ban” executive order or less prominent but important announcements, like </w:t>
      </w:r>
      <w:hyperlink r:id="rId55" w:tgtFrame="_blank" w:history="1">
        <w:r w:rsidRPr="00E87D79">
          <w:rPr>
            <w:rStyle w:val="Hyperlink"/>
            <w:u w:val="single"/>
          </w:rPr>
          <w:t>the supposed deployment of an aircraft carrier</w:t>
        </w:r>
      </w:hyperlink>
      <w:r w:rsidRPr="00E87D79">
        <w:rPr>
          <w:u w:val="single"/>
        </w:rPr>
        <w:t> to Korea. This bungling and the president’s many about-faces on issues have damaged his credibility as a messenger and are likely to make people more skeptical of the content of his statements and actions in the aftermath of a terrorist attack.</w:t>
      </w:r>
    </w:p>
    <w:p w:rsidR="00375ADB" w:rsidRPr="00E87D79" w:rsidRDefault="00375ADB" w:rsidP="00375ADB">
      <w:pPr>
        <w:rPr>
          <w:u w:val="single"/>
        </w:rPr>
      </w:pPr>
      <w:r w:rsidRPr="00E87D79">
        <w:rPr>
          <w:u w:val="single"/>
        </w:rPr>
        <w:t xml:space="preserve">The president is likely to want to </w:t>
      </w:r>
      <w:r w:rsidRPr="00E87D79">
        <w:rPr>
          <w:b/>
          <w:u w:val="single"/>
        </w:rPr>
        <w:t>overreact abroad</w:t>
      </w:r>
      <w:r w:rsidRPr="00E87D79">
        <w:rPr>
          <w:u w:val="single"/>
        </w:rPr>
        <w:t>. He seems to want to appear tough more than he wants to be effective. So he boasted, for example, about dropping a massive bomb on Islamic State targets in Afghanistan without waiting to learn </w:t>
      </w:r>
      <w:hyperlink r:id="rId56" w:tgtFrame="_blank" w:history="1">
        <w:r w:rsidRPr="00E87D79">
          <w:rPr>
            <w:rStyle w:val="Hyperlink"/>
            <w:u w:val="single"/>
          </w:rPr>
          <w:t>whether</w:t>
        </w:r>
      </w:hyperlink>
      <w:r w:rsidRPr="00E87D79">
        <w:rPr>
          <w:u w:val="single"/>
        </w:rPr>
        <w:t> it achieved its objectives. On the campaign trail, the president wanted to </w:t>
      </w:r>
      <w:hyperlink r:id="rId57" w:tgtFrame="_blank" w:history="1">
        <w:r w:rsidRPr="00E87D79">
          <w:rPr>
            <w:rStyle w:val="Hyperlink"/>
            <w:u w:val="single"/>
          </w:rPr>
          <w:t>“bomb the shit out of them”</w:t>
        </w:r>
      </w:hyperlink>
      <w:r w:rsidRPr="00E87D79">
        <w:rPr>
          <w:u w:val="single"/>
        </w:rPr>
        <w:t xml:space="preserve"> even though it was not clear an increase in the scale of bombing would achieve much. Trump might also </w:t>
      </w:r>
      <w:r w:rsidRPr="00E87D79">
        <w:rPr>
          <w:b/>
          <w:u w:val="single"/>
        </w:rPr>
        <w:t>expand the war</w:t>
      </w:r>
      <w:r w:rsidRPr="00E87D79">
        <w:rPr>
          <w:u w:val="single"/>
        </w:rPr>
        <w:t>, bringing it to new zones that have only a tenuous Islamic State or al-Qaida presence. He has </w:t>
      </w:r>
      <w:hyperlink r:id="rId58" w:tgtFrame="_blank" w:history="1">
        <w:r w:rsidRPr="00E87D79">
          <w:rPr>
            <w:rStyle w:val="Hyperlink"/>
            <w:u w:val="single"/>
          </w:rPr>
          <w:t>already</w:t>
        </w:r>
      </w:hyperlink>
      <w:r w:rsidRPr="00E87D79">
        <w:rPr>
          <w:u w:val="single"/>
        </w:rPr>
        <w:t xml:space="preserve"> authorized the intensification of US operations targeting </w:t>
      </w:r>
      <w:proofErr w:type="spellStart"/>
      <w:r w:rsidRPr="00E87D79">
        <w:rPr>
          <w:u w:val="single"/>
        </w:rPr>
        <w:t>Shabaab</w:t>
      </w:r>
      <w:proofErr w:type="spellEnd"/>
      <w:r w:rsidRPr="00E87D79">
        <w:rPr>
          <w:u w:val="single"/>
        </w:rPr>
        <w:t xml:space="preserve"> and </w:t>
      </w:r>
      <w:hyperlink r:id="rId59" w:tgtFrame="_blank" w:history="1">
        <w:r w:rsidRPr="00E87D79">
          <w:rPr>
            <w:rStyle w:val="Hyperlink"/>
            <w:u w:val="single"/>
          </w:rPr>
          <w:t>increased the pace of strikes</w:t>
        </w:r>
      </w:hyperlink>
      <w:r w:rsidRPr="00E87D79">
        <w:rPr>
          <w:u w:val="single"/>
        </w:rPr>
        <w:t> targeting terrorist groups more generally.</w:t>
      </w:r>
    </w:p>
    <w:p w:rsidR="00375ADB" w:rsidRPr="00E87D79" w:rsidRDefault="00375ADB" w:rsidP="00375ADB">
      <w:pPr>
        <w:rPr>
          <w:u w:val="single"/>
        </w:rPr>
      </w:pPr>
      <w:r w:rsidRPr="00E87D79">
        <w:rPr>
          <w:b/>
          <w:u w:val="single"/>
        </w:rPr>
        <w:t>Even more worrisome</w:t>
      </w:r>
      <w:r w:rsidRPr="00E87D79">
        <w:rPr>
          <w:u w:val="single"/>
        </w:rPr>
        <w:t xml:space="preserve"> is what the President might do at home. On the campaign trail, the President repeatedly conflated Muslims and terrorists, and with tensions and emotions running high after an attack this demonization might be especially likely. In the name of border security, he might </w:t>
      </w:r>
      <w:r w:rsidRPr="00E87D79">
        <w:rPr>
          <w:b/>
          <w:u w:val="single"/>
        </w:rPr>
        <w:t>further</w:t>
      </w:r>
      <w:r w:rsidRPr="00E87D79">
        <w:rPr>
          <w:u w:val="single"/>
        </w:rPr>
        <w:t xml:space="preserve"> </w:t>
      </w:r>
      <w:r w:rsidRPr="00E87D79">
        <w:rPr>
          <w:b/>
          <w:u w:val="single"/>
        </w:rPr>
        <w:t>limit immigration and travel</w:t>
      </w:r>
      <w:r w:rsidRPr="00E87D79">
        <w:rPr>
          <w:u w:val="single"/>
        </w:rPr>
        <w:t xml:space="preserve"> from Muslim-majority countries or try to single out Muslims over other faith communities. He might embrace the decision to declare the Muslim Brotherhood a terrorist group even though this </w:t>
      </w:r>
      <w:hyperlink r:id="rId60" w:tgtFrame="_blank" w:history="1">
        <w:r w:rsidRPr="00E87D79">
          <w:rPr>
            <w:rStyle w:val="Hyperlink"/>
            <w:u w:val="single"/>
          </w:rPr>
          <w:t>would be counterproductive</w:t>
        </w:r>
      </w:hyperlink>
      <w:r w:rsidRPr="00E87D79">
        <w:rPr>
          <w:u w:val="single"/>
        </w:rPr>
        <w:t xml:space="preserve"> and cause difficulties with several allies. </w:t>
      </w:r>
      <w:r w:rsidRPr="00E87D79">
        <w:rPr>
          <w:b/>
          <w:u w:val="single"/>
        </w:rPr>
        <w:t>Surveillance of Muslim communities</w:t>
      </w:r>
      <w:r w:rsidRPr="00E87D79">
        <w:rPr>
          <w:u w:val="single"/>
        </w:rPr>
        <w:t xml:space="preserve"> around the country might be stepped up, further alienating Muslims from law enforcement and make them less likely to turn in suspected terrorists. After 9/11, the United States detained over one thousand Muslims, gaining almost no useful intelligence but harming relations with the community. As Daniel Benjamin, a former senior counterterrorism official, </w:t>
      </w:r>
      <w:hyperlink r:id="rId61" w:tgtFrame="_blank" w:history="1">
        <w:r w:rsidRPr="00E87D79">
          <w:rPr>
            <w:rStyle w:val="Hyperlink"/>
            <w:u w:val="single"/>
          </w:rPr>
          <w:t>warns</w:t>
        </w:r>
      </w:hyperlink>
      <w:r w:rsidRPr="00E87D79">
        <w:rPr>
          <w:u w:val="single"/>
        </w:rPr>
        <w:t>, “Repairing the damage from that crackdown took years.”</w:t>
      </w:r>
    </w:p>
    <w:p w:rsidR="00375ADB" w:rsidRPr="00E87D79" w:rsidRDefault="00375ADB" w:rsidP="00375ADB">
      <w:pPr>
        <w:rPr>
          <w:u w:val="single"/>
        </w:rPr>
      </w:pPr>
      <w:r w:rsidRPr="00E87D79">
        <w:rPr>
          <w:u w:val="single"/>
        </w:rPr>
        <w:t xml:space="preserve">Such unthinking measures might benefit Trump politically while inadvertently helping the terrorists operationally. Trump would look tough, and his argument that the terrorism danger is high and Muslims are the enemy would be vindicated, at least to his supporters and to some who are undecided on this question. The Islamic State would gain more evidence to back up the narrative that the United States is hostile to Muslims, while the </w:t>
      </w:r>
      <w:proofErr w:type="gramStart"/>
      <w:r w:rsidRPr="00E87D79">
        <w:rPr>
          <w:u w:val="single"/>
        </w:rPr>
        <w:t>vast majority</w:t>
      </w:r>
      <w:proofErr w:type="gramEnd"/>
      <w:r w:rsidRPr="00E87D79">
        <w:rPr>
          <w:u w:val="single"/>
        </w:rPr>
        <w:t xml:space="preserve"> of Muslims who loath the group would be less eager to work against it because it means working with what they see as a hostile government. It’s just the American people who would suffer.</w:t>
      </w:r>
    </w:p>
    <w:p w:rsidR="00375ADB" w:rsidRPr="008140F4" w:rsidRDefault="00375ADB" w:rsidP="00375ADB">
      <w:r w:rsidRPr="00E87D79">
        <w:rPr>
          <w:highlight w:val="yellow"/>
        </w:rPr>
        <w:t>[Their evidence ends]</w:t>
      </w:r>
    </w:p>
    <w:p w:rsidR="00375ADB" w:rsidRDefault="00375ADB" w:rsidP="00375ADB">
      <w:r w:rsidRPr="00375ADB">
        <w:rPr>
          <w:rStyle w:val="StyleUnderline"/>
        </w:rPr>
        <w:t>A possible bright spot is that many of these potentially harmful actions depend on the so-called “</w:t>
      </w:r>
      <w:hyperlink r:id="rId62" w:tgtFrame="_blank" w:history="1">
        <w:r w:rsidRPr="00375ADB">
          <w:rPr>
            <w:rStyle w:val="StyleUnderline"/>
          </w:rPr>
          <w:t>axis of adults</w:t>
        </w:r>
      </w:hyperlink>
      <w:r w:rsidRPr="00375ADB">
        <w:rPr>
          <w:rStyle w:val="StyleUnderline"/>
        </w:rPr>
        <w:t xml:space="preserve">:” the seasoned and professional members of Trump’s foreign policy team. Secretary of Defense James </w:t>
      </w:r>
      <w:proofErr w:type="spellStart"/>
      <w:r w:rsidRPr="00375ADB">
        <w:rPr>
          <w:rStyle w:val="StyleUnderline"/>
        </w:rPr>
        <w:t>Mattis</w:t>
      </w:r>
      <w:proofErr w:type="spellEnd"/>
      <w:r w:rsidRPr="00375ADB">
        <w:rPr>
          <w:rStyle w:val="StyleUnderline"/>
        </w:rPr>
        <w:t xml:space="preserve">, National Security Advisor H.R. McMaster, and FBI Director James </w:t>
      </w:r>
      <w:proofErr w:type="spellStart"/>
      <w:r w:rsidRPr="00375ADB">
        <w:rPr>
          <w:rStyle w:val="StyleUnderline"/>
        </w:rPr>
        <w:t>Comey</w:t>
      </w:r>
      <w:proofErr w:type="spellEnd"/>
      <w:r w:rsidRPr="00375ADB">
        <w:rPr>
          <w:rStyle w:val="StyleUnderline"/>
        </w:rPr>
        <w:t xml:space="preserve"> would be important players as events unfolded. They and their staffs must prepare politically for such an attack, developing a range of options and contingencies that vary depending on the scope and nature of the attack.</w:t>
      </w:r>
      <w:r w:rsidRPr="008140F4">
        <w:t xml:space="preserve"> They also need to be ready to make the case that prudence and planning should trump instinct and impulse, a particularly hard sell after American blood has been spilled.</w:t>
      </w:r>
      <w:r w:rsidR="000875B0">
        <w:t xml:space="preserve"> </w:t>
      </w:r>
      <w:r w:rsidRPr="00375ADB">
        <w:rPr>
          <w:rStyle w:val="StyleUnderline"/>
        </w:rPr>
        <w:t>U.S. allies, or at least the few that have gained the President’s respect, must also be ready to make the case for a careful response</w:t>
      </w:r>
      <w:r w:rsidRPr="008140F4">
        <w:t>. In the end, the best U.S. response may involve significant military force under U.S. leadership or other tough and controversial measures, but these are more likely to have sustained support if the President can convince skeptics he has explored all options and acted deliberately.</w:t>
      </w:r>
    </w:p>
    <w:p w:rsidR="00375ADB" w:rsidRPr="008140F4" w:rsidRDefault="00375ADB" w:rsidP="00375ADB"/>
    <w:p w:rsidR="00375ADB" w:rsidRDefault="00375ADB" w:rsidP="00375ADB">
      <w:pPr>
        <w:pStyle w:val="Heading3"/>
      </w:pPr>
      <w:r w:rsidRPr="008140F4">
        <w:t xml:space="preserve">AT </w:t>
      </w:r>
      <w:r>
        <w:t>–</w:t>
      </w:r>
      <w:r w:rsidR="000875B0">
        <w:t xml:space="preserve"> </w:t>
      </w:r>
      <w:r>
        <w:t>Nuclear Terrorism Ensures Retaliation</w:t>
      </w:r>
    </w:p>
    <w:p w:rsidR="00375ADB" w:rsidRPr="00375ADB" w:rsidRDefault="00375ADB" w:rsidP="00375ADB"/>
    <w:p w:rsidR="00375ADB" w:rsidRPr="008140F4" w:rsidRDefault="00375ADB" w:rsidP="00375ADB">
      <w:pPr>
        <w:pStyle w:val="Heading4"/>
      </w:pPr>
      <w:r w:rsidRPr="008140F4">
        <w:t xml:space="preserve">No retaliation </w:t>
      </w:r>
      <w:r>
        <w:t xml:space="preserve">– </w:t>
      </w:r>
      <w:r w:rsidRPr="008140F4">
        <w:t xml:space="preserve">technical advances check and no one wants it </w:t>
      </w:r>
    </w:p>
    <w:p w:rsidR="00375ADB" w:rsidRPr="008140F4" w:rsidRDefault="00375ADB" w:rsidP="00375ADB">
      <w:pPr>
        <w:rPr>
          <w:rStyle w:val="Style13ptBold"/>
        </w:rPr>
      </w:pPr>
      <w:proofErr w:type="spellStart"/>
      <w:r w:rsidRPr="008140F4">
        <w:rPr>
          <w:rStyle w:val="Style13ptBold"/>
        </w:rPr>
        <w:t>Litwak</w:t>
      </w:r>
      <w:proofErr w:type="spellEnd"/>
      <w:r w:rsidRPr="008140F4">
        <w:rPr>
          <w:rStyle w:val="Style13ptBold"/>
        </w:rPr>
        <w:t xml:space="preserve">, Woodrow Wilson International Center for Scholars, director of International Security Studies, 17 </w:t>
      </w:r>
    </w:p>
    <w:p w:rsidR="00375ADB" w:rsidRDefault="00375ADB" w:rsidP="00375ADB">
      <w:r w:rsidRPr="008140F4">
        <w:t xml:space="preserve">[Robert S. </w:t>
      </w:r>
      <w:proofErr w:type="spellStart"/>
      <w:r w:rsidRPr="008140F4">
        <w:t>Litwak</w:t>
      </w:r>
      <w:proofErr w:type="spellEnd"/>
      <w:r w:rsidRPr="008140F4">
        <w:t xml:space="preserve">, vice president for programs and director of International Security Studies at the Woodrow Wilson International Center for Scholars in Washington D.C, April 26, 2017, The Washington Quarterly, “Recalibrating Deterrence to Prevent Nuclear Terrorism,” pg. 59-60, </w:t>
      </w:r>
      <w:hyperlink r:id="rId63" w:history="1">
        <w:r w:rsidRPr="008140F4">
          <w:rPr>
            <w:rStyle w:val="Hyperlink"/>
          </w:rPr>
          <w:t>http://dx.doi.org/10.1080/0163660X.2017.1302739</w:t>
        </w:r>
      </w:hyperlink>
      <w:r w:rsidRPr="008140F4">
        <w:t>, accessed 7.16.2017]//</w:t>
      </w:r>
      <w:proofErr w:type="spellStart"/>
      <w:r w:rsidRPr="008140F4">
        <w:t>TRossow</w:t>
      </w:r>
      <w:proofErr w:type="spellEnd"/>
      <w:r w:rsidRPr="008140F4">
        <w:t xml:space="preserve"> </w:t>
      </w:r>
    </w:p>
    <w:p w:rsidR="00375ADB" w:rsidRPr="008140F4" w:rsidRDefault="00375ADB" w:rsidP="00375ADB"/>
    <w:p w:rsidR="00375ADB" w:rsidRPr="008140F4" w:rsidRDefault="00375ADB" w:rsidP="00375ADB">
      <w:r w:rsidRPr="008140F4">
        <w:rPr>
          <w:b/>
          <w:u w:val="single"/>
        </w:rPr>
        <w:t>Technical advances</w:t>
      </w:r>
      <w:r w:rsidRPr="008140F4">
        <w:rPr>
          <w:u w:val="single"/>
        </w:rPr>
        <w:t xml:space="preserve"> </w:t>
      </w:r>
      <w:proofErr w:type="gramStart"/>
      <w:r w:rsidRPr="008140F4">
        <w:rPr>
          <w:u w:val="single"/>
        </w:rPr>
        <w:t>in the area of</w:t>
      </w:r>
      <w:proofErr w:type="gramEnd"/>
      <w:r w:rsidRPr="008140F4">
        <w:rPr>
          <w:u w:val="single"/>
        </w:rPr>
        <w:t xml:space="preserve"> nuclear “attribution</w:t>
      </w:r>
      <w:r w:rsidRPr="008140F4">
        <w:t xml:space="preserve">” will </w:t>
      </w:r>
      <w:r w:rsidRPr="008140F4">
        <w:rPr>
          <w:b/>
          <w:u w:val="single"/>
        </w:rPr>
        <w:t>increasingly permit</w:t>
      </w:r>
      <w:r w:rsidRPr="008140F4">
        <w:t xml:space="preserve"> </w:t>
      </w:r>
      <w:r w:rsidRPr="008140F4">
        <w:rPr>
          <w:u w:val="single"/>
        </w:rPr>
        <w:t>experts to determine the source of fissile material should an attack occur</w:t>
      </w:r>
      <w:r w:rsidRPr="008140F4">
        <w:t xml:space="preserve">. Toward that goal, the </w:t>
      </w:r>
      <w:r w:rsidRPr="008140F4">
        <w:rPr>
          <w:u w:val="single"/>
        </w:rPr>
        <w:t>Bush</w:t>
      </w:r>
      <w:r w:rsidRPr="008140F4">
        <w:t xml:space="preserve"> administration </w:t>
      </w:r>
      <w:r w:rsidRPr="008140F4">
        <w:rPr>
          <w:u w:val="single"/>
        </w:rPr>
        <w:t>established the</w:t>
      </w:r>
      <w:r w:rsidRPr="008140F4">
        <w:t xml:space="preserve"> </w:t>
      </w:r>
      <w:r w:rsidRPr="008140F4">
        <w:rPr>
          <w:u w:val="single"/>
        </w:rPr>
        <w:t>N</w:t>
      </w:r>
      <w:r w:rsidRPr="008140F4">
        <w:t xml:space="preserve">ational </w:t>
      </w:r>
      <w:r w:rsidRPr="008140F4">
        <w:rPr>
          <w:u w:val="single"/>
        </w:rPr>
        <w:t>T</w:t>
      </w:r>
      <w:r w:rsidRPr="008140F4">
        <w:t xml:space="preserve">echnical </w:t>
      </w:r>
      <w:r w:rsidRPr="008140F4">
        <w:rPr>
          <w:u w:val="single"/>
        </w:rPr>
        <w:t>N</w:t>
      </w:r>
      <w:r w:rsidRPr="008140F4">
        <w:t xml:space="preserve">uclear </w:t>
      </w:r>
      <w:r w:rsidRPr="008140F4">
        <w:rPr>
          <w:u w:val="single"/>
        </w:rPr>
        <w:t>F</w:t>
      </w:r>
      <w:r w:rsidRPr="008140F4">
        <w:t xml:space="preserve">orensics </w:t>
      </w:r>
      <w:r w:rsidRPr="008140F4">
        <w:rPr>
          <w:u w:val="single"/>
        </w:rPr>
        <w:t>C</w:t>
      </w:r>
      <w:r w:rsidRPr="008140F4">
        <w:t xml:space="preserve">enter </w:t>
      </w:r>
      <w:r w:rsidRPr="008140F4">
        <w:rPr>
          <w:u w:val="single"/>
        </w:rPr>
        <w:t xml:space="preserve">within the Department of Homeland Security </w:t>
      </w:r>
      <w:r w:rsidRPr="008140F4">
        <w:t xml:space="preserve">in 2006. According to this DHS unit’s mission statement, “Nuclear forensics may support attribution efforts that serve to bolster U.S. defenses against nuclear threats, across a wide spectrum, by encouraging nations to ensure the security of their nuclear and radiological materials or weapons to help prevent unwitting transfers to third parties through loss of control” [emphasis added].14 The United States has an interest in publicizing its attribution capabilities so that states of proliferation concern will know that they need to take possibility of detection, and the attendant risk of retaliation, into account.15 </w:t>
      </w:r>
      <w:r w:rsidRPr="008140F4">
        <w:rPr>
          <w:u w:val="single"/>
        </w:rPr>
        <w:t>In the thorny case of Pakistan</w:t>
      </w:r>
      <w:r w:rsidRPr="008140F4">
        <w:t>, political scientist Caitlin Talmadge argued, “</w:t>
      </w:r>
      <w:r w:rsidRPr="008140F4">
        <w:rPr>
          <w:u w:val="single"/>
        </w:rPr>
        <w:t xml:space="preserve">It is </w:t>
      </w:r>
      <w:r w:rsidRPr="008140F4">
        <w:rPr>
          <w:b/>
          <w:u w:val="single"/>
        </w:rPr>
        <w:t>difficult to imagine</w:t>
      </w:r>
      <w:r w:rsidRPr="008140F4">
        <w:rPr>
          <w:u w:val="single"/>
        </w:rPr>
        <w:t xml:space="preserve"> </w:t>
      </w:r>
      <w:r w:rsidRPr="008140F4">
        <w:t>that</w:t>
      </w:r>
      <w:r w:rsidRPr="008140F4">
        <w:rPr>
          <w:u w:val="single"/>
        </w:rPr>
        <w:t xml:space="preserve"> the Pakistani government would turn a blind eye </w:t>
      </w:r>
      <w:r w:rsidRPr="008140F4">
        <w:t>to a future A.Q. Khan</w:t>
      </w:r>
      <w:r w:rsidRPr="008140F4">
        <w:rPr>
          <w:u w:val="single"/>
        </w:rPr>
        <w:t xml:space="preserve"> if it believed </w:t>
      </w:r>
      <w:r w:rsidRPr="008140F4">
        <w:t>that</w:t>
      </w:r>
      <w:r w:rsidRPr="008140F4">
        <w:rPr>
          <w:u w:val="single"/>
        </w:rPr>
        <w:t xml:space="preserve"> nuclear material </w:t>
      </w:r>
      <w:r w:rsidRPr="008140F4">
        <w:t>or technology</w:t>
      </w:r>
      <w:r w:rsidRPr="008140F4">
        <w:rPr>
          <w:u w:val="single"/>
        </w:rPr>
        <w:t xml:space="preserve"> could be traced </w:t>
      </w:r>
      <w:r w:rsidRPr="008140F4">
        <w:t>definitively</w:t>
      </w:r>
      <w:r w:rsidRPr="008140F4">
        <w:rPr>
          <w:u w:val="single"/>
        </w:rPr>
        <w:t xml:space="preserve"> back to Pakistan and that its people</w:t>
      </w:r>
      <w:r w:rsidRPr="008140F4">
        <w:t xml:space="preserve"> and infrastructure </w:t>
      </w:r>
      <w:r w:rsidRPr="008140F4">
        <w:rPr>
          <w:u w:val="single"/>
        </w:rPr>
        <w:t>would suffer the consequences</w:t>
      </w:r>
      <w:r w:rsidRPr="008140F4">
        <w:t xml:space="preserve"> if those items were used in an attack against the United States.” 16</w:t>
      </w:r>
    </w:p>
    <w:p w:rsidR="00375ADB" w:rsidRPr="008140F4" w:rsidRDefault="00375ADB" w:rsidP="00375ADB">
      <w:r w:rsidRPr="008140F4">
        <w:t xml:space="preserve">But should states be encouraged or explicitly threatened </w:t>
      </w:r>
      <w:proofErr w:type="gramStart"/>
      <w:r w:rsidRPr="008140F4">
        <w:t>in order to</w:t>
      </w:r>
      <w:proofErr w:type="gramEnd"/>
      <w:r w:rsidRPr="008140F4">
        <w:t xml:space="preserve"> ensure that they safeguard nuclear materials? A highly controversial proposal would extend the deterrent threat to these countries by enunciating a policy of “expanded deterrence” under which the country of origin of the fissile material used in a nuclear terrorist strike on the U.S. homeland would be held responsible.17 Yet despite improving attribution capabilities, </w:t>
      </w:r>
      <w:r w:rsidRPr="008140F4">
        <w:rPr>
          <w:u w:val="single"/>
        </w:rPr>
        <w:t>the U</w:t>
      </w:r>
      <w:r w:rsidRPr="008140F4">
        <w:t xml:space="preserve">nited </w:t>
      </w:r>
      <w:r w:rsidRPr="008140F4">
        <w:rPr>
          <w:u w:val="single"/>
        </w:rPr>
        <w:t>S</w:t>
      </w:r>
      <w:r w:rsidRPr="008140F4">
        <w:t xml:space="preserve">tates might be unable to conclusively determine the source of the material after an attack; and </w:t>
      </w:r>
      <w:r w:rsidRPr="008140F4">
        <w:rPr>
          <w:u w:val="single"/>
        </w:rPr>
        <w:t>even if it could attribute it to the originating states</w:t>
      </w:r>
      <w:r w:rsidRPr="008140F4">
        <w:t xml:space="preserve">, </w:t>
      </w:r>
      <w:r w:rsidRPr="008140F4">
        <w:rPr>
          <w:b/>
          <w:u w:val="single"/>
        </w:rPr>
        <w:t>would not want to be locked into automatic retaliation</w:t>
      </w:r>
      <w:r w:rsidRPr="008140F4">
        <w:rPr>
          <w:u w:val="single"/>
        </w:rPr>
        <w:t xml:space="preserve"> against a negligent state, such as Russia, which has a large nuclear weapons stockpile of its own</w:t>
      </w:r>
      <w:r w:rsidRPr="008140F4">
        <w:t>. Opponents of “expanded deterrence” hold that “</w:t>
      </w:r>
      <w:r w:rsidRPr="008140F4">
        <w:rPr>
          <w:u w:val="single"/>
        </w:rPr>
        <w:t>threatening retaliation against countries like Russia and Pakistan in response to terrorist attacks stemming from lax security practices is unwise</w:t>
      </w:r>
      <w:r w:rsidRPr="008140F4">
        <w:t xml:space="preserve">. </w:t>
      </w:r>
      <w:r w:rsidRPr="008140F4">
        <w:rPr>
          <w:u w:val="single"/>
        </w:rPr>
        <w:t>It undercuts efforts to work cooperatively with those states to improve their nuclear security</w:t>
      </w:r>
      <w:r w:rsidRPr="008140F4">
        <w:t xml:space="preserve">, dissuades [them] from informing others if they discover that their nuclear weapons or materials [have been] stolen, [thereby] undermining any efforts to recover them, </w:t>
      </w:r>
      <w:r w:rsidRPr="008140F4">
        <w:rPr>
          <w:u w:val="single"/>
        </w:rPr>
        <w:t>and makes it difficult to work with [them] in the aftermath of an attack to prevent further detonations</w:t>
      </w:r>
      <w:r w:rsidRPr="008140F4">
        <w:t>.” 18</w:t>
      </w:r>
    </w:p>
    <w:p w:rsidR="00375ADB" w:rsidRPr="007F75B6" w:rsidRDefault="00375ADB" w:rsidP="00375ADB">
      <w:r w:rsidRPr="008140F4">
        <w:t>The deterrent threat captured in the calculatedly ambiguous phrase “fully accountable” does not currently commit the United States to a retaliatory response against any country of origin. This declaratory policy straddles the alternatives of “expanded deterrence” and that of non-retaliation. The aim would be to compel countries that need to improve fissile material security to do more to deny terrorists access to nuclear and other WMD capabilities. In short, the fear of deterrence by punishment could lead countries that are the potential sources of nuclear leakage to implement more effective strategies of deterrence by denial.</w:t>
      </w:r>
    </w:p>
    <w:p w:rsidR="008224BE" w:rsidRDefault="008224BE" w:rsidP="00375ADB"/>
    <w:p w:rsidR="00DA18BA" w:rsidRDefault="00DA18BA" w:rsidP="00DA18BA">
      <w:pPr>
        <w:pStyle w:val="Heading3"/>
      </w:pPr>
      <w:r>
        <w:t>AT – Existential Threat</w:t>
      </w:r>
    </w:p>
    <w:p w:rsidR="00DA18BA" w:rsidRDefault="00DA18BA" w:rsidP="00DA18BA"/>
    <w:p w:rsidR="00DA18BA" w:rsidRPr="004E627F" w:rsidRDefault="00DA18BA" w:rsidP="00DA18BA">
      <w:pPr>
        <w:pStyle w:val="Heading4"/>
      </w:pPr>
      <w:r>
        <w:t xml:space="preserve">No Impact – Terrorists lack capabilities and suppliers don’t want to take the risk </w:t>
      </w:r>
    </w:p>
    <w:p w:rsidR="00DA18BA" w:rsidRPr="00AE26D4" w:rsidRDefault="00DA18BA" w:rsidP="00DA18BA">
      <w:pPr>
        <w:rPr>
          <w:rStyle w:val="Style13ptBold"/>
        </w:rPr>
      </w:pPr>
      <w:r>
        <w:rPr>
          <w:rStyle w:val="Style13ptBold"/>
        </w:rPr>
        <w:t>Stewart</w:t>
      </w:r>
      <w:r w:rsidRPr="00AE26D4">
        <w:rPr>
          <w:rStyle w:val="Style13ptBold"/>
        </w:rPr>
        <w:t>,</w:t>
      </w:r>
      <w:r>
        <w:rPr>
          <w:rStyle w:val="Style13ptBold"/>
        </w:rPr>
        <w:t xml:space="preserve"> </w:t>
      </w:r>
      <w:proofErr w:type="spellStart"/>
      <w:r w:rsidRPr="004A0721">
        <w:rPr>
          <w:rStyle w:val="Style13ptBold"/>
        </w:rPr>
        <w:t>Stratfor</w:t>
      </w:r>
      <w:proofErr w:type="spellEnd"/>
      <w:r w:rsidRPr="00AE26D4">
        <w:rPr>
          <w:rStyle w:val="Style13ptBold"/>
        </w:rPr>
        <w:t xml:space="preserve"> </w:t>
      </w:r>
      <w:r>
        <w:rPr>
          <w:rStyle w:val="Style13ptBold"/>
        </w:rPr>
        <w:t xml:space="preserve">Vice president </w:t>
      </w:r>
      <w:r w:rsidRPr="004A0721">
        <w:rPr>
          <w:rStyle w:val="Style13ptBold"/>
        </w:rPr>
        <w:t>of Tactical Analysis</w:t>
      </w:r>
      <w:r w:rsidRPr="00AE26D4">
        <w:rPr>
          <w:rStyle w:val="Style13ptBold"/>
        </w:rPr>
        <w:t xml:space="preserve">, </w:t>
      </w:r>
      <w:r>
        <w:rPr>
          <w:rStyle w:val="Style13ptBold"/>
        </w:rPr>
        <w:t>15</w:t>
      </w:r>
      <w:r w:rsidRPr="00AE26D4">
        <w:rPr>
          <w:rStyle w:val="Style13ptBold"/>
        </w:rPr>
        <w:t xml:space="preserve"> </w:t>
      </w:r>
    </w:p>
    <w:p w:rsidR="00DA18BA" w:rsidRDefault="00DA18BA" w:rsidP="00DA18BA">
      <w:pPr>
        <w:rPr>
          <w:color w:val="000000"/>
        </w:rPr>
      </w:pPr>
      <w:r>
        <w:rPr>
          <w:color w:val="000000"/>
        </w:rPr>
        <w:t>[Scott</w:t>
      </w:r>
      <w:r w:rsidRPr="00AE26D4">
        <w:rPr>
          <w:color w:val="000000"/>
        </w:rPr>
        <w:t xml:space="preserve">, </w:t>
      </w:r>
      <w:r>
        <w:rPr>
          <w:color w:val="000000"/>
        </w:rPr>
        <w:t>February 5 2015</w:t>
      </w:r>
      <w:r w:rsidRPr="00AE26D4">
        <w:rPr>
          <w:color w:val="000000"/>
        </w:rPr>
        <w:t xml:space="preserve">, </w:t>
      </w:r>
      <w:proofErr w:type="spellStart"/>
      <w:r>
        <w:rPr>
          <w:color w:val="000000"/>
        </w:rPr>
        <w:t>Stratfor</w:t>
      </w:r>
      <w:proofErr w:type="spellEnd"/>
      <w:r w:rsidRPr="00AE26D4">
        <w:rPr>
          <w:color w:val="000000"/>
        </w:rPr>
        <w:t>, “</w:t>
      </w:r>
      <w:r w:rsidRPr="00150209">
        <w:rPr>
          <w:color w:val="000000"/>
        </w:rPr>
        <w:t xml:space="preserve">Is Terrorism an Existential </w:t>
      </w:r>
      <w:proofErr w:type="gramStart"/>
      <w:r w:rsidRPr="00150209">
        <w:rPr>
          <w:color w:val="000000"/>
        </w:rPr>
        <w:t>Threat?</w:t>
      </w:r>
      <w:r w:rsidRPr="00AE26D4">
        <w:rPr>
          <w:color w:val="000000"/>
        </w:rPr>
        <w:t>,</w:t>
      </w:r>
      <w:proofErr w:type="gramEnd"/>
      <w:r w:rsidRPr="00AE26D4">
        <w:rPr>
          <w:color w:val="000000"/>
        </w:rPr>
        <w:t xml:space="preserve">” </w:t>
      </w:r>
      <w:r w:rsidRPr="004A0721">
        <w:rPr>
          <w:color w:val="000000"/>
        </w:rPr>
        <w:t>https://worldview.stratfor.com/weekly/terrorism-existential-threat</w:t>
      </w:r>
      <w:r w:rsidRPr="00AE26D4">
        <w:rPr>
          <w:color w:val="000000"/>
        </w:rPr>
        <w:t xml:space="preserve">, </w:t>
      </w:r>
      <w:r>
        <w:rPr>
          <w:color w:val="000000"/>
        </w:rPr>
        <w:t>July 20 2017</w:t>
      </w:r>
      <w:r w:rsidRPr="00AE26D4">
        <w:rPr>
          <w:color w:val="000000"/>
        </w:rPr>
        <w:t xml:space="preserve">, </w:t>
      </w:r>
      <w:r>
        <w:rPr>
          <w:color w:val="000000"/>
        </w:rPr>
        <w:t>BM @ GDI]</w:t>
      </w:r>
    </w:p>
    <w:p w:rsidR="00DA18BA" w:rsidRPr="002520E1" w:rsidRDefault="00DA18BA" w:rsidP="00DA18BA">
      <w:pPr>
        <w:rPr>
          <w:color w:val="000000"/>
        </w:rPr>
      </w:pPr>
    </w:p>
    <w:p w:rsidR="00DA18BA" w:rsidRDefault="00DA18BA" w:rsidP="00DA18BA">
      <w:r>
        <w:t xml:space="preserve">However, terrorist attacks still pose a threat. Attacks result in death and destruction; and their psychological impact is even wider-felt than the physical damage they cause. To the people involved, this threat is existential, but on their own, </w:t>
      </w:r>
      <w:r w:rsidRPr="00CC21E3">
        <w:rPr>
          <w:b/>
          <w:u w:val="single"/>
        </w:rPr>
        <w:t>terrorist attacks do not pose an existential threat to the governments they are aimed at — even the extremely destructive ones conducted by highly capable, state-sponsored groups.</w:t>
      </w:r>
      <w:r>
        <w:t xml:space="preserve"> For example, the Provisional Irish Republican Army's 1996 Canary Wharf bombing, the Italian Red Brigade's kidnapping and murder of former Prime Minister Aldo Moro and Hezbollah's 1983 bombing of the U.S. Marine Barracks in Beirut posed no real threat to the U.K., Italian and U.S. governments. While the March 2004 Madrid train bombings did have an impact on the country's parliamentary elections just three days later and doomed the re-election hopes of then-Prime Minister Jose Maria Aznar, the attack did not topple the Spanish system. </w:t>
      </w:r>
      <w:r w:rsidRPr="00FD4486">
        <w:rPr>
          <w:u w:val="single"/>
        </w:rPr>
        <w:t>The only way a terrorist attack could pose a true existential threat to a country is if an actor were to obtain and use weapons of mass destruction</w:t>
      </w:r>
      <w:r>
        <w:t xml:space="preserve">, namely, nuclear devices. </w:t>
      </w:r>
      <w:r w:rsidRPr="00FD4486">
        <w:rPr>
          <w:u w:val="single"/>
        </w:rPr>
        <w:t>However, non-state actors have not yet developed such capabilities, and the consequences of such a strike for a nuclear-capable state actor supplying the weapon would be massive and catastrophic. In this sense, a nuclear weapon would present as much of an existential threat for the supplier as it would for the target</w:t>
      </w:r>
      <w:r>
        <w:t xml:space="preserve">. Indeed, </w:t>
      </w:r>
      <w:r w:rsidRPr="00FD4486">
        <w:rPr>
          <w:u w:val="single"/>
        </w:rPr>
        <w:t>terrorist attacks are not the true threat to governments.</w:t>
      </w:r>
      <w:r>
        <w:t xml:space="preserve"> Instead, what is most dangerous is what militant groups can accomplish after carrying out terrorist attacks. For example, Viet Cong terrorist attacks in Saigon did not topple the South Vietnamese government, but the battlefield successes of large-scale Viet Cong insurgent and regular army units and the North Vietnamese Army did. The </w:t>
      </w:r>
      <w:proofErr w:type="spellStart"/>
      <w:r>
        <w:t>Mujahideen</w:t>
      </w:r>
      <w:proofErr w:type="spellEnd"/>
      <w:r>
        <w:t>-e-</w:t>
      </w:r>
      <w:proofErr w:type="spellStart"/>
      <w:r>
        <w:t>Khalq's</w:t>
      </w:r>
      <w:proofErr w:type="spellEnd"/>
      <w:r>
        <w:t xml:space="preserve"> terrorist attacks against the Shah of Iran's government and its foreign backers did not result in the overthrow of his government, but the massive popular uprising that followed spelled its doom. Terrorism can help create the environment for revolution, but </w:t>
      </w:r>
      <w:r w:rsidRPr="00DA18BA">
        <w:rPr>
          <w:rStyle w:val="StyleUnderline"/>
        </w:rPr>
        <w:t xml:space="preserve">terrorist attacks alone cannot overthrow a government. Events in recent years have also proven this truth. Terrorist attacks from groups such as al </w:t>
      </w:r>
      <w:proofErr w:type="spellStart"/>
      <w:r w:rsidRPr="00DA18BA">
        <w:rPr>
          <w:rStyle w:val="StyleUnderline"/>
        </w:rPr>
        <w:t>Shabaab</w:t>
      </w:r>
      <w:proofErr w:type="spellEnd"/>
      <w:r w:rsidRPr="00DA18BA">
        <w:rPr>
          <w:rStyle w:val="StyleUnderline"/>
        </w:rPr>
        <w:t>, al Qaeda in the Arabian Peninsula and al Qaeda in the Islamic Maghreb did not permit them to assume governance of large sections of Somalia, southern Yemen and northern Mali.</w:t>
      </w:r>
      <w:r w:rsidRPr="00FD4486">
        <w:rPr>
          <w:u w:val="single"/>
        </w:rPr>
        <w:t xml:space="preserve"> </w:t>
      </w:r>
      <w:r>
        <w:t xml:space="preserve">Rather, the attacks enabled these groups to foment dissent and launch insurgencies. The same holds true for the Islamic State. Employing terrorism did not conquer large swaths of Syria and Iraq for the group, but sophisticated insurgent tactics and mobile maneuver warfare did. </w:t>
      </w:r>
    </w:p>
    <w:p w:rsidR="00DA18BA" w:rsidRPr="00DA18BA" w:rsidRDefault="00DA18BA" w:rsidP="00DA18BA"/>
    <w:p w:rsidR="006B5263" w:rsidRDefault="003350A9" w:rsidP="003350A9">
      <w:pPr>
        <w:pStyle w:val="Heading2"/>
      </w:pPr>
      <w:r>
        <w:t>Urban Growth Answers</w:t>
      </w:r>
    </w:p>
    <w:p w:rsidR="003350A9" w:rsidRDefault="003350A9" w:rsidP="003350A9"/>
    <w:p w:rsidR="003350A9" w:rsidRDefault="003350A9" w:rsidP="003350A9">
      <w:pPr>
        <w:pStyle w:val="Heading3"/>
      </w:pPr>
      <w:r>
        <w:t>AT – Urban Growth Solves Climate/Pollution</w:t>
      </w:r>
    </w:p>
    <w:p w:rsidR="003350A9" w:rsidRPr="003350A9" w:rsidRDefault="003350A9" w:rsidP="003350A9"/>
    <w:p w:rsidR="003350A9" w:rsidRPr="00650069" w:rsidRDefault="003350A9" w:rsidP="003350A9">
      <w:pPr>
        <w:pStyle w:val="Heading4"/>
      </w:pPr>
      <w:r>
        <w:t>Urban growth doesn’t correlate with less greenhouse gasses – they make up for nearly two thirds of driving related emissions</w:t>
      </w:r>
    </w:p>
    <w:p w:rsidR="003350A9" w:rsidRPr="00A07A6D" w:rsidRDefault="003350A9" w:rsidP="003350A9">
      <w:pPr>
        <w:rPr>
          <w:rStyle w:val="Style13ptBold"/>
        </w:rPr>
      </w:pPr>
      <w:r>
        <w:rPr>
          <w:rStyle w:val="Style13ptBold"/>
        </w:rPr>
        <w:t xml:space="preserve">Collins, Stanford University, </w:t>
      </w:r>
      <w:r w:rsidRPr="00476A49">
        <w:rPr>
          <w:rStyle w:val="Style13ptBold"/>
        </w:rPr>
        <w:t>Interdisciplinary Life Sciences Communications</w:t>
      </w:r>
      <w:r>
        <w:rPr>
          <w:rStyle w:val="Style13ptBold"/>
        </w:rPr>
        <w:t xml:space="preserve"> </w:t>
      </w:r>
      <w:r w:rsidRPr="00476A49">
        <w:rPr>
          <w:rStyle w:val="Style13ptBold"/>
        </w:rPr>
        <w:t>Associate Director</w:t>
      </w:r>
      <w:r>
        <w:rPr>
          <w:rStyle w:val="Style13ptBold"/>
        </w:rPr>
        <w:t>, 15</w:t>
      </w:r>
    </w:p>
    <w:p w:rsidR="003350A9" w:rsidRDefault="003350A9" w:rsidP="003350A9">
      <w:pPr>
        <w:rPr>
          <w:color w:val="000000"/>
        </w:rPr>
      </w:pPr>
      <w:r>
        <w:rPr>
          <w:color w:val="000000"/>
        </w:rPr>
        <w:t>[Nathan</w:t>
      </w:r>
      <w:r w:rsidRPr="00AE26D4">
        <w:rPr>
          <w:color w:val="000000"/>
        </w:rPr>
        <w:t xml:space="preserve">, </w:t>
      </w:r>
      <w:r>
        <w:rPr>
          <w:color w:val="000000"/>
        </w:rPr>
        <w:t xml:space="preserve">April </w:t>
      </w:r>
      <w:proofErr w:type="gramStart"/>
      <w:r>
        <w:rPr>
          <w:color w:val="000000"/>
        </w:rPr>
        <w:t>7</w:t>
      </w:r>
      <w:proofErr w:type="gramEnd"/>
      <w:r>
        <w:rPr>
          <w:color w:val="000000"/>
        </w:rPr>
        <w:t xml:space="preserve"> 2015</w:t>
      </w:r>
      <w:r w:rsidRPr="00AE26D4">
        <w:rPr>
          <w:color w:val="000000"/>
        </w:rPr>
        <w:t xml:space="preserve">, </w:t>
      </w:r>
      <w:r>
        <w:rPr>
          <w:color w:val="000000"/>
        </w:rPr>
        <w:t>Pacific Standard</w:t>
      </w:r>
      <w:r w:rsidRPr="00AE26D4">
        <w:rPr>
          <w:color w:val="000000"/>
        </w:rPr>
        <w:t>, “</w:t>
      </w:r>
      <w:r w:rsidRPr="005F41BF">
        <w:rPr>
          <w:color w:val="000000"/>
        </w:rPr>
        <w:t>URBAN GROWTH IS STILL A PROBLEM FOR CLIMATE CHANGE</w:t>
      </w:r>
      <w:r w:rsidRPr="00AE26D4">
        <w:rPr>
          <w:color w:val="000000"/>
        </w:rPr>
        <w:t xml:space="preserve">,” </w:t>
      </w:r>
      <w:r w:rsidRPr="005F41BF">
        <w:rPr>
          <w:color w:val="000000"/>
        </w:rPr>
        <w:t>https://psmag.com/environment/urban-growth-still-a-problem-for-climate-change</w:t>
      </w:r>
      <w:r w:rsidRPr="00AE26D4">
        <w:rPr>
          <w:color w:val="000000"/>
        </w:rPr>
        <w:t xml:space="preserve">, </w:t>
      </w:r>
      <w:r>
        <w:rPr>
          <w:color w:val="000000"/>
        </w:rPr>
        <w:t>Accessed July 16 2017</w:t>
      </w:r>
      <w:r w:rsidRPr="00AE26D4">
        <w:rPr>
          <w:color w:val="000000"/>
        </w:rPr>
        <w:t xml:space="preserve">, </w:t>
      </w:r>
      <w:r>
        <w:rPr>
          <w:color w:val="000000"/>
        </w:rPr>
        <w:t>BM @ GDI]</w:t>
      </w:r>
    </w:p>
    <w:p w:rsidR="003350A9" w:rsidRDefault="003350A9" w:rsidP="003350A9">
      <w:pPr>
        <w:rPr>
          <w:color w:val="000000"/>
        </w:rPr>
      </w:pPr>
    </w:p>
    <w:p w:rsidR="003350A9" w:rsidRDefault="003350A9" w:rsidP="003350A9">
      <w:r w:rsidRPr="005F41BF">
        <w:rPr>
          <w:u w:val="single"/>
        </w:rPr>
        <w:t>You might think that cities would spew less carbon dioxide and other greenhouse gases than rural areas</w:t>
      </w:r>
      <w:r>
        <w:t xml:space="preserve">. After all, urban areas often provide opportunities to walk or take public transportation nearly everywhere you'd want to go. But a new study reports that </w:t>
      </w:r>
      <w:r w:rsidRPr="005F41BF">
        <w:rPr>
          <w:u w:val="single"/>
        </w:rPr>
        <w:t>urban areas likely account for nearly two thirds of driving-related greenhouse gases</w:t>
      </w:r>
      <w:r>
        <w:t xml:space="preserve">, </w:t>
      </w:r>
      <w:r w:rsidRPr="005F41BF">
        <w:rPr>
          <w:u w:val="single"/>
        </w:rPr>
        <w:t>and carbon emissions grow disproportionately with population density</w:t>
      </w:r>
      <w:r>
        <w:t>, conclusions that call into question national and local smart-growth policies.</w:t>
      </w:r>
    </w:p>
    <w:p w:rsidR="003350A9" w:rsidRDefault="003350A9" w:rsidP="003350A9">
      <w:r w:rsidRPr="005F41BF">
        <w:rPr>
          <w:u w:val="single"/>
        </w:rPr>
        <w:t>Conclusions like that are somewhat at odds with the view that cities are leaders in the fight against global climate change</w:t>
      </w:r>
      <w:r>
        <w:t>. Indeed, some have advocated looking toward major American cities for inspiration, and from Santa Fe, New Mexico's residential building codes to Chicago's efforts to make itself more bicycle friendly, there's plenty to get you inspired.</w:t>
      </w:r>
    </w:p>
    <w:p w:rsidR="003350A9" w:rsidRDefault="003350A9" w:rsidP="003350A9">
      <w:r>
        <w:t>At the same time</w:t>
      </w:r>
      <w:r w:rsidRPr="005F41BF">
        <w:rPr>
          <w:u w:val="single"/>
        </w:rPr>
        <w:t xml:space="preserve">, Boston University graduate student </w:t>
      </w:r>
      <w:proofErr w:type="spellStart"/>
      <w:r w:rsidRPr="005F41BF">
        <w:rPr>
          <w:u w:val="single"/>
        </w:rPr>
        <w:t>Conor</w:t>
      </w:r>
      <w:proofErr w:type="spellEnd"/>
      <w:r w:rsidRPr="005F41BF">
        <w:rPr>
          <w:u w:val="single"/>
        </w:rPr>
        <w:t xml:space="preserve"> Gately and professors Lucy </w:t>
      </w:r>
      <w:proofErr w:type="spellStart"/>
      <w:r w:rsidRPr="005F41BF">
        <w:rPr>
          <w:u w:val="single"/>
        </w:rPr>
        <w:t>Hutrya</w:t>
      </w:r>
      <w:proofErr w:type="spellEnd"/>
      <w:r w:rsidRPr="005F41BF">
        <w:rPr>
          <w:u w:val="single"/>
        </w:rPr>
        <w:t xml:space="preserve"> and Ian Sue Wing argue, not enough is known about how much carbon cities </w:t>
      </w:r>
      <w:proofErr w:type="gramStart"/>
      <w:r w:rsidRPr="005F41BF">
        <w:rPr>
          <w:u w:val="single"/>
        </w:rPr>
        <w:t>actually send</w:t>
      </w:r>
      <w:proofErr w:type="gramEnd"/>
      <w:r w:rsidRPr="005F41BF">
        <w:rPr>
          <w:u w:val="single"/>
        </w:rPr>
        <w:t xml:space="preserve"> into the atmosphere</w:t>
      </w:r>
      <w:r>
        <w:t xml:space="preserve">. </w:t>
      </w:r>
      <w:proofErr w:type="gramStart"/>
      <w:r>
        <w:t xml:space="preserve">In particular, </w:t>
      </w:r>
      <w:r w:rsidRPr="005F41BF">
        <w:rPr>
          <w:u w:val="single"/>
        </w:rPr>
        <w:t>studies</w:t>
      </w:r>
      <w:proofErr w:type="gramEnd"/>
      <w:r w:rsidRPr="005F41BF">
        <w:rPr>
          <w:u w:val="single"/>
        </w:rPr>
        <w:t xml:space="preserve"> often assume that vehicular carbon emissions grow in proportion to a city's population density</w:t>
      </w:r>
      <w:r>
        <w:t>, a presumption that's controversial at best. There's also a dearth of data on how driving habits change as a city grows and its population profile changes over time.</w:t>
      </w:r>
    </w:p>
    <w:p w:rsidR="003350A9" w:rsidRDefault="003350A9" w:rsidP="003350A9">
      <w:r w:rsidRPr="002545E8">
        <w:rPr>
          <w:u w:val="single"/>
        </w:rPr>
        <w:t>Urban centers' supposed advantage—per capita emissions that decline as density increases—don't really kick in until you get above 1,250 people per square kilometer</w:t>
      </w:r>
      <w:r>
        <w:t>.</w:t>
      </w:r>
    </w:p>
    <w:p w:rsidR="003350A9" w:rsidRDefault="003350A9" w:rsidP="003350A9">
      <w:r>
        <w:t>What's needed, they write, is data speaking directly to traffic patterns—something the researchers had to put together themselves. Using Federal Highway Administration surveys of traffic on individual segments of roads from 1980 to 2012, along with emissions data tailored to the year and state in question, they constructed a one-kilometer resolution database of vehicle emissions.</w:t>
      </w:r>
    </w:p>
    <w:p w:rsidR="003350A9" w:rsidRPr="00650069" w:rsidRDefault="003350A9" w:rsidP="003350A9">
      <w:pPr>
        <w:rPr>
          <w:u w:val="single"/>
        </w:rPr>
      </w:pPr>
      <w:r>
        <w:t xml:space="preserve">A quick analysis of that data revealed </w:t>
      </w:r>
      <w:r w:rsidRPr="00650069">
        <w:rPr>
          <w:u w:val="single"/>
        </w:rPr>
        <w:t xml:space="preserve">carbon emissions in America are up from about a </w:t>
      </w:r>
      <w:proofErr w:type="spellStart"/>
      <w:r w:rsidRPr="00650069">
        <w:rPr>
          <w:u w:val="single"/>
        </w:rPr>
        <w:t>gigatonne</w:t>
      </w:r>
      <w:proofErr w:type="spellEnd"/>
      <w:r w:rsidRPr="00650069">
        <w:rPr>
          <w:u w:val="single"/>
        </w:rPr>
        <w:t xml:space="preserve">—one trillion kilograms—in 1980 to 1.55 </w:t>
      </w:r>
      <w:proofErr w:type="spellStart"/>
      <w:r w:rsidRPr="00650069">
        <w:rPr>
          <w:u w:val="single"/>
        </w:rPr>
        <w:t>gigatonnes</w:t>
      </w:r>
      <w:proofErr w:type="spellEnd"/>
      <w:r w:rsidRPr="00650069">
        <w:rPr>
          <w:u w:val="single"/>
        </w:rPr>
        <w:t xml:space="preserve"> in 2012, with higher-density urban areas accounting for roughly 80 percent of the increase.</w:t>
      </w:r>
    </w:p>
    <w:p w:rsidR="003350A9" w:rsidRDefault="003350A9" w:rsidP="003350A9">
      <w:r>
        <w:t xml:space="preserve">But digging deeper, Gately, </w:t>
      </w:r>
      <w:proofErr w:type="spellStart"/>
      <w:r>
        <w:t>Hutrya</w:t>
      </w:r>
      <w:proofErr w:type="spellEnd"/>
      <w:r>
        <w:t xml:space="preserve">, and Wing </w:t>
      </w:r>
      <w:r w:rsidRPr="00650069">
        <w:rPr>
          <w:u w:val="single"/>
        </w:rPr>
        <w:t>discovered a complicated relationship between density and emissions</w:t>
      </w:r>
      <w:r>
        <w:t xml:space="preserve">. </w:t>
      </w:r>
      <w:r w:rsidRPr="00650069">
        <w:rPr>
          <w:u w:val="single"/>
        </w:rPr>
        <w:t>Total emissions climb dramatically as a function of population density</w:t>
      </w:r>
      <w:r>
        <w:t xml:space="preserve">, but only up to about 1,650 people per square kilometer—roughly the density of </w:t>
      </w:r>
      <w:proofErr w:type="gramStart"/>
      <w:r>
        <w:t>fairly low-density</w:t>
      </w:r>
      <w:proofErr w:type="gramEnd"/>
      <w:r>
        <w:t xml:space="preserve"> Portland, Oregon. That's in part because urban centers' supposed advantage—per capita emissions that decline as density increases—don't really kick in until you get above 1,250 people per square kilometer.</w:t>
      </w:r>
    </w:p>
    <w:p w:rsidR="003350A9" w:rsidRDefault="003350A9" w:rsidP="003350A9">
      <w:r w:rsidRPr="00650069">
        <w:rPr>
          <w:u w:val="single"/>
        </w:rPr>
        <w:t>That pattern is a significant obstacle to current thinking about city growth and climate change</w:t>
      </w:r>
      <w:r>
        <w:t>, the authors argue</w:t>
      </w:r>
      <w:r w:rsidRPr="00650069">
        <w:rPr>
          <w:u w:val="single"/>
        </w:rPr>
        <w:t>. Eighty-seven percent of the United States population lives in places with densities under 1,000 people per square kilometer, and the 50 fastest growing counties in the country since 2000 averaged about 350 people per square kilometer</w:t>
      </w:r>
      <w:r>
        <w:t xml:space="preserve">—right where emissions grow the most with population. </w:t>
      </w:r>
      <w:r w:rsidRPr="00650069">
        <w:rPr>
          <w:u w:val="single"/>
        </w:rPr>
        <w:t xml:space="preserve">That will likely make for "tension between climate change policy at national and regional scales, because the reductions in national emissions provided by urbanization will not necessarily occur in the urban areas that are </w:t>
      </w:r>
      <w:proofErr w:type="gramStart"/>
      <w:r w:rsidRPr="00650069">
        <w:rPr>
          <w:u w:val="single"/>
        </w:rPr>
        <w:t>actually growing</w:t>
      </w:r>
      <w:proofErr w:type="gramEnd"/>
      <w:r w:rsidRPr="00650069">
        <w:rPr>
          <w:u w:val="single"/>
        </w:rPr>
        <w:t xml:space="preserve"> denser</w:t>
      </w:r>
      <w:r>
        <w:t>," the researchers write. In other words, New York, Santa Fe, and Chicago may be the places to watch, but they may not be the places that matter.</w:t>
      </w:r>
    </w:p>
    <w:p w:rsidR="003350A9" w:rsidRDefault="003350A9" w:rsidP="003350A9">
      <w:pPr>
        <w:pStyle w:val="Heading3"/>
      </w:pPr>
      <w:r>
        <w:t>Urban Growth Worsens Pollution</w:t>
      </w:r>
    </w:p>
    <w:p w:rsidR="003350A9" w:rsidRPr="003350A9" w:rsidRDefault="003350A9" w:rsidP="003350A9"/>
    <w:p w:rsidR="003350A9" w:rsidRPr="00684066" w:rsidRDefault="003350A9" w:rsidP="003350A9">
      <w:pPr>
        <w:pStyle w:val="Heading4"/>
      </w:pPr>
      <w:r>
        <w:t>Urban growth leads to more air pollution – population density, and lack of air circulation, of vegetation prove</w:t>
      </w:r>
    </w:p>
    <w:p w:rsidR="003350A9" w:rsidRPr="00AE26D4" w:rsidRDefault="003350A9" w:rsidP="003350A9">
      <w:pPr>
        <w:rPr>
          <w:rStyle w:val="Style13ptBold"/>
        </w:rPr>
      </w:pPr>
      <w:r>
        <w:rPr>
          <w:rStyle w:val="Style13ptBold"/>
        </w:rPr>
        <w:t>Cho</w:t>
      </w:r>
      <w:r w:rsidRPr="00AE26D4">
        <w:rPr>
          <w:rStyle w:val="Style13ptBold"/>
        </w:rPr>
        <w:t xml:space="preserve">, </w:t>
      </w:r>
      <w:r w:rsidRPr="003F4CED">
        <w:rPr>
          <w:rStyle w:val="Style13ptBold"/>
        </w:rPr>
        <w:t xml:space="preserve">Green Technology Center, </w:t>
      </w:r>
      <w:proofErr w:type="spellStart"/>
      <w:r w:rsidRPr="003F4CED">
        <w:rPr>
          <w:rStyle w:val="Style13ptBold"/>
        </w:rPr>
        <w:t>Toegye-ro</w:t>
      </w:r>
      <w:proofErr w:type="spellEnd"/>
      <w:r w:rsidRPr="00AE26D4">
        <w:rPr>
          <w:rStyle w:val="Style13ptBold"/>
        </w:rPr>
        <w:t>,</w:t>
      </w:r>
      <w:r>
        <w:rPr>
          <w:rStyle w:val="Style13ptBold"/>
        </w:rPr>
        <w:t xml:space="preserve"> and Choi, </w:t>
      </w:r>
      <w:r w:rsidRPr="003F4CED">
        <w:rPr>
          <w:rStyle w:val="Style13ptBold"/>
        </w:rPr>
        <w:t xml:space="preserve">Seoul National University Graduate School of Environmental Studies, </w:t>
      </w:r>
      <w:r>
        <w:rPr>
          <w:rStyle w:val="Style13ptBold"/>
        </w:rPr>
        <w:t>14</w:t>
      </w:r>
      <w:r w:rsidRPr="00AE26D4">
        <w:rPr>
          <w:rStyle w:val="Style13ptBold"/>
        </w:rPr>
        <w:t xml:space="preserve"> </w:t>
      </w:r>
    </w:p>
    <w:p w:rsidR="003350A9" w:rsidRDefault="003350A9" w:rsidP="003350A9">
      <w:pPr>
        <w:rPr>
          <w:color w:val="000000"/>
        </w:rPr>
      </w:pPr>
      <w:r>
        <w:rPr>
          <w:color w:val="000000"/>
        </w:rPr>
        <w:t>[</w:t>
      </w:r>
      <w:proofErr w:type="spellStart"/>
      <w:r>
        <w:rPr>
          <w:color w:val="000000"/>
        </w:rPr>
        <w:t>Hee</w:t>
      </w:r>
      <w:proofErr w:type="spellEnd"/>
      <w:r>
        <w:rPr>
          <w:color w:val="000000"/>
        </w:rPr>
        <w:t xml:space="preserve">-Sun and Mack </w:t>
      </w:r>
      <w:proofErr w:type="spellStart"/>
      <w:r>
        <w:rPr>
          <w:color w:val="000000"/>
        </w:rPr>
        <w:t>Joong</w:t>
      </w:r>
      <w:proofErr w:type="spellEnd"/>
      <w:r w:rsidRPr="001F2FF8">
        <w:rPr>
          <w:color w:val="000000"/>
        </w:rPr>
        <w:t xml:space="preserve">, </w:t>
      </w:r>
      <w:r>
        <w:rPr>
          <w:color w:val="000000"/>
        </w:rPr>
        <w:t xml:space="preserve">September </w:t>
      </w:r>
      <w:proofErr w:type="gramStart"/>
      <w:r>
        <w:rPr>
          <w:color w:val="000000"/>
        </w:rPr>
        <w:t>5</w:t>
      </w:r>
      <w:proofErr w:type="gramEnd"/>
      <w:r>
        <w:rPr>
          <w:color w:val="000000"/>
        </w:rPr>
        <w:t xml:space="preserve"> 2014</w:t>
      </w:r>
      <w:r w:rsidRPr="001F2FF8">
        <w:rPr>
          <w:color w:val="000000"/>
        </w:rPr>
        <w:t xml:space="preserve">, </w:t>
      </w:r>
      <w:r w:rsidRPr="002B4936">
        <w:rPr>
          <w:color w:val="000000"/>
        </w:rPr>
        <w:t>Sustainability</w:t>
      </w:r>
      <w:r w:rsidRPr="001F2FF8">
        <w:rPr>
          <w:color w:val="000000"/>
        </w:rPr>
        <w:t>, “</w:t>
      </w:r>
      <w:r w:rsidRPr="0063638B">
        <w:rPr>
          <w:color w:val="000000"/>
        </w:rPr>
        <w:t>Effects of Compact Urban Development on Air Pollution: Empirical Evidence from Korea</w:t>
      </w:r>
      <w:r w:rsidRPr="001F2FF8">
        <w:rPr>
          <w:color w:val="000000"/>
        </w:rPr>
        <w:t>,” Volume:</w:t>
      </w:r>
      <w:r>
        <w:rPr>
          <w:color w:val="000000"/>
        </w:rPr>
        <w:t xml:space="preserve"> 6,</w:t>
      </w:r>
      <w:r w:rsidRPr="001F2FF8">
        <w:rPr>
          <w:color w:val="000000"/>
        </w:rPr>
        <w:t xml:space="preserve"> Number</w:t>
      </w:r>
      <w:r>
        <w:rPr>
          <w:color w:val="000000"/>
        </w:rPr>
        <w:t xml:space="preserve"> 9, page 5969-5970</w:t>
      </w:r>
      <w:r w:rsidRPr="001F2FF8">
        <w:rPr>
          <w:color w:val="000000"/>
        </w:rPr>
        <w:t xml:space="preserve">, </w:t>
      </w:r>
      <w:hyperlink r:id="rId64" w:history="1">
        <w:r w:rsidRPr="0009676A">
          <w:rPr>
            <w:rStyle w:val="Hyperlink"/>
          </w:rPr>
          <w:t>http://www.mdpi.com/2071-1050/6/9/5968</w:t>
        </w:r>
      </w:hyperlink>
      <w:r>
        <w:rPr>
          <w:color w:val="000000"/>
        </w:rPr>
        <w:t>, Accessed July 16 2017</w:t>
      </w:r>
      <w:r w:rsidRPr="00AE26D4">
        <w:rPr>
          <w:color w:val="000000"/>
        </w:rPr>
        <w:t>,</w:t>
      </w:r>
      <w:r>
        <w:rPr>
          <w:color w:val="000000"/>
        </w:rPr>
        <w:t xml:space="preserve"> BM @ GDI]</w:t>
      </w:r>
    </w:p>
    <w:p w:rsidR="003350A9" w:rsidRPr="001F2FF8" w:rsidRDefault="003350A9" w:rsidP="003350A9">
      <w:pPr>
        <w:rPr>
          <w:color w:val="000000"/>
        </w:rPr>
      </w:pPr>
    </w:p>
    <w:p w:rsidR="003350A9" w:rsidRDefault="003350A9" w:rsidP="003350A9">
      <w:r w:rsidRPr="009D6FCF">
        <w:rPr>
          <w:u w:val="single"/>
        </w:rPr>
        <w:t>Urban growth has caused many environmental problems</w:t>
      </w:r>
      <w:r>
        <w:t xml:space="preserve">, especially urban sprawl </w:t>
      </w:r>
      <w:r w:rsidRPr="009D6FCF">
        <w:rPr>
          <w:u w:val="single"/>
        </w:rPr>
        <w:t>which leads to loss of green open spaces and an increase in traffic and energy consumption.</w:t>
      </w:r>
      <w:r>
        <w:t xml:space="preserve"> As a result, the compact city concept has been put forward as a form of sustainable urban development. </w:t>
      </w:r>
      <w:r w:rsidRPr="00C55DF8">
        <w:rPr>
          <w:u w:val="single"/>
        </w:rPr>
        <w:t xml:space="preserve">Air pollution is one of the key environmental problems associated with urbanization. This has brought researchers to question </w:t>
      </w:r>
      <w:proofErr w:type="gramStart"/>
      <w:r w:rsidRPr="00C55DF8">
        <w:rPr>
          <w:u w:val="single"/>
        </w:rPr>
        <w:t>whether or not</w:t>
      </w:r>
      <w:proofErr w:type="gramEnd"/>
      <w:r w:rsidRPr="00C55DF8">
        <w:rPr>
          <w:u w:val="single"/>
        </w:rPr>
        <w:t xml:space="preserve"> compact cities contribute to air pollution reduction</w:t>
      </w:r>
      <w:r>
        <w:t>.</w:t>
      </w:r>
    </w:p>
    <w:p w:rsidR="003350A9" w:rsidRDefault="003350A9" w:rsidP="003350A9">
      <w:r>
        <w:t>Compact urban development would likely have both positive and negative effects on air quality. Supporters of the compact city concept assert that high-density development can result in reduced car dependency, reduced energy consumption, and low emissions via a decrease in distance traveled [1–7]. Specifically, it has been demonstrated that large metropolitan regions ranking highly on a quantitative index of sprawl experience a greater number of O3 exceedances in comparison to more spatially compact metropolitan regions [6]. The significant association of nitrogen oxides (NOx) and volatile organic compounds (VOCs) suggests that urban spatial structure plays a role in O3 formation through its effects on O3 precursor emissions from transportation, industry, and power generation facilities. Vehicle emissions of CO and NOx have been found to exhibit a significant negative relationship with household and employment density [3].</w:t>
      </w:r>
    </w:p>
    <w:p w:rsidR="003350A9" w:rsidRDefault="003350A9" w:rsidP="003350A9">
      <w:r w:rsidRPr="00A937A2">
        <w:rPr>
          <w:u w:val="single"/>
        </w:rPr>
        <w:t>Opponents of high-density developments contend that, as they concentrate many activities in a limited space, they usually cause increased air pollution</w:t>
      </w:r>
      <w:r>
        <w:t xml:space="preserve"> [8]. </w:t>
      </w:r>
      <w:r w:rsidRPr="00A937A2">
        <w:rPr>
          <w:u w:val="single"/>
        </w:rPr>
        <w:t>Higher densities lead to traffic congestion and greater air pollution [9–11]. Large cities pollute more and generate more environmental damage than medium-sized ones; for example, higher levels of production, linked to increasing physical urban size, likely resulted in higher pollution densities</w:t>
      </w:r>
      <w:r>
        <w:t xml:space="preserve"> in Italian cities [12].</w:t>
      </w:r>
    </w:p>
    <w:p w:rsidR="003350A9" w:rsidRDefault="003350A9" w:rsidP="003350A9">
      <w:r w:rsidRPr="00A937A2">
        <w:rPr>
          <w:u w:val="single"/>
        </w:rPr>
        <w:t>The relationship between reductions in pollution levels and spatial concentration of emission sources by compact urban development has been investigated, with researchers reaching the conclusion that the negative effects were relatively larger than the positive effects [1</w:t>
      </w:r>
      <w:r>
        <w:t xml:space="preserve">3]. That is, </w:t>
      </w:r>
      <w:r w:rsidRPr="00A937A2">
        <w:rPr>
          <w:u w:val="single"/>
        </w:rPr>
        <w:t>an increase in air pollution resulted from the spatial concentration of emission sources and this was shown to be greater than the amount of reduction in pollution levels caused by a decrease in transportation-related energy.</w:t>
      </w:r>
      <w:r>
        <w:t xml:space="preserve"> Meanwhile, there are also claims that compactness has no statistical relationship with air pollution [14].</w:t>
      </w:r>
    </w:p>
    <w:p w:rsidR="003350A9" w:rsidRPr="00A937A2" w:rsidRDefault="003350A9" w:rsidP="003350A9">
      <w:pPr>
        <w:rPr>
          <w:u w:val="single"/>
        </w:rPr>
      </w:pPr>
      <w:r>
        <w:t xml:space="preserve">Despite the different arguments, the existing literature has still overlooked one important natural phenomenon that influences air pollution. </w:t>
      </w:r>
      <w:r w:rsidRPr="00A937A2">
        <w:rPr>
          <w:u w:val="single"/>
        </w:rPr>
        <w:t>Emitted air pollutants disperse and dilute in the atmosphere [15] and move freely according to the flow of air. Atmospheric dispersion and dilution of air pollutants are strongly influenced by meteorological conditions and topographical features, and urban structures have a great effect on meteorological parameters such as wind direction, wind speed, turbulence, and atmospheric stability [16]. The dispersion and dilution processes result in ambient air pollution, which shows concentrations of different substances varying in relation to time and space [16].</w:t>
      </w:r>
    </w:p>
    <w:p w:rsidR="003350A9" w:rsidRDefault="003350A9" w:rsidP="003350A9">
      <w:r>
        <w:t xml:space="preserve">Accordingly, </w:t>
      </w:r>
      <w:r w:rsidRPr="0088302E">
        <w:rPr>
          <w:u w:val="single"/>
        </w:rPr>
        <w:t xml:space="preserve">urban air pollution is affected by the dispersion and dilution processes and is characterized by the spatial variability of pollutants </w:t>
      </w:r>
      <w:r>
        <w:t xml:space="preserve">[9,17]. The transport and dispersion of pollutants over an urban area is altered </w:t>
      </w:r>
      <w:proofErr w:type="gramStart"/>
      <w:r>
        <w:t>as a result of</w:t>
      </w:r>
      <w:proofErr w:type="gramEnd"/>
      <w:r>
        <w:t xml:space="preserve"> increased mechanical turbulence caused by the relatively large obstacles (i.e., buildings and other structures) over which pollutants must travel [18]. Greater topographic unevenness of the terrain produces a significant increase in turbulence levels, which leads to greater dilution of a pollutant plume and reduced concentrations downwind [19,20]. In Korea, in a study considering the pollutant transmission and dispersion processes, the maximum </w:t>
      </w:r>
      <w:r w:rsidRPr="009D6FCF">
        <w:t>concentration of particles was shown as being between 50 and 60 km from the source [21]. The gaseous pollutants’ concentrations were lower at the location closest to the heat source rather than farthest from the source [22].</w:t>
      </w:r>
    </w:p>
    <w:p w:rsidR="003350A9" w:rsidRDefault="003350A9" w:rsidP="003350A9">
      <w:r>
        <w:t xml:space="preserve">Furthermore, it has been reported that the dispersion and dilution of air pollutants is related to open green spaces. </w:t>
      </w:r>
      <w:r w:rsidRPr="003F23BF">
        <w:rPr>
          <w:u w:val="single"/>
        </w:rPr>
        <w:t>Open spaces planted with trees, shrubs, and grasses alter the local climate, increasing wind speeds and reducing temperatures, thereby encouraging air circulation and thus increasing the dispersion of pollutants [23]. Vegetation also directly absorbs pollutants through its foliage, thus reducing air pollution levels</w:t>
      </w:r>
      <w:r>
        <w:t xml:space="preserve"> [24]. The average concentration of pollutants (particularly particulates) declines with increasing proportions of planted open spaces [25]. Even very small areas of open space in an urban area can reduce particulate pollution levels [26].</w:t>
      </w:r>
    </w:p>
    <w:p w:rsidR="003350A9" w:rsidRDefault="003350A9" w:rsidP="003350A9">
      <w:r w:rsidRPr="003F23BF">
        <w:rPr>
          <w:u w:val="single"/>
        </w:rPr>
        <w:t>Some studies have revealed the link between urban design issues, such as compactness or sprawl and air quality, namely atmospheric dispersion and dilution through simulations</w:t>
      </w:r>
      <w:r>
        <w:t xml:space="preserve"> [1,27–29]. Nonetheless, </w:t>
      </w:r>
      <w:r w:rsidRPr="003F23BF">
        <w:rPr>
          <w:u w:val="single"/>
        </w:rPr>
        <w:t>researchers</w:t>
      </w:r>
      <w:r>
        <w:t>—arguing both for and against compact city structure—</w:t>
      </w:r>
      <w:r w:rsidRPr="003F23BF">
        <w:rPr>
          <w:u w:val="single"/>
        </w:rPr>
        <w:t>are still hampered by the absence of empirical evidence to support the effects of increased urbanization on air pollution.</w:t>
      </w:r>
      <w:r>
        <w:t xml:space="preserve"> This study attempts to draw attention to something that the existing literature has not covered for the most part, </w:t>
      </w:r>
      <w:r w:rsidRPr="003F23BF">
        <w:rPr>
          <w:u w:val="single"/>
        </w:rPr>
        <w:t>underlining that air pollution problems from urban development are mid to long term and cumulative</w:t>
      </w:r>
      <w:r>
        <w:t xml:space="preserve"> [30], </w:t>
      </w:r>
      <w:r w:rsidRPr="003F23BF">
        <w:rPr>
          <w:u w:val="single"/>
        </w:rPr>
        <w:t>and that air pollution concentrations are determined by dispersion and dilution processes that vary in relation to time and space</w:t>
      </w:r>
      <w:r>
        <w:t xml:space="preserve">. We ask </w:t>
      </w:r>
      <w:proofErr w:type="gramStart"/>
      <w:r>
        <w:t>whether or not</w:t>
      </w:r>
      <w:proofErr w:type="gramEnd"/>
      <w:r>
        <w:t xml:space="preserve"> compact cities contribute to air pollution reduction, considering that air pollution is influenced by spatial and temporal changes in urban characteristics as well as by dispersion and dilution processes in the atmosphere</w:t>
      </w:r>
      <w:r w:rsidRPr="003F23BF">
        <w:rPr>
          <w:u w:val="single"/>
        </w:rPr>
        <w:t xml:space="preserve">. If more green areas are secured in the surroundings of a city through compact development, this will increase the dispersion and dilution of pollutants, which can, in turn, result in lower air pollution levels. </w:t>
      </w:r>
      <w:r>
        <w:t xml:space="preserve">In this regard, this study attempts to investigate the effects of compact urban development on air pollution </w:t>
      </w:r>
      <w:proofErr w:type="gramStart"/>
      <w:r>
        <w:t>taking into account</w:t>
      </w:r>
      <w:proofErr w:type="gramEnd"/>
      <w:r>
        <w:t xml:space="preserve"> both the spatial concentration of pollutant sources resulting from an increase in inner urban density and the dispersion of pollutants associated with an increase in outer green open spaces. The empirical analysis is conducted on data from 1996–2009 obtained from automatic air quality monitoring stations located in 17 Korean cities, focusing on five major pollutants: SO2, NO2, CO, O3, and PM10.</w:t>
      </w:r>
    </w:p>
    <w:p w:rsidR="003350A9" w:rsidRDefault="0015192C" w:rsidP="0015192C">
      <w:pPr>
        <w:pStyle w:val="Heading2"/>
      </w:pPr>
      <w:r>
        <w:t>Warming Answers</w:t>
      </w:r>
    </w:p>
    <w:p w:rsidR="0015192C" w:rsidRDefault="0015192C" w:rsidP="0015192C"/>
    <w:p w:rsidR="0015192C" w:rsidRDefault="0015192C" w:rsidP="0015192C">
      <w:pPr>
        <w:pStyle w:val="Heading3"/>
      </w:pPr>
      <w:r w:rsidRPr="006C1D7B">
        <w:t xml:space="preserve">Inevitable </w:t>
      </w:r>
    </w:p>
    <w:p w:rsidR="00456FFD" w:rsidRPr="00456FFD" w:rsidRDefault="00456FFD" w:rsidP="00456FFD"/>
    <w:p w:rsidR="0015192C" w:rsidRPr="006C1D7B" w:rsidRDefault="0015192C" w:rsidP="0015192C">
      <w:pPr>
        <w:pStyle w:val="Heading4"/>
      </w:pPr>
      <w:r w:rsidRPr="006C1D7B">
        <w:t>Warming</w:t>
      </w:r>
      <w:r w:rsidR="007F2E01">
        <w:t xml:space="preserve"> is</w:t>
      </w:r>
      <w:r w:rsidRPr="006C1D7B">
        <w:t xml:space="preserve"> inevitable </w:t>
      </w:r>
      <w:r w:rsidR="007F2E01">
        <w:t>–</w:t>
      </w:r>
      <w:r w:rsidRPr="006C1D7B">
        <w:t xml:space="preserve"> required cuts would have to be extremely rapid </w:t>
      </w:r>
    </w:p>
    <w:p w:rsidR="0015192C" w:rsidRPr="006C1D7B" w:rsidRDefault="0015192C" w:rsidP="0015192C">
      <w:pPr>
        <w:rPr>
          <w:rStyle w:val="Style13ptBold"/>
        </w:rPr>
      </w:pPr>
      <w:r w:rsidRPr="006C1D7B">
        <w:rPr>
          <w:rStyle w:val="Style13ptBold"/>
        </w:rPr>
        <w:t xml:space="preserve">Mooney, Washington Post reporter, 17 </w:t>
      </w:r>
    </w:p>
    <w:p w:rsidR="0015192C" w:rsidRDefault="0015192C" w:rsidP="0015192C">
      <w:r w:rsidRPr="006C1D7B">
        <w:t>[By </w:t>
      </w:r>
      <w:hyperlink r:id="rId65" w:history="1">
        <w:r w:rsidRPr="006C1D7B">
          <w:rPr>
            <w:rStyle w:val="Hyperlink"/>
          </w:rPr>
          <w:t>Chris Mooney</w:t>
        </w:r>
      </w:hyperlink>
      <w:r w:rsidRPr="006C1D7B">
        <w:t xml:space="preserve">, Washington Post reporter, internally cites a new report on climate change; researchers included Christiana </w:t>
      </w:r>
      <w:proofErr w:type="spellStart"/>
      <w:r w:rsidRPr="006C1D7B">
        <w:t>Figueres</w:t>
      </w:r>
      <w:proofErr w:type="spellEnd"/>
      <w:r w:rsidRPr="006C1D7B">
        <w:t xml:space="preserve">, who oversaw the United Nations negotiations that produced the Paris climate agreement, as well as scientists Hans Joachim </w:t>
      </w:r>
      <w:proofErr w:type="spellStart"/>
      <w:r w:rsidRPr="006C1D7B">
        <w:t>Schellnhuber</w:t>
      </w:r>
      <w:proofErr w:type="spellEnd"/>
      <w:r w:rsidRPr="006C1D7B">
        <w:t xml:space="preserve"> and Stefan </w:t>
      </w:r>
      <w:proofErr w:type="spellStart"/>
      <w:r w:rsidRPr="006C1D7B">
        <w:t>Rahmstorf</w:t>
      </w:r>
      <w:proofErr w:type="spellEnd"/>
      <w:r w:rsidRPr="006C1D7B">
        <w:t xml:space="preserve"> of the Potsdam Institute for Climate Impact Research June 29, 2017, Washington Post, “These experts say we have three years to get climate change under control. And they’re the optimists.” </w:t>
      </w:r>
      <w:hyperlink r:id="rId66" w:history="1">
        <w:r w:rsidRPr="006C1D7B">
          <w:rPr>
            <w:rStyle w:val="Hyperlink"/>
          </w:rPr>
          <w:t>https://www.washingtonpost.com/news/energy-environment/wp/2017/06/29/these-experts-say-we-have-until-2020-to-get-climate-change-under-control-and-theyre-the-optimists/?utm_term=.a86d6a29813c</w:t>
        </w:r>
      </w:hyperlink>
      <w:r w:rsidRPr="006C1D7B">
        <w:t>, accessed 7.17.2017]//</w:t>
      </w:r>
      <w:proofErr w:type="spellStart"/>
      <w:r w:rsidRPr="006C1D7B">
        <w:t>TRossow</w:t>
      </w:r>
      <w:proofErr w:type="spellEnd"/>
    </w:p>
    <w:p w:rsidR="00456FFD" w:rsidRPr="006C1D7B" w:rsidRDefault="00456FFD" w:rsidP="0015192C"/>
    <w:p w:rsidR="0015192C" w:rsidRPr="006C1D7B" w:rsidRDefault="0015192C" w:rsidP="0015192C">
      <w:r w:rsidRPr="006C1D7B">
        <w:rPr>
          <w:u w:val="single"/>
        </w:rPr>
        <w:t xml:space="preserve">A group of </w:t>
      </w:r>
      <w:r w:rsidRPr="006C1D7B">
        <w:rPr>
          <w:b/>
          <w:u w:val="single"/>
        </w:rPr>
        <w:t>prominent scientists</w:t>
      </w:r>
      <w:r w:rsidRPr="006C1D7B">
        <w:rPr>
          <w:u w:val="single"/>
        </w:rPr>
        <w:t>, policymakers, and corporate leaders released a </w:t>
      </w:r>
      <w:hyperlink r:id="rId67" w:history="1">
        <w:r w:rsidRPr="006C1D7B">
          <w:rPr>
            <w:rStyle w:val="Hyperlink"/>
            <w:u w:val="single"/>
          </w:rPr>
          <w:t>statement</w:t>
        </w:r>
      </w:hyperlink>
      <w:r w:rsidRPr="006C1D7B">
        <w:t xml:space="preserve"> Wednesday </w:t>
      </w:r>
      <w:r w:rsidRPr="006C1D7B">
        <w:rPr>
          <w:u w:val="single"/>
        </w:rPr>
        <w:t>warning that if the world doesn’t set g</w:t>
      </w:r>
      <w:r w:rsidRPr="006C1D7B">
        <w:t>reen</w:t>
      </w:r>
      <w:r w:rsidRPr="006C1D7B">
        <w:rPr>
          <w:u w:val="single"/>
        </w:rPr>
        <w:t>h</w:t>
      </w:r>
      <w:r w:rsidRPr="006C1D7B">
        <w:t xml:space="preserve">ouse </w:t>
      </w:r>
      <w:r w:rsidRPr="006C1D7B">
        <w:rPr>
          <w:u w:val="single"/>
        </w:rPr>
        <w:t>g</w:t>
      </w:r>
      <w:r w:rsidRPr="006C1D7B">
        <w:t xml:space="preserve">as </w:t>
      </w:r>
      <w:r w:rsidRPr="006C1D7B">
        <w:rPr>
          <w:u w:val="single"/>
        </w:rPr>
        <w:t>emissions on a downward path by 2020</w:t>
      </w:r>
      <w:r w:rsidRPr="006C1D7B">
        <w:t xml:space="preserve">, </w:t>
      </w:r>
      <w:r w:rsidRPr="006C1D7B">
        <w:rPr>
          <w:u w:val="single"/>
        </w:rPr>
        <w:t xml:space="preserve">it could become </w:t>
      </w:r>
      <w:r w:rsidRPr="006C1D7B">
        <w:rPr>
          <w:b/>
          <w:u w:val="single"/>
        </w:rPr>
        <w:t>impossible</w:t>
      </w:r>
      <w:r w:rsidRPr="006C1D7B">
        <w:rPr>
          <w:u w:val="single"/>
        </w:rPr>
        <w:t xml:space="preserve"> to contain climate change within safe limits</w:t>
      </w:r>
      <w:r w:rsidRPr="006C1D7B">
        <w:t>.</w:t>
      </w:r>
    </w:p>
    <w:p w:rsidR="0015192C" w:rsidRPr="006C1D7B" w:rsidRDefault="0015192C" w:rsidP="0015192C">
      <w:r w:rsidRPr="006C1D7B">
        <w:t xml:space="preserve">The group, led by Christiana </w:t>
      </w:r>
      <w:proofErr w:type="spellStart"/>
      <w:r w:rsidRPr="006C1D7B">
        <w:t>Figueres</w:t>
      </w:r>
      <w:proofErr w:type="spellEnd"/>
      <w:r w:rsidRPr="006C1D7B">
        <w:t xml:space="preserve">, who oversaw the United Nations negotiations that produced the Paris climate agreement, base their case on simple math. </w:t>
      </w:r>
      <w:r w:rsidRPr="006C1D7B">
        <w:rPr>
          <w:u w:val="single"/>
        </w:rPr>
        <w:t>The world</w:t>
      </w:r>
      <w:r w:rsidRPr="006C1D7B">
        <w:t xml:space="preserve">, they calculate, probably </w:t>
      </w:r>
      <w:r w:rsidRPr="006C1D7B">
        <w:rPr>
          <w:u w:val="single"/>
        </w:rPr>
        <w:t xml:space="preserve">has a maximum of 600 billion remaining tons of carbon dioxide that can be emitted if we </w:t>
      </w:r>
      <w:r w:rsidRPr="006C1D7B">
        <w:t xml:space="preserve">want a good chance of </w:t>
      </w:r>
      <w:r w:rsidRPr="006C1D7B">
        <w:rPr>
          <w:u w:val="single"/>
        </w:rPr>
        <w:t>hold</w:t>
      </w:r>
      <w:r w:rsidRPr="006C1D7B">
        <w:t xml:space="preserve">ing </w:t>
      </w:r>
      <w:r w:rsidRPr="006C1D7B">
        <w:rPr>
          <w:u w:val="single"/>
        </w:rPr>
        <w:t>the rise in</w:t>
      </w:r>
      <w:r w:rsidRPr="006C1D7B">
        <w:t xml:space="preserve"> planetary </w:t>
      </w:r>
      <w:r w:rsidRPr="006C1D7B">
        <w:rPr>
          <w:u w:val="single"/>
        </w:rPr>
        <w:t>temperatures within</w:t>
      </w:r>
      <w:r w:rsidRPr="006C1D7B">
        <w:t xml:space="preserve"> the Paris limit of 1.5 to </w:t>
      </w:r>
      <w:r w:rsidRPr="006C1D7B">
        <w:rPr>
          <w:u w:val="single"/>
        </w:rPr>
        <w:t xml:space="preserve">2 degrees Celsius </w:t>
      </w:r>
      <w:r w:rsidRPr="006C1D7B">
        <w:t>(2.7 to 3.6 degrees Fahrenheit).</w:t>
      </w:r>
    </w:p>
    <w:p w:rsidR="0015192C" w:rsidRPr="006C1D7B" w:rsidRDefault="0015192C" w:rsidP="0015192C">
      <w:pPr>
        <w:rPr>
          <w:u w:val="single"/>
        </w:rPr>
      </w:pPr>
      <w:r w:rsidRPr="006C1D7B">
        <w:rPr>
          <w:u w:val="single"/>
        </w:rPr>
        <w:t>With 41 billion tons emitted every year from energy consumption and other sources</w:t>
      </w:r>
      <w:r w:rsidRPr="006C1D7B">
        <w:t>, </w:t>
      </w:r>
      <w:r w:rsidRPr="006C1D7B">
        <w:rPr>
          <w:u w:val="single"/>
        </w:rPr>
        <w:t xml:space="preserve">such as deforestation, there are only about </w:t>
      </w:r>
      <w:r w:rsidRPr="006C1D7B">
        <w:rPr>
          <w:b/>
          <w:u w:val="single"/>
        </w:rPr>
        <w:t>15 years</w:t>
      </w:r>
      <w:r w:rsidRPr="006C1D7B">
        <w:rPr>
          <w:u w:val="single"/>
        </w:rPr>
        <w:t xml:space="preserve"> before that budget is exhausted.</w:t>
      </w:r>
    </w:p>
    <w:p w:rsidR="0015192C" w:rsidRPr="006C1D7B" w:rsidRDefault="0015192C" w:rsidP="0015192C">
      <w:pPr>
        <w:rPr>
          <w:u w:val="single"/>
        </w:rPr>
      </w:pPr>
      <w:r w:rsidRPr="006C1D7B">
        <w:rPr>
          <w:u w:val="single"/>
        </w:rPr>
        <w:t>Emissions can’t suddenly go to zero after 15 years</w:t>
      </w:r>
      <w:r w:rsidRPr="006C1D7B">
        <w:t xml:space="preserve"> — the world economy would grind to a halt if they did. Therefore, </w:t>
      </w:r>
      <w:r w:rsidRPr="006C1D7B">
        <w:rPr>
          <w:u w:val="single"/>
        </w:rPr>
        <w:t xml:space="preserve">they must be put on a downward path almost </w:t>
      </w:r>
      <w:r w:rsidRPr="006C1D7B">
        <w:rPr>
          <w:b/>
          <w:u w:val="single"/>
        </w:rPr>
        <w:t>immediately</w:t>
      </w:r>
      <w:r w:rsidRPr="006C1D7B">
        <w:rPr>
          <w:u w:val="single"/>
        </w:rPr>
        <w:t>.</w:t>
      </w:r>
    </w:p>
    <w:p w:rsidR="0015192C" w:rsidRPr="006C1D7B" w:rsidRDefault="0015192C" w:rsidP="0015192C">
      <w:r w:rsidRPr="006C1D7B">
        <w:t xml:space="preserve">“When it comes to climate, timing is everything,” write </w:t>
      </w:r>
      <w:proofErr w:type="spellStart"/>
      <w:r w:rsidRPr="006C1D7B">
        <w:t>Figueres</w:t>
      </w:r>
      <w:proofErr w:type="spellEnd"/>
      <w:r w:rsidRPr="006C1D7B">
        <w:t xml:space="preserve"> and her co-authors, including scientists Hans Joachim </w:t>
      </w:r>
      <w:proofErr w:type="spellStart"/>
      <w:r w:rsidRPr="006C1D7B">
        <w:t>Schellnhuber</w:t>
      </w:r>
      <w:proofErr w:type="spellEnd"/>
      <w:r w:rsidRPr="006C1D7B">
        <w:t xml:space="preserve"> and Stefan </w:t>
      </w:r>
      <w:proofErr w:type="spellStart"/>
      <w:r w:rsidRPr="006C1D7B">
        <w:t>Rahmstorf</w:t>
      </w:r>
      <w:proofErr w:type="spellEnd"/>
      <w:r w:rsidRPr="006C1D7B">
        <w:t xml:space="preserve"> of the Potsdam Institute for Climate Impact Research, in a commentary in the journal Nature. The commentary has six authors and was endorsed by </w:t>
      </w:r>
      <w:hyperlink r:id="rId68" w:anchor="/supplementary-information" w:history="1">
        <w:r w:rsidRPr="006C1D7B">
          <w:rPr>
            <w:rStyle w:val="Hyperlink"/>
          </w:rPr>
          <w:t>dozens of co-signers</w:t>
        </w:r>
      </w:hyperlink>
      <w:r w:rsidRPr="006C1D7B">
        <w:t> from the climate science and policy world as well as from industry.</w:t>
      </w:r>
    </w:p>
    <w:p w:rsidR="0015192C" w:rsidRPr="006C1D7B" w:rsidRDefault="0015192C" w:rsidP="0015192C">
      <w:r w:rsidRPr="006C1D7B">
        <w:t xml:space="preserve">The paper by </w:t>
      </w:r>
      <w:proofErr w:type="spellStart"/>
      <w:r w:rsidRPr="006C1D7B">
        <w:t>Figueres</w:t>
      </w:r>
      <w:proofErr w:type="spellEnd"/>
      <w:r w:rsidRPr="006C1D7B">
        <w:t>, who now leads an initiative called Mission 2020, was directly aimed at influencing the upcoming G-20 meetings in Germany. It also notes President Trump’s decision to withdraw the United States from the Paris accord.</w:t>
      </w:r>
    </w:p>
    <w:p w:rsidR="0015192C" w:rsidRPr="006C1D7B" w:rsidRDefault="0015192C" w:rsidP="0015192C">
      <w:r w:rsidRPr="006C1D7B">
        <w:t xml:space="preserve">“The whole purpose of this comment … is to wake up the intentionality and the ingenuity that we must bring to this effort, because of the urgency,” </w:t>
      </w:r>
      <w:proofErr w:type="spellStart"/>
      <w:r w:rsidRPr="006C1D7B">
        <w:t>Figueres</w:t>
      </w:r>
      <w:proofErr w:type="spellEnd"/>
      <w:r w:rsidRPr="006C1D7B">
        <w:t xml:space="preserve"> said during a call with reporters.</w:t>
      </w:r>
    </w:p>
    <w:p w:rsidR="0015192C" w:rsidRPr="006C1D7B" w:rsidRDefault="0015192C" w:rsidP="0015192C">
      <w:r w:rsidRPr="006C1D7B">
        <w:t>Fortunately, global emissions have been flattening lately. Not going down — but not rising, either. The past three years have instead shown a leveling-off thanks to a decline of coal burning by the United States and China.</w:t>
      </w:r>
    </w:p>
    <w:p w:rsidR="0015192C" w:rsidRPr="006C1D7B" w:rsidRDefault="0015192C" w:rsidP="0015192C">
      <w:r w:rsidRPr="006C1D7B">
        <w:t xml:space="preserve">Yet to achieve their objectives, </w:t>
      </w:r>
      <w:r w:rsidRPr="006C1D7B">
        <w:rPr>
          <w:b/>
          <w:u w:val="single"/>
        </w:rPr>
        <w:t>extremely rapid carbon cuts</w:t>
      </w:r>
      <w:r w:rsidRPr="006C1D7B">
        <w:rPr>
          <w:u w:val="single"/>
        </w:rPr>
        <w:t xml:space="preserve"> would be required on a </w:t>
      </w:r>
      <w:r w:rsidRPr="006C1D7B">
        <w:rPr>
          <w:b/>
          <w:u w:val="single"/>
        </w:rPr>
        <w:t>tremendous scale</w:t>
      </w:r>
      <w:r w:rsidRPr="006C1D7B">
        <w:t>.</w:t>
      </w:r>
    </w:p>
    <w:p w:rsidR="0015192C" w:rsidRPr="006C1D7B" w:rsidRDefault="0015192C" w:rsidP="0015192C">
      <w:r w:rsidRPr="006C1D7B">
        <w:rPr>
          <w:u w:val="single"/>
        </w:rPr>
        <w:t xml:space="preserve">By 2020, among other objectives, </w:t>
      </w:r>
      <w:proofErr w:type="gramStart"/>
      <w:r w:rsidRPr="006C1D7B">
        <w:rPr>
          <w:b/>
          <w:u w:val="single"/>
        </w:rPr>
        <w:t>all of</w:t>
      </w:r>
      <w:proofErr w:type="gramEnd"/>
      <w:r w:rsidRPr="006C1D7B">
        <w:rPr>
          <w:b/>
          <w:u w:val="single"/>
        </w:rPr>
        <w:t xml:space="preserve"> the world’s coal plants</w:t>
      </w:r>
      <w:r w:rsidRPr="006C1D7B">
        <w:rPr>
          <w:u w:val="single"/>
        </w:rPr>
        <w:t xml:space="preserve"> would have to be on the path to retirement</w:t>
      </w:r>
      <w:r w:rsidRPr="006C1D7B">
        <w:t xml:space="preserve"> (and no new ones can be built), </w:t>
      </w:r>
      <w:r w:rsidRPr="006C1D7B">
        <w:rPr>
          <w:u w:val="single"/>
        </w:rPr>
        <w:t xml:space="preserve">and </w:t>
      </w:r>
      <w:r w:rsidRPr="006C1D7B">
        <w:rPr>
          <w:b/>
          <w:u w:val="single"/>
        </w:rPr>
        <w:t>electric vehicles</w:t>
      </w:r>
      <w:r w:rsidRPr="006C1D7B">
        <w:rPr>
          <w:u w:val="single"/>
        </w:rPr>
        <w:t xml:space="preserve"> would have to explode in popularity</w:t>
      </w:r>
      <w:r w:rsidRPr="006C1D7B">
        <w:t xml:space="preserve">, </w:t>
      </w:r>
      <w:r w:rsidRPr="006C1D7B">
        <w:rPr>
          <w:u w:val="single"/>
        </w:rPr>
        <w:t>moving from 1 percent of global sales to 15 percent in just three years</w:t>
      </w:r>
      <w:r w:rsidRPr="006C1D7B">
        <w:t>, an extraordinarily rapid rate of growth.</w:t>
      </w:r>
    </w:p>
    <w:p w:rsidR="0015192C" w:rsidRPr="006C1D7B" w:rsidRDefault="0015192C" w:rsidP="0015192C">
      <w:r w:rsidRPr="006C1D7B">
        <w:rPr>
          <w:u w:val="single"/>
        </w:rPr>
        <w:t xml:space="preserve">Deforestation would have to decline sharply and then </w:t>
      </w:r>
      <w:r w:rsidRPr="006C1D7B">
        <w:rPr>
          <w:b/>
          <w:u w:val="single"/>
        </w:rPr>
        <w:t>end entirely</w:t>
      </w:r>
      <w:r w:rsidRPr="006C1D7B">
        <w:t xml:space="preserve">. </w:t>
      </w:r>
      <w:r w:rsidRPr="006C1D7B">
        <w:rPr>
          <w:u w:val="single"/>
        </w:rPr>
        <w:t xml:space="preserve">By 2030, global forests would </w:t>
      </w:r>
      <w:proofErr w:type="gramStart"/>
      <w:r w:rsidRPr="006C1D7B">
        <w:rPr>
          <w:u w:val="single"/>
        </w:rPr>
        <w:t>actually have</w:t>
      </w:r>
      <w:proofErr w:type="gramEnd"/>
      <w:r w:rsidRPr="006C1D7B">
        <w:rPr>
          <w:u w:val="single"/>
        </w:rPr>
        <w:t xml:space="preserve"> to start pulling carbon dioxide out of the air</w:t>
      </w:r>
      <w:r w:rsidRPr="006C1D7B">
        <w:t>. That is an enormous lift, given the entrenched nature of deforestation and the economic pressures in the developing world to convert forested land to agriculture and ranching.</w:t>
      </w:r>
    </w:p>
    <w:p w:rsidR="0015192C" w:rsidRPr="006C1D7B" w:rsidRDefault="0015192C" w:rsidP="0015192C">
      <w:pPr>
        <w:rPr>
          <w:u w:val="single"/>
        </w:rPr>
      </w:pPr>
      <w:r w:rsidRPr="006C1D7B">
        <w:t xml:space="preserve">But </w:t>
      </w:r>
      <w:r w:rsidRPr="006C1D7B">
        <w:rPr>
          <w:u w:val="single"/>
        </w:rPr>
        <w:t>if emissions are not on a significant downward path by 2020, the logic is inevitable — it gets increasingly difficult to control global warming</w:t>
      </w:r>
      <w:r w:rsidRPr="006C1D7B">
        <w:t xml:space="preserve">. The reason is simple. </w:t>
      </w:r>
      <w:r w:rsidRPr="006C1D7B">
        <w:rPr>
          <w:u w:val="single"/>
        </w:rPr>
        <w:t>The later emissions reach their peak, the more rapidly they would have to decline following that peak.</w:t>
      </w:r>
      <w:r w:rsidRPr="006C1D7B">
        <w:t xml:space="preserve"> At some </w:t>
      </w:r>
      <w:proofErr w:type="gramStart"/>
      <w:r w:rsidRPr="006C1D7B">
        <w:t>point</w:t>
      </w:r>
      <w:proofErr w:type="gramEnd"/>
      <w:r w:rsidRPr="006C1D7B">
        <w:t xml:space="preserve"> </w:t>
      </w:r>
      <w:r w:rsidRPr="006C1D7B">
        <w:rPr>
          <w:u w:val="single"/>
        </w:rPr>
        <w:t xml:space="preserve">it </w:t>
      </w:r>
      <w:r w:rsidRPr="006C1D7B">
        <w:rPr>
          <w:b/>
          <w:u w:val="single"/>
        </w:rPr>
        <w:t>becomes impossible</w:t>
      </w:r>
      <w:r w:rsidRPr="006C1D7B">
        <w:rPr>
          <w:u w:val="single"/>
        </w:rPr>
        <w:t xml:space="preserve"> to cut emissions as fast as would be necessary to avoid busting the limited carbon “budget.”</w:t>
      </w:r>
    </w:p>
    <w:p w:rsidR="0015192C" w:rsidRPr="006C1D7B" w:rsidRDefault="0015192C" w:rsidP="0015192C">
      <w:r w:rsidRPr="006C1D7B">
        <w:t xml:space="preserve">These kinds of considerations are why </w:t>
      </w:r>
      <w:proofErr w:type="gramStart"/>
      <w:r w:rsidRPr="006C1D7B">
        <w:rPr>
          <w:u w:val="single"/>
        </w:rPr>
        <w:t xml:space="preserve">a </w:t>
      </w:r>
      <w:r w:rsidRPr="006C1D7B">
        <w:rPr>
          <w:b/>
          <w:u w:val="single"/>
        </w:rPr>
        <w:t>number of</w:t>
      </w:r>
      <w:proofErr w:type="gramEnd"/>
      <w:r w:rsidRPr="006C1D7B">
        <w:rPr>
          <w:b/>
          <w:u w:val="single"/>
        </w:rPr>
        <w:t xml:space="preserve"> researchers have</w:t>
      </w:r>
      <w:r w:rsidRPr="006C1D7B">
        <w:rPr>
          <w:u w:val="single"/>
        </w:rPr>
        <w:t xml:space="preserve"> expressed skepticism about global temperatures increasing less than two degrees Celsius</w:t>
      </w:r>
      <w:r w:rsidRPr="006C1D7B">
        <w:t>. Keeping the temperature change below 1.5 Celsius is even harder and, increasingly, being considered unachievable by scientists. (It has already increased about one degree Celsius.)</w:t>
      </w:r>
    </w:p>
    <w:p w:rsidR="0015192C" w:rsidRPr="006C1D7B" w:rsidRDefault="0015192C" w:rsidP="0015192C">
      <w:r w:rsidRPr="006C1D7B">
        <w:t xml:space="preserve">“I have said for quite a while now that </w:t>
      </w:r>
      <w:r w:rsidRPr="006C1D7B">
        <w:rPr>
          <w:b/>
          <w:u w:val="single"/>
        </w:rPr>
        <w:t>I don’t think 2C is possible</w:t>
      </w:r>
      <w:r w:rsidRPr="006C1D7B">
        <w:t xml:space="preserve">,” said Glen Peters, an expert on carbon budgets and climate change at the Center for International Climate Research in Oslo, in response to the new missive by </w:t>
      </w:r>
      <w:proofErr w:type="spellStart"/>
      <w:r w:rsidRPr="006C1D7B">
        <w:t>Figueres</w:t>
      </w:r>
      <w:proofErr w:type="spellEnd"/>
      <w:r w:rsidRPr="006C1D7B">
        <w:t xml:space="preserve"> and her colleagues. “I would like to be wrong, and I am happy to aim for 2C or lower. But, I can’t look people in the eye and give them false hope.”</w:t>
      </w:r>
    </w:p>
    <w:p w:rsidR="0015192C" w:rsidRPr="006C1D7B" w:rsidRDefault="0015192C" w:rsidP="0015192C">
      <w:r w:rsidRPr="006C1D7B">
        <w:t>Peters did acknowledge that there was a purpose to maintaining optimism, though he said that “personally, I don’t see that as my role.”</w:t>
      </w:r>
    </w:p>
    <w:p w:rsidR="0015192C" w:rsidRDefault="0015192C" w:rsidP="0015192C">
      <w:r w:rsidRPr="006C1D7B">
        <w:t>Such is where we are. There’s a narrowing window of time to fix the climate problem before crossing new thresholds — but since we’re still not actually at them yet, there’s still room for both optimists and pessimists.</w:t>
      </w:r>
    </w:p>
    <w:p w:rsidR="00EC7155" w:rsidRPr="006C1D7B" w:rsidRDefault="00EC7155" w:rsidP="0015192C">
      <w:bookmarkStart w:id="1" w:name="_GoBack"/>
      <w:bookmarkEnd w:id="1"/>
    </w:p>
    <w:p w:rsidR="0015192C" w:rsidRDefault="0015192C" w:rsidP="0015192C">
      <w:pPr>
        <w:pStyle w:val="Heading3"/>
      </w:pPr>
      <w:r w:rsidRPr="006C1D7B">
        <w:t xml:space="preserve">No Impact </w:t>
      </w:r>
      <w:r w:rsidR="00926548">
        <w:t>– Previous Warming Proves</w:t>
      </w:r>
    </w:p>
    <w:p w:rsidR="00456FFD" w:rsidRPr="00456FFD" w:rsidRDefault="00456FFD" w:rsidP="00456FFD"/>
    <w:p w:rsidR="0015192C" w:rsidRPr="006C1D7B" w:rsidRDefault="0015192C" w:rsidP="0015192C">
      <w:pPr>
        <w:pStyle w:val="Heading4"/>
      </w:pPr>
      <w:r w:rsidRPr="006C1D7B">
        <w:t xml:space="preserve">No impact </w:t>
      </w:r>
      <w:r w:rsidR="007F2E01">
        <w:t xml:space="preserve">– </w:t>
      </w:r>
      <w:r w:rsidRPr="006C1D7B">
        <w:t xml:space="preserve">previous warming was worse with no impact </w:t>
      </w:r>
    </w:p>
    <w:p w:rsidR="0015192C" w:rsidRPr="006C1D7B" w:rsidRDefault="0015192C" w:rsidP="0015192C">
      <w:pPr>
        <w:rPr>
          <w:rStyle w:val="Style13ptBold"/>
        </w:rPr>
      </w:pPr>
      <w:r w:rsidRPr="006C1D7B">
        <w:rPr>
          <w:rStyle w:val="Style13ptBold"/>
        </w:rPr>
        <w:t>Bell, University of Houston, Professor of Space Architecture, 17</w:t>
      </w:r>
    </w:p>
    <w:p w:rsidR="0015192C" w:rsidRDefault="0015192C" w:rsidP="0015192C">
      <w:r w:rsidRPr="006C1D7B">
        <w:t xml:space="preserve">[Larry Bell, an endowed professor of space architecture at the University of Houston where he founded the </w:t>
      </w:r>
      <w:proofErr w:type="spellStart"/>
      <w:r w:rsidRPr="006C1D7B">
        <w:t>Sasakawa</w:t>
      </w:r>
      <w:proofErr w:type="spellEnd"/>
      <w:r w:rsidRPr="006C1D7B">
        <w:t xml:space="preserve"> International Center for Space Architecture (SICSA) and the graduate program in space architecture, 10 July 2017, </w:t>
      </w:r>
      <w:proofErr w:type="spellStart"/>
      <w:r w:rsidRPr="006C1D7B">
        <w:t>Newsmax</w:t>
      </w:r>
      <w:proofErr w:type="spellEnd"/>
      <w:r w:rsidRPr="006C1D7B">
        <w:t xml:space="preserve">, “No Crystal Ball for Long-term Climate Predictions,” </w:t>
      </w:r>
      <w:hyperlink r:id="rId69" w:history="1">
        <w:r w:rsidRPr="006C1D7B">
          <w:rPr>
            <w:rStyle w:val="Hyperlink"/>
          </w:rPr>
          <w:t>http://www.newsmax.com/LarryBell/climate-epa-future-ipcc/2017/07/10/id/800750/</w:t>
        </w:r>
      </w:hyperlink>
      <w:r w:rsidRPr="006C1D7B">
        <w:t>, accessed 7.17.2017]//</w:t>
      </w:r>
      <w:proofErr w:type="spellStart"/>
      <w:r w:rsidRPr="006C1D7B">
        <w:t>TRossow</w:t>
      </w:r>
      <w:proofErr w:type="spellEnd"/>
    </w:p>
    <w:p w:rsidR="007F2E01" w:rsidRPr="006C1D7B" w:rsidRDefault="007F2E01" w:rsidP="0015192C"/>
    <w:p w:rsidR="0015192C" w:rsidRPr="006C1D7B" w:rsidRDefault="0015192C" w:rsidP="0015192C">
      <w:r w:rsidRPr="006C1D7B">
        <w:t>A White House climate change appears open to hosting fresh air cool-headed debates that separate science from sanctimony. The new EPA director, Scott Pruitt, advocates peer-reviewed investigations of facts and fictions regarding key areas of agreement and dispute.</w:t>
      </w:r>
    </w:p>
    <w:p w:rsidR="0015192C" w:rsidRPr="006C1D7B" w:rsidRDefault="0015192C" w:rsidP="0015192C">
      <w:pPr>
        <w:rPr>
          <w:u w:val="single"/>
        </w:rPr>
      </w:pPr>
      <w:r w:rsidRPr="006C1D7B">
        <w:t xml:space="preserve">Don’t be surprised to learn that overall, there are more areas of general agreement than contention. First, </w:t>
      </w:r>
      <w:r w:rsidRPr="006C1D7B">
        <w:rPr>
          <w:u w:val="single"/>
        </w:rPr>
        <w:t>no one</w:t>
      </w:r>
      <w:r w:rsidRPr="006C1D7B">
        <w:t xml:space="preserve"> I know </w:t>
      </w:r>
      <w:r w:rsidRPr="006C1D7B">
        <w:rPr>
          <w:u w:val="single"/>
        </w:rPr>
        <w:t>disputes</w:t>
      </w:r>
      <w:r w:rsidRPr="006C1D7B">
        <w:t xml:space="preserve"> </w:t>
      </w:r>
      <w:r w:rsidRPr="006C1D7B">
        <w:rPr>
          <w:u w:val="single"/>
        </w:rPr>
        <w:t>that the global climate has been warming</w:t>
      </w:r>
      <w:r w:rsidRPr="006C1D7B">
        <w:t xml:space="preserve"> over the past century and a half, that </w:t>
      </w:r>
      <w:r w:rsidRPr="006C1D7B">
        <w:rPr>
          <w:u w:val="single"/>
        </w:rPr>
        <w:t>sea levels have indeed been rising, or that human activities</w:t>
      </w:r>
      <w:r w:rsidRPr="006C1D7B">
        <w:t xml:space="preserve">, </w:t>
      </w:r>
      <w:r w:rsidRPr="006C1D7B">
        <w:rPr>
          <w:u w:val="single"/>
        </w:rPr>
        <w:t>including carbon dioxide emissions</w:t>
      </w:r>
      <w:r w:rsidRPr="006C1D7B">
        <w:t xml:space="preserve">, have and will continue to </w:t>
      </w:r>
      <w:r w:rsidRPr="006C1D7B">
        <w:rPr>
          <w:u w:val="single"/>
        </w:rPr>
        <w:t>contribute "some influence."</w:t>
      </w:r>
    </w:p>
    <w:p w:rsidR="0015192C" w:rsidRPr="006C1D7B" w:rsidRDefault="0015192C" w:rsidP="0015192C">
      <w:pPr>
        <w:rPr>
          <w:u w:val="single"/>
        </w:rPr>
      </w:pPr>
      <w:r w:rsidRPr="006C1D7B">
        <w:rPr>
          <w:u w:val="single"/>
        </w:rPr>
        <w:t xml:space="preserve">The big contentions </w:t>
      </w:r>
      <w:proofErr w:type="gramStart"/>
      <w:r w:rsidRPr="006C1D7B">
        <w:rPr>
          <w:u w:val="single"/>
        </w:rPr>
        <w:t>have to</w:t>
      </w:r>
      <w:proofErr w:type="gramEnd"/>
      <w:r w:rsidRPr="006C1D7B">
        <w:rPr>
          <w:u w:val="single"/>
        </w:rPr>
        <w:t xml:space="preserve"> do with determining just how much influence, and </w:t>
      </w:r>
      <w:r w:rsidRPr="006C1D7B">
        <w:rPr>
          <w:b/>
          <w:u w:val="single"/>
        </w:rPr>
        <w:t>why should we should truly care?</w:t>
      </w:r>
      <w:r w:rsidRPr="006C1D7B">
        <w:t xml:space="preserve"> Repeatedly failed attempts to match actual observations with modeled theories demonstrate that </w:t>
      </w:r>
      <w:r w:rsidRPr="006C1D7B">
        <w:rPr>
          <w:u w:val="single"/>
        </w:rPr>
        <w:t>the science is clearly not "settled" at all.</w:t>
      </w:r>
    </w:p>
    <w:p w:rsidR="0015192C" w:rsidRPr="006C1D7B" w:rsidRDefault="0015192C" w:rsidP="0015192C">
      <w:r w:rsidRPr="006C1D7B">
        <w:t>The Planet is "Supposed" to be Getting Warmer</w:t>
      </w:r>
    </w:p>
    <w:p w:rsidR="0015192C" w:rsidRPr="006C1D7B" w:rsidRDefault="0015192C" w:rsidP="0015192C">
      <w:r w:rsidRPr="006C1D7B">
        <w:t xml:space="preserve">Very fortunately, </w:t>
      </w:r>
      <w:r w:rsidRPr="006C1D7B">
        <w:rPr>
          <w:u w:val="single"/>
        </w:rPr>
        <w:t xml:space="preserve">global temperatures have been </w:t>
      </w:r>
      <w:r w:rsidRPr="006C1D7B">
        <w:rPr>
          <w:b/>
          <w:u w:val="single"/>
        </w:rPr>
        <w:t>rising</w:t>
      </w:r>
      <w:r w:rsidRPr="006C1D7B">
        <w:rPr>
          <w:u w:val="single"/>
        </w:rPr>
        <w:t xml:space="preserve"> since the end of the last in a series of 90,000-year-long Ice Ages about </w:t>
      </w:r>
      <w:r w:rsidRPr="006C1D7B">
        <w:rPr>
          <w:b/>
          <w:u w:val="single"/>
        </w:rPr>
        <w:t>12,000 years</w:t>
      </w:r>
      <w:r w:rsidRPr="006C1D7B">
        <w:rPr>
          <w:u w:val="single"/>
        </w:rPr>
        <w:t xml:space="preserve"> ago</w:t>
      </w:r>
      <w:r w:rsidRPr="006C1D7B">
        <w:t xml:space="preserve">. </w:t>
      </w:r>
      <w:r w:rsidRPr="006C1D7B">
        <w:rPr>
          <w:u w:val="single"/>
        </w:rPr>
        <w:t xml:space="preserve">Temperatures were </w:t>
      </w:r>
      <w:r w:rsidRPr="006C1D7B">
        <w:rPr>
          <w:b/>
          <w:u w:val="single"/>
        </w:rPr>
        <w:t>at least as warm about 2,000 years ago</w:t>
      </w:r>
      <w:r w:rsidRPr="006C1D7B">
        <w:rPr>
          <w:u w:val="single"/>
        </w:rPr>
        <w:t xml:space="preserve"> when Christianity arose </w:t>
      </w:r>
      <w:r w:rsidRPr="006C1D7B">
        <w:t xml:space="preserve">during the "Roman Warm Period." </w:t>
      </w:r>
      <w:r w:rsidRPr="006C1D7B">
        <w:rPr>
          <w:u w:val="single"/>
        </w:rPr>
        <w:t xml:space="preserve">They were </w:t>
      </w:r>
      <w:r w:rsidRPr="006C1D7B">
        <w:t>also</w:t>
      </w:r>
      <w:r w:rsidRPr="006C1D7B">
        <w:rPr>
          <w:u w:val="single"/>
        </w:rPr>
        <w:t xml:space="preserve"> about the same as current temperatures </w:t>
      </w:r>
      <w:r w:rsidRPr="006C1D7B">
        <w:t>during the "Medieval Warm Period" about</w:t>
      </w:r>
      <w:r w:rsidRPr="006C1D7B">
        <w:rPr>
          <w:u w:val="single"/>
        </w:rPr>
        <w:t xml:space="preserve"> a thousand years later</w:t>
      </w:r>
      <w:r w:rsidRPr="006C1D7B">
        <w:t xml:space="preserve"> </w:t>
      </w:r>
      <w:r w:rsidRPr="006C1D7B">
        <w:rPr>
          <w:u w:val="single"/>
        </w:rPr>
        <w:t>when</w:t>
      </w:r>
      <w:r w:rsidRPr="006C1D7B">
        <w:t xml:space="preserve"> </w:t>
      </w:r>
      <w:r w:rsidRPr="006C1D7B">
        <w:rPr>
          <w:u w:val="single"/>
        </w:rPr>
        <w:t>followers of Erik the Red raised</w:t>
      </w:r>
      <w:r w:rsidRPr="006C1D7B">
        <w:t xml:space="preserve"> </w:t>
      </w:r>
      <w:r w:rsidRPr="006C1D7B">
        <w:rPr>
          <w:u w:val="single"/>
        </w:rPr>
        <w:t>sheep and goats on</w:t>
      </w:r>
      <w:r w:rsidRPr="006C1D7B">
        <w:t xml:space="preserve"> southwestern </w:t>
      </w:r>
      <w:r w:rsidRPr="006C1D7B">
        <w:rPr>
          <w:u w:val="single"/>
        </w:rPr>
        <w:t>Greenland</w:t>
      </w:r>
      <w:r w:rsidRPr="006C1D7B">
        <w:t>’s coastal grasslands.</w:t>
      </w:r>
    </w:p>
    <w:p w:rsidR="0015192C" w:rsidRPr="006C1D7B" w:rsidRDefault="0015192C" w:rsidP="0015192C">
      <w:r w:rsidRPr="006C1D7B">
        <w:rPr>
          <w:u w:val="single"/>
        </w:rPr>
        <w:t>Global temperatures began warming again following a much shorter "Little Ice Age" which lasted from about 1350 until</w:t>
      </w:r>
      <w:r w:rsidRPr="006C1D7B">
        <w:t xml:space="preserve"> shortly after General Washington’s troops spent a brutally cold winter at Valley Forge in 1777, and Napoleon’s beat a brutally frigid retreat from Moscow in </w:t>
      </w:r>
      <w:r w:rsidRPr="006C1D7B">
        <w:rPr>
          <w:u w:val="single"/>
        </w:rPr>
        <w:t>1812</w:t>
      </w:r>
      <w:r w:rsidRPr="006C1D7B">
        <w:t>. That subsequent warming which began before the Industrial Revolution may very likely continue in fits and starts until the next Ice Age.</w:t>
      </w:r>
    </w:p>
    <w:p w:rsidR="0015192C" w:rsidRPr="006C1D7B" w:rsidRDefault="0015192C" w:rsidP="0015192C">
      <w:r w:rsidRPr="006C1D7B">
        <w:t xml:space="preserve">Still, </w:t>
      </w:r>
      <w:r w:rsidRPr="006C1D7B">
        <w:rPr>
          <w:u w:val="single"/>
        </w:rPr>
        <w:t xml:space="preserve">U.S. temperatures between 1910 through the mid-1940s were </w:t>
      </w:r>
      <w:r w:rsidRPr="006C1D7B">
        <w:rPr>
          <w:b/>
          <w:u w:val="single"/>
        </w:rPr>
        <w:t>warmer than now</w:t>
      </w:r>
      <w:r w:rsidRPr="006C1D7B">
        <w:t>, and then cooled again for about three decades following World War II industrialization which added a lot of CO2 to the atmosphere. Then following a decade of warming, temperatures have since been statistically flat over the past nearly two decades.</w:t>
      </w:r>
    </w:p>
    <w:p w:rsidR="0015192C" w:rsidRPr="006C1D7B" w:rsidRDefault="0015192C" w:rsidP="0015192C">
      <w:r w:rsidRPr="006C1D7B">
        <w:t>Natural Warming Releases More CO2 into the Atmosphere</w:t>
      </w:r>
    </w:p>
    <w:p w:rsidR="0015192C" w:rsidRPr="006C1D7B" w:rsidRDefault="0015192C" w:rsidP="0015192C">
      <w:r w:rsidRPr="006C1D7B">
        <w:t xml:space="preserve">Today’s atmospheric </w:t>
      </w:r>
      <w:r w:rsidRPr="006C1D7B">
        <w:rPr>
          <w:u w:val="single"/>
        </w:rPr>
        <w:t>400 ppm</w:t>
      </w:r>
      <w:r w:rsidRPr="006C1D7B">
        <w:t xml:space="preserve"> (parts per million) </w:t>
      </w:r>
      <w:r w:rsidRPr="006C1D7B">
        <w:rPr>
          <w:u w:val="single"/>
        </w:rPr>
        <w:t xml:space="preserve">CO2 levels are actually </w:t>
      </w:r>
      <w:r w:rsidRPr="006C1D7B">
        <w:rPr>
          <w:b/>
          <w:u w:val="single"/>
        </w:rPr>
        <w:t>very low</w:t>
      </w:r>
      <w:r w:rsidRPr="006C1D7B">
        <w:rPr>
          <w:u w:val="single"/>
        </w:rPr>
        <w:t xml:space="preserve"> compared with the </w:t>
      </w:r>
      <w:r w:rsidRPr="006C1D7B">
        <w:rPr>
          <w:b/>
          <w:u w:val="single"/>
        </w:rPr>
        <w:t>2,000 ppm</w:t>
      </w:r>
      <w:r w:rsidRPr="006C1D7B">
        <w:rPr>
          <w:u w:val="single"/>
        </w:rPr>
        <w:t xml:space="preserve"> that existed during periods </w:t>
      </w:r>
      <w:r w:rsidRPr="006C1D7B">
        <w:rPr>
          <w:b/>
          <w:u w:val="single"/>
        </w:rPr>
        <w:t>when life flourished</w:t>
      </w:r>
      <w:r w:rsidRPr="006C1D7B">
        <w:rPr>
          <w:u w:val="single"/>
        </w:rPr>
        <w:t xml:space="preserve"> throughout much of Earth’s history.</w:t>
      </w:r>
      <w:r w:rsidRPr="006C1D7B">
        <w:t xml:space="preserve"> Naturally warming periods release dissolved ocean CO2 into the atmosphere, just as unrefrigerated carbonated drinks do.</w:t>
      </w:r>
    </w:p>
    <w:p w:rsidR="0015192C" w:rsidRPr="006C1D7B" w:rsidRDefault="0015192C" w:rsidP="0015192C"/>
    <w:p w:rsidR="0015192C" w:rsidRDefault="0015192C" w:rsidP="0015192C">
      <w:pPr>
        <w:pStyle w:val="Heading3"/>
      </w:pPr>
      <w:r w:rsidRPr="006C1D7B">
        <w:t>A</w:t>
      </w:r>
      <w:r w:rsidR="00456FFD">
        <w:t xml:space="preserve">T – Earth Will Become </w:t>
      </w:r>
      <w:r w:rsidRPr="006C1D7B">
        <w:t xml:space="preserve">Venus </w:t>
      </w:r>
    </w:p>
    <w:p w:rsidR="00456FFD" w:rsidRPr="00456FFD" w:rsidRDefault="00456FFD" w:rsidP="00456FFD"/>
    <w:p w:rsidR="0015192C" w:rsidRPr="006C1D7B" w:rsidRDefault="0015192C" w:rsidP="0015192C">
      <w:pPr>
        <w:pStyle w:val="Heading4"/>
      </w:pPr>
      <w:r w:rsidRPr="006C1D7B">
        <w:t xml:space="preserve">Their Venus argument is worse than laughable </w:t>
      </w:r>
    </w:p>
    <w:p w:rsidR="0015192C" w:rsidRPr="006C1D7B" w:rsidRDefault="0015192C" w:rsidP="0015192C">
      <w:pPr>
        <w:rPr>
          <w:rStyle w:val="Style13ptBold"/>
        </w:rPr>
      </w:pPr>
      <w:r w:rsidRPr="006C1D7B">
        <w:rPr>
          <w:rStyle w:val="Style13ptBold"/>
        </w:rPr>
        <w:t>O’Neil, PJ Media, assistant editor, internally cites three climate scientists, 17</w:t>
      </w:r>
    </w:p>
    <w:p w:rsidR="0015192C" w:rsidRPr="006C1D7B" w:rsidRDefault="0015192C" w:rsidP="0015192C">
      <w:r w:rsidRPr="006C1D7B">
        <w:t xml:space="preserve">[Tyler, internally cites Zeke </w:t>
      </w:r>
      <w:proofErr w:type="spellStart"/>
      <w:r w:rsidRPr="006C1D7B">
        <w:t>Hausfather</w:t>
      </w:r>
      <w:proofErr w:type="spellEnd"/>
      <w:r w:rsidRPr="006C1D7B">
        <w:t xml:space="preserve">, a climate scientist at U.C. Berkeley, Bjorn Lomborg, director of the Copenhagen Consensus </w:t>
      </w:r>
      <w:proofErr w:type="gramStart"/>
      <w:r w:rsidRPr="006C1D7B">
        <w:t>think</w:t>
      </w:r>
      <w:proofErr w:type="gramEnd"/>
      <w:r w:rsidRPr="006C1D7B">
        <w:t xml:space="preserve"> </w:t>
      </w:r>
      <w:proofErr w:type="spellStart"/>
      <w:r w:rsidRPr="006C1D7B">
        <w:t>thank</w:t>
      </w:r>
      <w:proofErr w:type="spellEnd"/>
      <w:r w:rsidRPr="006C1D7B">
        <w:t xml:space="preserve">, and Ryan </w:t>
      </w:r>
      <w:proofErr w:type="spellStart"/>
      <w:r w:rsidRPr="006C1D7B">
        <w:t>Maue</w:t>
      </w:r>
      <w:proofErr w:type="spellEnd"/>
      <w:r w:rsidRPr="006C1D7B">
        <w:t>, an atmospheric scientist at the Cato Institute's Center for the Study of Science. July 7, 2017, PJ Media, “Scientists Respond to Stephen Hawking's Bizarre Warning About Trump Turning Earth to Venus,” https://pjmedia.com/trending/2017/07/07/scientists-respond-to-stephen-hawkings-bizarre-warning-about-trump-turning-earth-to-venus/</w:t>
      </w:r>
    </w:p>
    <w:p w:rsidR="00456FFD" w:rsidRPr="006C1D7B" w:rsidRDefault="00456FFD" w:rsidP="00456FFD">
      <w:r w:rsidRPr="006C1D7B">
        <w:t xml:space="preserve">***NOTE – </w:t>
      </w:r>
      <w:r>
        <w:t xml:space="preserve">Do not use/endorse </w:t>
      </w:r>
      <w:proofErr w:type="spellStart"/>
      <w:r>
        <w:t>a</w:t>
      </w:r>
      <w:r w:rsidRPr="006C1D7B">
        <w:t>bleist</w:t>
      </w:r>
      <w:proofErr w:type="spellEnd"/>
      <w:r w:rsidRPr="006C1D7B">
        <w:t xml:space="preserve"> language</w:t>
      </w:r>
    </w:p>
    <w:p w:rsidR="0015192C" w:rsidRPr="006C1D7B" w:rsidRDefault="0015192C" w:rsidP="0015192C"/>
    <w:p w:rsidR="0015192C" w:rsidRPr="006C1D7B" w:rsidRDefault="0015192C" w:rsidP="0015192C">
      <w:r w:rsidRPr="00456FFD">
        <w:rPr>
          <w:rStyle w:val="StyleUnderline"/>
        </w:rPr>
        <w:t>Climate scientists, even those who warn of catastrophe</w:t>
      </w:r>
      <w:r w:rsidRPr="006C1D7B">
        <w:t xml:space="preserve"> due to manmade climate change, </w:t>
      </w:r>
      <w:r w:rsidRPr="00456FFD">
        <w:rPr>
          <w:rStyle w:val="StyleUnderline"/>
        </w:rPr>
        <w:t>mocked Stephen Hawking's absurd suggestion</w:t>
      </w:r>
      <w:r w:rsidRPr="006C1D7B">
        <w:t xml:space="preserve"> that by pulling the United States out of the Paris climate accord, President Donald </w:t>
      </w:r>
      <w:r w:rsidRPr="00456FFD">
        <w:rPr>
          <w:rStyle w:val="StyleUnderline"/>
        </w:rPr>
        <w:t>Trump would turn the Earth into the planet Venus</w:t>
      </w:r>
      <w:r w:rsidRPr="006C1D7B">
        <w:t>.</w:t>
      </w:r>
    </w:p>
    <w:p w:rsidR="0015192C" w:rsidRPr="006C1D7B" w:rsidRDefault="0015192C" w:rsidP="0015192C">
      <w:r w:rsidRPr="006C1D7B">
        <w:t xml:space="preserve">"We are close to the tipping point where global warming becomes irreversible. Trump's action could push Earth over the brink, to become like Venus, with a temperature of two hundred and fifty degrees, and raining </w:t>
      </w:r>
      <w:proofErr w:type="spellStart"/>
      <w:r w:rsidRPr="006C1D7B">
        <w:t>sulphuric</w:t>
      </w:r>
      <w:proofErr w:type="spellEnd"/>
      <w:r w:rsidRPr="006C1D7B">
        <w:t xml:space="preserve"> acid," Hawking, a renowned cosmologist and author of </w:t>
      </w:r>
      <w:hyperlink r:id="rId70" w:tgtFrame="_blank" w:history="1">
        <w:r w:rsidRPr="006C1D7B">
          <w:rPr>
            <w:rStyle w:val="Hyperlink"/>
          </w:rPr>
          <w:t>A Brief History of Time</w:t>
        </w:r>
      </w:hyperlink>
      <w:r w:rsidRPr="006C1D7B">
        <w:t>, </w:t>
      </w:r>
      <w:hyperlink r:id="rId71" w:tgtFrame="_blank" w:history="1">
        <w:r w:rsidRPr="006C1D7B">
          <w:rPr>
            <w:rStyle w:val="Hyperlink"/>
          </w:rPr>
          <w:t>told BBC News</w:t>
        </w:r>
      </w:hyperlink>
      <w:r w:rsidRPr="006C1D7B">
        <w:t> in an interview on Sunday.</w:t>
      </w:r>
    </w:p>
    <w:p w:rsidR="0015192C" w:rsidRPr="00456FFD" w:rsidRDefault="0015192C" w:rsidP="0015192C">
      <w:pPr>
        <w:rPr>
          <w:rStyle w:val="StyleUnderline"/>
        </w:rPr>
      </w:pPr>
      <w:r w:rsidRPr="00456FFD">
        <w:rPr>
          <w:rStyle w:val="StyleUnderline"/>
        </w:rPr>
        <w:t xml:space="preserve">"A good example that even brilliant scientists sometimes say silly things when it's outside their field of expertise (see Nobel disease)," tweeted Zeke </w:t>
      </w:r>
      <w:proofErr w:type="spellStart"/>
      <w:r w:rsidRPr="00456FFD">
        <w:rPr>
          <w:rStyle w:val="StyleUnderline"/>
        </w:rPr>
        <w:t>Hausfather</w:t>
      </w:r>
      <w:proofErr w:type="spellEnd"/>
      <w:r w:rsidRPr="00456FFD">
        <w:rPr>
          <w:rStyle w:val="StyleUnderline"/>
        </w:rPr>
        <w:t>, a climate scientist at U.C. Berkeley who has </w:t>
      </w:r>
      <w:hyperlink r:id="rId72" w:tgtFrame="_blank" w:history="1">
        <w:r w:rsidRPr="00456FFD">
          <w:rPr>
            <w:rStyle w:val="StyleUnderline"/>
          </w:rPr>
          <w:t>supported the alarmist position</w:t>
        </w:r>
      </w:hyperlink>
      <w:r w:rsidRPr="00456FFD">
        <w:rPr>
          <w:rStyle w:val="StyleUnderline"/>
        </w:rPr>
        <w:t> on global warming.</w:t>
      </w:r>
    </w:p>
    <w:p w:rsidR="0015192C" w:rsidRPr="00456FFD" w:rsidRDefault="0015192C" w:rsidP="0015192C">
      <w:pPr>
        <w:rPr>
          <w:rStyle w:val="StyleUnderline"/>
        </w:rPr>
      </w:pPr>
      <w:r w:rsidRPr="006C1D7B">
        <w:t>Other scientists proved much harsher. "</w:t>
      </w:r>
      <w:r w:rsidRPr="00456FFD">
        <w:rPr>
          <w:rStyle w:val="StyleUnderline"/>
        </w:rPr>
        <w:t xml:space="preserve">Stephen Hawking's wacky &amp; bizarre opinions on climate change (e.g. Earth becoming Venus) pollute policy debate," declared Ryan </w:t>
      </w:r>
      <w:proofErr w:type="spellStart"/>
      <w:r w:rsidRPr="00456FFD">
        <w:rPr>
          <w:rStyle w:val="StyleUnderline"/>
        </w:rPr>
        <w:t>Maue</w:t>
      </w:r>
      <w:proofErr w:type="spellEnd"/>
      <w:r w:rsidRPr="00456FFD">
        <w:rPr>
          <w:rStyle w:val="StyleUnderline"/>
        </w:rPr>
        <w:t>, an atmospheric scientist at the Cato Institute's Center for the Study of Science.</w:t>
      </w:r>
    </w:p>
    <w:p w:rsidR="0015192C" w:rsidRPr="00456FFD" w:rsidRDefault="0015192C" w:rsidP="00456FFD">
      <w:pPr>
        <w:rPr>
          <w:rStyle w:val="StyleUnderline"/>
        </w:rPr>
      </w:pPr>
      <w:r w:rsidRPr="006C1D7B">
        <w:t xml:space="preserve">Bjorn </w:t>
      </w:r>
      <w:r w:rsidRPr="00456FFD">
        <w:rPr>
          <w:rStyle w:val="StyleUnderline"/>
        </w:rPr>
        <w:t>Lomborg, director of the Copenhagen Consensus think thank and author of </w:t>
      </w:r>
      <w:hyperlink r:id="rId73" w:tgtFrame="_blank" w:history="1">
        <w:r w:rsidRPr="00456FFD">
          <w:rPr>
            <w:rStyle w:val="StyleUnderline"/>
          </w:rPr>
          <w:t>Cool It: The Skeptical Environmentalist's Guide to Global Warming</w:t>
        </w:r>
      </w:hyperlink>
      <w:r w:rsidRPr="00456FFD">
        <w:rPr>
          <w:rStyle w:val="StyleUnderline"/>
        </w:rPr>
        <w:t>, explained exactly why Hawking's suggestion was silly. "Stephen Hawking being silly: No risk of climate runaway to Venus US Paris cuts were just 0.2% of needed to 2°C," Lomborg tweeted.</w:t>
      </w:r>
    </w:p>
    <w:p w:rsidR="0015192C" w:rsidRPr="00456FFD" w:rsidRDefault="000875B0" w:rsidP="00456FFD">
      <w:pPr>
        <w:rPr>
          <w:rStyle w:val="StyleUnderline"/>
        </w:rPr>
      </w:pPr>
      <w:hyperlink r:id="rId74" w:tooltip="Twitter Ads info and privacy" w:history="1">
        <w:r w:rsidR="0015192C" w:rsidRPr="00456FFD">
          <w:rPr>
            <w:rStyle w:val="StyleUnderline"/>
          </w:rPr>
          <w:t>Twitter Ads info and privacy</w:t>
        </w:r>
      </w:hyperlink>
    </w:p>
    <w:p w:rsidR="0015192C" w:rsidRPr="006C1D7B" w:rsidRDefault="0015192C" w:rsidP="00456FFD">
      <w:r w:rsidRPr="00456FFD">
        <w:rPr>
          <w:rStyle w:val="StyleUnderline"/>
        </w:rPr>
        <w:t xml:space="preserve">Lomborg is correct. The Paris climate accord only aimed to be a first step to keep Earth's climate from rising "out of control," as in by 2 degrees Celsius ... by 2100. Venus does indeed have a temperature of two hundred and fifty degrees, and it does rain </w:t>
      </w:r>
      <w:proofErr w:type="spellStart"/>
      <w:r w:rsidRPr="00456FFD">
        <w:rPr>
          <w:rStyle w:val="StyleUnderline"/>
        </w:rPr>
        <w:t>sulphuric</w:t>
      </w:r>
      <w:proofErr w:type="spellEnd"/>
      <w:r w:rsidRPr="00456FFD">
        <w:rPr>
          <w:rStyle w:val="StyleUnderline"/>
        </w:rPr>
        <w:t xml:space="preserve"> acid. But Venus is closer to the Sun — much closer. In fact, Venus is 25.72 million miles closer to the Sun than the Earth is.</w:t>
      </w:r>
    </w:p>
    <w:p w:rsidR="000875B0" w:rsidRDefault="0015192C" w:rsidP="0015192C">
      <w:pPr>
        <w:rPr>
          <w:rStyle w:val="StyleUnderline"/>
        </w:rPr>
      </w:pPr>
      <w:r w:rsidRPr="00456FFD">
        <w:t>The idea that carbon emissions could turn Earth into Venus is not just laughable, it's insane.</w:t>
      </w:r>
      <w:r w:rsidRPr="006C1D7B">
        <w:t xml:space="preserve"> </w:t>
      </w:r>
      <w:r w:rsidRPr="00456FFD">
        <w:rPr>
          <w:rStyle w:val="StyleUnderline"/>
        </w:rPr>
        <w:t>Venus has a much different atmosphere, and is millions of miles closer to the Sun. Even if carbon emissions were proven to be linked to warming temperatures, and even if that rise was truly catastrophic, they would have no chance of turning the Earth into Venus.</w:t>
      </w:r>
    </w:p>
    <w:p w:rsidR="000875B0" w:rsidRDefault="000875B0" w:rsidP="0015192C">
      <w:pPr>
        <w:rPr>
          <w:rStyle w:val="StyleUnderline"/>
        </w:rPr>
      </w:pPr>
    </w:p>
    <w:p w:rsidR="007F2E01" w:rsidRDefault="007F2E01" w:rsidP="007F2E01">
      <w:pPr>
        <w:pStyle w:val="Heading3"/>
      </w:pPr>
      <w:r>
        <w:t xml:space="preserve">AT – </w:t>
      </w:r>
      <w:r w:rsidRPr="006C1D7B">
        <w:t xml:space="preserve">Federalism Internal Link </w:t>
      </w:r>
    </w:p>
    <w:p w:rsidR="007F2E01" w:rsidRPr="007F2E01" w:rsidRDefault="007F2E01" w:rsidP="007F2E01"/>
    <w:p w:rsidR="007F2E01" w:rsidRPr="006C1D7B" w:rsidRDefault="007F2E01" w:rsidP="007F2E01">
      <w:pPr>
        <w:pStyle w:val="Heading4"/>
      </w:pPr>
      <w:r w:rsidRPr="006C1D7B">
        <w:t xml:space="preserve">No internal link </w:t>
      </w:r>
      <w:r>
        <w:t>– climate solutions won’t be sufficient – federal action i</w:t>
      </w:r>
      <w:r w:rsidRPr="006C1D7B">
        <w:t>s key</w:t>
      </w:r>
    </w:p>
    <w:p w:rsidR="007F2E01" w:rsidRPr="006C1D7B" w:rsidRDefault="007F2E01" w:rsidP="007F2E01">
      <w:pPr>
        <w:rPr>
          <w:rStyle w:val="Style13ptBold"/>
        </w:rPr>
      </w:pPr>
      <w:r w:rsidRPr="006C1D7B">
        <w:rPr>
          <w:rStyle w:val="Style13ptBold"/>
        </w:rPr>
        <w:t xml:space="preserve">Atkin, New Republic, 17 </w:t>
      </w:r>
    </w:p>
    <w:p w:rsidR="007F2E01" w:rsidRDefault="007F2E01" w:rsidP="007F2E01">
      <w:r w:rsidRPr="006C1D7B">
        <w:t xml:space="preserve">[Emily, April 12, 2017, “Why the U.S. Government Is Crucial to Saving the Planet,” </w:t>
      </w:r>
      <w:hyperlink r:id="rId75" w:history="1">
        <w:r w:rsidRPr="006C1D7B">
          <w:rPr>
            <w:rStyle w:val="Hyperlink"/>
          </w:rPr>
          <w:t>https://newrepublic.com/article/141932/us-government-crucial-saving-planet</w:t>
        </w:r>
      </w:hyperlink>
      <w:r w:rsidRPr="006C1D7B">
        <w:t>, accessed 7.17.2017]//</w:t>
      </w:r>
      <w:proofErr w:type="spellStart"/>
      <w:r w:rsidRPr="006C1D7B">
        <w:t>TRossow</w:t>
      </w:r>
      <w:proofErr w:type="spellEnd"/>
    </w:p>
    <w:p w:rsidR="007F2E01" w:rsidRPr="006C1D7B" w:rsidRDefault="007F2E01" w:rsidP="007F2E01"/>
    <w:p w:rsidR="007F2E01" w:rsidRPr="006C1D7B" w:rsidRDefault="007F2E01" w:rsidP="007F2E01">
      <w:r w:rsidRPr="006C1D7B">
        <w:t>Everything the climate movement has accomplished over the past decade is on the chopping block, or so it seems lately. In less than three months, President Donald Trump has </w:t>
      </w:r>
      <w:hyperlink r:id="rId76" w:tgtFrame="_blank" w:history="1">
        <w:r w:rsidRPr="006C1D7B">
          <w:rPr>
            <w:rStyle w:val="Hyperlink"/>
          </w:rPr>
          <w:t>reopened</w:t>
        </w:r>
      </w:hyperlink>
      <w:r w:rsidRPr="006C1D7B">
        <w:t> coal mining on federal lands and begun </w:t>
      </w:r>
      <w:hyperlink r:id="rId77" w:tgtFrame="_blank" w:history="1">
        <w:r w:rsidRPr="006C1D7B">
          <w:rPr>
            <w:rStyle w:val="Hyperlink"/>
          </w:rPr>
          <w:t>unraveling</w:t>
        </w:r>
      </w:hyperlink>
      <w:r w:rsidRPr="006C1D7B">
        <w:t> America’s regulations to slow global warming, thereby endangering the country’s climate commitments in the Paris Agreement. He put climate change denier Scott Pruitt in charge of the Environmental Protection Agency—then proposed </w:t>
      </w:r>
      <w:hyperlink r:id="rId78" w:history="1">
        <w:r w:rsidRPr="006C1D7B">
          <w:rPr>
            <w:rStyle w:val="Hyperlink"/>
          </w:rPr>
          <w:t>slashing</w:t>
        </w:r>
      </w:hyperlink>
      <w:r w:rsidRPr="006C1D7B">
        <w:t> the agency’s budget and </w:t>
      </w:r>
      <w:hyperlink r:id="rId79" w:history="1">
        <w:r w:rsidRPr="006C1D7B">
          <w:rPr>
            <w:rStyle w:val="Hyperlink"/>
          </w:rPr>
          <w:t>eliminating</w:t>
        </w:r>
      </w:hyperlink>
      <w:r w:rsidRPr="006C1D7B">
        <w:t> federal climate change research altogether. Trump is expected soon to </w:t>
      </w:r>
      <w:hyperlink r:id="rId80" w:tgtFrame="_blank" w:history="1">
        <w:r w:rsidRPr="006C1D7B">
          <w:rPr>
            <w:rStyle w:val="Hyperlink"/>
          </w:rPr>
          <w:t>reopen</w:t>
        </w:r>
      </w:hyperlink>
      <w:r w:rsidRPr="006C1D7B">
        <w:t> portions of the Atlantic and Arctic oceans to oil drilling. What’s an environmentalist to do?</w:t>
      </w:r>
    </w:p>
    <w:p w:rsidR="007F2E01" w:rsidRPr="006C1D7B" w:rsidRDefault="007F2E01" w:rsidP="007F2E01">
      <w:r w:rsidRPr="006C1D7B">
        <w:t>Some have turned to despair. There are even support groups, </w:t>
      </w:r>
      <w:hyperlink r:id="rId81" w:tgtFrame="_blank" w:history="1">
        <w:r w:rsidRPr="006C1D7B">
          <w:rPr>
            <w:rStyle w:val="Hyperlink"/>
          </w:rPr>
          <w:t>modeled after Alcoholic Anonymous</w:t>
        </w:r>
      </w:hyperlink>
      <w:r w:rsidRPr="006C1D7B">
        <w:t xml:space="preserve">, for those who worry about the fate of the planet under Trump. Since his election, I’ve heard experienced climate </w:t>
      </w:r>
      <w:proofErr w:type="gramStart"/>
      <w:r w:rsidRPr="006C1D7B">
        <w:t>activists</w:t>
      </w:r>
      <w:proofErr w:type="gramEnd"/>
      <w:r w:rsidRPr="006C1D7B">
        <w:t xml:space="preserve"> utter questions that a year ago would have been unthinkable: Have we lost? Should we give up? </w:t>
      </w:r>
    </w:p>
    <w:p w:rsidR="007F2E01" w:rsidRPr="006C1D7B" w:rsidRDefault="007F2E01" w:rsidP="007F2E01">
      <w:r w:rsidRPr="006C1D7B">
        <w:t>Absolutely not, Michael Bloomberg and Carl Pope argue in their new book, Climate of Hope. As they did in a recent New York Times op-ed, </w:t>
      </w:r>
      <w:hyperlink r:id="rId82" w:tgtFrame="_blank" w:history="1">
        <w:r w:rsidRPr="006C1D7B">
          <w:rPr>
            <w:rStyle w:val="Hyperlink"/>
          </w:rPr>
          <w:t>“Climate Progress, With or Without Trump,”</w:t>
        </w:r>
      </w:hyperlink>
      <w:r w:rsidRPr="006C1D7B">
        <w:t> the former New York City mayor and former Sierra Club director make a tempting case: We don’t need the president, or even the federal government, to win the climate fight. “Cities are actually the key to saving the planet,” Bloomberg writes. In another chapter, he argues, “The more that business leaders and political leaders see climate change as an economic issue, not just an environmental one, the more progress we’ll make—and the better off our economy will be.” His thesis: “America’s ability to meet our climate pledge doesn’t depend on Washington.”</w:t>
      </w:r>
    </w:p>
    <w:p w:rsidR="007F2E01" w:rsidRPr="006C1D7B" w:rsidRDefault="007F2E01" w:rsidP="007F2E01">
      <w:r w:rsidRPr="007F2E01">
        <w:rPr>
          <w:rStyle w:val="StyleUnderline"/>
        </w:rPr>
        <w:t>Bloomberg and Pope’s timing is impeccable, as environmentalists are in desperate need of this book’s optimism. It’s reassuring to imagine that, although the president believes global warming is a “hoax” created by the Chinese, cities and businesses alone can help America meet its climate obligations.</w:t>
      </w:r>
      <w:r w:rsidRPr="006C1D7B">
        <w:t xml:space="preserve"> And Bloomberg speaks from a position of authority. Not only was he a successful mayor of America’s largest city, but he’s also a plutocrat—just like the president, except </w:t>
      </w:r>
      <w:hyperlink r:id="rId83" w:tgtFrame="_blank" w:history="1">
        <w:r w:rsidRPr="006C1D7B">
          <w:rPr>
            <w:rStyle w:val="Hyperlink"/>
          </w:rPr>
          <w:t>vastly richer</w:t>
        </w:r>
      </w:hyperlink>
      <w:r w:rsidRPr="006C1D7B">
        <w:t>. Bloomberg understands both local government and big business, and thus, he can make a far more convincing case for the economic benefits of green policies than an environmentalist can.</w:t>
      </w:r>
    </w:p>
    <w:p w:rsidR="007F2E01" w:rsidRPr="007F2E01" w:rsidRDefault="007F2E01" w:rsidP="007F2E01">
      <w:pPr>
        <w:rPr>
          <w:rStyle w:val="StyleUnderline"/>
        </w:rPr>
      </w:pPr>
      <w:r w:rsidRPr="007F2E01">
        <w:rPr>
          <w:rStyle w:val="StyleUnderline"/>
        </w:rPr>
        <w:t>But for all these positives, Climate of Hope falls short. Under President Barack Obama, despite his aggressive approach to climate change, the U.S. </w:t>
      </w:r>
      <w:hyperlink r:id="rId84" w:tgtFrame="_blank" w:history="1">
        <w:r w:rsidRPr="007F2E01">
          <w:rPr>
            <w:rStyle w:val="StyleUnderline"/>
          </w:rPr>
          <w:t>still wasn’t doing enough</w:t>
        </w:r>
      </w:hyperlink>
      <w:r w:rsidRPr="007F2E01">
        <w:rPr>
          <w:rStyle w:val="StyleUnderline"/>
        </w:rPr>
        <w:t> to meet its emissions reductions targets; Trump is </w:t>
      </w:r>
      <w:hyperlink r:id="rId85" w:tgtFrame="_blank" w:history="1">
        <w:r w:rsidRPr="007F2E01">
          <w:rPr>
            <w:rStyle w:val="StyleUnderline"/>
          </w:rPr>
          <w:t>pushing those targets further out of reach</w:t>
        </w:r>
      </w:hyperlink>
      <w:r w:rsidRPr="007F2E01">
        <w:rPr>
          <w:rStyle w:val="StyleUnderline"/>
        </w:rPr>
        <w:t>. While Climate of Hope lists various initiatives that cities and businesses can take, it doesn’t explain how these ideas comprise a comprehensive plan to reduce global warming before it’s too late.</w:t>
      </w:r>
    </w:p>
    <w:p w:rsidR="007F2E01" w:rsidRPr="007F2E01" w:rsidRDefault="007F2E01" w:rsidP="007F2E01">
      <w:pPr>
        <w:rPr>
          <w:rStyle w:val="StyleUnderline"/>
        </w:rPr>
      </w:pPr>
      <w:r w:rsidRPr="007F2E01">
        <w:rPr>
          <w:rStyle w:val="StyleUnderline"/>
        </w:rPr>
        <w:t>Perhaps that’s because such a plan can only come from one place. In arguing for local solutions to climate change, Bloomberg and Pope inadvertently make a convincing case for why the federal government is our best hope.</w:t>
      </w:r>
    </w:p>
    <w:p w:rsidR="007F2E01" w:rsidRPr="006C1D7B" w:rsidRDefault="007F2E01" w:rsidP="007F2E01">
      <w:r w:rsidRPr="007F2E01">
        <w:rPr>
          <w:rStyle w:val="StyleUnderline"/>
        </w:rPr>
        <w:t>Bloomberg has been pushing for local climate action for years.</w:t>
      </w:r>
      <w:r w:rsidRPr="007F2E01">
        <w:t xml:space="preserve"> He’s</w:t>
      </w:r>
      <w:r w:rsidRPr="006C1D7B">
        <w:t xml:space="preserve"> the president of </w:t>
      </w:r>
      <w:hyperlink r:id="rId86" w:tgtFrame="_blank" w:history="1">
        <w:r w:rsidRPr="006C1D7B">
          <w:rPr>
            <w:rStyle w:val="Hyperlink"/>
          </w:rPr>
          <w:t>C40</w:t>
        </w:r>
      </w:hyperlink>
      <w:r w:rsidRPr="006C1D7B">
        <w:t xml:space="preserve">, a climate-friendly collaboration among 90 city leaders (Bloomberg Philanthropies is a key funder). He serves as the U.N. Secretary General’s Special Envoy for Cities and Climate Change, which helps mobilize climate action among cities. And in 2013, he joined forces with fellow billionaire Tom </w:t>
      </w:r>
      <w:proofErr w:type="spellStart"/>
      <w:r w:rsidRPr="006C1D7B">
        <w:t>Steyer</w:t>
      </w:r>
      <w:proofErr w:type="spellEnd"/>
      <w:r w:rsidRPr="006C1D7B">
        <w:t xml:space="preserve"> to launch </w:t>
      </w:r>
      <w:hyperlink r:id="rId87" w:tgtFrame="_blank" w:history="1">
        <w:r w:rsidRPr="006C1D7B">
          <w:rPr>
            <w:rStyle w:val="Hyperlink"/>
          </w:rPr>
          <w:t>Risky Business</w:t>
        </w:r>
      </w:hyperlink>
      <w:r w:rsidRPr="006C1D7B">
        <w:t>, a comprehensive look at how climate change can negatively impact corporate profits.</w:t>
      </w:r>
    </w:p>
    <w:p w:rsidR="007F2E01" w:rsidRPr="006C1D7B" w:rsidRDefault="007F2E01" w:rsidP="007F2E01">
      <w:r w:rsidRPr="006C1D7B">
        <w:t xml:space="preserve">But in Climate of Hope, Bloomberg’s most convincing credential is his time as New York City mayor. In 2007, he launched </w:t>
      </w:r>
      <w:proofErr w:type="spellStart"/>
      <w:r w:rsidRPr="006C1D7B">
        <w:t>PlaNYC</w:t>
      </w:r>
      <w:proofErr w:type="spellEnd"/>
      <w:r w:rsidRPr="006C1D7B">
        <w:t xml:space="preserve">, an ambitious program to lower the city’s emissions and build resilience to climate change’s impacts by 2030. It called for familiar solutions like expanded bike lanes, but also wonky measures like energy retrofits. “Improving the efficiency of buildings is not as sexy as saving a rain forest,” Bloomberg concedes. “But the fact is, making the biggest possible dent in greenhouse gas emissions—and in the </w:t>
      </w:r>
      <w:proofErr w:type="gramStart"/>
      <w:r w:rsidRPr="006C1D7B">
        <w:t>pollution</w:t>
      </w:r>
      <w:proofErr w:type="gramEnd"/>
      <w:r w:rsidRPr="006C1D7B">
        <w:t xml:space="preserve"> that causes death and disease—requires focusing on buildings.” That’s partly why New York City is on track to meet its climate goals.</w:t>
      </w:r>
    </w:p>
    <w:p w:rsidR="007F2E01" w:rsidRPr="006C1D7B" w:rsidRDefault="007F2E01" w:rsidP="007F2E01">
      <w:r w:rsidRPr="006C1D7B">
        <w:t xml:space="preserve">But </w:t>
      </w:r>
      <w:r w:rsidRPr="006C1D7B">
        <w:rPr>
          <w:u w:val="single"/>
        </w:rPr>
        <w:t xml:space="preserve">New York is more progressive than most American cities, and </w:t>
      </w:r>
      <w:r w:rsidRPr="006C1D7B">
        <w:rPr>
          <w:b/>
          <w:u w:val="single"/>
        </w:rPr>
        <w:t>even ambitious mayors are often hampered by their state governments</w:t>
      </w:r>
      <w:r w:rsidRPr="006C1D7B">
        <w:t>—something Bloomberg acknowledges by citing his own experience. He details how New York’s Democratic-controlled legislature </w:t>
      </w:r>
      <w:hyperlink r:id="rId88" w:tgtFrame="_blank" w:history="1">
        <w:r w:rsidRPr="006C1D7B">
          <w:rPr>
            <w:rStyle w:val="Hyperlink"/>
          </w:rPr>
          <w:t>refused to allow the city</w:t>
        </w:r>
      </w:hyperlink>
      <w:r w:rsidRPr="006C1D7B">
        <w:t> to use congestion pricing (a toll system that charges drivers more during rush hour, thereby discouraging car usage and lowering pollution). </w:t>
      </w:r>
      <w:r w:rsidRPr="007F2E01">
        <w:rPr>
          <w:rStyle w:val="StyleUnderline"/>
        </w:rPr>
        <w:t>“Regional and national legislatures often have political interests that cities don’t share,” he writes. If Bloomberg ran into trouble in New York, imagine how innovative green mayors would fare in less progressive states. Will Florida’s climate-denying Governor Rick Scott and his Republican-controlled legislature allow cities to implement aggressive policies to reduce pollution and prepare for rising seas?</w:t>
      </w:r>
      <w:r w:rsidRPr="006C1D7B">
        <w:t> “A state of denial can be a city’s worst enemy,” Bloomberg writes. He’s correct—but how do we fix that?</w:t>
      </w:r>
    </w:p>
    <w:p w:rsidR="007F2E01" w:rsidRPr="007F2E01" w:rsidRDefault="007F2E01" w:rsidP="007F2E01">
      <w:pPr>
        <w:rPr>
          <w:rStyle w:val="StyleUnderline"/>
        </w:rPr>
      </w:pPr>
      <w:r w:rsidRPr="006C1D7B">
        <w:t xml:space="preserve">Pope raises an important question: “It’s important to know if the individual solutions we are implementing, when added up, are likely to restore a stable climate.” In other words: Exactly how much do cities need to reduce emissions </w:t>
      </w:r>
      <w:proofErr w:type="gramStart"/>
      <w:r w:rsidRPr="006C1D7B">
        <w:t>in order for</w:t>
      </w:r>
      <w:proofErr w:type="gramEnd"/>
      <w:r w:rsidRPr="006C1D7B">
        <w:t xml:space="preserve"> the U.S. to meet its obligations under the Paris Agreement? Climate of Hope, as wonky as it is, never attempts an answer. According to </w:t>
      </w:r>
      <w:hyperlink r:id="rId89" w:tgtFrame="_blank" w:history="1">
        <w:r w:rsidRPr="006C1D7B">
          <w:rPr>
            <w:rStyle w:val="Hyperlink"/>
          </w:rPr>
          <w:t>Vox</w:t>
        </w:r>
      </w:hyperlink>
      <w:r w:rsidRPr="006C1D7B">
        <w:t xml:space="preserve">, </w:t>
      </w:r>
      <w:r w:rsidRPr="007F2E01">
        <w:rPr>
          <w:rStyle w:val="StyleUnderline"/>
        </w:rPr>
        <w:t xml:space="preserve">America must cut carbon emissions by 80 percent or more by 2050. To do this, we need to stop emitting not just from the electricity sector, but from transportation, agriculture, and manufacturing. Bloomberg and Pope are </w:t>
      </w:r>
      <w:proofErr w:type="gramStart"/>
      <w:r w:rsidRPr="007F2E01">
        <w:rPr>
          <w:rStyle w:val="StyleUnderline"/>
        </w:rPr>
        <w:t>well aware</w:t>
      </w:r>
      <w:proofErr w:type="gramEnd"/>
      <w:r w:rsidRPr="007F2E01">
        <w:rPr>
          <w:rStyle w:val="StyleUnderline"/>
        </w:rPr>
        <w:t xml:space="preserve"> of this; it’s what most of the book is about. But cities</w:t>
      </w:r>
      <w:proofErr w:type="gramStart"/>
      <w:r w:rsidRPr="007F2E01">
        <w:rPr>
          <w:rStyle w:val="StyleUnderline"/>
        </w:rPr>
        <w:t>, as a whole, aren’t</w:t>
      </w:r>
      <w:proofErr w:type="gramEnd"/>
      <w:r w:rsidRPr="007F2E01">
        <w:rPr>
          <w:rStyle w:val="StyleUnderline"/>
        </w:rPr>
        <w:t xml:space="preserve"> doing enough right now. To make up for federal inaction under Trump, they </w:t>
      </w:r>
      <w:proofErr w:type="gramStart"/>
      <w:r w:rsidRPr="007F2E01">
        <w:rPr>
          <w:rStyle w:val="StyleUnderline"/>
        </w:rPr>
        <w:t>have to</w:t>
      </w:r>
      <w:proofErr w:type="gramEnd"/>
      <w:r w:rsidRPr="007F2E01">
        <w:rPr>
          <w:rStyle w:val="StyleUnderline"/>
        </w:rPr>
        <w:t xml:space="preserve"> slam the brakes on emissions immediately.</w:t>
      </w:r>
    </w:p>
    <w:p w:rsidR="007F2E01" w:rsidRPr="006C1D7B" w:rsidRDefault="007F2E01" w:rsidP="007F2E01">
      <w:r w:rsidRPr="007F2E01">
        <w:rPr>
          <w:rStyle w:val="StyleUnderline"/>
        </w:rPr>
        <w:t>Many cities and states, for political and financial reasons, won’t do that—not without pressure from the federal government. Indeed, many of Bloomberg and Pope’s great ideas for decarbonization are dependent on Washington.</w:t>
      </w:r>
      <w:r w:rsidRPr="006C1D7B">
        <w:t xml:space="preserve"> Pope argues, for instance, that we can reduce food waste by investing in better food processing systems in poor countries. The book also accuses the U.S. of propping up coal companies through the tax code and advocates for reforming the subsidies given to fossil fuel producers and agricultural interests. These are all good ideas—and none can happen without the federal government.</w:t>
      </w:r>
    </w:p>
    <w:p w:rsidR="007F2E01" w:rsidRPr="006C1D7B" w:rsidRDefault="007F2E01" w:rsidP="007F2E01">
      <w:r w:rsidRPr="006C1D7B">
        <w:t>The biggest problem with Bloomberg and Pope’s optimism is not that they believe cities and businesses will play an important role in the climate fight. They’re right about that much. They’re also right that cities and state can do more for their citizens, and more quickly, than the feds can. But </w:t>
      </w:r>
      <w:r w:rsidRPr="006C1D7B">
        <w:rPr>
          <w:u w:val="single"/>
        </w:rPr>
        <w:t xml:space="preserve">it’s </w:t>
      </w:r>
      <w:r w:rsidRPr="006C1D7B">
        <w:rPr>
          <w:b/>
          <w:u w:val="single"/>
        </w:rPr>
        <w:t>frankly dangerous</w:t>
      </w:r>
      <w:r w:rsidRPr="006C1D7B">
        <w:rPr>
          <w:u w:val="single"/>
        </w:rPr>
        <w:t xml:space="preserve"> to suggest that the U.S. government isn’t essential to solving this global crisis</w:t>
      </w:r>
      <w:r w:rsidRPr="006C1D7B">
        <w:t>, for several reasons.</w:t>
      </w:r>
    </w:p>
    <w:p w:rsidR="007F2E01" w:rsidRPr="006C1D7B" w:rsidRDefault="007F2E01" w:rsidP="007F2E01">
      <w:r w:rsidRPr="006C1D7B">
        <w:t>The U.S. government is currently run by conservative radicals who consider government itself to be the problem. They oppose regulations wholesale, and some of them, as presidential candidates over the years, have called for </w:t>
      </w:r>
      <w:hyperlink r:id="rId90" w:tgtFrame="_blank" w:history="1">
        <w:r w:rsidRPr="006C1D7B">
          <w:rPr>
            <w:rStyle w:val="Hyperlink"/>
          </w:rPr>
          <w:t>shutting</w:t>
        </w:r>
      </w:hyperlink>
      <w:r w:rsidRPr="006C1D7B">
        <w:t> </w:t>
      </w:r>
      <w:hyperlink r:id="rId91" w:tgtFrame="_blank" w:history="1">
        <w:r w:rsidRPr="006C1D7B">
          <w:rPr>
            <w:rStyle w:val="Hyperlink"/>
          </w:rPr>
          <w:t>down</w:t>
        </w:r>
      </w:hyperlink>
      <w:r w:rsidRPr="006C1D7B">
        <w:t> entire agencies; Trump often </w:t>
      </w:r>
      <w:hyperlink r:id="rId92" w:tgtFrame="_blank" w:history="1">
        <w:r w:rsidRPr="006C1D7B">
          <w:rPr>
            <w:rStyle w:val="Hyperlink"/>
          </w:rPr>
          <w:t>said</w:t>
        </w:r>
      </w:hyperlink>
      <w:r w:rsidRPr="006C1D7B">
        <w:t xml:space="preserve"> he wanted to abolish the EPA. This may have been hyperbolic rhetoric to appeal to the Republican base, but it was so successful that some right-wing voters, for instance, are outraged that Pruitt isn’t entirely dismantling the agency that he’s been charged with running. </w:t>
      </w:r>
      <w:r w:rsidRPr="006C1D7B">
        <w:rPr>
          <w:u w:val="single"/>
        </w:rPr>
        <w:t>Trump</w:t>
      </w:r>
      <w:r w:rsidRPr="006C1D7B">
        <w:t>’s proposed 30 percent cut to the EPA isn’t satisfactory enough, apparently.</w:t>
      </w:r>
    </w:p>
    <w:p w:rsidR="007F2E01" w:rsidRPr="006C1D7B" w:rsidRDefault="007F2E01" w:rsidP="007F2E01">
      <w:r w:rsidRPr="006C1D7B">
        <w:rPr>
          <w:u w:val="single"/>
        </w:rPr>
        <w:t>This rhetoric demands a response, not silence, from the nation’s political leaders on climate</w:t>
      </w:r>
      <w:r w:rsidRPr="006C1D7B">
        <w:t xml:space="preserve">; the </w:t>
      </w:r>
      <w:r w:rsidRPr="006C1D7B">
        <w:rPr>
          <w:b/>
          <w:u w:val="single"/>
        </w:rPr>
        <w:t>spread of anti-government sentiment is no excuse to leave the government out of the climate equation</w:t>
      </w:r>
      <w:r w:rsidRPr="006C1D7B">
        <w:t xml:space="preserve">, </w:t>
      </w:r>
      <w:r w:rsidRPr="006C1D7B">
        <w:rPr>
          <w:u w:val="single"/>
        </w:rPr>
        <w:t xml:space="preserve">and doing so risks </w:t>
      </w:r>
      <w:r w:rsidRPr="006C1D7B">
        <w:rPr>
          <w:b/>
          <w:u w:val="single"/>
        </w:rPr>
        <w:t>implicitly conceding the extremists’ position</w:t>
      </w:r>
      <w:r w:rsidRPr="006C1D7B">
        <w:t xml:space="preserve">. What’s more, it’s apparent from Climate of Hope that </w:t>
      </w:r>
      <w:r w:rsidRPr="006C1D7B">
        <w:rPr>
          <w:u w:val="single"/>
        </w:rPr>
        <w:t>cities and business can’t make up for government inaction</w:t>
      </w:r>
      <w:r w:rsidRPr="006C1D7B">
        <w:t xml:space="preserve">. </w:t>
      </w:r>
      <w:r w:rsidRPr="006C1D7B">
        <w:rPr>
          <w:u w:val="single"/>
        </w:rPr>
        <w:t xml:space="preserve">They lack the necessary </w:t>
      </w:r>
      <w:r w:rsidRPr="006C1D7B">
        <w:rPr>
          <w:b/>
          <w:u w:val="single"/>
        </w:rPr>
        <w:t>consensus and coordination</w:t>
      </w:r>
      <w:r w:rsidRPr="006C1D7B">
        <w:t>—</w:t>
      </w:r>
      <w:r w:rsidRPr="006C1D7B">
        <w:rPr>
          <w:u w:val="single"/>
        </w:rPr>
        <w:t>and</w:t>
      </w:r>
      <w:r w:rsidRPr="006C1D7B">
        <w:t xml:space="preserve"> even if that were to change, </w:t>
      </w:r>
      <w:r w:rsidRPr="006C1D7B">
        <w:rPr>
          <w:u w:val="single"/>
        </w:rPr>
        <w:t>their interests are too fickle to count on.</w:t>
      </w:r>
      <w:r w:rsidRPr="006C1D7B">
        <w:t> </w:t>
      </w:r>
      <w:r w:rsidRPr="006C1D7B">
        <w:rPr>
          <w:b/>
          <w:u w:val="single"/>
        </w:rPr>
        <w:t>Cities are often cash-strapped and frequently change political hands</w:t>
      </w:r>
      <w:r w:rsidRPr="006C1D7B">
        <w:t>, while corporations are beholden only to their bottom dollar and shareholders.</w:t>
      </w:r>
    </w:p>
    <w:p w:rsidR="007F2E01" w:rsidRPr="006C1D7B" w:rsidRDefault="007F2E01" w:rsidP="007F2E01">
      <w:r w:rsidRPr="006C1D7B">
        <w:t>Bloomberg’s argument may have political and emotional salience under Trump, but it lacks the pragmatism that he claims to espouse. </w:t>
      </w:r>
      <w:r w:rsidRPr="006C1D7B">
        <w:rPr>
          <w:b/>
          <w:u w:val="single"/>
        </w:rPr>
        <w:t>Only the U.S. government</w:t>
      </w:r>
      <w:r w:rsidRPr="006C1D7B">
        <w:rPr>
          <w:u w:val="single"/>
        </w:rPr>
        <w:t xml:space="preserve"> can create a long-term, nationwide solution to climate change, and to </w:t>
      </w:r>
      <w:r w:rsidRPr="006C1D7B">
        <w:rPr>
          <w:b/>
          <w:u w:val="single"/>
        </w:rPr>
        <w:t>impel everyone to follow it</w:t>
      </w:r>
      <w:r w:rsidRPr="006C1D7B">
        <w:t>. Many conservatives condemn this as federal overreach, or even </w:t>
      </w:r>
      <w:hyperlink r:id="rId93" w:tgtFrame="_blank" w:history="1">
        <w:r w:rsidRPr="006C1D7B">
          <w:rPr>
            <w:rStyle w:val="Hyperlink"/>
          </w:rPr>
          <w:t>fascism</w:t>
        </w:r>
      </w:hyperlink>
      <w:r w:rsidRPr="006C1D7B">
        <w:t>. So be it. We are at war with climate change, and </w:t>
      </w:r>
      <w:hyperlink r:id="rId94" w:history="1">
        <w:r w:rsidRPr="006C1D7B">
          <w:rPr>
            <w:rStyle w:val="Hyperlink"/>
          </w:rPr>
          <w:t>must mobilize accordingly</w:t>
        </w:r>
      </w:hyperlink>
      <w:r w:rsidRPr="006C1D7B">
        <w:t xml:space="preserve">. </w:t>
      </w:r>
      <w:r w:rsidRPr="006C1D7B">
        <w:rPr>
          <w:u w:val="single"/>
        </w:rPr>
        <w:t>That is the only truly pragmatic approach to saving the planet.</w:t>
      </w:r>
    </w:p>
    <w:p w:rsidR="007F2E01" w:rsidRDefault="007F2E01">
      <w:pPr>
        <w:rPr>
          <w:rFonts w:asciiTheme="minorHAnsi" w:hAnsiTheme="minorHAnsi" w:cstheme="minorBidi"/>
        </w:rPr>
      </w:pPr>
    </w:p>
    <w:sectPr w:rsidR="007F2E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A5B526F"/>
    <w:multiLevelType w:val="hybridMultilevel"/>
    <w:tmpl w:val="CE14652C"/>
    <w:lvl w:ilvl="0" w:tplc="CB506254">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5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Adrienne Brovero"/>
    <w:docVar w:name="RibbonPointer" w:val="221266520"/>
    <w:docVar w:name="VerbatimVersion" w:val="5.1"/>
  </w:docVars>
  <w:rsids>
    <w:rsidRoot w:val="00994958"/>
    <w:rsid w:val="0000447F"/>
    <w:rsid w:val="000139A3"/>
    <w:rsid w:val="00061A9B"/>
    <w:rsid w:val="000875B0"/>
    <w:rsid w:val="000E7FA9"/>
    <w:rsid w:val="00100833"/>
    <w:rsid w:val="00104529"/>
    <w:rsid w:val="00105942"/>
    <w:rsid w:val="00107396"/>
    <w:rsid w:val="00144A4C"/>
    <w:rsid w:val="0015192C"/>
    <w:rsid w:val="00176AB0"/>
    <w:rsid w:val="00177B7D"/>
    <w:rsid w:val="0018322D"/>
    <w:rsid w:val="001B5776"/>
    <w:rsid w:val="001C084E"/>
    <w:rsid w:val="001E527A"/>
    <w:rsid w:val="001F78CE"/>
    <w:rsid w:val="00242D52"/>
    <w:rsid w:val="00251FC7"/>
    <w:rsid w:val="002855A7"/>
    <w:rsid w:val="002B146A"/>
    <w:rsid w:val="002B5E17"/>
    <w:rsid w:val="00315690"/>
    <w:rsid w:val="00316B75"/>
    <w:rsid w:val="00325646"/>
    <w:rsid w:val="003350A9"/>
    <w:rsid w:val="003460F2"/>
    <w:rsid w:val="00375ADB"/>
    <w:rsid w:val="0038158C"/>
    <w:rsid w:val="003902BA"/>
    <w:rsid w:val="003A09E2"/>
    <w:rsid w:val="003A1F3B"/>
    <w:rsid w:val="003C1702"/>
    <w:rsid w:val="00407037"/>
    <w:rsid w:val="00456FFD"/>
    <w:rsid w:val="004605D6"/>
    <w:rsid w:val="004C60E8"/>
    <w:rsid w:val="004E3579"/>
    <w:rsid w:val="004E728B"/>
    <w:rsid w:val="004F06A5"/>
    <w:rsid w:val="004F39E0"/>
    <w:rsid w:val="00537BD5"/>
    <w:rsid w:val="0057268A"/>
    <w:rsid w:val="005B464F"/>
    <w:rsid w:val="005C2FE3"/>
    <w:rsid w:val="005D2912"/>
    <w:rsid w:val="006065BD"/>
    <w:rsid w:val="00645FA9"/>
    <w:rsid w:val="00647866"/>
    <w:rsid w:val="00665003"/>
    <w:rsid w:val="006A2AD0"/>
    <w:rsid w:val="006B5263"/>
    <w:rsid w:val="006C2375"/>
    <w:rsid w:val="006D4ECC"/>
    <w:rsid w:val="00722258"/>
    <w:rsid w:val="007243E5"/>
    <w:rsid w:val="00766EA0"/>
    <w:rsid w:val="007A2226"/>
    <w:rsid w:val="007D227E"/>
    <w:rsid w:val="007F2E01"/>
    <w:rsid w:val="007F5B66"/>
    <w:rsid w:val="008224BE"/>
    <w:rsid w:val="00823A1C"/>
    <w:rsid w:val="00845B9D"/>
    <w:rsid w:val="00860984"/>
    <w:rsid w:val="008B3ECB"/>
    <w:rsid w:val="008B4E85"/>
    <w:rsid w:val="008C1B2E"/>
    <w:rsid w:val="008F4581"/>
    <w:rsid w:val="0091627E"/>
    <w:rsid w:val="00926548"/>
    <w:rsid w:val="0097032B"/>
    <w:rsid w:val="00994958"/>
    <w:rsid w:val="009D2EAD"/>
    <w:rsid w:val="009D54B2"/>
    <w:rsid w:val="009E1922"/>
    <w:rsid w:val="009F7ED2"/>
    <w:rsid w:val="00A93661"/>
    <w:rsid w:val="00A95652"/>
    <w:rsid w:val="00AC096B"/>
    <w:rsid w:val="00AC0AB8"/>
    <w:rsid w:val="00B33C6D"/>
    <w:rsid w:val="00B4508F"/>
    <w:rsid w:val="00B55AD5"/>
    <w:rsid w:val="00B8057C"/>
    <w:rsid w:val="00BD6238"/>
    <w:rsid w:val="00BF593B"/>
    <w:rsid w:val="00BF773A"/>
    <w:rsid w:val="00BF7E81"/>
    <w:rsid w:val="00C13773"/>
    <w:rsid w:val="00C17CC8"/>
    <w:rsid w:val="00C45DC1"/>
    <w:rsid w:val="00C83417"/>
    <w:rsid w:val="00C9604F"/>
    <w:rsid w:val="00CA19AA"/>
    <w:rsid w:val="00CC5298"/>
    <w:rsid w:val="00CD736E"/>
    <w:rsid w:val="00CD798D"/>
    <w:rsid w:val="00CE161E"/>
    <w:rsid w:val="00CF59A8"/>
    <w:rsid w:val="00D325A9"/>
    <w:rsid w:val="00D36A8A"/>
    <w:rsid w:val="00D501E6"/>
    <w:rsid w:val="00D61409"/>
    <w:rsid w:val="00D6691E"/>
    <w:rsid w:val="00D71170"/>
    <w:rsid w:val="00DA18BA"/>
    <w:rsid w:val="00DA1C92"/>
    <w:rsid w:val="00DA25D4"/>
    <w:rsid w:val="00DA6538"/>
    <w:rsid w:val="00E15E75"/>
    <w:rsid w:val="00E5262C"/>
    <w:rsid w:val="00EC7155"/>
    <w:rsid w:val="00EC7DC4"/>
    <w:rsid w:val="00ED30CF"/>
    <w:rsid w:val="00F176EF"/>
    <w:rsid w:val="00F45E10"/>
    <w:rsid w:val="00F549B3"/>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10638"/>
  <w15:chartTrackingRefBased/>
  <w15:docId w15:val="{19A8C5FD-93E7-4923-844B-4F7CCFC2B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C45DC1"/>
    <w:rPr>
      <w:rFonts w:ascii="Times New Roman" w:hAnsi="Times New Roman" w:cs="Times New Roman"/>
    </w:rPr>
  </w:style>
  <w:style w:type="paragraph" w:styleId="Heading1">
    <w:name w:val="heading 1"/>
    <w:aliases w:val="Pocket"/>
    <w:basedOn w:val="Normal"/>
    <w:next w:val="Normal"/>
    <w:link w:val="Heading1Char"/>
    <w:qFormat/>
    <w:rsid w:val="00C45DC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45DC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45DC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Card,Tags,No Spacing1,Debate Text,No Spacing11,Read stuff,No Spacing111,No Spacing2,tags,No Spacing1111,No Spacing11111,No Spacing111111,ta"/>
    <w:basedOn w:val="Normal"/>
    <w:next w:val="Normal"/>
    <w:link w:val="Heading4Char"/>
    <w:uiPriority w:val="3"/>
    <w:unhideWhenUsed/>
    <w:qFormat/>
    <w:rsid w:val="00C45DC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45D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5DC1"/>
  </w:style>
  <w:style w:type="character" w:customStyle="1" w:styleId="Heading1Char">
    <w:name w:val="Heading 1 Char"/>
    <w:aliases w:val="Pocket Char"/>
    <w:basedOn w:val="DefaultParagraphFont"/>
    <w:link w:val="Heading1"/>
    <w:rsid w:val="00C45DC1"/>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C45DC1"/>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C45DC1"/>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Card Char,Tags Char,No Spacing1 Char,Debate Text Char,No Spacing11 Char,tags Char"/>
    <w:basedOn w:val="DefaultParagraphFont"/>
    <w:link w:val="Heading4"/>
    <w:uiPriority w:val="3"/>
    <w:rsid w:val="00C45DC1"/>
    <w:rPr>
      <w:rFonts w:ascii="Times New Roman" w:eastAsiaTheme="majorEastAsia" w:hAnsi="Times New Roman" w:cstheme="majorBidi"/>
      <w:b/>
      <w:iCs/>
      <w:sz w:val="26"/>
    </w:rPr>
  </w:style>
  <w:style w:type="character" w:styleId="Emphasis">
    <w:name w:val="Emphasis"/>
    <w:basedOn w:val="DefaultParagraphFont"/>
    <w:uiPriority w:val="7"/>
    <w:qFormat/>
    <w:rsid w:val="00C45DC1"/>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
    <w:basedOn w:val="DefaultParagraphFont"/>
    <w:uiPriority w:val="5"/>
    <w:qFormat/>
    <w:rsid w:val="00C45DC1"/>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ci,Style,Bold Cite Char,c,Bo,B,9.5 pt"/>
    <w:basedOn w:val="DefaultParagraphFont"/>
    <w:uiPriority w:val="6"/>
    <w:qFormat/>
    <w:rsid w:val="00C45DC1"/>
    <w:rPr>
      <w:b/>
      <w:sz w:val="22"/>
      <w:u w:val="single"/>
    </w:rPr>
  </w:style>
  <w:style w:type="character" w:styleId="Hyperlink">
    <w:name w:val="Hyperlink"/>
    <w:basedOn w:val="DefaultParagraphFont"/>
    <w:uiPriority w:val="99"/>
    <w:unhideWhenUsed/>
    <w:rsid w:val="00C45DC1"/>
    <w:rPr>
      <w:color w:val="auto"/>
      <w:u w:val="none"/>
    </w:rPr>
  </w:style>
  <w:style w:type="character" w:styleId="FollowedHyperlink">
    <w:name w:val="FollowedHyperlink"/>
    <w:basedOn w:val="DefaultParagraphFont"/>
    <w:uiPriority w:val="99"/>
    <w:semiHidden/>
    <w:unhideWhenUsed/>
    <w:rsid w:val="00C45DC1"/>
    <w:rPr>
      <w:color w:val="auto"/>
      <w:u w:val="none"/>
    </w:rPr>
  </w:style>
  <w:style w:type="paragraph" w:styleId="ListParagraph">
    <w:name w:val="List Paragraph"/>
    <w:basedOn w:val="Normal"/>
    <w:uiPriority w:val="99"/>
    <w:unhideWhenUsed/>
    <w:qFormat/>
    <w:rsid w:val="00994958"/>
    <w:pPr>
      <w:ind w:left="720"/>
      <w:contextualSpacing/>
    </w:pPr>
  </w:style>
  <w:style w:type="character" w:customStyle="1" w:styleId="u-hiddenvisually">
    <w:name w:val="u-hiddenvisually"/>
    <w:basedOn w:val="DefaultParagraphFont"/>
    <w:rsid w:val="001519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foreignpolicy.com/2017/06/19/its-ok-that-trump-doesnt-care-about-human-rights/" TargetMode="External"/><Relationship Id="rId18" Type="http://schemas.openxmlformats.org/officeDocument/2006/relationships/hyperlink" Target="http://www.michaeldantonio.net/" TargetMode="External"/><Relationship Id="rId26" Type="http://schemas.openxmlformats.org/officeDocument/2006/relationships/hyperlink" Target="http://www.amazon.com/Never-Enough-Donald-Pursuit-Success/dp/1250042380" TargetMode="External"/><Relationship Id="rId39" Type="http://schemas.openxmlformats.org/officeDocument/2006/relationships/hyperlink" Target="https://www.nytimes.com/2017/04/19/world/asia/aircraft-carrier-south-korea.html" TargetMode="External"/><Relationship Id="rId21" Type="http://schemas.openxmlformats.org/officeDocument/2006/relationships/hyperlink" Target="http://www.amazon.com/The-Narcissist-You-Know-All-About-Me/dp/1476785686" TargetMode="External"/><Relationship Id="rId34" Type="http://schemas.openxmlformats.org/officeDocument/2006/relationships/hyperlink" Target="https://www.brookings.edu/program/foreign-policy/" TargetMode="External"/><Relationship Id="rId42" Type="http://schemas.openxmlformats.org/officeDocument/2006/relationships/hyperlink" Target="http://thehill.com/policy/defense/326565-trump-gives-military-more-authority-on-somalia-strikes" TargetMode="External"/><Relationship Id="rId47" Type="http://schemas.openxmlformats.org/officeDocument/2006/relationships/hyperlink" Target="https://www.brookings.edu/program/foreign-policy/" TargetMode="External"/><Relationship Id="rId50" Type="http://schemas.openxmlformats.org/officeDocument/2006/relationships/hyperlink" Target="https://www.brookings.edu/program/foreign-policy/" TargetMode="External"/><Relationship Id="rId55" Type="http://schemas.openxmlformats.org/officeDocument/2006/relationships/hyperlink" Target="https://www.nytimes.com/2017/04/19/world/asia/aircraft-carrier-south-korea.html" TargetMode="External"/><Relationship Id="rId63" Type="http://schemas.openxmlformats.org/officeDocument/2006/relationships/hyperlink" Target="http://dx.doi.org/10.1080/0163660X.2017.1302739" TargetMode="External"/><Relationship Id="rId68" Type="http://schemas.openxmlformats.org/officeDocument/2006/relationships/hyperlink" Target="http://www.nature.com/news/1.122201" TargetMode="External"/><Relationship Id="rId76" Type="http://schemas.openxmlformats.org/officeDocument/2006/relationships/hyperlink" Target="http://thehill.com/policy/energy-environment/326375-interior-department-ends-obamas-coal-leasing-freeze" TargetMode="External"/><Relationship Id="rId84" Type="http://schemas.openxmlformats.org/officeDocument/2006/relationships/hyperlink" Target="http://www.vox.com/energy-and-environment/2017/4/3/15141966/trump-climate-policies-screwed" TargetMode="External"/><Relationship Id="rId89" Type="http://schemas.openxmlformats.org/officeDocument/2006/relationships/hyperlink" Target="http://www.vox.com/energy-and-environment/2017/4/3/15141966/trump-climate-policies-screwed" TargetMode="External"/><Relationship Id="rId7" Type="http://schemas.openxmlformats.org/officeDocument/2006/relationships/hyperlink" Target="https://newrepublic.com/article/143503/twin-authoritarians-endangering-american-democracy" TargetMode="External"/><Relationship Id="rId71" Type="http://schemas.openxmlformats.org/officeDocument/2006/relationships/hyperlink" Target="http://www.bbc.com/news/science-environment-40461726" TargetMode="External"/><Relationship Id="rId92" Type="http://schemas.openxmlformats.org/officeDocument/2006/relationships/hyperlink" Target="http://grist.org/politics/why-is-trump-so-fixated-on-abolishing-the-epa/" TargetMode="External"/><Relationship Id="rId2" Type="http://schemas.openxmlformats.org/officeDocument/2006/relationships/numbering" Target="numbering.xml"/><Relationship Id="rId16" Type="http://schemas.openxmlformats.org/officeDocument/2006/relationships/hyperlink" Target="http://dx.doi.org/10.1080/0163660X.2017.1302739" TargetMode="External"/><Relationship Id="rId29" Type="http://schemas.openxmlformats.org/officeDocument/2006/relationships/hyperlink" Target="http://www.amazon.com/National-Security-Obama-Administration-Reassessing/dp/0415804051" TargetMode="External"/><Relationship Id="rId11" Type="http://schemas.openxmlformats.org/officeDocument/2006/relationships/hyperlink" Target="https://www.researchgate.net/profile/Patrick_Brandt/publication/228276585_Economic_Growth_and_Political_Instability/links/00b7d523bd9c33465b000000.pdf" TargetMode="External"/><Relationship Id="rId24" Type="http://schemas.openxmlformats.org/officeDocument/2006/relationships/hyperlink" Target="http://www.amazon.com/Search-Bill-Clinton-Psychological-Biography/dp/031236976X" TargetMode="External"/><Relationship Id="rId32" Type="http://schemas.openxmlformats.org/officeDocument/2006/relationships/hyperlink" Target="https://www.brookings.edu/center/center-for-middle-east-policy/" TargetMode="External"/><Relationship Id="rId37" Type="http://schemas.openxmlformats.org/officeDocument/2006/relationships/hyperlink" Target="https://twitter.com/realdonaldtrump/status/838016045222854656?lang=en" TargetMode="External"/><Relationship Id="rId40" Type="http://schemas.openxmlformats.org/officeDocument/2006/relationships/hyperlink" Target="https://www.nytimes.com/2017/04/13/world/asia/moab-mother-of-all-bombs-afghanistan.html?_r=0" TargetMode="External"/><Relationship Id="rId45" Type="http://schemas.openxmlformats.org/officeDocument/2006/relationships/hyperlink" Target="https://www.wsj.com/articles/what-comes-after-the-next-terrorist-attack-1486740713" TargetMode="External"/><Relationship Id="rId53" Type="http://schemas.openxmlformats.org/officeDocument/2006/relationships/hyperlink" Target="https://twitter.com/realdonaldtrump/status/838016045222854656?lang=en" TargetMode="External"/><Relationship Id="rId58" Type="http://schemas.openxmlformats.org/officeDocument/2006/relationships/hyperlink" Target="http://thehill.com/policy/defense/326565-trump-gives-military-more-authority-on-somalia-strikes" TargetMode="External"/><Relationship Id="rId66" Type="http://schemas.openxmlformats.org/officeDocument/2006/relationships/hyperlink" Target="https://www.washingtonpost.com/news/energy-environment/wp/2017/06/29/these-experts-say-we-have-until-2020-to-get-climate-change-under-control-and-theyre-the-optimists/?utm_term=.a86d6a29813c" TargetMode="External"/><Relationship Id="rId74" Type="http://schemas.openxmlformats.org/officeDocument/2006/relationships/hyperlink" Target="https://support.twitter.com/articles/20175256" TargetMode="External"/><Relationship Id="rId79" Type="http://schemas.openxmlformats.org/officeDocument/2006/relationships/hyperlink" Target="https://newrepublic.com/minutes/141384/trumps-budget-middle-finger-science" TargetMode="External"/><Relationship Id="rId87" Type="http://schemas.openxmlformats.org/officeDocument/2006/relationships/hyperlink" Target="https://riskybusiness.org/" TargetMode="External"/><Relationship Id="rId5" Type="http://schemas.openxmlformats.org/officeDocument/2006/relationships/webSettings" Target="webSettings.xml"/><Relationship Id="rId61" Type="http://schemas.openxmlformats.org/officeDocument/2006/relationships/hyperlink" Target="https://www.wsj.com/articles/what-comes-after-the-next-terrorist-attack-1486740713" TargetMode="External"/><Relationship Id="rId82" Type="http://schemas.openxmlformats.org/officeDocument/2006/relationships/hyperlink" Target="https://www.nytimes.com/2017/03/31/opinion/climate-progress-with-or-without-trump.html?_r=0" TargetMode="External"/><Relationship Id="rId90" Type="http://schemas.openxmlformats.org/officeDocument/2006/relationships/hyperlink" Target="http://abcnews.go.com/blogs/politics/2012/01/rick-perry-lists-3-departments-hed-cut-but-adds-one-misses-another/" TargetMode="External"/><Relationship Id="rId95" Type="http://schemas.openxmlformats.org/officeDocument/2006/relationships/fontTable" Target="fontTable.xml"/><Relationship Id="rId19" Type="http://schemas.openxmlformats.org/officeDocument/2006/relationships/hyperlink" Target="http://www.amazon.com/Never-Enough-Donald-Pursuit-Success/dp/1250042380" TargetMode="External"/><Relationship Id="rId14" Type="http://schemas.openxmlformats.org/officeDocument/2006/relationships/hyperlink" Target="https://www.theatlantic.com/international/archive/2017/03/trump-human-rights-freedom-state-department/520677/" TargetMode="External"/><Relationship Id="rId22" Type="http://schemas.openxmlformats.org/officeDocument/2006/relationships/hyperlink" Target="http://www.politico.com/magazine/story/2016/03/donald-trump-2016-terrorist-attack-foreign-policy-213784" TargetMode="External"/><Relationship Id="rId27" Type="http://schemas.openxmlformats.org/officeDocument/2006/relationships/hyperlink" Target="http://www.amazon.com/Americas-War-Greater-Middle-East-ebook/dp/B0174PRIY4" TargetMode="External"/><Relationship Id="rId30" Type="http://schemas.openxmlformats.org/officeDocument/2006/relationships/hyperlink" Target="http://www.politico.com/magazine/story/2016/03/donald-trump-2016-terrorist-attack-foreign-policy-213784" TargetMode="External"/><Relationship Id="rId35" Type="http://schemas.openxmlformats.org/officeDocument/2006/relationships/hyperlink" Target="https://www.brookings.edu/center/center-for-middle-east-policy/" TargetMode="External"/><Relationship Id="rId43" Type="http://schemas.openxmlformats.org/officeDocument/2006/relationships/hyperlink" Target="http://blogs.cfr.org/zenko/2017/03/02/the-not-so-peaceful-transition-of-power/" TargetMode="External"/><Relationship Id="rId48" Type="http://schemas.openxmlformats.org/officeDocument/2006/relationships/hyperlink" Target="https://www.brookings.edu/center/center-for-middle-east-policy/" TargetMode="External"/><Relationship Id="rId56" Type="http://schemas.openxmlformats.org/officeDocument/2006/relationships/hyperlink" Target="https://www.nytimes.com/2017/04/13/world/asia/moab-mother-of-all-bombs-afghanistan.html?_r=0" TargetMode="External"/><Relationship Id="rId64" Type="http://schemas.openxmlformats.org/officeDocument/2006/relationships/hyperlink" Target="http://www.mdpi.com/2071-1050/6/9/5968" TargetMode="External"/><Relationship Id="rId69" Type="http://schemas.openxmlformats.org/officeDocument/2006/relationships/hyperlink" Target="http://www.newsmax.com/LarryBell/climate-epa-future-ipcc/2017/07/10/id/800750/" TargetMode="External"/><Relationship Id="rId77" Type="http://schemas.openxmlformats.org/officeDocument/2006/relationships/hyperlink" Target="https://www.nytimes.com/2017/03/28/climate/trump-executive-order-climate-change.html" TargetMode="External"/><Relationship Id="rId8" Type="http://schemas.openxmlformats.org/officeDocument/2006/relationships/hyperlink" Target="http://www.motherjones.com/environment/2017/07/super-gonorrhea-is-about-to-get-the-trump-bump/" TargetMode="External"/><Relationship Id="rId51" Type="http://schemas.openxmlformats.org/officeDocument/2006/relationships/hyperlink" Target="https://www.brookings.edu/center/center-for-middle-east-policy/" TargetMode="External"/><Relationship Id="rId72" Type="http://schemas.openxmlformats.org/officeDocument/2006/relationships/hyperlink" Target="http://news.berkeley.edu/2017/01/04/global-warming-hiatus-disproved-again/" TargetMode="External"/><Relationship Id="rId80" Type="http://schemas.openxmlformats.org/officeDocument/2006/relationships/hyperlink" Target="http://www.huffingtonpost.com/entry/trump-offshore-drilling-us_us_58e7d0fbe4b058f0a02eeae0" TargetMode="External"/><Relationship Id="rId85" Type="http://schemas.openxmlformats.org/officeDocument/2006/relationships/hyperlink" Target="https://www.nytimes.com/interactive/2017/03/28/climate/trumps-executive-order-pushes-the-us-climate-pledge-further-out-of-reach.html" TargetMode="External"/><Relationship Id="rId93" Type="http://schemas.openxmlformats.org/officeDocument/2006/relationships/hyperlink" Target="http://dailycaller.com/2017/01/25/let-the-epa-play-by-the-rules/" TargetMode="External"/><Relationship Id="rId3" Type="http://schemas.openxmlformats.org/officeDocument/2006/relationships/styles" Target="styles.xml"/><Relationship Id="rId12" Type="http://schemas.openxmlformats.org/officeDocument/2006/relationships/hyperlink" Target="http://fortune.com/2015/06/17/subprime-mortgage-recession/" TargetMode="External"/><Relationship Id="rId17" Type="http://schemas.openxmlformats.org/officeDocument/2006/relationships/hyperlink" Target="http://www.amazon.com/Search-Bill-Clinton-Psychological-Biography/dp/031236976X" TargetMode="External"/><Relationship Id="rId25" Type="http://schemas.openxmlformats.org/officeDocument/2006/relationships/hyperlink" Target="http://www.michaeldantonio.net/" TargetMode="External"/><Relationship Id="rId33" Type="http://schemas.openxmlformats.org/officeDocument/2006/relationships/hyperlink" Target="https://www.brookings.edu/experts/daniel-l-byman/" TargetMode="External"/><Relationship Id="rId38" Type="http://schemas.openxmlformats.org/officeDocument/2006/relationships/hyperlink" Target="https://www.nytimes.com/2017/04/05/world/middleeast/king-abdullah-jordan-trump.html?_r=0" TargetMode="External"/><Relationship Id="rId46" Type="http://schemas.openxmlformats.org/officeDocument/2006/relationships/hyperlink" Target="http://www.politico.com/magazine/story/2016/03/donald-trump-2016-terrorist-attack-foreign-policy-213784" TargetMode="External"/><Relationship Id="rId59" Type="http://schemas.openxmlformats.org/officeDocument/2006/relationships/hyperlink" Target="http://blogs.cfr.org/zenko/2017/03/02/the-not-so-peaceful-transition-of-power/" TargetMode="External"/><Relationship Id="rId67" Type="http://schemas.openxmlformats.org/officeDocument/2006/relationships/hyperlink" Target="http://nature.com/articles/doi:10.1038/546593a" TargetMode="External"/><Relationship Id="rId20" Type="http://schemas.openxmlformats.org/officeDocument/2006/relationships/hyperlink" Target="http://www.amazon.com/Americas-War-Greater-Middle-East-ebook/dp/B0174PRIY4" TargetMode="External"/><Relationship Id="rId41" Type="http://schemas.openxmlformats.org/officeDocument/2006/relationships/hyperlink" Target="http://www.realclearpolitics.com/video/2015/11/13/trumps_updated_isis_plan_bomb_the_shit_out_of_them_send_exxon_in_to_rebuild.html" TargetMode="External"/><Relationship Id="rId54" Type="http://schemas.openxmlformats.org/officeDocument/2006/relationships/hyperlink" Target="https://www.nytimes.com/2017/04/05/world/middleeast/king-abdullah-jordan-trump.html?_r=0" TargetMode="External"/><Relationship Id="rId62" Type="http://schemas.openxmlformats.org/officeDocument/2006/relationships/hyperlink" Target="https://foreignpolicy.com/2017/04/28/heres-how-trumps-axis-of-adults-have-weathered-the-first-100-days/" TargetMode="External"/><Relationship Id="rId70" Type="http://schemas.openxmlformats.org/officeDocument/2006/relationships/hyperlink" Target="http://www.amazon.com/Brief-History-Time-Stephen-Hawking/dp/0553380168/pjmedia-20" TargetMode="External"/><Relationship Id="rId75" Type="http://schemas.openxmlformats.org/officeDocument/2006/relationships/hyperlink" Target="https://newrepublic.com/article/141932/us-government-crucial-saving-planet" TargetMode="External"/><Relationship Id="rId83" Type="http://schemas.openxmlformats.org/officeDocument/2006/relationships/hyperlink" Target="http://www.cnbc.com/2016/01/25/billionaire-battle-bloombergs-worth-versus-trump.html" TargetMode="External"/><Relationship Id="rId88" Type="http://schemas.openxmlformats.org/officeDocument/2006/relationships/hyperlink" Target="https://cityroom.blogs.nytimes.com/2008/04/07/congestion-pricing-plan-is-dead-assembly-speaker-says/?_r=0" TargetMode="External"/><Relationship Id="rId91" Type="http://schemas.openxmlformats.org/officeDocument/2006/relationships/hyperlink" Target="http://www.militarytimes.com/story/veterans/2015/08/28/carson-dump-va-reaction/71312038/"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newrepublic.com/article/143503/twin-authoritarians-endangering-american-democracy" TargetMode="External"/><Relationship Id="rId15" Type="http://schemas.openxmlformats.org/officeDocument/2006/relationships/hyperlink" Target="https://www.theatlantic.com/international/archive/2017/03/trump-human-rights-freedom-state-department/520677/" TargetMode="External"/><Relationship Id="rId23" Type="http://schemas.openxmlformats.org/officeDocument/2006/relationships/hyperlink" Target="http://www.amazon.com/The-End-Greatness-America-President/dp/1137279001" TargetMode="External"/><Relationship Id="rId28" Type="http://schemas.openxmlformats.org/officeDocument/2006/relationships/hyperlink" Target="http://www.amazon.com/The-Narcissist-You-Know-All-About-Me/dp/1476785686" TargetMode="External"/><Relationship Id="rId36" Type="http://schemas.openxmlformats.org/officeDocument/2006/relationships/hyperlink" Target="https://www.brookings.edu/blog/markaz/2017/05/03/trump-and-the-next-terrorist-attack/" TargetMode="External"/><Relationship Id="rId49" Type="http://schemas.openxmlformats.org/officeDocument/2006/relationships/hyperlink" Target="https://www.brookings.edu/experts/daniel-l-byman/" TargetMode="External"/><Relationship Id="rId57" Type="http://schemas.openxmlformats.org/officeDocument/2006/relationships/hyperlink" Target="http://www.realclearpolitics.com/video/2015/11/13/trumps_updated_isis_plan_bomb_the_shit_out_of_them_send_exxon_in_to_rebuild.html" TargetMode="External"/><Relationship Id="rId10" Type="http://schemas.openxmlformats.org/officeDocument/2006/relationships/hyperlink" Target="https://www.researchgate.net/profile/Patrick_Brandt/publication/228276585_Economic_Growth_and_Political_Instability/links/00b7d523bd9c33465b000000.pdf" TargetMode="External"/><Relationship Id="rId31" Type="http://schemas.openxmlformats.org/officeDocument/2006/relationships/hyperlink" Target="https://www.brookings.edu/program/foreign-policy/" TargetMode="External"/><Relationship Id="rId44" Type="http://schemas.openxmlformats.org/officeDocument/2006/relationships/hyperlink" Target="https://www.brookings.edu/blog/markaz/2017/01/30/should-the-muslim-brotherhood-be-designated-a-terrorist-organization/" TargetMode="External"/><Relationship Id="rId52" Type="http://schemas.openxmlformats.org/officeDocument/2006/relationships/hyperlink" Target="https://www.brookings.edu/blog/markaz/2017/05/03/trump-and-the-next-terrorist-attack/" TargetMode="External"/><Relationship Id="rId60" Type="http://schemas.openxmlformats.org/officeDocument/2006/relationships/hyperlink" Target="https://www.brookings.edu/blog/markaz/2017/01/30/should-the-muslim-brotherhood-be-designated-a-terrorist-organization/" TargetMode="External"/><Relationship Id="rId65" Type="http://schemas.openxmlformats.org/officeDocument/2006/relationships/hyperlink" Target="https://www.washingtonpost.com/people/chris-mooney/" TargetMode="External"/><Relationship Id="rId73" Type="http://schemas.openxmlformats.org/officeDocument/2006/relationships/hyperlink" Target="https://www.amazon.com/Cool-Skeptical-Environmentalists-Global-Warming/dp/0462099121/pjmedia-20" TargetMode="External"/><Relationship Id="rId78" Type="http://schemas.openxmlformats.org/officeDocument/2006/relationships/hyperlink" Target="https://newrepublic.com/article/141383/trumps-epa-cuts-literally-will-make-people-sick" TargetMode="External"/><Relationship Id="rId81" Type="http://schemas.openxmlformats.org/officeDocument/2006/relationships/hyperlink" Target="http://tv.fusion.net/story/395328/new-climate-grief-program-helps-those-in-despair/" TargetMode="External"/><Relationship Id="rId86" Type="http://schemas.openxmlformats.org/officeDocument/2006/relationships/hyperlink" Target="http://www.c40.org/" TargetMode="External"/><Relationship Id="rId94" Type="http://schemas.openxmlformats.org/officeDocument/2006/relationships/hyperlink" Target="https://newrepublic.com/article/135684/declare-war-climate-change-mobilize-wwii" TargetMode="External"/><Relationship Id="rId4" Type="http://schemas.openxmlformats.org/officeDocument/2006/relationships/settings" Target="settings.xml"/><Relationship Id="rId9" Type="http://schemas.openxmlformats.org/officeDocument/2006/relationships/hyperlink" Target="http://blogs.reuters.com/anatole-kaletsky/2014/06/27/world-war-one-first-war-was-impossible-then-inevitabl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28EDA-0D7D-4212-B9BB-F024F19279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53</TotalTime>
  <Pages>1</Pages>
  <Words>22394</Words>
  <Characters>127646</Characters>
  <Application>Microsoft Office Word</Application>
  <DocSecurity>0</DocSecurity>
  <Lines>1063</Lines>
  <Paragraphs>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Adrienne Brovero</dc:creator>
  <cp:keywords>5.1.1</cp:keywords>
  <dc:description/>
  <cp:lastModifiedBy>Adrienne Brovero</cp:lastModifiedBy>
  <cp:revision>17</cp:revision>
  <dcterms:created xsi:type="dcterms:W3CDTF">2017-07-20T22:31:00Z</dcterms:created>
  <dcterms:modified xsi:type="dcterms:W3CDTF">2017-07-21T21:09:00Z</dcterms:modified>
</cp:coreProperties>
</file>