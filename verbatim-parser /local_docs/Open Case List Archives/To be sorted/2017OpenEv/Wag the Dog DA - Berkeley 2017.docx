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2E0CB7" w14:textId="77777777" w:rsidR="00F93E39" w:rsidRDefault="00F93E39" w:rsidP="00F93E39">
      <w:pPr>
        <w:pStyle w:val="Heading1"/>
      </w:pPr>
      <w:r>
        <w:t xml:space="preserve">Wag the Dog </w:t>
      </w:r>
      <w:proofErr w:type="spellStart"/>
      <w:r>
        <w:t>Disad</w:t>
      </w:r>
      <w:proofErr w:type="spellEnd"/>
    </w:p>
    <w:p w14:paraId="21AA9C2D" w14:textId="77777777" w:rsidR="00F93E39" w:rsidRDefault="00F93E39" w:rsidP="00F93E39">
      <w:pPr>
        <w:pStyle w:val="Heading1"/>
      </w:pPr>
      <w:r>
        <w:t>Shell</w:t>
      </w:r>
    </w:p>
    <w:p w14:paraId="29364011" w14:textId="77777777" w:rsidR="00F93E39" w:rsidRDefault="00F93E39" w:rsidP="00F93E39">
      <w:pPr>
        <w:pStyle w:val="Heading4"/>
      </w:pPr>
      <w:r>
        <w:t xml:space="preserve">Base support for Trump is </w:t>
      </w:r>
      <w:r>
        <w:rPr>
          <w:u w:val="single"/>
        </w:rPr>
        <w:t>up</w:t>
      </w:r>
      <w:r>
        <w:t xml:space="preserve"> in spite of </w:t>
      </w:r>
      <w:proofErr w:type="spellStart"/>
      <w:r>
        <w:t>Comey</w:t>
      </w:r>
      <w:proofErr w:type="spellEnd"/>
      <w:r>
        <w:t xml:space="preserve"> hearings</w:t>
      </w:r>
    </w:p>
    <w:p w14:paraId="21449E39" w14:textId="77777777" w:rsidR="00F93E39" w:rsidRPr="00EB32C4" w:rsidRDefault="00F93E39" w:rsidP="00F93E39">
      <w:pPr>
        <w:rPr>
          <w:rStyle w:val="Style13ptBold"/>
          <w:b w:val="0"/>
        </w:rPr>
      </w:pPr>
      <w:r>
        <w:rPr>
          <w:rStyle w:val="Style13ptBold"/>
        </w:rPr>
        <w:t>Easley 6/14</w:t>
      </w:r>
      <w:r>
        <w:rPr>
          <w:rStyle w:val="Style13ptBold"/>
          <w:b w:val="0"/>
        </w:rPr>
        <w:t xml:space="preserve"> </w:t>
      </w:r>
      <w:r w:rsidRPr="00EB32C4">
        <w:rPr>
          <w:rStyle w:val="Style13ptBold"/>
          <w:b w:val="0"/>
          <w:sz w:val="20"/>
        </w:rPr>
        <w:t xml:space="preserve">(Cameron, staff @ Morning Consult, “Base Rallies Around Trump in Wake of </w:t>
      </w:r>
      <w:proofErr w:type="spellStart"/>
      <w:r w:rsidRPr="00EB32C4">
        <w:rPr>
          <w:rStyle w:val="Style13ptBold"/>
          <w:b w:val="0"/>
          <w:sz w:val="20"/>
        </w:rPr>
        <w:t>Comey</w:t>
      </w:r>
      <w:proofErr w:type="spellEnd"/>
      <w:r w:rsidRPr="00EB32C4">
        <w:rPr>
          <w:rStyle w:val="Style13ptBold"/>
          <w:b w:val="0"/>
          <w:sz w:val="20"/>
        </w:rPr>
        <w:t xml:space="preserve"> Controversy”, https://morningconsult.com/2017/06/14/poll-morning-consult-politico-comey/)</w:t>
      </w:r>
    </w:p>
    <w:p w14:paraId="6076C693" w14:textId="77777777" w:rsidR="00F93E39" w:rsidRPr="00EB32C4" w:rsidRDefault="00F93E39" w:rsidP="00F93E39">
      <w:r w:rsidRPr="00467C0A">
        <w:rPr>
          <w:rStyle w:val="StyleUnderline"/>
          <w:highlight w:val="yellow"/>
        </w:rPr>
        <w:t>It’s been a rough few weeks for</w:t>
      </w:r>
      <w:r w:rsidRPr="00467C0A">
        <w:rPr>
          <w:highlight w:val="yellow"/>
        </w:rPr>
        <w:t xml:space="preserve"> </w:t>
      </w:r>
      <w:r>
        <w:t xml:space="preserve">President Donald </w:t>
      </w:r>
      <w:r w:rsidRPr="00467C0A">
        <w:rPr>
          <w:rStyle w:val="StyleUnderline"/>
          <w:highlight w:val="yellow"/>
        </w:rPr>
        <w:t>Trump, but</w:t>
      </w:r>
      <w:r w:rsidRPr="00467C0A">
        <w:rPr>
          <w:highlight w:val="yellow"/>
        </w:rPr>
        <w:t xml:space="preserve"> </w:t>
      </w:r>
      <w:r w:rsidRPr="00467C0A">
        <w:rPr>
          <w:rStyle w:val="StyleUnderline"/>
          <w:highlight w:val="yellow"/>
        </w:rPr>
        <w:t>a new</w:t>
      </w:r>
      <w:r w:rsidRPr="00467C0A">
        <w:rPr>
          <w:highlight w:val="yellow"/>
        </w:rPr>
        <w:t xml:space="preserve"> </w:t>
      </w:r>
      <w:r>
        <w:t xml:space="preserve">Morning Consult/POLITICO </w:t>
      </w:r>
      <w:r w:rsidRPr="00467C0A">
        <w:rPr>
          <w:rStyle w:val="StyleUnderline"/>
          <w:highlight w:val="yellow"/>
        </w:rPr>
        <w:t>survey shows his base is rallying around him as the fallout over the firing of</w:t>
      </w:r>
      <w:r w:rsidRPr="00467C0A">
        <w:rPr>
          <w:highlight w:val="yellow"/>
        </w:rPr>
        <w:t xml:space="preserve"> </w:t>
      </w:r>
      <w:r>
        <w:t xml:space="preserve">former Federal Bureau of Investigation Director James </w:t>
      </w:r>
      <w:proofErr w:type="spellStart"/>
      <w:r w:rsidRPr="00467C0A">
        <w:rPr>
          <w:rStyle w:val="StyleUnderline"/>
          <w:highlight w:val="yellow"/>
        </w:rPr>
        <w:t>Comey</w:t>
      </w:r>
      <w:proofErr w:type="spellEnd"/>
      <w:r w:rsidRPr="00467C0A">
        <w:rPr>
          <w:rStyle w:val="StyleUnderline"/>
          <w:highlight w:val="yellow"/>
        </w:rPr>
        <w:t xml:space="preserve"> continues</w:t>
      </w:r>
      <w:r>
        <w:t xml:space="preserve">. The president’s job approval remained underwater for the seventh consecutive week, with 45 percent of registered voters approving of his job performance and half disapproving. However, </w:t>
      </w:r>
      <w:r w:rsidRPr="00467C0A">
        <w:rPr>
          <w:rStyle w:val="StyleUnderline"/>
          <w:highlight w:val="yellow"/>
        </w:rPr>
        <w:t>48 percent of Americans who voted for Trump said they strongly approved of him, up 3 points from the prior survey and up 6 points from mid-May</w:t>
      </w:r>
      <w:r>
        <w:t xml:space="preserve">, when his base support bottomed out amid coverage of the reasons behind </w:t>
      </w:r>
      <w:proofErr w:type="spellStart"/>
      <w:r>
        <w:t>Comey’s</w:t>
      </w:r>
      <w:proofErr w:type="spellEnd"/>
      <w:r>
        <w:t xml:space="preserve"> ouster and a reported classified intelligence leak to Russian officials.</w:t>
      </w:r>
    </w:p>
    <w:p w14:paraId="47ACD563" w14:textId="77777777" w:rsidR="00F93E39" w:rsidRDefault="00F93E39" w:rsidP="00F93E39">
      <w:pPr>
        <w:pStyle w:val="Heading4"/>
      </w:pPr>
      <w:r>
        <w:t>The plan will be tied to Common Core-like standards that are politically toxic to the conservative base</w:t>
      </w:r>
    </w:p>
    <w:p w14:paraId="4C830497" w14:textId="77777777" w:rsidR="00F93E39" w:rsidRPr="00C96D8A" w:rsidRDefault="00F93E39" w:rsidP="00F93E39">
      <w:pPr>
        <w:rPr>
          <w:rStyle w:val="Style13ptBold"/>
          <w:b w:val="0"/>
        </w:rPr>
      </w:pPr>
      <w:r>
        <w:rPr>
          <w:rStyle w:val="Style13ptBold"/>
        </w:rPr>
        <w:t>Berry 15</w:t>
      </w:r>
      <w:r>
        <w:rPr>
          <w:rStyle w:val="Style13ptBold"/>
          <w:b w:val="0"/>
        </w:rPr>
        <w:t xml:space="preserve"> </w:t>
      </w:r>
      <w:r w:rsidRPr="00C96D8A">
        <w:rPr>
          <w:rStyle w:val="Style13ptBold"/>
          <w:b w:val="0"/>
          <w:sz w:val="20"/>
        </w:rPr>
        <w:t>(Dr. Susan, 2/17, contributor @ Breitbart, “Boston Globe: Despite Critics, Jeb Bush Committed to Common Core”, http://www.breitbart.com/big-government/2015/02/17/boston-globe-despite-critics-jeb-bush-committed-to-common-core/)</w:t>
      </w:r>
    </w:p>
    <w:p w14:paraId="5953F596" w14:textId="77777777" w:rsidR="00F93E39" w:rsidRPr="00EE4CFD" w:rsidRDefault="00F93E39" w:rsidP="00F93E39">
      <w:pPr>
        <w:rPr>
          <w:rStyle w:val="StyleUnderline"/>
        </w:rPr>
      </w:pPr>
      <w:r w:rsidRPr="00EE4CFD">
        <w:rPr>
          <w:sz w:val="16"/>
        </w:rPr>
        <w:t>Despite criticism from the conservative base of the Republican Party, The Boston Globe states former Florida Gov. Jeb Bush has no intention of stepping back from his support for the nationalized Common Core standards. According to the Globe, “</w:t>
      </w:r>
      <w:r w:rsidRPr="0070795D">
        <w:rPr>
          <w:rStyle w:val="StyleUnderline"/>
        </w:rPr>
        <w:t xml:space="preserve">Just saying the name </w:t>
      </w:r>
      <w:r w:rsidRPr="00EE4CFD">
        <w:rPr>
          <w:rStyle w:val="StyleUnderline"/>
          <w:highlight w:val="yellow"/>
        </w:rPr>
        <w:t>Common Core generates animosity amon</w:t>
      </w:r>
      <w:r w:rsidRPr="0070795D">
        <w:rPr>
          <w:rStyle w:val="StyleUnderline"/>
        </w:rPr>
        <w:t xml:space="preserve">g some </w:t>
      </w:r>
      <w:r w:rsidRPr="00EE4CFD">
        <w:rPr>
          <w:rStyle w:val="StyleUnderline"/>
          <w:highlight w:val="yellow"/>
        </w:rPr>
        <w:t>GOP</w:t>
      </w:r>
      <w:r w:rsidRPr="0070795D">
        <w:rPr>
          <w:rStyle w:val="StyleUnderline"/>
        </w:rPr>
        <w:t xml:space="preserve"> primary </w:t>
      </w:r>
      <w:r w:rsidRPr="00EE4CFD">
        <w:rPr>
          <w:rStyle w:val="StyleUnderline"/>
          <w:highlight w:val="yellow"/>
        </w:rPr>
        <w:t>voters.” “It’s</w:t>
      </w:r>
      <w:r w:rsidRPr="0070795D">
        <w:rPr>
          <w:rStyle w:val="StyleUnderline"/>
        </w:rPr>
        <w:t xml:space="preserve"> become </w:t>
      </w:r>
      <w:r w:rsidRPr="00EE4CFD">
        <w:rPr>
          <w:rStyle w:val="StyleUnderline"/>
          <w:highlight w:val="yellow"/>
        </w:rPr>
        <w:t>Obamacare for education,”</w:t>
      </w:r>
      <w:r w:rsidRPr="00EE4CFD">
        <w:rPr>
          <w:sz w:val="16"/>
        </w:rPr>
        <w:t xml:space="preserve"> says John </w:t>
      </w:r>
      <w:proofErr w:type="spellStart"/>
      <w:r w:rsidRPr="00EE4CFD">
        <w:rPr>
          <w:sz w:val="16"/>
        </w:rPr>
        <w:t>Brabender</w:t>
      </w:r>
      <w:proofErr w:type="spellEnd"/>
      <w:r w:rsidRPr="00EE4CFD">
        <w:rPr>
          <w:sz w:val="16"/>
        </w:rPr>
        <w:t xml:space="preserve">, a Pennsylvania-based Republican consultant who advised former Pennsylvania Sen. Rick Santorum. “Even people who cannot articulate why they are for or against it </w:t>
      </w:r>
      <w:r w:rsidRPr="00EE4CFD">
        <w:rPr>
          <w:sz w:val="16"/>
          <w:highlight w:val="yellow"/>
        </w:rPr>
        <w:t xml:space="preserve">— </w:t>
      </w:r>
      <w:r w:rsidRPr="00EE4CFD">
        <w:rPr>
          <w:rStyle w:val="StyleUnderline"/>
          <w:highlight w:val="yellow"/>
        </w:rPr>
        <w:t>they</w:t>
      </w:r>
      <w:r w:rsidRPr="0070795D">
        <w:rPr>
          <w:rStyle w:val="StyleUnderline"/>
        </w:rPr>
        <w:t xml:space="preserve"> </w:t>
      </w:r>
      <w:r w:rsidRPr="00EE4CFD">
        <w:rPr>
          <w:rStyle w:val="StyleUnderline"/>
          <w:highlight w:val="yellow"/>
        </w:rPr>
        <w:t>still consider it toxic</w:t>
      </w:r>
      <w:r w:rsidRPr="00EE4CFD">
        <w:rPr>
          <w:sz w:val="16"/>
        </w:rPr>
        <w:t xml:space="preserve">.” The Globe likens Bush’s support for Common Core to former GOP presidential candidate Mitt Romney’s “tortured relationship with conservatives” over his </w:t>
      </w:r>
      <w:proofErr w:type="spellStart"/>
      <w:r w:rsidRPr="00EE4CFD">
        <w:rPr>
          <w:sz w:val="16"/>
        </w:rPr>
        <w:t>Romneycare</w:t>
      </w:r>
      <w:proofErr w:type="spellEnd"/>
      <w:r w:rsidRPr="00EE4CFD">
        <w:rPr>
          <w:sz w:val="16"/>
        </w:rPr>
        <w:t xml:space="preserve"> health plan that ultimately served as a template for Obamacare. Bush’s advisers, the Globe report states, indicate he is committed to supporting the Common Core standards and will continue calling for higher national standards. The possible 2016 presidential contender, however, has spoken about the Common Core standards as both more “rigorous” and “higher” than other standards and, as the Globe observes, as the new “minimum” in classrooms. No independent studies have been conducted to support the claim that the Common Core standards are more “rigorous” or “higher” than other standards. Last week, CNN reported that during an address in Florida, Bush did not mention the name “Common Core”; he simply said he is for “higher standards” and wants to limit federal involvement in education decisions</w:t>
      </w:r>
      <w:r w:rsidRPr="00EE4CFD">
        <w:rPr>
          <w:rStyle w:val="StyleUnderline"/>
        </w:rPr>
        <w:t xml:space="preserve">. </w:t>
      </w:r>
      <w:r w:rsidRPr="00EE4CFD">
        <w:rPr>
          <w:rStyle w:val="StyleUnderline"/>
          <w:highlight w:val="yellow"/>
        </w:rPr>
        <w:t>Conservative Republicans, especially</w:t>
      </w:r>
      <w:r w:rsidRPr="00EE4CFD">
        <w:rPr>
          <w:rStyle w:val="StyleUnderline"/>
        </w:rPr>
        <w:t xml:space="preserve">, have </w:t>
      </w:r>
      <w:r w:rsidRPr="00EE4CFD">
        <w:rPr>
          <w:rStyle w:val="StyleUnderline"/>
          <w:highlight w:val="yellow"/>
        </w:rPr>
        <w:t>reject</w:t>
      </w:r>
      <w:r w:rsidRPr="00EE4CFD">
        <w:rPr>
          <w:rStyle w:val="StyleUnderline"/>
        </w:rPr>
        <w:t xml:space="preserve">ed the Common Core, based on the federal government’s decision to entice </w:t>
      </w:r>
      <w:r w:rsidRPr="00EE4CFD">
        <w:rPr>
          <w:rStyle w:val="StyleUnderline"/>
          <w:highlight w:val="yellow"/>
        </w:rPr>
        <w:t>states</w:t>
      </w:r>
      <w:r w:rsidRPr="00EE4CFD">
        <w:rPr>
          <w:rStyle w:val="StyleUnderline"/>
        </w:rPr>
        <w:t xml:space="preserve"> into </w:t>
      </w:r>
      <w:r w:rsidRPr="00EE4CFD">
        <w:rPr>
          <w:rStyle w:val="StyleUnderline"/>
          <w:highlight w:val="yellow"/>
        </w:rPr>
        <w:t>adopting them in exchange for competitive grants</w:t>
      </w:r>
      <w:r w:rsidRPr="00EE4CFD">
        <w:rPr>
          <w:rStyle w:val="StyleUnderline"/>
        </w:rPr>
        <w:t xml:space="preserve"> and waivers from the onerous restrictions of the federal No Child Left Behind (NCLB) law. </w:t>
      </w:r>
      <w:r w:rsidRPr="00EE4CFD">
        <w:rPr>
          <w:rStyle w:val="StyleUnderline"/>
          <w:highlight w:val="yellow"/>
        </w:rPr>
        <w:t>Americans</w:t>
      </w:r>
      <w:r w:rsidRPr="00EE4CFD">
        <w:rPr>
          <w:rStyle w:val="StyleUnderline"/>
        </w:rPr>
        <w:t xml:space="preserve">, in general, </w:t>
      </w:r>
      <w:r w:rsidRPr="00EE4CFD">
        <w:rPr>
          <w:rStyle w:val="StyleUnderline"/>
          <w:highlight w:val="yellow"/>
        </w:rPr>
        <w:t>have grown to dislike</w:t>
      </w:r>
      <w:r w:rsidRPr="00EE4CFD">
        <w:rPr>
          <w:rStyle w:val="StyleUnderline"/>
        </w:rPr>
        <w:t xml:space="preserve"> </w:t>
      </w:r>
      <w:r w:rsidRPr="00EE4CFD">
        <w:rPr>
          <w:rStyle w:val="StyleUnderline"/>
          <w:highlight w:val="yellow"/>
        </w:rPr>
        <w:t>the Common Core</w:t>
      </w:r>
      <w:r w:rsidRPr="00EE4CFD">
        <w:rPr>
          <w:rStyle w:val="StyleUnderline"/>
        </w:rPr>
        <w:t xml:space="preserve"> as they become increasingly aware of what the initiative entails</w:t>
      </w:r>
      <w:r w:rsidRPr="00EE4CFD">
        <w:rPr>
          <w:sz w:val="16"/>
        </w:rPr>
        <w:t>. As Breitbart News reported last August, a Phi Delta Kappa/Gallup (</w:t>
      </w:r>
      <w:r w:rsidRPr="00EE4CFD">
        <w:rPr>
          <w:rStyle w:val="StyleUnderline"/>
        </w:rPr>
        <w:t>PDK/</w:t>
      </w:r>
      <w:r w:rsidRPr="00EE4CFD">
        <w:rPr>
          <w:rStyle w:val="StyleUnderline"/>
          <w:highlight w:val="yellow"/>
        </w:rPr>
        <w:t>Gallup) poll found</w:t>
      </w:r>
      <w:r w:rsidRPr="00EE4CFD">
        <w:rPr>
          <w:rStyle w:val="StyleUnderline"/>
        </w:rPr>
        <w:t xml:space="preserve"> that only 19 percent of Americans knew “nothing at all” about the Common Core standards and that </w:t>
      </w:r>
      <w:r w:rsidRPr="00EE4CFD">
        <w:rPr>
          <w:rStyle w:val="StyleUnderline"/>
          <w:highlight w:val="yellow"/>
        </w:rPr>
        <w:t>60 percent opposed teachers using the standards</w:t>
      </w:r>
      <w:r w:rsidRPr="00EE4CFD">
        <w:rPr>
          <w:rStyle w:val="StyleUnderline"/>
        </w:rPr>
        <w:t xml:space="preserve"> to guide what they teach</w:t>
      </w:r>
      <w:r w:rsidRPr="00EE4CFD">
        <w:rPr>
          <w:sz w:val="16"/>
        </w:rPr>
        <w:t>. The survey of more than 1,000 Americans 18 years and older found that Republicans appear to be most educated about the Common Core standards, with 54 percent stating they knew either “a great deal” or “a fair amount” about the initiative, compared to 40 percent of Democrats and 46 percent of independents</w:t>
      </w:r>
      <w:r w:rsidRPr="00EE4CFD">
        <w:rPr>
          <w:rStyle w:val="StyleUnderline"/>
        </w:rPr>
        <w:t>. Of those identifying as Republicans, 76 percent said they opposed teachers’ use of the Common Core standards, compared to 38 percent of Democrats and 60 percent of independents.</w:t>
      </w:r>
    </w:p>
    <w:p w14:paraId="05016871" w14:textId="77777777" w:rsidR="00F93E39" w:rsidRDefault="00F93E39" w:rsidP="00F93E39">
      <w:pPr>
        <w:pStyle w:val="Heading4"/>
      </w:pPr>
      <w:r>
        <w:t>If Trump’s popularity declines, he’ll lash out &amp; start a war</w:t>
      </w:r>
    </w:p>
    <w:p w14:paraId="22106E93" w14:textId="77777777" w:rsidR="00F93E39" w:rsidRPr="00C32A93" w:rsidRDefault="00F93E39" w:rsidP="00F93E39">
      <w:pPr>
        <w:rPr>
          <w:rStyle w:val="Style13ptBold"/>
          <w:b w:val="0"/>
        </w:rPr>
      </w:pPr>
      <w:proofErr w:type="spellStart"/>
      <w:r>
        <w:rPr>
          <w:rStyle w:val="Style13ptBold"/>
        </w:rPr>
        <w:t>Vyse</w:t>
      </w:r>
      <w:proofErr w:type="spellEnd"/>
      <w:r>
        <w:rPr>
          <w:rStyle w:val="Style13ptBold"/>
        </w:rPr>
        <w:t xml:space="preserve"> 2/10</w:t>
      </w:r>
      <w:r>
        <w:rPr>
          <w:rStyle w:val="Style13ptBold"/>
          <w:b w:val="0"/>
        </w:rPr>
        <w:t xml:space="preserve"> </w:t>
      </w:r>
      <w:r w:rsidRPr="00C32A93">
        <w:rPr>
          <w:rStyle w:val="Style13ptBold"/>
          <w:b w:val="0"/>
          <w:sz w:val="20"/>
        </w:rPr>
        <w:t>(Graham, staff @ New Republic, “Trump Has a Plan for the Next 9/11. Democrats Need One”, https://newrepublic.com/article/140556/trump-plan-next-911-democrats-need-one)</w:t>
      </w:r>
    </w:p>
    <w:p w14:paraId="6B6EC7BB" w14:textId="77777777" w:rsidR="00F93E39" w:rsidRPr="00843417" w:rsidRDefault="00F93E39" w:rsidP="00F93E39">
      <w:pPr>
        <w:rPr>
          <w:sz w:val="16"/>
        </w:rPr>
      </w:pPr>
      <w:r w:rsidRPr="00843417">
        <w:rPr>
          <w:sz w:val="16"/>
        </w:rPr>
        <w:t xml:space="preserve">At least one elected Democrat is already pushing this message. At last Saturday’s Congressional Progressive Caucus retreat in Baltimore, Representative </w:t>
      </w:r>
      <w:proofErr w:type="spellStart"/>
      <w:r w:rsidRPr="00843417">
        <w:rPr>
          <w:sz w:val="16"/>
        </w:rPr>
        <w:t>Pramila</w:t>
      </w:r>
      <w:proofErr w:type="spellEnd"/>
      <w:r w:rsidRPr="00843417">
        <w:rPr>
          <w:sz w:val="16"/>
        </w:rPr>
        <w:t xml:space="preserve"> </w:t>
      </w:r>
      <w:proofErr w:type="spellStart"/>
      <w:r w:rsidRPr="00843417">
        <w:rPr>
          <w:sz w:val="16"/>
        </w:rPr>
        <w:t>Jayapal</w:t>
      </w:r>
      <w:proofErr w:type="spellEnd"/>
      <w:r w:rsidRPr="00843417">
        <w:rPr>
          <w:sz w:val="16"/>
        </w:rPr>
        <w:t xml:space="preserve"> of Washington state raised the issue in a room full of liberal lawmakers planning their political strategy. “</w:t>
      </w:r>
      <w:r w:rsidRPr="00467C0A">
        <w:rPr>
          <w:rStyle w:val="StyleUnderline"/>
          <w:highlight w:val="yellow"/>
        </w:rPr>
        <w:t>There’s another thing that’s going to throw us off message, and that’s if we have any kind of an attack or a war</w:t>
      </w:r>
      <w:r w:rsidRPr="00843417">
        <w:rPr>
          <w:sz w:val="16"/>
        </w:rPr>
        <w:t xml:space="preserve">,” she said. “I just want us to be thinking about that because </w:t>
      </w:r>
      <w:r w:rsidRPr="00467C0A">
        <w:rPr>
          <w:rStyle w:val="StyleUnderline"/>
          <w:highlight w:val="yellow"/>
        </w:rPr>
        <w:t xml:space="preserve">there are lots of things that are happening right now </w:t>
      </w:r>
      <w:r w:rsidRPr="00C5336C">
        <w:rPr>
          <w:rStyle w:val="StyleUnderline"/>
        </w:rPr>
        <w:t>that</w:t>
      </w:r>
      <w:r w:rsidRPr="00467C0A">
        <w:rPr>
          <w:sz w:val="16"/>
          <w:highlight w:val="yellow"/>
        </w:rPr>
        <w:t xml:space="preserve"> </w:t>
      </w:r>
      <w:r w:rsidRPr="00843417">
        <w:rPr>
          <w:sz w:val="16"/>
        </w:rPr>
        <w:t xml:space="preserve">you could argue are </w:t>
      </w:r>
      <w:r w:rsidRPr="00467C0A">
        <w:rPr>
          <w:rStyle w:val="StyleUnderline"/>
          <w:highlight w:val="yellow"/>
        </w:rPr>
        <w:t>setting us up for an attack</w:t>
      </w:r>
      <w:r w:rsidRPr="00843417">
        <w:rPr>
          <w:sz w:val="16"/>
        </w:rPr>
        <w:t xml:space="preserve">. I believe </w:t>
      </w:r>
      <w:r w:rsidRPr="00C5336C">
        <w:rPr>
          <w:rStyle w:val="StyleUnderline"/>
        </w:rPr>
        <w:t>that’s true of the executive orders</w:t>
      </w:r>
      <w:r w:rsidRPr="00C5336C">
        <w:rPr>
          <w:sz w:val="16"/>
        </w:rPr>
        <w:t xml:space="preserve">, and we know what happened after 9/11, and </w:t>
      </w:r>
      <w:r w:rsidRPr="00C5336C">
        <w:rPr>
          <w:rStyle w:val="StyleUnderline"/>
        </w:rPr>
        <w:t>we have to be thinking</w:t>
      </w:r>
      <w:r w:rsidRPr="00C5336C">
        <w:rPr>
          <w:sz w:val="16"/>
        </w:rPr>
        <w:t xml:space="preserve"> </w:t>
      </w:r>
      <w:r w:rsidRPr="00843417">
        <w:rPr>
          <w:sz w:val="16"/>
        </w:rPr>
        <w:t xml:space="preserve">about what is our jiu-jitsu move to actually prepare the stage so that if something does happen it’s clear who created that and who created the environment for that to happen.” After the attacks on the </w:t>
      </w:r>
      <w:proofErr w:type="spellStart"/>
      <w:r w:rsidRPr="00843417">
        <w:rPr>
          <w:sz w:val="16"/>
        </w:rPr>
        <w:t>the</w:t>
      </w:r>
      <w:proofErr w:type="spellEnd"/>
      <w:r w:rsidRPr="00843417">
        <w:rPr>
          <w:sz w:val="16"/>
        </w:rPr>
        <w:t xml:space="preserve"> World Trade Center and the Pentagon </w:t>
      </w:r>
      <w:r w:rsidRPr="00467C0A">
        <w:rPr>
          <w:rStyle w:val="StyleUnderline"/>
          <w:highlight w:val="yellow"/>
        </w:rPr>
        <w:t>in 2001, congressional Democrats almost uniformly rallied around</w:t>
      </w:r>
      <w:r w:rsidRPr="00843417">
        <w:rPr>
          <w:sz w:val="16"/>
        </w:rPr>
        <w:t xml:space="preserve"> President George W</w:t>
      </w:r>
      <w:r w:rsidRPr="00467C0A">
        <w:rPr>
          <w:rStyle w:val="StyleUnderline"/>
          <w:highlight w:val="yellow"/>
        </w:rPr>
        <w:t>. Bush, authorizing the Republican’s use of military force in Afghanistan</w:t>
      </w:r>
      <w:r w:rsidRPr="00843417">
        <w:rPr>
          <w:sz w:val="16"/>
        </w:rPr>
        <w:t xml:space="preserve">. Representative Barbara Lee, whom </w:t>
      </w:r>
      <w:proofErr w:type="spellStart"/>
      <w:r w:rsidRPr="00843417">
        <w:rPr>
          <w:sz w:val="16"/>
        </w:rPr>
        <w:t>Jayapal</w:t>
      </w:r>
      <w:proofErr w:type="spellEnd"/>
      <w:r w:rsidRPr="00843417">
        <w:rPr>
          <w:sz w:val="16"/>
        </w:rPr>
        <w:t xml:space="preserve"> calls “a great hero of mine,” was the lone “no” vote in Congress. It was a period of intense nationalism and jingoism, and </w:t>
      </w:r>
      <w:r w:rsidRPr="00467C0A">
        <w:rPr>
          <w:rStyle w:val="StyleUnderline"/>
          <w:highlight w:val="yellow"/>
        </w:rPr>
        <w:t>it’s easy to imagine Trump trying to exploit a similar sentiment</w:t>
      </w:r>
      <w:r w:rsidRPr="00467C0A">
        <w:rPr>
          <w:sz w:val="16"/>
          <w:highlight w:val="yellow"/>
        </w:rPr>
        <w:t xml:space="preserve"> </w:t>
      </w:r>
      <w:r w:rsidRPr="00843417">
        <w:rPr>
          <w:sz w:val="16"/>
        </w:rPr>
        <w:t xml:space="preserve">in the service of his authoritarian agenda—or </w:t>
      </w:r>
      <w:r w:rsidRPr="00C5336C">
        <w:rPr>
          <w:rStyle w:val="StyleUnderline"/>
        </w:rPr>
        <w:t>simply</w:t>
      </w:r>
      <w:r w:rsidRPr="00467C0A">
        <w:rPr>
          <w:rStyle w:val="StyleUnderline"/>
          <w:highlight w:val="yellow"/>
        </w:rPr>
        <w:t xml:space="preserve"> to improve his </w:t>
      </w:r>
      <w:r w:rsidRPr="00C5336C">
        <w:rPr>
          <w:rStyle w:val="StyleUnderline"/>
        </w:rPr>
        <w:t xml:space="preserve">dismal </w:t>
      </w:r>
      <w:r w:rsidRPr="00467C0A">
        <w:rPr>
          <w:rStyle w:val="StyleUnderline"/>
          <w:highlight w:val="yellow"/>
        </w:rPr>
        <w:t>poll numbers</w:t>
      </w:r>
      <w:r w:rsidRPr="00843417">
        <w:rPr>
          <w:sz w:val="16"/>
        </w:rPr>
        <w:t xml:space="preserve">. “I mean, I’m not a conspiracy theorist,” </w:t>
      </w:r>
      <w:proofErr w:type="spellStart"/>
      <w:r w:rsidRPr="00843417">
        <w:rPr>
          <w:sz w:val="16"/>
        </w:rPr>
        <w:t>Jayapal</w:t>
      </w:r>
      <w:proofErr w:type="spellEnd"/>
      <w:r w:rsidRPr="00843417">
        <w:rPr>
          <w:sz w:val="16"/>
        </w:rPr>
        <w:t xml:space="preserve"> told her colleagues, “but I really do believe that </w:t>
      </w:r>
      <w:r w:rsidRPr="00467C0A">
        <w:rPr>
          <w:rStyle w:val="StyleUnderline"/>
          <w:highlight w:val="yellow"/>
        </w:rPr>
        <w:t>war is a great way to get your poll numbers up</w:t>
      </w:r>
      <w:r w:rsidRPr="00843417">
        <w:rPr>
          <w:sz w:val="16"/>
        </w:rPr>
        <w:t>. We just need to be thinking about what happens when that comes forward and how we prepare the stage right now with our message so that the blame goes exactly where the blame should be and we don’t all have to rally around in patriotism.”</w:t>
      </w:r>
    </w:p>
    <w:p w14:paraId="13F131F8" w14:textId="77777777" w:rsidR="00F93E39" w:rsidRDefault="00F93E39" w:rsidP="00F93E39">
      <w:pPr>
        <w:pStyle w:val="Heading4"/>
      </w:pPr>
      <w:r>
        <w:t>Causes nuclear war with China – Checks don’t apply because of populism</w:t>
      </w:r>
    </w:p>
    <w:p w14:paraId="2716B343" w14:textId="77777777" w:rsidR="00F93E39" w:rsidRPr="00C16F74" w:rsidRDefault="00F93E39" w:rsidP="00F93E39">
      <w:pPr>
        <w:rPr>
          <w:rStyle w:val="Style13ptBold"/>
          <w:b w:val="0"/>
        </w:rPr>
      </w:pPr>
      <w:r>
        <w:rPr>
          <w:rStyle w:val="Style13ptBold"/>
        </w:rPr>
        <w:t>Menon 2/14</w:t>
      </w:r>
      <w:r>
        <w:rPr>
          <w:rStyle w:val="Style13ptBold"/>
          <w:b w:val="0"/>
        </w:rPr>
        <w:t xml:space="preserve"> </w:t>
      </w:r>
      <w:r w:rsidRPr="00C16F74">
        <w:rPr>
          <w:rStyle w:val="Style13ptBold"/>
          <w:b w:val="0"/>
          <w:sz w:val="20"/>
        </w:rPr>
        <w:t>(</w:t>
      </w:r>
      <w:proofErr w:type="spellStart"/>
      <w:r w:rsidRPr="00C16F74">
        <w:rPr>
          <w:rStyle w:val="Style13ptBold"/>
          <w:b w:val="0"/>
          <w:sz w:val="20"/>
        </w:rPr>
        <w:t>Rajan</w:t>
      </w:r>
      <w:proofErr w:type="spellEnd"/>
      <w:r w:rsidRPr="00C16F74">
        <w:rPr>
          <w:rStyle w:val="Style13ptBold"/>
          <w:b w:val="0"/>
          <w:sz w:val="20"/>
        </w:rPr>
        <w:t xml:space="preserve">, staff @ Toms Dispatch via AlterNet, “Is President Trump Headed for a War </w:t>
      </w:r>
      <w:proofErr w:type="gramStart"/>
      <w:r w:rsidRPr="00C16F74">
        <w:rPr>
          <w:rStyle w:val="Style13ptBold"/>
          <w:b w:val="0"/>
          <w:sz w:val="20"/>
        </w:rPr>
        <w:t>With</w:t>
      </w:r>
      <w:proofErr w:type="gramEnd"/>
      <w:r w:rsidRPr="00C16F74">
        <w:rPr>
          <w:rStyle w:val="Style13ptBold"/>
          <w:b w:val="0"/>
          <w:sz w:val="20"/>
        </w:rPr>
        <w:t xml:space="preserve"> China?”, http://www.alternet.org/world/president-trump-headed-war-china)</w:t>
      </w:r>
    </w:p>
    <w:p w14:paraId="2CE7E5B6" w14:textId="77777777" w:rsidR="00F93E39" w:rsidRPr="00843417" w:rsidRDefault="00F93E39" w:rsidP="00F93E39">
      <w:pPr>
        <w:rPr>
          <w:rStyle w:val="StyleUnderline"/>
        </w:rPr>
      </w:pPr>
      <w:r w:rsidRPr="00843417">
        <w:rPr>
          <w:rStyle w:val="StyleUnderline"/>
        </w:rPr>
        <w:t>Facing off against China</w:t>
      </w:r>
      <w:r w:rsidRPr="00843417">
        <w:rPr>
          <w:sz w:val="16"/>
        </w:rPr>
        <w:t xml:space="preserve">, President </w:t>
      </w:r>
      <w:r w:rsidRPr="00467C0A">
        <w:rPr>
          <w:rStyle w:val="StyleUnderline"/>
          <w:highlight w:val="yellow"/>
        </w:rPr>
        <w:t xml:space="preserve">Trump could find himself in a </w:t>
      </w:r>
      <w:r w:rsidRPr="00843417">
        <w:rPr>
          <w:rStyle w:val="StyleUnderline"/>
        </w:rPr>
        <w:t xml:space="preserve">similar </w:t>
      </w:r>
      <w:r w:rsidRPr="00467C0A">
        <w:rPr>
          <w:rStyle w:val="StyleUnderline"/>
          <w:highlight w:val="yellow"/>
        </w:rPr>
        <w:t xml:space="preserve">predicament, having </w:t>
      </w:r>
      <w:r w:rsidRPr="00843417">
        <w:rPr>
          <w:rStyle w:val="StyleUnderline"/>
        </w:rPr>
        <w:t xml:space="preserve">so </w:t>
      </w:r>
      <w:r w:rsidRPr="00467C0A">
        <w:rPr>
          <w:rStyle w:val="StyleUnderline"/>
          <w:highlight w:val="yellow"/>
        </w:rPr>
        <w:t xml:space="preserve">emphasized his toughness, </w:t>
      </w:r>
      <w:r w:rsidRPr="00843417">
        <w:rPr>
          <w:rStyle w:val="StyleUnderline"/>
        </w:rPr>
        <w:t>his determination to regain America’s lost respect and make the country great again</w:t>
      </w:r>
      <w:r w:rsidRPr="00843417">
        <w:rPr>
          <w:sz w:val="16"/>
        </w:rPr>
        <w:t xml:space="preserve">. The bigger problem, however, will undoubtedly be his own narcissism and his obsession with winning, </w:t>
      </w:r>
      <w:r w:rsidRPr="00467C0A">
        <w:rPr>
          <w:rStyle w:val="StyleUnderline"/>
          <w:highlight w:val="yellow"/>
        </w:rPr>
        <w:t xml:space="preserve">not to mention his inability to resist sending incendiary messages </w:t>
      </w:r>
      <w:r w:rsidRPr="00843417">
        <w:rPr>
          <w:sz w:val="16"/>
        </w:rPr>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467C0A">
        <w:rPr>
          <w:rStyle w:val="StyleUnderline"/>
          <w:highlight w:val="yellow"/>
        </w:rPr>
        <w:t xml:space="preserve">Trump’s threats to impose </w:t>
      </w:r>
      <w:r w:rsidRPr="003007DF">
        <w:t>45%</w:t>
      </w:r>
      <w:r w:rsidRPr="00467C0A">
        <w:rPr>
          <w:rStyle w:val="StyleUnderline"/>
          <w:highlight w:val="yellow"/>
        </w:rPr>
        <w:t xml:space="preserve"> tariffs on </w:t>
      </w:r>
      <w:r w:rsidRPr="003007DF">
        <w:t xml:space="preserve">Chinese </w:t>
      </w:r>
      <w:r w:rsidRPr="00467C0A">
        <w:rPr>
          <w:rStyle w:val="StyleUnderline"/>
          <w:highlight w:val="yellow"/>
        </w:rPr>
        <w:t xml:space="preserve">exports </w:t>
      </w:r>
      <w:r w:rsidRPr="00843417">
        <w:rPr>
          <w:rStyle w:val="StyleUnderline"/>
        </w:rPr>
        <w:t xml:space="preserve">to the U.S. </w:t>
      </w:r>
      <w:r w:rsidRPr="00467C0A">
        <w:rPr>
          <w:rStyle w:val="StyleUnderline"/>
          <w:highlight w:val="yellow"/>
        </w:rPr>
        <w:t xml:space="preserve">and his </w:t>
      </w:r>
      <w:r w:rsidRPr="003007DF">
        <w:t>repeated</w:t>
      </w:r>
      <w:r w:rsidRPr="00467C0A">
        <w:rPr>
          <w:rStyle w:val="StyleUnderline"/>
          <w:highlight w:val="yellow"/>
        </w:rPr>
        <w:t xml:space="preserve"> condemnation of China as a “currency manipulator” </w:t>
      </w:r>
      <w:r w:rsidRPr="00843417">
        <w:rPr>
          <w:rStyle w:val="StyleUnderline"/>
        </w:rPr>
        <w:t xml:space="preserve">and stealer of American jobs </w:t>
      </w:r>
      <w:r w:rsidRPr="00467C0A">
        <w:rPr>
          <w:rStyle w:val="StyleUnderline"/>
          <w:highlight w:val="yellow"/>
        </w:rPr>
        <w:t>have</w:t>
      </w:r>
      <w:r w:rsidRPr="00843417">
        <w:rPr>
          <w:rStyle w:val="StyleUnderline"/>
        </w:rPr>
        <w:t xml:space="preserve"> already</w:t>
      </w:r>
      <w:r w:rsidRPr="00467C0A">
        <w:rPr>
          <w:rStyle w:val="StyleUnderline"/>
          <w:highlight w:val="yellow"/>
        </w:rPr>
        <w:t xml:space="preserve"> produced a poisonous atmosphere between the </w:t>
      </w:r>
      <w:r w:rsidRPr="003007DF">
        <w:t>world’s</w:t>
      </w:r>
      <w:r w:rsidRPr="00467C0A">
        <w:rPr>
          <w:rStyle w:val="StyleUnderline"/>
          <w:highlight w:val="yellow"/>
        </w:rPr>
        <w:t xml:space="preserve"> two </w:t>
      </w:r>
      <w:r w:rsidRPr="003007DF">
        <w:t>most powerful</w:t>
      </w:r>
      <w:r w:rsidRPr="00467C0A">
        <w:rPr>
          <w:rStyle w:val="StyleUnderline"/>
          <w:highlight w:val="yellow"/>
        </w:rPr>
        <w:t xml:space="preserve"> countries</w:t>
      </w:r>
      <w:r w:rsidRPr="00843417">
        <w:rPr>
          <w:sz w:val="16"/>
        </w:rPr>
        <w:t xml:space="preserve">. And </w:t>
      </w:r>
      <w:r w:rsidRPr="00467C0A">
        <w:rPr>
          <w:rStyle w:val="StyleUnderline"/>
          <w:highlight w:val="yellow"/>
        </w:rPr>
        <w:t xml:space="preserve">it was made worse by his </w:t>
      </w:r>
      <w:r w:rsidRPr="003007DF">
        <w:t>December phone</w:t>
      </w:r>
      <w:r w:rsidRPr="00467C0A">
        <w:rPr>
          <w:rStyle w:val="StyleUnderline"/>
          <w:highlight w:val="yellow"/>
        </w:rPr>
        <w:t xml:space="preserve"> conversation with Taiwan</w:t>
      </w:r>
      <w:r w:rsidRPr="00843417">
        <w:rPr>
          <w:sz w:val="16"/>
        </w:rPr>
        <w:t xml:space="preserve">’s president, Tsai </w:t>
      </w:r>
      <w:proofErr w:type="spellStart"/>
      <w:r w:rsidRPr="00843417">
        <w:rPr>
          <w:sz w:val="16"/>
        </w:rPr>
        <w:t>Ing</w:t>
      </w:r>
      <w:proofErr w:type="spellEnd"/>
      <w:r w:rsidRPr="00843417">
        <w:rPr>
          <w:sz w:val="16"/>
        </w:rPr>
        <w:t xml:space="preserve">-wen,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467C0A">
        <w:rPr>
          <w:rStyle w:val="StyleUnderline"/>
          <w:highlight w:val="yellow"/>
        </w:rPr>
        <w:t>Beijing will be playing close attention to his words and actions,</w:t>
      </w:r>
      <w:r w:rsidRPr="00843417">
        <w:rPr>
          <w:rStyle w:val="StyleUnderline"/>
        </w:rPr>
        <w:t xml:space="preserve"> even his symbolic ones</w:t>
      </w:r>
      <w:r w:rsidRPr="00843417">
        <w:rPr>
          <w:sz w:val="16"/>
        </w:rPr>
        <w:t xml:space="preserve">, related to Taiwan. Sooner or later, </w:t>
      </w:r>
      <w:r w:rsidRPr="00467C0A">
        <w:rPr>
          <w:rStyle w:val="StyleUnderline"/>
          <w:highlight w:val="yellow"/>
        </w:rPr>
        <w:t xml:space="preserve">if Trump doesn’t also dial down </w:t>
      </w:r>
      <w:r w:rsidRPr="00843417">
        <w:rPr>
          <w:rStyle w:val="StyleUnderline"/>
        </w:rPr>
        <w:t xml:space="preserve">the rest of his </w:t>
      </w:r>
      <w:r w:rsidRPr="00467C0A">
        <w:rPr>
          <w:rStyle w:val="StyleUnderline"/>
          <w:highlight w:val="yellow"/>
        </w:rPr>
        <w:t xml:space="preserve">rhetoric on China, </w:t>
      </w:r>
      <w:r w:rsidRPr="00843417">
        <w:rPr>
          <w:rStyle w:val="StyleUnderline"/>
        </w:rPr>
        <w:t>its</w:t>
      </w:r>
      <w:r w:rsidRPr="00467C0A">
        <w:rPr>
          <w:rStyle w:val="StyleUnderline"/>
          <w:highlight w:val="yellow"/>
        </w:rPr>
        <w:t xml:space="preserve"> leaders will surely ratchet up theirs</w:t>
      </w:r>
      <w:r w:rsidRPr="00843417">
        <w:rPr>
          <w:rStyle w:val="StyleUnderline"/>
        </w:rPr>
        <w:t xml:space="preserve">, thereby </w:t>
      </w:r>
      <w:r w:rsidRPr="00467C0A">
        <w:rPr>
          <w:rStyle w:val="StyleUnderline"/>
          <w:highlight w:val="yellow"/>
        </w:rPr>
        <w:t>aggravating the situation further</w:t>
      </w:r>
      <w:r w:rsidRPr="00843417">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w:t>
      </w:r>
      <w:proofErr w:type="spellStart"/>
      <w:r w:rsidRPr="00843417">
        <w:rPr>
          <w:sz w:val="16"/>
        </w:rPr>
        <w:t>Trumpism</w:t>
      </w:r>
      <w:proofErr w:type="spellEnd"/>
      <w:r w:rsidRPr="00843417">
        <w:rPr>
          <w:sz w:val="16"/>
        </w:rPr>
        <w:t xml:space="preserve">, too, even if its roots are old indeed. </w:t>
      </w:r>
      <w:r w:rsidRPr="00467C0A">
        <w:rPr>
          <w:rStyle w:val="Emphasis"/>
          <w:highlight w:val="yellow"/>
        </w:rPr>
        <w:t>Don’t dismiss the importance of heated exchanges between Washington and Beijing in the wake of Trump’s election.</w:t>
      </w:r>
      <w:r w:rsidRPr="00843417">
        <w:rPr>
          <w:sz w:val="16"/>
        </w:rPr>
        <w:t xml:space="preserve"> The political atmosphere between rival powers, especially those with massive arsenals, can matter a great deal when they face off in a crisis. </w:t>
      </w:r>
      <w:r w:rsidRPr="00467C0A">
        <w:rPr>
          <w:rStyle w:val="StyleUnderline"/>
          <w:highlight w:val="yellow"/>
        </w:rPr>
        <w:t>Pernicious stereotypes and mutual mistrust only increase</w:t>
      </w:r>
      <w:r w:rsidRPr="00843417">
        <w:rPr>
          <w:sz w:val="16"/>
        </w:rPr>
        <w:t xml:space="preserve"> the </w:t>
      </w:r>
      <w:r w:rsidRPr="00467C0A">
        <w:rPr>
          <w:rStyle w:val="StyleUnderline"/>
          <w:highlight w:val="yellow"/>
        </w:rPr>
        <w:t>odds</w:t>
      </w:r>
      <w:r w:rsidRPr="00843417">
        <w:rPr>
          <w:sz w:val="16"/>
        </w:rPr>
        <w:t xml:space="preserve"> that crucial </w:t>
      </w:r>
      <w:r w:rsidRPr="00467C0A">
        <w:rPr>
          <w:rStyle w:val="StyleUnderline"/>
          <w:highlight w:val="yellow"/>
        </w:rPr>
        <w:t>info</w:t>
      </w:r>
      <w:r w:rsidRPr="00843417">
        <w:rPr>
          <w:sz w:val="16"/>
        </w:rPr>
        <w:t xml:space="preserve">rmation </w:t>
      </w:r>
      <w:r w:rsidRPr="00467C0A">
        <w:rPr>
          <w:rStyle w:val="StyleUnderline"/>
          <w:highlight w:val="yellow"/>
        </w:rPr>
        <w:t>will be misinterpreted</w:t>
      </w:r>
      <w:r w:rsidRPr="00843417">
        <w:rPr>
          <w:sz w:val="16"/>
        </w:rPr>
        <w:t xml:space="preserve"> in the heat of the moment because of entrenched beliefs that are immune to contrary evidence, misperceptions, worst-case calculations, and up-the-ante reactions. In academic jargon, these constitute </w:t>
      </w:r>
      <w:r w:rsidRPr="00467C0A">
        <w:rPr>
          <w:rStyle w:val="StyleUnderline"/>
          <w:highlight w:val="yellow"/>
        </w:rPr>
        <w:t>the ingredients for a classic conflict spiral</w:t>
      </w:r>
      <w:r w:rsidRPr="00843417">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But </w:t>
      </w:r>
      <w:r w:rsidRPr="00467C0A">
        <w:rPr>
          <w:rStyle w:val="StyleUnderline"/>
          <w:highlight w:val="yellow"/>
        </w:rPr>
        <w:t>in domestic politics, institutions and laws, civic organizations, the press, and public protests can serve</w:t>
      </w:r>
      <w:r w:rsidRPr="00843417">
        <w:rPr>
          <w:sz w:val="16"/>
        </w:rPr>
        <w:t xml:space="preserve">, however imperfectly, </w:t>
      </w:r>
      <w:r w:rsidRPr="00467C0A">
        <w:rPr>
          <w:rStyle w:val="StyleUnderline"/>
          <w:highlight w:val="yellow"/>
        </w:rPr>
        <w:t>as countervailing forces. In international politics, crises can erupt suddenly and unfold rapidly—and</w:t>
      </w:r>
      <w:r w:rsidRPr="00843417">
        <w:rPr>
          <w:sz w:val="16"/>
        </w:rPr>
        <w:t xml:space="preserve"> the </w:t>
      </w:r>
      <w:r w:rsidRPr="00467C0A">
        <w:rPr>
          <w:rStyle w:val="StyleUnderline"/>
          <w:highlight w:val="yellow"/>
        </w:rPr>
        <w:t>checks</w:t>
      </w:r>
      <w:r w:rsidRPr="00843417">
        <w:rPr>
          <w:sz w:val="16"/>
        </w:rPr>
        <w:t xml:space="preserve"> on rash behavior by American presidents </w:t>
      </w:r>
      <w:r w:rsidRPr="00467C0A">
        <w:rPr>
          <w:rStyle w:val="StyleUnderline"/>
          <w:highlight w:val="yellow"/>
        </w:rPr>
        <w:t>are</w:t>
      </w:r>
      <w:r w:rsidRPr="00843417">
        <w:rPr>
          <w:sz w:val="16"/>
        </w:rPr>
        <w:t xml:space="preserve"> much </w:t>
      </w:r>
      <w:r w:rsidRPr="00467C0A">
        <w:rPr>
          <w:rStyle w:val="StyleUnderline"/>
          <w:highlight w:val="yellow"/>
        </w:rPr>
        <w:t>weaker</w:t>
      </w:r>
      <w:r w:rsidRPr="00843417">
        <w:rPr>
          <w:sz w:val="16"/>
        </w:rPr>
        <w:t xml:space="preserve">. They have considerable leeway to use military force (having repeatedly circumvented the War Powers Act). </w:t>
      </w:r>
      <w:r w:rsidRPr="00467C0A">
        <w:rPr>
          <w:rStyle w:val="StyleUnderline"/>
          <w:sz w:val="28"/>
          <w:highlight w:val="yellow"/>
        </w:rPr>
        <w:t>They can manipulate public opinion from the Bully Pulpit and shape the flow of info</w:t>
      </w:r>
      <w:r w:rsidRPr="003007DF">
        <w:rPr>
          <w:b/>
        </w:rPr>
        <w:t>rmation</w:t>
      </w:r>
      <w:r w:rsidRPr="00843417">
        <w:rPr>
          <w:sz w:val="16"/>
        </w:rPr>
        <w:t xml:space="preserve">. (Think back to the Iraq war.) </w:t>
      </w:r>
      <w:r w:rsidRPr="00467C0A">
        <w:rPr>
          <w:rStyle w:val="StyleUnderline"/>
          <w:highlight w:val="yellow"/>
        </w:rPr>
        <w:t>Congress</w:t>
      </w:r>
      <w:r w:rsidRPr="00843417">
        <w:rPr>
          <w:sz w:val="16"/>
        </w:rPr>
        <w:t xml:space="preserve"> typically </w:t>
      </w:r>
      <w:r w:rsidRPr="00467C0A">
        <w:rPr>
          <w:rStyle w:val="StyleUnderline"/>
          <w:highlight w:val="yellow"/>
        </w:rPr>
        <w:t>rallies reflexively around the flag</w:t>
      </w:r>
      <w:r w:rsidRPr="00843417">
        <w:rPr>
          <w:sz w:val="16"/>
        </w:rPr>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467C0A">
        <w:rPr>
          <w:rStyle w:val="StyleUnderline"/>
          <w:highlight w:val="yellow"/>
        </w:rPr>
        <w:t>If you think that a war between China and the U</w:t>
      </w:r>
      <w:r w:rsidRPr="003007DF">
        <w:t>nited</w:t>
      </w:r>
      <w:r w:rsidRPr="00467C0A">
        <w:rPr>
          <w:rStyle w:val="StyleUnderline"/>
          <w:highlight w:val="yellow"/>
        </w:rPr>
        <w:t xml:space="preserve"> S</w:t>
      </w:r>
      <w:r w:rsidRPr="003007DF">
        <w:t>tate</w:t>
      </w:r>
      <w:r w:rsidRPr="00467C0A">
        <w:rPr>
          <w:rStyle w:val="StyleUnderline"/>
          <w:highlight w:val="yellow"/>
        </w:rPr>
        <w:t xml:space="preserve">s couldn’t </w:t>
      </w:r>
      <w:r w:rsidRPr="003007DF">
        <w:t>possibly</w:t>
      </w:r>
      <w:r w:rsidRPr="00467C0A">
        <w:rPr>
          <w:rStyle w:val="StyleUnderline"/>
          <w:highlight w:val="yellow"/>
        </w:rPr>
        <w:t xml:space="preserve"> happen, you might have a point in ordinary times, which these </w:t>
      </w:r>
      <w:r w:rsidRPr="003007DF">
        <w:t xml:space="preserve">distinctly </w:t>
      </w:r>
      <w:r w:rsidRPr="00467C0A">
        <w:rPr>
          <w:rStyle w:val="StyleUnderline"/>
          <w:highlight w:val="yellow"/>
        </w:rPr>
        <w:t>aren’t.</w:t>
      </w:r>
    </w:p>
    <w:p w14:paraId="57643ED3" w14:textId="77777777" w:rsidR="00F93E39" w:rsidRDefault="00F93E39" w:rsidP="00F93E39">
      <w:pPr>
        <w:pStyle w:val="Heading4"/>
      </w:pPr>
      <w:r>
        <w:t xml:space="preserve">Syria establishes the brink – It smooths the way for Trump to </w:t>
      </w:r>
      <w:r>
        <w:rPr>
          <w:u w:val="single"/>
        </w:rPr>
        <w:t>escalate</w:t>
      </w:r>
      <w:r>
        <w:t xml:space="preserve"> future conflicts &amp; makes tying popularity to military action inevitable</w:t>
      </w:r>
    </w:p>
    <w:p w14:paraId="3BCAF7F9" w14:textId="77777777" w:rsidR="00F93E39" w:rsidRPr="004F3AAD" w:rsidRDefault="00F93E39" w:rsidP="00F93E39">
      <w:pPr>
        <w:rPr>
          <w:rStyle w:val="Style13ptBold"/>
          <w:b w:val="0"/>
        </w:rPr>
      </w:pPr>
      <w:proofErr w:type="spellStart"/>
      <w:r>
        <w:rPr>
          <w:rStyle w:val="Style13ptBold"/>
        </w:rPr>
        <w:t>Fridersdorf</w:t>
      </w:r>
      <w:proofErr w:type="spellEnd"/>
      <w:r>
        <w:rPr>
          <w:rStyle w:val="Style13ptBold"/>
        </w:rPr>
        <w:t xml:space="preserve"> 4/7</w:t>
      </w:r>
      <w:r>
        <w:rPr>
          <w:rStyle w:val="Style13ptBold"/>
          <w:b w:val="0"/>
        </w:rPr>
        <w:t xml:space="preserve"> </w:t>
      </w:r>
      <w:r w:rsidRPr="004F3AAD">
        <w:rPr>
          <w:rStyle w:val="Style13ptBold"/>
          <w:b w:val="0"/>
          <w:sz w:val="16"/>
        </w:rPr>
        <w:t>(</w:t>
      </w:r>
      <w:proofErr w:type="spellStart"/>
      <w:r w:rsidRPr="004F3AAD">
        <w:rPr>
          <w:rStyle w:val="Style13ptBold"/>
          <w:b w:val="0"/>
          <w:sz w:val="16"/>
        </w:rPr>
        <w:t>Conor</w:t>
      </w:r>
      <w:proofErr w:type="spellEnd"/>
      <w:r w:rsidRPr="004F3AAD">
        <w:rPr>
          <w:rStyle w:val="Style13ptBold"/>
          <w:b w:val="0"/>
          <w:sz w:val="16"/>
        </w:rPr>
        <w:t>, staff @ The Atlantic, “Trump's Syria Strike Was Unconstitutional and Unwise”, https://www.theatlantic.com/politics/archive/2017/04/president-trumps-syria-strike-was-unconstitutional-and-unwise/522228/)</w:t>
      </w:r>
    </w:p>
    <w:p w14:paraId="7497E4B2" w14:textId="77777777" w:rsidR="00F93E39" w:rsidRDefault="00F93E39" w:rsidP="00F93E39">
      <w:r w:rsidRPr="009A0EAD">
        <w:rPr>
          <w:sz w:val="16"/>
        </w:rPr>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top, and put Trump on notice that if he behaves this way again, a coalition will aggressively lobby their colleagues to oust him from office. </w:t>
      </w:r>
      <w:r w:rsidRPr="00467C0A">
        <w:rPr>
          <w:rStyle w:val="StyleUnderline"/>
          <w:highlight w:val="yellow"/>
        </w:rPr>
        <w:t>The alternative is proceeding with an unbowed president who is out of his depth in international affairs, feels entitled to wage war</w:t>
      </w:r>
      <w:r>
        <w:t xml:space="preserve"> </w:t>
      </w:r>
      <w:r w:rsidRPr="009A0EAD">
        <w:rPr>
          <w:sz w:val="16"/>
        </w:rPr>
        <w:t>in ways even he once called illegitimate</w:t>
      </w:r>
      <w:r>
        <w:t xml:space="preserve">, </w:t>
      </w:r>
      <w:r w:rsidRPr="00467C0A">
        <w:rPr>
          <w:rStyle w:val="StyleUnderline"/>
          <w:highlight w:val="yellow"/>
        </w:rPr>
        <w:t>and thinks of waging war as a way presidents can improve their popularity</w:t>
      </w:r>
      <w:r>
        <w:t xml:space="preserve">. </w:t>
      </w:r>
    </w:p>
    <w:p w14:paraId="022D6752" w14:textId="77777777" w:rsidR="00F93E39" w:rsidRPr="009A0EAD" w:rsidRDefault="00F93E39" w:rsidP="00F93E39">
      <w:pPr>
        <w:rPr>
          <w:sz w:val="16"/>
        </w:rPr>
      </w:pPr>
      <w:r w:rsidRPr="009A0EAD">
        <w:rPr>
          <w:sz w:val="16"/>
        </w:rPr>
        <w:t>Or as Trump himself once put it: Now that Obama’s poll numbers are in tailspin – watch for him to launch a strike in Libya or Iran. He is desperate.</w:t>
      </w:r>
    </w:p>
    <w:p w14:paraId="22E16293" w14:textId="77777777" w:rsidR="00F93E39" w:rsidRPr="009A0EAD" w:rsidRDefault="00F93E39" w:rsidP="00F93E39">
      <w:pPr>
        <w:rPr>
          <w:sz w:val="16"/>
        </w:rPr>
      </w:pPr>
      <w:r>
        <w:t xml:space="preserve">Today, </w:t>
      </w:r>
      <w:r w:rsidRPr="00467C0A">
        <w:rPr>
          <w:rStyle w:val="StyleUnderline"/>
          <w:highlight w:val="yellow"/>
        </w:rPr>
        <w:t>Trump is desperate. He is flailing from failure to failure in domestic policy, with dismal approval ratings and no clear way to increase them—except by trying to exploit the</w:t>
      </w:r>
      <w:r>
        <w:t xml:space="preserve"> American </w:t>
      </w:r>
      <w:r w:rsidRPr="00467C0A">
        <w:rPr>
          <w:rStyle w:val="StyleUnderline"/>
          <w:highlight w:val="yellow"/>
        </w:rPr>
        <w:t>public’s</w:t>
      </w:r>
      <w:r>
        <w:t xml:space="preserve"> historic </w:t>
      </w:r>
      <w:r w:rsidRPr="00467C0A">
        <w:rPr>
          <w:rStyle w:val="StyleUnderline"/>
          <w:highlight w:val="yellow"/>
        </w:rPr>
        <w:t>tendency to rally around a president at war.</w:t>
      </w:r>
      <w:r>
        <w:t xml:space="preserve"> </w:t>
      </w:r>
      <w:r w:rsidRPr="009A0EAD">
        <w:rPr>
          <w:sz w:val="16"/>
        </w:rPr>
        <w:t>There has never been a stronger case for preemptively reining in a president’s ability to unilaterally launch military strikes on foreign countries that are not attacking us.</w:t>
      </w:r>
    </w:p>
    <w:p w14:paraId="3B8F5435" w14:textId="77777777" w:rsidR="00F93E39" w:rsidRDefault="00F93E39" w:rsidP="00F93E39">
      <w:pPr>
        <w:pStyle w:val="Heading1"/>
      </w:pPr>
      <w:r>
        <w:t>UQ</w:t>
      </w:r>
    </w:p>
    <w:p w14:paraId="049E4595" w14:textId="77777777" w:rsidR="00F93E39" w:rsidRDefault="00F93E39" w:rsidP="00F93E39">
      <w:pPr>
        <w:pStyle w:val="Heading3"/>
      </w:pPr>
      <w:r>
        <w:t>UQ – General</w:t>
      </w:r>
    </w:p>
    <w:p w14:paraId="46E00DD1" w14:textId="77777777" w:rsidR="00F93E39" w:rsidRDefault="00F93E39" w:rsidP="00F93E39">
      <w:pPr>
        <w:pStyle w:val="Heading4"/>
      </w:pPr>
      <w:r>
        <w:t>Base support is stable</w:t>
      </w:r>
    </w:p>
    <w:p w14:paraId="1C7ED69B" w14:textId="77777777" w:rsidR="00F93E39" w:rsidRPr="00AC150C" w:rsidRDefault="00F93E39" w:rsidP="00F93E39">
      <w:pPr>
        <w:rPr>
          <w:rStyle w:val="Style13ptBold"/>
          <w:b w:val="0"/>
        </w:rPr>
      </w:pPr>
      <w:r>
        <w:rPr>
          <w:rStyle w:val="Style13ptBold"/>
        </w:rPr>
        <w:t>Shepard 6/14</w:t>
      </w:r>
      <w:r>
        <w:rPr>
          <w:rStyle w:val="Style13ptBold"/>
          <w:b w:val="0"/>
        </w:rPr>
        <w:t xml:space="preserve"> </w:t>
      </w:r>
      <w:r w:rsidRPr="00AC150C">
        <w:rPr>
          <w:rStyle w:val="Style13ptBold"/>
          <w:b w:val="0"/>
          <w:sz w:val="14"/>
        </w:rPr>
        <w:t xml:space="preserve">(Steven, staff @ Politico, “Poll: Voters trust </w:t>
      </w:r>
      <w:proofErr w:type="spellStart"/>
      <w:r w:rsidRPr="00AC150C">
        <w:rPr>
          <w:rStyle w:val="Style13ptBold"/>
          <w:b w:val="0"/>
          <w:sz w:val="14"/>
        </w:rPr>
        <w:t>Comey</w:t>
      </w:r>
      <w:proofErr w:type="spellEnd"/>
      <w:r w:rsidRPr="00AC150C">
        <w:rPr>
          <w:rStyle w:val="Style13ptBold"/>
          <w:b w:val="0"/>
          <w:sz w:val="14"/>
        </w:rPr>
        <w:t xml:space="preserve"> over Trump”, http://www.politico.com/story/2017/06/14/trump-comey-trust-voters-239510)</w:t>
      </w:r>
    </w:p>
    <w:p w14:paraId="48FBBD51" w14:textId="77777777" w:rsidR="00F93E39" w:rsidRPr="00467C0A" w:rsidRDefault="00F93E39" w:rsidP="00F93E39">
      <w:pPr>
        <w:rPr>
          <w:rStyle w:val="StyleUnderline"/>
          <w:highlight w:val="yellow"/>
        </w:rPr>
      </w:pPr>
      <w:r w:rsidRPr="00467C0A">
        <w:rPr>
          <w:rStyle w:val="StyleUnderline"/>
          <w:highlight w:val="yellow"/>
        </w:rPr>
        <w:t>The POLITICO/Morning Consult poll shows that 45 percent of registered voters approve of the job Trump is doing as president</w:t>
      </w:r>
      <w:r w:rsidRPr="00467C0A">
        <w:rPr>
          <w:highlight w:val="yellow"/>
        </w:rPr>
        <w:t xml:space="preserve"> </w:t>
      </w:r>
      <w:r>
        <w:t xml:space="preserve">— virtually unchanged from 44 percent last week. Exactly half of voters disapprove of Trump’s job performance. </w:t>
      </w:r>
      <w:r w:rsidRPr="00467C0A">
        <w:rPr>
          <w:rStyle w:val="StyleUnderline"/>
          <w:highlight w:val="yellow"/>
        </w:rPr>
        <w:t>Trump’s base is sticking with him</w:t>
      </w:r>
      <w:r>
        <w:t xml:space="preserve">: </w:t>
      </w:r>
      <w:r w:rsidRPr="00467C0A">
        <w:rPr>
          <w:rStyle w:val="StyleUnderline"/>
          <w:highlight w:val="yellow"/>
        </w:rPr>
        <w:t>Eighty-one percent of GOP voters approve of his job performance</w:t>
      </w:r>
      <w:r>
        <w:t xml:space="preserve">. His approval rating is far lower among Democrats (16 percent) and independents (39 percent). That is consistent with other polls that show </w:t>
      </w:r>
      <w:r w:rsidRPr="00467C0A">
        <w:rPr>
          <w:rStyle w:val="StyleUnderline"/>
          <w:highlight w:val="yellow"/>
        </w:rPr>
        <w:t xml:space="preserve">opinions of Trump are little changed </w:t>
      </w:r>
      <w:r w:rsidRPr="003704DF">
        <w:t>over the past week</w:t>
      </w:r>
      <w:r w:rsidRPr="00467C0A">
        <w:rPr>
          <w:rStyle w:val="StyleUnderline"/>
          <w:highlight w:val="yellow"/>
        </w:rPr>
        <w:t xml:space="preserve"> since </w:t>
      </w:r>
      <w:proofErr w:type="spellStart"/>
      <w:r w:rsidRPr="00467C0A">
        <w:rPr>
          <w:rStyle w:val="StyleUnderline"/>
          <w:highlight w:val="yellow"/>
        </w:rPr>
        <w:t>Comey’s</w:t>
      </w:r>
      <w:proofErr w:type="spellEnd"/>
      <w:r w:rsidRPr="00467C0A">
        <w:rPr>
          <w:rStyle w:val="StyleUnderline"/>
          <w:highlight w:val="yellow"/>
        </w:rPr>
        <w:t xml:space="preserve"> testimony.</w:t>
      </w:r>
    </w:p>
    <w:p w14:paraId="7C9AB16D" w14:textId="77777777" w:rsidR="00F93E39" w:rsidRDefault="00F93E39" w:rsidP="00F93E39">
      <w:pPr>
        <w:pStyle w:val="Heading4"/>
      </w:pPr>
      <w:r>
        <w:t>That stabilizes his key support</w:t>
      </w:r>
    </w:p>
    <w:p w14:paraId="55959D1B" w14:textId="77777777" w:rsidR="00F93E39" w:rsidRPr="00E402A0" w:rsidRDefault="00F93E39" w:rsidP="00F93E39">
      <w:pPr>
        <w:rPr>
          <w:rStyle w:val="Style13ptBold"/>
          <w:b w:val="0"/>
        </w:rPr>
      </w:pPr>
      <w:r>
        <w:rPr>
          <w:rStyle w:val="Style13ptBold"/>
        </w:rPr>
        <w:t>Stahl 6/12</w:t>
      </w:r>
      <w:r>
        <w:rPr>
          <w:rStyle w:val="Style13ptBold"/>
          <w:b w:val="0"/>
        </w:rPr>
        <w:t xml:space="preserve"> </w:t>
      </w:r>
      <w:r w:rsidRPr="00E402A0">
        <w:rPr>
          <w:rStyle w:val="Style13ptBold"/>
          <w:b w:val="0"/>
          <w:sz w:val="18"/>
        </w:rPr>
        <w:t xml:space="preserve">(Jeremy, staff @ Slate, “Today’s Impeach-O-Meter: Americans Trust </w:t>
      </w:r>
      <w:proofErr w:type="spellStart"/>
      <w:r w:rsidRPr="00E402A0">
        <w:rPr>
          <w:rStyle w:val="Style13ptBold"/>
          <w:b w:val="0"/>
          <w:sz w:val="18"/>
        </w:rPr>
        <w:t>Comey</w:t>
      </w:r>
      <w:proofErr w:type="spellEnd"/>
      <w:r w:rsidRPr="00E402A0">
        <w:rPr>
          <w:rStyle w:val="Style13ptBold"/>
          <w:b w:val="0"/>
          <w:sz w:val="18"/>
        </w:rPr>
        <w:t xml:space="preserve"> Over Trump”, http://www.slate.com/blogs/the_slatest/2017/06/12/today_s_impeach_o_meter_americans_trust_comey_over_trump.html)</w:t>
      </w:r>
    </w:p>
    <w:p w14:paraId="67B8EE0C" w14:textId="77777777" w:rsidR="00F93E39" w:rsidRPr="00E402A0" w:rsidRDefault="00F93E39" w:rsidP="00F93E39">
      <w:r>
        <w:t xml:space="preserve">Again, though, this might be one of those “good news-bad news” situations for the president. The bad news are all those top-line numbers about a majority of the country believing he’s a liar and strong pluralities believing he committed a felony and deserves to be impeached. The good news is that </w:t>
      </w:r>
      <w:r w:rsidRPr="00467C0A">
        <w:rPr>
          <w:rStyle w:val="StyleUnderline"/>
          <w:highlight w:val="yellow"/>
        </w:rPr>
        <w:t>his party’s base</w:t>
      </w:r>
      <w:r>
        <w:t>—</w:t>
      </w:r>
      <w:r w:rsidRPr="00467C0A">
        <w:rPr>
          <w:rStyle w:val="StyleUnderline"/>
          <w:highlight w:val="yellow"/>
        </w:rPr>
        <w:t>a good 40 percent chunk of the country</w:t>
      </w:r>
      <w:r>
        <w:t>—</w:t>
      </w:r>
      <w:r w:rsidRPr="00467C0A">
        <w:rPr>
          <w:rStyle w:val="StyleUnderline"/>
          <w:highlight w:val="yellow"/>
        </w:rPr>
        <w:t>is stalwart in its support for him despite</w:t>
      </w:r>
      <w:r>
        <w:t xml:space="preserve"> the sworn testimony of </w:t>
      </w:r>
      <w:proofErr w:type="spellStart"/>
      <w:r w:rsidRPr="00467C0A">
        <w:rPr>
          <w:rStyle w:val="StyleUnderline"/>
          <w:highlight w:val="yellow"/>
        </w:rPr>
        <w:t>Comey</w:t>
      </w:r>
      <w:proofErr w:type="spellEnd"/>
      <w:r>
        <w:t xml:space="preserve"> and mountain of evidence that appears to be available that would bolster his word over the president’s. </w:t>
      </w:r>
      <w:r w:rsidRPr="00467C0A">
        <w:rPr>
          <w:rStyle w:val="StyleUnderline"/>
          <w:highlight w:val="yellow"/>
        </w:rPr>
        <w:t>House Republicans</w:t>
      </w:r>
      <w:r>
        <w:t xml:space="preserve">, who would ultimately have to make the determining call on the issue of impeachment no matter where Mueller comes down, </w:t>
      </w:r>
      <w:r w:rsidRPr="00467C0A">
        <w:rPr>
          <w:rStyle w:val="StyleUnderline"/>
          <w:highlight w:val="yellow"/>
        </w:rPr>
        <w:t>are in a complete thrall to this base</w:t>
      </w:r>
      <w:r>
        <w:t xml:space="preserve">. Meanwhile, </w:t>
      </w:r>
      <w:r w:rsidRPr="00467C0A">
        <w:rPr>
          <w:rStyle w:val="StyleUnderline"/>
          <w:highlight w:val="yellow"/>
        </w:rPr>
        <w:t>even Trump-skeptical Republicans have not yet abandoned him</w:t>
      </w:r>
      <w:r>
        <w:t>. If push comes to shove and Mueller’s investigation finds that Trump obstructed justice, will they? That question is still open and so the Impeach-O-Meter stays at 45 percent.</w:t>
      </w:r>
    </w:p>
    <w:p w14:paraId="3C912903" w14:textId="77777777" w:rsidR="00F93E39" w:rsidRDefault="00F93E39" w:rsidP="00F93E39">
      <w:pPr>
        <w:pStyle w:val="Heading4"/>
      </w:pPr>
      <w:r>
        <w:t>Trump base up – Infrastructure</w:t>
      </w:r>
    </w:p>
    <w:p w14:paraId="27DF2C16" w14:textId="77777777" w:rsidR="00F93E39" w:rsidRPr="009A2C2E" w:rsidRDefault="00F93E39" w:rsidP="00F93E39">
      <w:pPr>
        <w:rPr>
          <w:rStyle w:val="Style13ptBold"/>
          <w:b w:val="0"/>
        </w:rPr>
      </w:pPr>
      <w:r>
        <w:rPr>
          <w:rStyle w:val="Style13ptBold"/>
        </w:rPr>
        <w:t>Thrush 6/7</w:t>
      </w:r>
      <w:r>
        <w:rPr>
          <w:rStyle w:val="Style13ptBold"/>
          <w:b w:val="0"/>
        </w:rPr>
        <w:t xml:space="preserve"> </w:t>
      </w:r>
      <w:r w:rsidRPr="009A2C2E">
        <w:rPr>
          <w:rStyle w:val="Style13ptBold"/>
          <w:b w:val="0"/>
        </w:rPr>
        <w:t xml:space="preserve">(Glenn, staff @ NYT, “Trump Rallies His Base </w:t>
      </w:r>
      <w:proofErr w:type="gramStart"/>
      <w:r w:rsidRPr="009A2C2E">
        <w:rPr>
          <w:rStyle w:val="Style13ptBold"/>
          <w:b w:val="0"/>
        </w:rPr>
        <w:t>With</w:t>
      </w:r>
      <w:proofErr w:type="gramEnd"/>
      <w:r w:rsidRPr="009A2C2E">
        <w:rPr>
          <w:rStyle w:val="Style13ptBold"/>
          <w:b w:val="0"/>
        </w:rPr>
        <w:t xml:space="preserve"> Infrastructure Pitch Ahead of </w:t>
      </w:r>
      <w:proofErr w:type="spellStart"/>
      <w:r w:rsidRPr="009A2C2E">
        <w:rPr>
          <w:rStyle w:val="Style13ptBold"/>
          <w:b w:val="0"/>
        </w:rPr>
        <w:t>Comey</w:t>
      </w:r>
      <w:proofErr w:type="spellEnd"/>
      <w:r w:rsidRPr="009A2C2E">
        <w:rPr>
          <w:rStyle w:val="Style13ptBold"/>
          <w:b w:val="0"/>
        </w:rPr>
        <w:t xml:space="preserve"> Testimony”, https://www.nytimes.com/2017/06/07/us/trump-infrastructure.html)</w:t>
      </w:r>
    </w:p>
    <w:p w14:paraId="37AB1339" w14:textId="77777777" w:rsidR="00F93E39" w:rsidRPr="009A2C2E" w:rsidRDefault="00F93E39" w:rsidP="00F93E39">
      <w:r>
        <w:t xml:space="preserve">President </w:t>
      </w:r>
      <w:r w:rsidRPr="00467C0A">
        <w:rPr>
          <w:rStyle w:val="StyleUnderline"/>
          <w:highlight w:val="yellow"/>
        </w:rPr>
        <w:t>Trump, delivering a forceful “America first” message as he promoted his infrastructure plan, used a rally here</w:t>
      </w:r>
      <w:r>
        <w:t xml:space="preserve"> on Wednesday to </w:t>
      </w:r>
      <w:r w:rsidRPr="00467C0A">
        <w:rPr>
          <w:rStyle w:val="StyleUnderline"/>
          <w:highlight w:val="yellow"/>
        </w:rPr>
        <w:t xml:space="preserve">muster support from his base </w:t>
      </w:r>
      <w:r>
        <w:t xml:space="preserve">ahead of a nail-biting day in Congress. Mr. Trump, </w:t>
      </w:r>
      <w:r w:rsidRPr="00467C0A">
        <w:rPr>
          <w:rStyle w:val="StyleUnderline"/>
          <w:highlight w:val="yellow"/>
        </w:rPr>
        <w:t xml:space="preserve">bracing for </w:t>
      </w:r>
      <w:r>
        <w:t xml:space="preserve">testimony on Thursday by his ousted F.B.I. director, James B. </w:t>
      </w:r>
      <w:proofErr w:type="spellStart"/>
      <w:r w:rsidRPr="00467C0A">
        <w:rPr>
          <w:rStyle w:val="StyleUnderline"/>
          <w:highlight w:val="yellow"/>
        </w:rPr>
        <w:t>Comey</w:t>
      </w:r>
      <w:proofErr w:type="spellEnd"/>
      <w:r>
        <w:t>, traveled to the red outskirts of this blue city to pitch his 10-year, $1 trillion infrastructure outline as part of a week’s worth of events emphasizing progress on the proposal, though it has yet to be fully fleshed out.</w:t>
      </w:r>
    </w:p>
    <w:p w14:paraId="390D3345" w14:textId="77777777" w:rsidR="00F93E39" w:rsidRDefault="00F93E39" w:rsidP="00F93E39">
      <w:pPr>
        <w:pStyle w:val="Heading4"/>
      </w:pPr>
      <w:r>
        <w:t>Trump is more popular than Clinton was – Proves he can rebound</w:t>
      </w:r>
    </w:p>
    <w:p w14:paraId="4A74B56F" w14:textId="77777777" w:rsidR="00F93E39" w:rsidRPr="00841699" w:rsidRDefault="00F93E39" w:rsidP="00F93E39">
      <w:pPr>
        <w:rPr>
          <w:rStyle w:val="Style13ptBold"/>
          <w:b w:val="0"/>
        </w:rPr>
      </w:pPr>
      <w:r>
        <w:rPr>
          <w:rStyle w:val="Style13ptBold"/>
        </w:rPr>
        <w:t>Beamon 6/6</w:t>
      </w:r>
      <w:r>
        <w:rPr>
          <w:rStyle w:val="Style13ptBold"/>
          <w:b w:val="0"/>
        </w:rPr>
        <w:t xml:space="preserve"> </w:t>
      </w:r>
      <w:r w:rsidRPr="00841699">
        <w:rPr>
          <w:rStyle w:val="Style13ptBold"/>
          <w:b w:val="0"/>
          <w:sz w:val="20"/>
        </w:rPr>
        <w:t xml:space="preserve">(Todd, staff @ </w:t>
      </w:r>
      <w:proofErr w:type="spellStart"/>
      <w:r w:rsidRPr="00841699">
        <w:rPr>
          <w:rStyle w:val="Style13ptBold"/>
          <w:b w:val="0"/>
          <w:sz w:val="20"/>
        </w:rPr>
        <w:t>Newsmax</w:t>
      </w:r>
      <w:proofErr w:type="spellEnd"/>
      <w:r w:rsidRPr="00841699">
        <w:rPr>
          <w:rStyle w:val="Style13ptBold"/>
          <w:b w:val="0"/>
          <w:sz w:val="20"/>
        </w:rPr>
        <w:t>, “Polls: Trump's Approval Higher Than Bill Clinton's in First Term”, http://www.newsmax.com/Politics/presidential-approval-ratings-Bill-Clinton/2017/06/06/id/794571/)</w:t>
      </w:r>
    </w:p>
    <w:p w14:paraId="7A613538" w14:textId="77777777" w:rsidR="00F93E39" w:rsidRDefault="00F93E39" w:rsidP="00F93E39">
      <w:r>
        <w:t xml:space="preserve">President Donald </w:t>
      </w:r>
      <w:r w:rsidRPr="00467C0A">
        <w:rPr>
          <w:rStyle w:val="StyleUnderline"/>
          <w:highlight w:val="yellow"/>
        </w:rPr>
        <w:t xml:space="preserve">Trump's approval rating is slightly higher than </w:t>
      </w:r>
      <w:r>
        <w:t xml:space="preserve">Bill </w:t>
      </w:r>
      <w:r w:rsidRPr="00467C0A">
        <w:rPr>
          <w:rStyle w:val="StyleUnderline"/>
          <w:highlight w:val="yellow"/>
        </w:rPr>
        <w:t xml:space="preserve">Clinton's at 138 days </w:t>
      </w:r>
      <w:r>
        <w:t xml:space="preserve">into the Democrat's first term in the White House, according to poll averages reported Tuesday. The </w:t>
      </w:r>
      <w:proofErr w:type="spellStart"/>
      <w:r>
        <w:t>RealClearPolitics</w:t>
      </w:r>
      <w:proofErr w:type="spellEnd"/>
      <w:r>
        <w:t xml:space="preserve"> average of polls Tuesday showed </w:t>
      </w:r>
      <w:r w:rsidRPr="00467C0A">
        <w:rPr>
          <w:rStyle w:val="StyleUnderline"/>
          <w:highlight w:val="yellow"/>
        </w:rPr>
        <w:t>Trump's approval rating at 39.8 percent</w:t>
      </w:r>
      <w:r>
        <w:t>, while the weighted average by the FiveThirtyEight blog had the president at 39 percent. That compared with Clinton's weighted average of 37.8 percent by FiveThirtyEight. The averages were reported by Newsweek and The Daily Caller.</w:t>
      </w:r>
    </w:p>
    <w:p w14:paraId="7E4393A2" w14:textId="77777777" w:rsidR="00F93E39" w:rsidRDefault="00F93E39" w:rsidP="00F93E39">
      <w:pPr>
        <w:pStyle w:val="Heading4"/>
      </w:pPr>
      <w:r>
        <w:t>No massive slide in approval yet; he’s been stable since taking office</w:t>
      </w:r>
    </w:p>
    <w:p w14:paraId="0183BC72" w14:textId="77777777" w:rsidR="00F93E39" w:rsidRPr="001C6CBF" w:rsidRDefault="00F93E39" w:rsidP="00F93E39">
      <w:pPr>
        <w:rPr>
          <w:rStyle w:val="Style13ptBold"/>
          <w:b w:val="0"/>
        </w:rPr>
      </w:pPr>
      <w:proofErr w:type="spellStart"/>
      <w:r>
        <w:rPr>
          <w:rStyle w:val="Style13ptBold"/>
        </w:rPr>
        <w:t>Kurtzleben</w:t>
      </w:r>
      <w:proofErr w:type="spellEnd"/>
      <w:r>
        <w:rPr>
          <w:rStyle w:val="Style13ptBold"/>
        </w:rPr>
        <w:t xml:space="preserve"> 6/3</w:t>
      </w:r>
      <w:r>
        <w:rPr>
          <w:rStyle w:val="Style13ptBold"/>
          <w:b w:val="0"/>
        </w:rPr>
        <w:t xml:space="preserve"> </w:t>
      </w:r>
      <w:r w:rsidRPr="001C6CBF">
        <w:rPr>
          <w:rStyle w:val="Style13ptBold"/>
          <w:b w:val="0"/>
        </w:rPr>
        <w:t xml:space="preserve">(Danielle, staff @ NPR, “Trump's Approval Rating Decline Isn't That Big Compared </w:t>
      </w:r>
      <w:proofErr w:type="gramStart"/>
      <w:r w:rsidRPr="001C6CBF">
        <w:rPr>
          <w:rStyle w:val="Style13ptBold"/>
          <w:b w:val="0"/>
        </w:rPr>
        <w:t>With</w:t>
      </w:r>
      <w:proofErr w:type="gramEnd"/>
      <w:r w:rsidRPr="001C6CBF">
        <w:rPr>
          <w:rStyle w:val="Style13ptBold"/>
          <w:b w:val="0"/>
        </w:rPr>
        <w:t xml:space="preserve"> Predecessors' Drops”, http://www.npr.org/2017/06/03/531088285/trump-s-approval-rate-decline-is-nothing-compared-to-other-presidents)</w:t>
      </w:r>
    </w:p>
    <w:p w14:paraId="35E10801" w14:textId="77777777" w:rsidR="00F93E39" w:rsidRPr="001C6CBF" w:rsidRDefault="00F93E39" w:rsidP="00F93E39">
      <w:r w:rsidRPr="00467C0A">
        <w:rPr>
          <w:rStyle w:val="StyleUnderline"/>
          <w:highlight w:val="yellow"/>
        </w:rPr>
        <w:t>While his approval rating has fallen and the gap between approval and disapproval has widened considerably, it has not shifted in any extraordinary sense</w:t>
      </w:r>
      <w:r>
        <w:t xml:space="preserve">. This is, in part, because of how those charts are scaled, as well as the fact that they show the widening gap between approval and disapproval (and that he started lower than past presidents — there is only so low you can go). To be clear, this isn't to say that those are misleading. But it is to say that with more historical context, </w:t>
      </w:r>
      <w:r w:rsidRPr="00467C0A">
        <w:rPr>
          <w:rStyle w:val="StyleUnderline"/>
          <w:highlight w:val="yellow"/>
        </w:rPr>
        <w:t>Trump's sliding approval rating really hasn't slid that much</w:t>
      </w:r>
      <w:r>
        <w:t xml:space="preserve">. By </w:t>
      </w:r>
      <w:proofErr w:type="spellStart"/>
      <w:r>
        <w:t>RealClearPolitics</w:t>
      </w:r>
      <w:proofErr w:type="spellEnd"/>
      <w:r>
        <w:t xml:space="preserve">' average, </w:t>
      </w:r>
      <w:r w:rsidRPr="00467C0A">
        <w:rPr>
          <w:rStyle w:val="StyleUnderline"/>
          <w:highlight w:val="yellow"/>
        </w:rPr>
        <w:t>Trump's approval rating has fallen off by about 4 points since the first day of his term</w:t>
      </w:r>
      <w:r>
        <w:t xml:space="preserve">. </w:t>
      </w:r>
      <w:proofErr w:type="gramStart"/>
      <w:r>
        <w:t>FiveThirtyEight</w:t>
      </w:r>
      <w:proofErr w:type="gramEnd"/>
      <w:r>
        <w:t xml:space="preserve"> has it a bit bigger, at around 6 points. We wanted to know how big this type of decline compared with that of other presidents. Gallup has been tracking presidential approval ratings since the Truman administration, so we used its data to figure this out. According to Gallup, Trump's approval rating is 5 points lower than it was when he took office. Compared with that, other presidents' approval ratings in their first four months have fallen by more — often, much more — than those once they took office. (Gallup measured approval ratings less often in the past, so we tried to find approximate time periods for other presidents.) Trump's disapproval rating has also climbed, by 9 points in Gallup's poll. Once again, this is far smaller than the increase that most other presidents have sustained in their first four months. As a side note here, you might notice that Trump's disapproval increase is larger than the decline in his approval rating, which may seem odd, but </w:t>
      </w:r>
      <w:r w:rsidRPr="00467C0A">
        <w:rPr>
          <w:rStyle w:val="StyleUnderline"/>
          <w:highlight w:val="yellow"/>
        </w:rPr>
        <w:t>that is a common trend among presidents</w:t>
      </w:r>
      <w:r>
        <w:t>.</w:t>
      </w:r>
    </w:p>
    <w:p w14:paraId="14FCD6C0" w14:textId="77777777" w:rsidR="00F93E39" w:rsidRDefault="00F93E39" w:rsidP="00F93E39">
      <w:pPr>
        <w:pStyle w:val="Heading4"/>
      </w:pPr>
      <w:r>
        <w:t>Base is holding – Funding proves</w:t>
      </w:r>
    </w:p>
    <w:p w14:paraId="42C72E29" w14:textId="77777777" w:rsidR="00F93E39" w:rsidRPr="00212751" w:rsidRDefault="00F93E39" w:rsidP="00F93E39">
      <w:pPr>
        <w:rPr>
          <w:rStyle w:val="Style13ptBold"/>
          <w:b w:val="0"/>
        </w:rPr>
      </w:pPr>
      <w:proofErr w:type="spellStart"/>
      <w:r>
        <w:rPr>
          <w:rStyle w:val="Style13ptBold"/>
        </w:rPr>
        <w:t>Zawatsky</w:t>
      </w:r>
      <w:proofErr w:type="spellEnd"/>
      <w:r>
        <w:rPr>
          <w:rStyle w:val="Style13ptBold"/>
        </w:rPr>
        <w:t xml:space="preserve"> 5/28</w:t>
      </w:r>
      <w:r>
        <w:rPr>
          <w:rStyle w:val="Style13ptBold"/>
          <w:b w:val="0"/>
        </w:rPr>
        <w:t xml:space="preserve"> </w:t>
      </w:r>
      <w:r w:rsidRPr="00212751">
        <w:rPr>
          <w:rStyle w:val="Style13ptBold"/>
          <w:b w:val="0"/>
          <w:sz w:val="16"/>
        </w:rPr>
        <w:t xml:space="preserve">(Jay, CEO of </w:t>
      </w:r>
      <w:proofErr w:type="spellStart"/>
      <w:r w:rsidRPr="00212751">
        <w:rPr>
          <w:rStyle w:val="Style13ptBold"/>
          <w:b w:val="0"/>
          <w:sz w:val="16"/>
        </w:rPr>
        <w:t>havePower</w:t>
      </w:r>
      <w:proofErr w:type="spellEnd"/>
      <w:r w:rsidRPr="00212751">
        <w:rPr>
          <w:rStyle w:val="Style13ptBold"/>
          <w:b w:val="0"/>
          <w:sz w:val="16"/>
        </w:rPr>
        <w:t>, LLC, “Trump's Base Is Holding”, http://nationalinterest.org/feature/trumps-base-holding-20893)</w:t>
      </w:r>
    </w:p>
    <w:p w14:paraId="6E42AD63" w14:textId="77777777" w:rsidR="00F93E39" w:rsidRPr="00A9407A" w:rsidRDefault="00F93E39" w:rsidP="00F93E39">
      <w:pPr>
        <w:rPr>
          <w:sz w:val="16"/>
        </w:rPr>
      </w:pPr>
      <w:r w:rsidRPr="00A9407A">
        <w:rPr>
          <w:sz w:val="16"/>
        </w:rPr>
        <w:t xml:space="preserve">Slick fundraising strategies like the above seem to be working. </w:t>
      </w:r>
      <w:r w:rsidRPr="00467C0A">
        <w:rPr>
          <w:rStyle w:val="StyleUnderline"/>
          <w:highlight w:val="yellow"/>
        </w:rPr>
        <w:t xml:space="preserve">Despite the overwhelming </w:t>
      </w:r>
      <w:proofErr w:type="gramStart"/>
      <w:r w:rsidRPr="00467C0A">
        <w:rPr>
          <w:rStyle w:val="StyleUnderline"/>
          <w:highlight w:val="yellow"/>
        </w:rPr>
        <w:t>pounding</w:t>
      </w:r>
      <w:proofErr w:type="gramEnd"/>
      <w:r w:rsidRPr="00467C0A">
        <w:rPr>
          <w:sz w:val="16"/>
          <w:highlight w:val="yellow"/>
        </w:rPr>
        <w:t xml:space="preserve"> </w:t>
      </w:r>
      <w:r w:rsidRPr="00A9407A">
        <w:rPr>
          <w:sz w:val="16"/>
        </w:rPr>
        <w:t xml:space="preserve">President </w:t>
      </w:r>
      <w:r w:rsidRPr="00467C0A">
        <w:rPr>
          <w:rStyle w:val="StyleUnderline"/>
          <w:highlight w:val="yellow"/>
        </w:rPr>
        <w:t>Trump is taking in the mainstream media</w:t>
      </w:r>
      <w:r w:rsidRPr="00A9407A">
        <w:rPr>
          <w:sz w:val="16"/>
        </w:rPr>
        <w:t xml:space="preserve">, of which 80% of the stories are negative, according to a recent Harvard University study, </w:t>
      </w:r>
      <w:r w:rsidRPr="00467C0A">
        <w:rPr>
          <w:rStyle w:val="StyleUnderline"/>
          <w:highlight w:val="yellow"/>
        </w:rPr>
        <w:t>the President and the Republican Party are enjoying unprecedented financial support</w:t>
      </w:r>
      <w:r w:rsidRPr="00A9407A">
        <w:rPr>
          <w:sz w:val="16"/>
        </w:rPr>
        <w:t xml:space="preserve">. At </w:t>
      </w:r>
      <w:r w:rsidRPr="00467C0A">
        <w:rPr>
          <w:rStyle w:val="StyleUnderline"/>
          <w:highlight w:val="yellow"/>
        </w:rPr>
        <w:t>the</w:t>
      </w:r>
      <w:r w:rsidRPr="00A9407A">
        <w:rPr>
          <w:sz w:val="16"/>
        </w:rPr>
        <w:t xml:space="preserve"> same time, the Democratic National Committee (</w:t>
      </w:r>
      <w:r w:rsidRPr="00467C0A">
        <w:rPr>
          <w:rStyle w:val="StyleUnderline"/>
          <w:highlight w:val="yellow"/>
        </w:rPr>
        <w:t>DNC) is experiencing its worst fundraising since April of 2009</w:t>
      </w:r>
      <w:r w:rsidRPr="00A9407A">
        <w:rPr>
          <w:sz w:val="16"/>
        </w:rPr>
        <w:t xml:space="preserve">. Requests such as the First </w:t>
      </w:r>
      <w:proofErr w:type="spellStart"/>
      <w:r w:rsidRPr="00A9407A">
        <w:rPr>
          <w:sz w:val="16"/>
        </w:rPr>
        <w:t>Lady’s</w:t>
      </w:r>
      <w:proofErr w:type="spellEnd"/>
      <w:r w:rsidRPr="00A9407A">
        <w:rPr>
          <w:sz w:val="16"/>
        </w:rPr>
        <w:t xml:space="preserve"> have brought in big bucks from the President’s loyal base. In fact, per the Republican National Committee (RNC), the RNC and associated committees had 250,000 “new on-line donors”, which “marks a 398% increase over the number of new donors” to the RNC and affiliates in 2016, an election year. To illustrate: While the DNC raised only $4.7 million in April ($3.8 million less than in April of 2016 and less than in any April from 2010 through 2015), the RNC raised $9.6 million in April of 2017. The April numbers are not a fluke. The RNC has $41.4 million on hand, having raised record amounts in the first quarter of 2017, while the DNC has only $8.8 million in cash. Even that is misleading, as the DNC is nearly $3 million in debt, while the RNC carries no debt. The DNC’s dismal fundraising and cash balance is in spite of the media’s and elected democrats’ relentless recitation of Russia’s alleged influence on, and collusion with, the Trump 2016 Presidential campaign. One would think that if the media’s constant yammering was having an effect, DNC coffers would be overflowing, while RNC support would be dwindling, as the Republican base grew weary, and wary. The figures show that is not the case. The DNC’s poor fortunes also are despite their much ballyhooed “Unity Tour”, undertaken by Bernie Sanders and DNC Chair Tom Perez in April. It seems that the more Sanders and Perez traveled and spoke, fewer dollars flowed. Even special elections, in which Democrats still are trying, unsuccessfully so far since the November election, to win a former Republican seat, have not boosted the DNC’s fundraising. The Republican National Congressional Committee (RNCC) and the Republican National Senatorial Committee (RNSC) have outraised their Democrat counterparts, the DCCC and the DSCC, each month of this year. </w:t>
      </w:r>
      <w:r w:rsidRPr="00467C0A">
        <w:rPr>
          <w:rStyle w:val="StyleUnderline"/>
          <w:highlight w:val="yellow"/>
        </w:rPr>
        <w:t>The Base Is Holding</w:t>
      </w:r>
      <w:r w:rsidRPr="00A9407A">
        <w:rPr>
          <w:sz w:val="16"/>
        </w:rPr>
        <w:t>: What explains the fundraising dichotomy? While the “elite media”, elected Democrats and the Deep State, including rogue government employees in the Washington bureaucracies, are doing their best to bring the President down, the outside the beltway, Joe and Jane Six-packs (in Ohio, Pennsylvania, Michigan and Wisconsin) still have faith in their President. That faith can only be enhanced by the well-received foreign tour Mr. Trump just concluded.</w:t>
      </w:r>
    </w:p>
    <w:p w14:paraId="0F02AEA5" w14:textId="77777777" w:rsidR="00F93E39" w:rsidRDefault="00F93E39" w:rsidP="00F93E39">
      <w:pPr>
        <w:pStyle w:val="Heading4"/>
      </w:pPr>
      <w:r>
        <w:t>Travel ban proves his security policies are popular</w:t>
      </w:r>
    </w:p>
    <w:p w14:paraId="74F2B732" w14:textId="77777777" w:rsidR="00F93E39" w:rsidRPr="00750B42" w:rsidRDefault="00F93E39" w:rsidP="00F93E39">
      <w:pPr>
        <w:rPr>
          <w:rStyle w:val="Style13ptBold"/>
          <w:b w:val="0"/>
        </w:rPr>
      </w:pPr>
      <w:r>
        <w:rPr>
          <w:rStyle w:val="Style13ptBold"/>
        </w:rPr>
        <w:t>Rasmussen Reports 6/6</w:t>
      </w:r>
      <w:r>
        <w:rPr>
          <w:rStyle w:val="Style13ptBold"/>
          <w:b w:val="0"/>
        </w:rPr>
        <w:t xml:space="preserve"> </w:t>
      </w:r>
      <w:r w:rsidRPr="00750B42">
        <w:rPr>
          <w:rStyle w:val="Style13ptBold"/>
          <w:b w:val="0"/>
          <w:sz w:val="18"/>
        </w:rPr>
        <w:t>(Nat’l pollster, “52% Say Trump Travel Ban Anti-Terrorist, Not Anti-Muslim”, http://www.rasmussenreports.com/public_content/politics/current_events/israel_the_middle_east/52_say_trump_travel_ban_anti_terrorist_not_anti_muslim)</w:t>
      </w:r>
    </w:p>
    <w:p w14:paraId="1E6AEF67" w14:textId="77777777" w:rsidR="00F93E39" w:rsidRDefault="00F93E39" w:rsidP="00F93E39">
      <w:r w:rsidRPr="00467C0A">
        <w:rPr>
          <w:rStyle w:val="StyleUnderline"/>
          <w:highlight w:val="yellow"/>
        </w:rPr>
        <w:t>Half of voters still favor</w:t>
      </w:r>
      <w:r w:rsidRPr="00467C0A">
        <w:rPr>
          <w:highlight w:val="yellow"/>
        </w:rPr>
        <w:t xml:space="preserve"> </w:t>
      </w:r>
      <w:r>
        <w:t xml:space="preserve">President </w:t>
      </w:r>
      <w:r w:rsidRPr="00467C0A">
        <w:rPr>
          <w:rStyle w:val="StyleUnderline"/>
          <w:highlight w:val="yellow"/>
        </w:rPr>
        <w:t>Trump’s temporary travel ban</w:t>
      </w:r>
      <w:r>
        <w:t xml:space="preserve"> </w:t>
      </w:r>
      <w:r w:rsidRPr="00467C0A">
        <w:rPr>
          <w:rStyle w:val="StyleUnderline"/>
          <w:highlight w:val="yellow"/>
        </w:rPr>
        <w:t>and see it as an anti-terrorist measure</w:t>
      </w:r>
      <w:r>
        <w:t xml:space="preserve">, </w:t>
      </w:r>
      <w:r w:rsidRPr="00467C0A">
        <w:rPr>
          <w:rStyle w:val="StyleUnderline"/>
          <w:highlight w:val="yellow"/>
        </w:rPr>
        <w:t>not religious discrimination</w:t>
      </w:r>
      <w:r>
        <w:t xml:space="preserve">. Voters also think the U.S. Supreme Court is likely to uphold the ban. The latest Rasmussen Reports national telephone and online survey finds that </w:t>
      </w:r>
      <w:r w:rsidRPr="00467C0A">
        <w:rPr>
          <w:rStyle w:val="StyleUnderline"/>
          <w:highlight w:val="yellow"/>
        </w:rPr>
        <w:t>50% of Likely U.S. Voters favor temporarily barring entry to the U</w:t>
      </w:r>
      <w:r>
        <w:t xml:space="preserve">nited </w:t>
      </w:r>
      <w:r w:rsidRPr="00467C0A">
        <w:rPr>
          <w:rStyle w:val="StyleUnderline"/>
          <w:highlight w:val="yellow"/>
        </w:rPr>
        <w:t>S</w:t>
      </w:r>
      <w:r>
        <w:t xml:space="preserve">tates </w:t>
      </w:r>
      <w:r w:rsidRPr="00467C0A">
        <w:rPr>
          <w:rStyle w:val="StyleUnderline"/>
          <w:highlight w:val="yellow"/>
        </w:rPr>
        <w:t>of people from Syria, Iran, Libya, Somalia, Sudan and Yemen</w:t>
      </w:r>
      <w:r w:rsidRPr="00467C0A">
        <w:rPr>
          <w:highlight w:val="yellow"/>
        </w:rPr>
        <w:t xml:space="preserve"> </w:t>
      </w:r>
      <w:r>
        <w:t>until the federal government improves its ability to screen out potential terrorists from coming here. Forty-one percent (41%) are opposed. (To see survey question wording, click here.) Support for the ban is down slightly from the mid-50s in late January. Critics of the travel ban say it is aimed at blocking Muslims from entering the United States, and 39% agree. Fifty-two percent (52%) say Trump’s order is aimed instead at keeping out terrorists. The seven Muslim-majority countries in question were identified by the Obama administration as terrorist havens. Democrats are far more likely than Republicans and unaffiliated voters to view the temporary ban as anti-Muslim and to oppose it.</w:t>
      </w:r>
    </w:p>
    <w:p w14:paraId="076F0E2D" w14:textId="77777777" w:rsidR="00F93E39" w:rsidRDefault="00F93E39" w:rsidP="00F93E39">
      <w:pPr>
        <w:pStyle w:val="Heading4"/>
      </w:pPr>
      <w:r>
        <w:t>That’s key to his base</w:t>
      </w:r>
    </w:p>
    <w:p w14:paraId="4A7F79F6" w14:textId="77777777" w:rsidR="00F93E39" w:rsidRPr="00750B42" w:rsidRDefault="00F93E39" w:rsidP="00F93E39">
      <w:pPr>
        <w:rPr>
          <w:rStyle w:val="Style13ptBold"/>
          <w:b w:val="0"/>
        </w:rPr>
      </w:pPr>
      <w:r>
        <w:rPr>
          <w:rStyle w:val="Style13ptBold"/>
        </w:rPr>
        <w:t>Rasmussen Reports 6/6</w:t>
      </w:r>
      <w:r>
        <w:rPr>
          <w:rStyle w:val="Style13ptBold"/>
          <w:b w:val="0"/>
        </w:rPr>
        <w:t xml:space="preserve"> </w:t>
      </w:r>
      <w:r w:rsidRPr="00750B42">
        <w:rPr>
          <w:rStyle w:val="Style13ptBold"/>
          <w:b w:val="0"/>
          <w:sz w:val="18"/>
        </w:rPr>
        <w:t>(Nat’l pollster, “52% Say Trump Travel Ban Anti-Terrorist, Not Anti-Muslim”, http://www.rasmussenreports.com/public_content/politics/current_events/israel_the_middle_east/52_say_trump_travel_ban_anti_terrorist_not_anti_muslim)</w:t>
      </w:r>
    </w:p>
    <w:p w14:paraId="1776B341" w14:textId="77777777" w:rsidR="00F93E39" w:rsidRPr="00AF5B00" w:rsidRDefault="00F93E39" w:rsidP="00F93E39">
      <w:r w:rsidRPr="00467C0A">
        <w:rPr>
          <w:rStyle w:val="StyleUnderline"/>
          <w:highlight w:val="yellow"/>
        </w:rPr>
        <w:t>Seventy-four percent (74%) of Republicans and 56% of unaffiliated voters view the temporary ban as anti-terrorist</w:t>
      </w:r>
      <w:r>
        <w:t xml:space="preserve">. Fifty-eight percent (58%) of Democrats see it as anti-Muslim instead. Even more Democrats (64%) oppose the travel ban, while </w:t>
      </w:r>
      <w:r w:rsidRPr="00467C0A">
        <w:rPr>
          <w:rStyle w:val="StyleUnderline"/>
          <w:highlight w:val="yellow"/>
        </w:rPr>
        <w:t xml:space="preserve">77% of GOP voters and </w:t>
      </w:r>
      <w:proofErr w:type="spellStart"/>
      <w:r w:rsidRPr="00467C0A">
        <w:rPr>
          <w:rStyle w:val="StyleUnderline"/>
          <w:highlight w:val="yellow"/>
        </w:rPr>
        <w:t>unaffiliateds</w:t>
      </w:r>
      <w:proofErr w:type="spellEnd"/>
      <w:r w:rsidRPr="00467C0A">
        <w:rPr>
          <w:rStyle w:val="StyleUnderline"/>
          <w:highlight w:val="yellow"/>
        </w:rPr>
        <w:t xml:space="preserve"> by a 50% to 39% margin favor it</w:t>
      </w:r>
      <w:r>
        <w:t xml:space="preserve">. </w:t>
      </w:r>
      <w:r w:rsidRPr="00467C0A">
        <w:rPr>
          <w:rStyle w:val="StyleUnderline"/>
          <w:highlight w:val="yellow"/>
        </w:rPr>
        <w:t>Republicans are much more optimistic than the others</w:t>
      </w:r>
      <w:r>
        <w:t>, however, that the Supreme Court will uphold the ban. Ninety-seven percent (97%) of voters who Strongly Approve of the job the president is doing favor the travel ban. Among voters who Strongly Disapprove of Trump’s job performance, 79% oppose it.</w:t>
      </w:r>
    </w:p>
    <w:p w14:paraId="3FC772C5" w14:textId="77777777" w:rsidR="00F93E39" w:rsidRDefault="00F93E39" w:rsidP="00F93E39">
      <w:pPr>
        <w:pStyle w:val="Heading4"/>
      </w:pPr>
      <w:r>
        <w:t>Optics on security are key; perception matters more than reality</w:t>
      </w:r>
    </w:p>
    <w:p w14:paraId="618AC535" w14:textId="77777777" w:rsidR="00F93E39" w:rsidRPr="00E52BA3" w:rsidRDefault="00F93E39" w:rsidP="00F93E39">
      <w:pPr>
        <w:rPr>
          <w:rStyle w:val="Style13ptBold"/>
          <w:b w:val="0"/>
        </w:rPr>
      </w:pPr>
      <w:proofErr w:type="spellStart"/>
      <w:r>
        <w:rPr>
          <w:rStyle w:val="Style13ptBold"/>
        </w:rPr>
        <w:t>Hohmann</w:t>
      </w:r>
      <w:proofErr w:type="spellEnd"/>
      <w:r>
        <w:rPr>
          <w:rStyle w:val="Style13ptBold"/>
        </w:rPr>
        <w:t xml:space="preserve"> 6/6</w:t>
      </w:r>
      <w:r>
        <w:rPr>
          <w:rStyle w:val="Style13ptBold"/>
          <w:b w:val="0"/>
        </w:rPr>
        <w:t xml:space="preserve"> </w:t>
      </w:r>
      <w:r w:rsidRPr="00E52BA3">
        <w:rPr>
          <w:rStyle w:val="Style13ptBold"/>
          <w:b w:val="0"/>
          <w:sz w:val="18"/>
        </w:rPr>
        <w:t>(James, staff @ Norwich Bulletin, “The Daily 202: Trump signals to his base that he is a man of action”, http://www.norwichbulletin.com/news/20170606/daily-202-trump-signals-to-his-base-that-he-is-man-of-action)</w:t>
      </w:r>
    </w:p>
    <w:p w14:paraId="23BC73B3" w14:textId="77777777" w:rsidR="00F93E39" w:rsidRPr="00E52BA3" w:rsidRDefault="00F93E39" w:rsidP="00F93E39">
      <w:r w:rsidRPr="00467C0A">
        <w:rPr>
          <w:rStyle w:val="StyleUnderline"/>
          <w:highlight w:val="yellow"/>
        </w:rPr>
        <w:t>If Trump</w:t>
      </w:r>
      <w:r w:rsidRPr="00467C0A">
        <w:rPr>
          <w:highlight w:val="yellow"/>
        </w:rPr>
        <w:t xml:space="preserve"> </w:t>
      </w:r>
      <w:r>
        <w:t xml:space="preserve">truly </w:t>
      </w:r>
      <w:r w:rsidRPr="00467C0A">
        <w:rPr>
          <w:rStyle w:val="StyleUnderline"/>
          <w:highlight w:val="yellow"/>
        </w:rPr>
        <w:t>cared about the underlying ban and wanted it to be in place for the country’s security</w:t>
      </w:r>
      <w:r>
        <w:t xml:space="preserve">, as he claims, </w:t>
      </w:r>
      <w:r w:rsidRPr="00467C0A">
        <w:rPr>
          <w:rStyle w:val="StyleUnderline"/>
          <w:highlight w:val="yellow"/>
        </w:rPr>
        <w:t>he would not be speaking so freely</w:t>
      </w:r>
      <w:r>
        <w:t xml:space="preserve">. The billionaire businessman has been mired in litigation off and on for decades and has demonstrated an ability - when his own money was at stake - to be self-disciplined. </w:t>
      </w:r>
      <w:r w:rsidRPr="00467C0A">
        <w:rPr>
          <w:rStyle w:val="StyleUnderline"/>
          <w:highlight w:val="yellow"/>
        </w:rPr>
        <w:t>The only explanation</w:t>
      </w:r>
      <w:r>
        <w:t xml:space="preserve">, then, </w:t>
      </w:r>
      <w:r w:rsidRPr="00467C0A">
        <w:rPr>
          <w:rStyle w:val="StyleUnderline"/>
          <w:highlight w:val="yellow"/>
        </w:rPr>
        <w:t>is that he cares less about winning the case than reassuring his base</w:t>
      </w:r>
      <w:r>
        <w:t xml:space="preserve">. </w:t>
      </w:r>
      <w:r w:rsidRPr="00467C0A">
        <w:rPr>
          <w:rStyle w:val="StyleUnderline"/>
          <w:highlight w:val="yellow"/>
        </w:rPr>
        <w:t>The number of posts reflects the degree to which Trump thinks the travel ban is a political winner</w:t>
      </w:r>
      <w:r>
        <w:t xml:space="preserve">. He is trying to signal for his 24 million Facebook fans and 31.7 million Twitter followers that he’s fighting for them, regardless of what the judges, the media and the Democrats say. As Trump put it Tuesday morning: “The FAKE MSM is working so hard trying to get me not to use Social Media. They hate that I can get the honest and unfiltered message out.” And: “Sorry folks, but if I would have relied on the Fake News of CNN, NBC, ABC, CBS, </w:t>
      </w:r>
      <w:proofErr w:type="spellStart"/>
      <w:r>
        <w:t>washpost</w:t>
      </w:r>
      <w:proofErr w:type="spellEnd"/>
      <w:r>
        <w:t xml:space="preserve"> or </w:t>
      </w:r>
      <w:proofErr w:type="spellStart"/>
      <w:r>
        <w:t>nytimes</w:t>
      </w:r>
      <w:proofErr w:type="spellEnd"/>
      <w:r>
        <w:t xml:space="preserve">, I would have had ZERO chance winning WH” Bigger picture, the president is trying to maintain his populist street cred and show his true believers that he’s not going wobbly on them after five months in Washington, despite back-tracking on more of his campaign promises than he’s kept. </w:t>
      </w:r>
      <w:r w:rsidRPr="00467C0A">
        <w:rPr>
          <w:rStyle w:val="StyleUnderline"/>
          <w:highlight w:val="yellow"/>
        </w:rPr>
        <w:t>Trump has always been a flashy show horse</w:t>
      </w:r>
      <w:r>
        <w:t xml:space="preserve">. Why would anyone think a septuagenarian is suddenly going to buckle down to become a work horse? As a developer, biographers and former associates say, he consistently cared more about the gold-plated façade than the foundation. This is why Trump could obsess about how the lobbies of his properties looked, even as his business ventures careened toward bankruptcy under the weight of bad loans and poor bookkeeping. </w:t>
      </w:r>
      <w:r w:rsidRPr="00467C0A">
        <w:rPr>
          <w:rStyle w:val="StyleUnderline"/>
          <w:highlight w:val="yellow"/>
        </w:rPr>
        <w:t>With his agenda imperiled, Trump increasingly seems determined to create an aura of effectiveness in the hopes that core supporters already inclined to support him won’t be able to tell the difference between optics and substance</w:t>
      </w:r>
      <w:r>
        <w:t>. Remember, this is the same candidate who once boasted that he could shoot someone on Fifth Avenue and his voters would stick with him.</w:t>
      </w:r>
    </w:p>
    <w:p w14:paraId="0FAF4DA8" w14:textId="77777777" w:rsidR="00F93E39" w:rsidRDefault="00F93E39" w:rsidP="00F93E39">
      <w:pPr>
        <w:pStyle w:val="Heading4"/>
      </w:pPr>
      <w:r>
        <w:t>Trump is popular w key veterans on military issues</w:t>
      </w:r>
    </w:p>
    <w:p w14:paraId="5342DF47" w14:textId="77777777" w:rsidR="00F93E39" w:rsidRPr="001A2B97" w:rsidRDefault="00F93E39" w:rsidP="00F93E39">
      <w:pPr>
        <w:rPr>
          <w:rStyle w:val="Style13ptBold"/>
          <w:b w:val="0"/>
        </w:rPr>
      </w:pPr>
      <w:proofErr w:type="spellStart"/>
      <w:r>
        <w:rPr>
          <w:rStyle w:val="Style13ptBold"/>
        </w:rPr>
        <w:t>Reyner</w:t>
      </w:r>
      <w:proofErr w:type="spellEnd"/>
      <w:r>
        <w:rPr>
          <w:rStyle w:val="Style13ptBold"/>
        </w:rPr>
        <w:t xml:space="preserve"> 5/30</w:t>
      </w:r>
      <w:r>
        <w:rPr>
          <w:rStyle w:val="Style13ptBold"/>
          <w:b w:val="0"/>
        </w:rPr>
        <w:t xml:space="preserve"> </w:t>
      </w:r>
      <w:r w:rsidRPr="001A2B97">
        <w:rPr>
          <w:rStyle w:val="Style13ptBold"/>
          <w:b w:val="0"/>
          <w:sz w:val="20"/>
        </w:rPr>
        <w:t xml:space="preserve">(Solange, staff @ </w:t>
      </w:r>
      <w:proofErr w:type="spellStart"/>
      <w:r w:rsidRPr="001A2B97">
        <w:rPr>
          <w:rStyle w:val="Style13ptBold"/>
          <w:b w:val="0"/>
          <w:sz w:val="20"/>
        </w:rPr>
        <w:t>Newsmax</w:t>
      </w:r>
      <w:proofErr w:type="spellEnd"/>
      <w:r w:rsidRPr="001A2B97">
        <w:rPr>
          <w:rStyle w:val="Style13ptBold"/>
          <w:b w:val="0"/>
          <w:sz w:val="20"/>
        </w:rPr>
        <w:t>, “Pew Research: Trump Still Popular Among US Veterans”, http://www.newsmax.com/Politics/Pew-Research-Center-presidential-approval-ratings/2017/05/30/id/793207/)</w:t>
      </w:r>
    </w:p>
    <w:p w14:paraId="477C77F1" w14:textId="77777777" w:rsidR="00F93E39" w:rsidRPr="00467C0A" w:rsidRDefault="00F93E39" w:rsidP="00F93E39">
      <w:pPr>
        <w:rPr>
          <w:rStyle w:val="StyleUnderline"/>
          <w:highlight w:val="yellow"/>
        </w:rPr>
      </w:pPr>
      <w:r>
        <w:t xml:space="preserve">President Donald </w:t>
      </w:r>
      <w:r w:rsidRPr="00467C0A">
        <w:rPr>
          <w:rStyle w:val="StyleUnderline"/>
          <w:highlight w:val="yellow"/>
        </w:rPr>
        <w:t>Trump has maintained a surprisingly high approval rating among U.S. military veterans</w:t>
      </w:r>
      <w:r>
        <w:t xml:space="preserve">, according to the Independent Journal Review. </w:t>
      </w:r>
      <w:r w:rsidRPr="00467C0A">
        <w:rPr>
          <w:rStyle w:val="StyleUnderline"/>
          <w:highlight w:val="yellow"/>
        </w:rPr>
        <w:t>Trump's approval rating among veterans stood at 60 percent</w:t>
      </w:r>
      <w:r w:rsidRPr="00467C0A">
        <w:rPr>
          <w:highlight w:val="yellow"/>
        </w:rPr>
        <w:t xml:space="preserve"> </w:t>
      </w:r>
      <w:r>
        <w:t xml:space="preserve">before the election </w:t>
      </w:r>
      <w:r w:rsidRPr="00467C0A">
        <w:rPr>
          <w:rStyle w:val="StyleUnderline"/>
          <w:highlight w:val="yellow"/>
        </w:rPr>
        <w:t>and has only slipped by six percentage points</w:t>
      </w:r>
      <w:r>
        <w:t>, according to a Pew Research Center poll conducted in April and posted in late May. "The April survey found that 98 percent of veterans who identify as Republicans approve of Trump; among Democratic veterans, the share was just 10 percent. Among the public overall</w:t>
      </w:r>
      <w:r w:rsidRPr="00467C0A">
        <w:rPr>
          <w:rStyle w:val="StyleUnderline"/>
          <w:highlight w:val="yellow"/>
        </w:rPr>
        <w:t>, 86 percent of Republicans approve of Trump</w:t>
      </w:r>
      <w:r>
        <w:t xml:space="preserve">, compared with only 9 percent of Democrats," the Pew Research Center explained. Trump's overall job rating is currently at 41 percent, five points higher than it was on the day he won the election. In the Pew poll, conducted April 4-18, it was just 39 percent, but both younger and older veterans gave higher approval ratings for Trump than did younger adults overall. Additionally, </w:t>
      </w:r>
      <w:r w:rsidRPr="00467C0A">
        <w:rPr>
          <w:rStyle w:val="StyleUnderline"/>
          <w:highlight w:val="yellow"/>
        </w:rPr>
        <w:t>98 percent of Republican military veterans approve of the job Trump is doing.</w:t>
      </w:r>
    </w:p>
    <w:p w14:paraId="0D122787" w14:textId="77777777" w:rsidR="00F93E39" w:rsidRDefault="00F93E39" w:rsidP="00F93E39">
      <w:pPr>
        <w:pStyle w:val="Heading4"/>
      </w:pPr>
      <w:r>
        <w:t>Strong base support emboldens Trump</w:t>
      </w:r>
    </w:p>
    <w:p w14:paraId="0C832AC1" w14:textId="77777777" w:rsidR="00F93E39" w:rsidRPr="006721FA" w:rsidRDefault="00F93E39" w:rsidP="00F93E39">
      <w:pPr>
        <w:rPr>
          <w:rStyle w:val="Style13ptBold"/>
          <w:b w:val="0"/>
        </w:rPr>
      </w:pPr>
      <w:r>
        <w:rPr>
          <w:rStyle w:val="Style13ptBold"/>
        </w:rPr>
        <w:t>Walsh 4/24</w:t>
      </w:r>
      <w:r>
        <w:rPr>
          <w:rStyle w:val="Style13ptBold"/>
          <w:b w:val="0"/>
        </w:rPr>
        <w:t xml:space="preserve"> </w:t>
      </w:r>
      <w:r w:rsidRPr="006721FA">
        <w:rPr>
          <w:rStyle w:val="Style13ptBold"/>
          <w:b w:val="0"/>
          <w:sz w:val="18"/>
        </w:rPr>
        <w:t>(Kenneth, staff @ US News, “President Donald Trump's Base Remains Loyal”, https://www.usnews.com/news/ken-walshs-washington/articles/2017-04-24/president-donald-trumps-base-remains-loyal)</w:t>
      </w:r>
    </w:p>
    <w:p w14:paraId="1F0BF73F" w14:textId="77777777" w:rsidR="00F93E39" w:rsidRPr="006721FA" w:rsidRDefault="00F93E39" w:rsidP="00F93E39">
      <w:r>
        <w:t xml:space="preserve">President Donald </w:t>
      </w:r>
      <w:r w:rsidRPr="00467C0A">
        <w:rPr>
          <w:rStyle w:val="StyleUnderline"/>
          <w:highlight w:val="yellow"/>
        </w:rPr>
        <w:t>Trump is running into political trouble on a variety of fronts</w:t>
      </w:r>
      <w:r>
        <w:t xml:space="preserve">, </w:t>
      </w:r>
      <w:r w:rsidRPr="00467C0A">
        <w:rPr>
          <w:rStyle w:val="StyleUnderline"/>
          <w:highlight w:val="yellow"/>
        </w:rPr>
        <w:t>but the overwhelming majority of his core supporters remain loyal to him and give him high approval ratings.</w:t>
      </w:r>
      <w:r>
        <w:t xml:space="preserve"> The latest poll conducted by ABC News and the Washington Post finds that, as he approaches his 100th day in office Saturday – a traditional milestone for assessing new presidents – </w:t>
      </w:r>
      <w:r w:rsidRPr="00467C0A">
        <w:rPr>
          <w:rStyle w:val="StyleUnderline"/>
          <w:highlight w:val="yellow"/>
        </w:rPr>
        <w:t>96 percent of those who supported him in last November's election say they would do it again today</w:t>
      </w:r>
      <w:r>
        <w:t xml:space="preserve">. His approval rating among those who voted for him is 94 percent. </w:t>
      </w:r>
      <w:r w:rsidRPr="00467C0A">
        <w:rPr>
          <w:rStyle w:val="StyleUnderline"/>
          <w:highlight w:val="yellow"/>
        </w:rPr>
        <w:t>This is a positive development for Trump just when he needs it most</w:t>
      </w:r>
      <w:r>
        <w:t>. It could embolden him to confront his adversaries in Congress on a variety of fronts as a possible government shutdown looms at the end of this week.</w:t>
      </w:r>
    </w:p>
    <w:p w14:paraId="2918EA27" w14:textId="77777777" w:rsidR="00F93E39" w:rsidRDefault="00F93E39" w:rsidP="00F93E39">
      <w:pPr>
        <w:pStyle w:val="Heading4"/>
      </w:pPr>
      <w:r>
        <w:t>Base support is steady</w:t>
      </w:r>
    </w:p>
    <w:p w14:paraId="3BDBB1D6" w14:textId="77777777" w:rsidR="00F93E39" w:rsidRPr="00264F18" w:rsidRDefault="00F93E39" w:rsidP="00F93E39">
      <w:pPr>
        <w:rPr>
          <w:rStyle w:val="Style13ptBold"/>
          <w:b w:val="0"/>
        </w:rPr>
      </w:pPr>
      <w:proofErr w:type="spellStart"/>
      <w:r>
        <w:rPr>
          <w:rStyle w:val="Style13ptBold"/>
        </w:rPr>
        <w:t>Balz</w:t>
      </w:r>
      <w:proofErr w:type="spellEnd"/>
      <w:r>
        <w:rPr>
          <w:rStyle w:val="Style13ptBold"/>
        </w:rPr>
        <w:t xml:space="preserve"> 4/23</w:t>
      </w:r>
      <w:r>
        <w:rPr>
          <w:rStyle w:val="Style13ptBold"/>
          <w:b w:val="0"/>
        </w:rPr>
        <w:t xml:space="preserve"> </w:t>
      </w:r>
      <w:r w:rsidRPr="00264F18">
        <w:rPr>
          <w:rStyle w:val="Style13ptBold"/>
          <w:b w:val="0"/>
          <w:sz w:val="20"/>
        </w:rPr>
        <w:t>(Dan, staff @ Chicago Tribune, “Trump’s approval ratings sit at record lows but base stays steady, poll shows”, http://www.chicagotribune.com/news/nationworld/politics/ct-donald-trump-approval-rating-poll-20170423-story.html)</w:t>
      </w:r>
    </w:p>
    <w:p w14:paraId="76422625" w14:textId="77777777" w:rsidR="00F93E39" w:rsidRPr="00264F18" w:rsidRDefault="00F93E39" w:rsidP="00F93E39">
      <w:r>
        <w:t xml:space="preserve">President Donald </w:t>
      </w:r>
      <w:r w:rsidRPr="00467C0A">
        <w:rPr>
          <w:rStyle w:val="StyleUnderline"/>
          <w:highlight w:val="yellow"/>
        </w:rPr>
        <w:t>Trump nears the 100-day mark</w:t>
      </w:r>
      <w:r w:rsidRPr="00467C0A">
        <w:rPr>
          <w:highlight w:val="yellow"/>
        </w:rPr>
        <w:t xml:space="preserve"> </w:t>
      </w:r>
      <w:r>
        <w:t xml:space="preserve">of his administration </w:t>
      </w:r>
      <w:r w:rsidRPr="00467C0A">
        <w:rPr>
          <w:rStyle w:val="StyleUnderline"/>
          <w:highlight w:val="yellow"/>
        </w:rPr>
        <w:t>as the least popular chief executive in modern</w:t>
      </w:r>
      <w:r w:rsidRPr="00467C0A">
        <w:rPr>
          <w:highlight w:val="yellow"/>
        </w:rPr>
        <w:t xml:space="preserve"> </w:t>
      </w:r>
      <w:r w:rsidRPr="00467C0A">
        <w:rPr>
          <w:rStyle w:val="StyleUnderline"/>
          <w:highlight w:val="yellow"/>
        </w:rPr>
        <w:t>times, a president whose voters remain largely satisfied with his performance</w:t>
      </w:r>
      <w:r>
        <w:t xml:space="preserve">, </w:t>
      </w:r>
      <w:r w:rsidRPr="00467C0A">
        <w:rPr>
          <w:rStyle w:val="StyleUnderline"/>
          <w:highlight w:val="yellow"/>
        </w:rPr>
        <w:t>but one whose base of support has not expanded</w:t>
      </w:r>
      <w:r w:rsidRPr="00467C0A">
        <w:rPr>
          <w:highlight w:val="yellow"/>
        </w:rPr>
        <w:t xml:space="preserve"> </w:t>
      </w:r>
      <w:r>
        <w:t xml:space="preserve">since he took the oath of office, according to a new Washington Post-ABC News poll. Trump's first months in office have produced some tangible successes. Beyond the continued enthusiasm of his most loyal supporters, a small majority of Americans see him as a strong leader. A bigger majority approves of his efforts to pressure U.S. companies to keep jobs in this country. </w:t>
      </w:r>
      <w:r w:rsidRPr="00467C0A">
        <w:rPr>
          <w:rStyle w:val="StyleUnderline"/>
          <w:highlight w:val="yellow"/>
        </w:rPr>
        <w:t>Those who say the economy is getting better outnumber those who say it's getting worse</w:t>
      </w:r>
      <w:r>
        <w:t xml:space="preserve"> by the biggest margin in 15 years in Post-ABC polling.</w:t>
      </w:r>
    </w:p>
    <w:p w14:paraId="62BE5D9D" w14:textId="77777777" w:rsidR="00F93E39" w:rsidRDefault="00F93E39" w:rsidP="00F93E39">
      <w:pPr>
        <w:pStyle w:val="Heading3"/>
      </w:pPr>
      <w:r>
        <w:t xml:space="preserve">Attacks </w:t>
      </w:r>
      <w:proofErr w:type="gramStart"/>
      <w:r>
        <w:t>On</w:t>
      </w:r>
      <w:proofErr w:type="gramEnd"/>
      <w:r>
        <w:t xml:space="preserve"> </w:t>
      </w:r>
      <w:proofErr w:type="spellStart"/>
      <w:r>
        <w:t>Aff</w:t>
      </w:r>
      <w:proofErr w:type="spellEnd"/>
      <w:r>
        <w:t xml:space="preserve"> Polls (UQ Helpers)</w:t>
      </w:r>
    </w:p>
    <w:p w14:paraId="3C1A39C2" w14:textId="77777777" w:rsidR="00F93E39" w:rsidRDefault="00F93E39" w:rsidP="00F93E39">
      <w:pPr>
        <w:pStyle w:val="Heading4"/>
      </w:pPr>
      <w:r>
        <w:t>Trump’s popularity isn’t in the basement yet – Poll averages are better than their snapshots</w:t>
      </w:r>
    </w:p>
    <w:p w14:paraId="5526ACA1" w14:textId="77777777" w:rsidR="00F93E39" w:rsidRPr="003C2630" w:rsidRDefault="00F93E39" w:rsidP="00F93E39">
      <w:r>
        <w:rPr>
          <w:rStyle w:val="Style13ptBold"/>
        </w:rPr>
        <w:t xml:space="preserve">Stein 3/27 </w:t>
      </w:r>
      <w:r w:rsidRPr="003C2630">
        <w:rPr>
          <w:sz w:val="18"/>
        </w:rPr>
        <w:t xml:space="preserve">(Jeff, staff @ </w:t>
      </w:r>
      <w:proofErr w:type="spellStart"/>
      <w:r w:rsidRPr="003C2630">
        <w:rPr>
          <w:sz w:val="18"/>
        </w:rPr>
        <w:t>Vox</w:t>
      </w:r>
      <w:proofErr w:type="spellEnd"/>
      <w:r w:rsidRPr="003C2630">
        <w:rPr>
          <w:sz w:val="18"/>
        </w:rPr>
        <w:t xml:space="preserve"> news, “Gallup: Trump’s approval rating is lower than Obama’s ever was”, http://www.vox.com/policy-and-politics/2017/3/27/15076578/gallup-trump-obama-poll)</w:t>
      </w:r>
    </w:p>
    <w:p w14:paraId="47B97E92" w14:textId="77777777" w:rsidR="00F93E39" w:rsidRPr="003C2630" w:rsidRDefault="00F93E39" w:rsidP="00F93E39">
      <w:r>
        <w:t xml:space="preserve">Still, </w:t>
      </w:r>
      <w:r w:rsidRPr="00467C0A">
        <w:rPr>
          <w:rStyle w:val="StyleUnderline"/>
          <w:highlight w:val="yellow"/>
        </w:rPr>
        <w:t>not every polling agency has Trump’s approval rating sinking that low</w:t>
      </w:r>
      <w:r>
        <w:t xml:space="preserve">. </w:t>
      </w:r>
      <w:r w:rsidRPr="00467C0A">
        <w:rPr>
          <w:rStyle w:val="StyleUnderline"/>
          <w:highlight w:val="yellow"/>
        </w:rPr>
        <w:t>FiveThirtyEight’s approval ratings tracker,</w:t>
      </w:r>
      <w:r>
        <w:t xml:space="preserve"> which weighs the findings of many different pollsters, </w:t>
      </w:r>
      <w:r w:rsidRPr="00467C0A">
        <w:rPr>
          <w:rStyle w:val="StyleUnderline"/>
          <w:highlight w:val="yellow"/>
        </w:rPr>
        <w:t>puts him at around 42 percent approval</w:t>
      </w:r>
      <w:r>
        <w:t xml:space="preserve"> to 53 percent disapproval. But Trump’s been consistently unpopular for a first-year president throughout his term. Beyond Obama, </w:t>
      </w:r>
      <w:r w:rsidRPr="00AC2E39">
        <w:t>Trump is now more unpopular than several other recent presidents were at any point during their presidencies,</w:t>
      </w:r>
      <w:r>
        <w:t xml:space="preserve"> according to Gallup. Bill Clinton’s all-time low was 37 percent, as his first year in office was weighed down by the Whitewater scandal; Gerald Ford only hit a low of 37 percent; and Dwight D Eisenhower never dipped below 48 percent. But </w:t>
      </w:r>
      <w:r w:rsidRPr="00467C0A">
        <w:rPr>
          <w:rStyle w:val="StyleUnderline"/>
          <w:highlight w:val="yellow"/>
        </w:rPr>
        <w:t>while ugly, Trump’s unpopularity isn’t unprecedented</w:t>
      </w:r>
      <w:r>
        <w:t xml:space="preserve">, either. George W. Bush sank to 25 percent during the Iraq War; Jimmy Carter fell to 28 percent; and Richard Nixon hit 24 percent as impeachment hung over his head. Even Ronald Reagan hit 35 percent in 1983 while overseeing a sluggish economy — one point below Trump’s current approval rating — so </w:t>
      </w:r>
      <w:r w:rsidRPr="00467C0A">
        <w:rPr>
          <w:rStyle w:val="StyleUnderline"/>
          <w:highlight w:val="yellow"/>
        </w:rPr>
        <w:t>there’s still time for Trump to rebound in the public imagination.</w:t>
      </w:r>
    </w:p>
    <w:p w14:paraId="323977F6" w14:textId="77777777" w:rsidR="00F93E39" w:rsidRDefault="00F93E39" w:rsidP="00F93E39">
      <w:pPr>
        <w:pStyle w:val="Heading4"/>
      </w:pPr>
      <w:r>
        <w:t>Opposition is soft; oppositional polling doesn’t capture low valence</w:t>
      </w:r>
    </w:p>
    <w:p w14:paraId="61BBF8CC" w14:textId="77777777" w:rsidR="00F93E39" w:rsidRPr="00244362" w:rsidRDefault="00F93E39" w:rsidP="00F93E39">
      <w:pPr>
        <w:rPr>
          <w:rStyle w:val="Style13ptBold"/>
          <w:b w:val="0"/>
        </w:rPr>
      </w:pPr>
      <w:r>
        <w:rPr>
          <w:rStyle w:val="Style13ptBold"/>
        </w:rPr>
        <w:t>York 2/23</w:t>
      </w:r>
      <w:r>
        <w:rPr>
          <w:rStyle w:val="Style13ptBold"/>
          <w:b w:val="0"/>
        </w:rPr>
        <w:t xml:space="preserve"> </w:t>
      </w:r>
      <w:r w:rsidRPr="00244362">
        <w:rPr>
          <w:rStyle w:val="Style13ptBold"/>
          <w:b w:val="0"/>
          <w:sz w:val="18"/>
        </w:rPr>
        <w:t>(Byron, staff @ Wash Examiner, “Is the media repeating mistake about Trump polls?”, http://www.washingtonexaminer.com/byron-york-is-the-media-repeating-mistake-about-trump-polls/article/2615631)</w:t>
      </w:r>
    </w:p>
    <w:p w14:paraId="0344A18D" w14:textId="77777777" w:rsidR="00F93E39" w:rsidRPr="00467C0A" w:rsidRDefault="00F93E39" w:rsidP="00F93E39">
      <w:pPr>
        <w:rPr>
          <w:rStyle w:val="StyleUnderline"/>
          <w:highlight w:val="yellow"/>
        </w:rPr>
      </w:pPr>
      <w:r w:rsidRPr="00D0238A">
        <w:rPr>
          <w:sz w:val="16"/>
        </w:rPr>
        <w:t xml:space="preserve">Another Republican pollster, David Winston, stressed that the </w:t>
      </w:r>
      <w:r w:rsidRPr="00467C0A">
        <w:rPr>
          <w:rStyle w:val="StyleUnderline"/>
          <w:highlight w:val="yellow"/>
        </w:rPr>
        <w:t>current polls probably reflect unformed opinion on the part of some Americans rather than solid opposition</w:t>
      </w:r>
      <w:r w:rsidRPr="00D0238A">
        <w:rPr>
          <w:sz w:val="16"/>
        </w:rPr>
        <w:t>. "</w:t>
      </w:r>
      <w:r w:rsidRPr="00467C0A">
        <w:rPr>
          <w:rStyle w:val="StyleUnderline"/>
          <w:highlight w:val="yellow"/>
        </w:rPr>
        <w:t>People are making an assessment, and they're not making it quickly</w:t>
      </w:r>
      <w:r w:rsidRPr="00D0238A">
        <w:rPr>
          <w:sz w:val="16"/>
        </w:rPr>
        <w:t>," Winston told me. "</w:t>
      </w:r>
      <w:r w:rsidRPr="00467C0A">
        <w:rPr>
          <w:rStyle w:val="StyleUnderline"/>
          <w:highlight w:val="yellow"/>
        </w:rPr>
        <w:t>They're going to see what he's going to do over a period of time</w:t>
      </w:r>
      <w:r w:rsidRPr="00D0238A">
        <w:rPr>
          <w:sz w:val="16"/>
        </w:rPr>
        <w:t>. My sense is we're just watching people as they think through how they're going to assess things." Winston believes a significant number of people who do not tell pollsters they approve of the job Trump is doing — whether they outright disapprove or don't know — are eminently gettable for Trump. "</w:t>
      </w:r>
      <w:r w:rsidRPr="00467C0A">
        <w:rPr>
          <w:rStyle w:val="StyleUnderline"/>
          <w:highlight w:val="yellow"/>
        </w:rPr>
        <w:t>He's got the opportunity because people are open</w:t>
      </w:r>
      <w:r w:rsidRPr="00D0238A">
        <w:rPr>
          <w:sz w:val="16"/>
        </w:rPr>
        <w:t xml:space="preserve">," Winston said. "But that doesn't mean they're going to flip their opinion prior to anything happening." In other words: </w:t>
      </w:r>
      <w:r w:rsidRPr="00467C0A">
        <w:rPr>
          <w:rStyle w:val="StyleUnderline"/>
          <w:highlight w:val="yellow"/>
        </w:rPr>
        <w:t>Trump has to produce.</w:t>
      </w:r>
    </w:p>
    <w:p w14:paraId="7AF63FDD" w14:textId="77777777" w:rsidR="00F93E39" w:rsidRDefault="00F93E39" w:rsidP="00F93E39">
      <w:pPr>
        <w:pStyle w:val="Heading4"/>
      </w:pPr>
      <w:r>
        <w:t>Overly negative polls use biased methods</w:t>
      </w:r>
    </w:p>
    <w:p w14:paraId="53FCF07B" w14:textId="77777777" w:rsidR="00F93E39" w:rsidRPr="006A4409" w:rsidRDefault="00F93E39" w:rsidP="00F93E39">
      <w:pPr>
        <w:rPr>
          <w:rStyle w:val="Style13ptBold"/>
          <w:b w:val="0"/>
        </w:rPr>
      </w:pPr>
      <w:r>
        <w:rPr>
          <w:rStyle w:val="Style13ptBold"/>
        </w:rPr>
        <w:t>Phillips 2/23</w:t>
      </w:r>
      <w:r>
        <w:rPr>
          <w:rStyle w:val="Style13ptBold"/>
          <w:b w:val="0"/>
        </w:rPr>
        <w:t xml:space="preserve"> </w:t>
      </w:r>
      <w:r w:rsidRPr="006A4409">
        <w:rPr>
          <w:rStyle w:val="Style13ptBold"/>
          <w:b w:val="0"/>
          <w:sz w:val="20"/>
        </w:rPr>
        <w:t>(Jack, staff @ Epoch Times, “Can the Polls on Trump Be Trusted?”, http://www.theepochtimes.com/n3/2226519-once-again-dont-trust-the-polls-on-trump/)</w:t>
      </w:r>
    </w:p>
    <w:p w14:paraId="29A27E85" w14:textId="77777777" w:rsidR="00F93E39" w:rsidRPr="00D0238A" w:rsidRDefault="00F93E39" w:rsidP="00F93E39">
      <w:pPr>
        <w:rPr>
          <w:sz w:val="16"/>
        </w:rPr>
      </w:pPr>
      <w:r w:rsidRPr="00D0238A">
        <w:rPr>
          <w:sz w:val="16"/>
        </w:rPr>
        <w:t xml:space="preserve">FiveThirtyEight’s Nate Silver found that the </w:t>
      </w:r>
      <w:r w:rsidRPr="00467C0A">
        <w:rPr>
          <w:rStyle w:val="StyleUnderline"/>
          <w:highlight w:val="yellow"/>
        </w:rPr>
        <w:t>most negative recent polls used the “live caller” method</w:t>
      </w:r>
      <w:r w:rsidRPr="00D0238A">
        <w:rPr>
          <w:sz w:val="16"/>
        </w:rPr>
        <w:t xml:space="preserve">, </w:t>
      </w:r>
      <w:r w:rsidRPr="00467C0A">
        <w:rPr>
          <w:rStyle w:val="StyleUnderline"/>
          <w:highlight w:val="yellow"/>
        </w:rPr>
        <w:t>meaning that the pollster had to actually speak with a real person</w:t>
      </w:r>
      <w:r w:rsidRPr="00D0238A">
        <w:rPr>
          <w:sz w:val="16"/>
        </w:rPr>
        <w:t xml:space="preserve">, </w:t>
      </w:r>
      <w:r w:rsidRPr="00467C0A">
        <w:rPr>
          <w:rStyle w:val="StyleUnderline"/>
          <w:highlight w:val="yellow"/>
        </w:rPr>
        <w:t>whereas automated or online polls offer more anonymity</w:t>
      </w:r>
      <w:r w:rsidRPr="00D0238A">
        <w:rPr>
          <w:sz w:val="16"/>
        </w:rPr>
        <w:t xml:space="preserve">, perhaps </w:t>
      </w:r>
      <w:r w:rsidRPr="00467C0A">
        <w:rPr>
          <w:rStyle w:val="StyleUnderline"/>
          <w:highlight w:val="yellow"/>
        </w:rPr>
        <w:t>allowing people to express their true views on Trump</w:t>
      </w:r>
      <w:r w:rsidRPr="00D0238A">
        <w:rPr>
          <w:sz w:val="16"/>
        </w:rPr>
        <w:t xml:space="preserve">. </w:t>
      </w:r>
      <w:r w:rsidRPr="00467C0A">
        <w:rPr>
          <w:rStyle w:val="StyleUnderline"/>
          <w:highlight w:val="yellow"/>
        </w:rPr>
        <w:t>Rasmussen, Zogby, and Morning Consult are online and/</w:t>
      </w:r>
      <w:r w:rsidRPr="00D0238A">
        <w:rPr>
          <w:sz w:val="16"/>
        </w:rPr>
        <w:t>or a</w:t>
      </w:r>
      <w:r w:rsidRPr="00467C0A">
        <w:rPr>
          <w:rStyle w:val="StyleUnderline"/>
          <w:highlight w:val="yellow"/>
        </w:rPr>
        <w:t>utomate</w:t>
      </w:r>
      <w:r w:rsidRPr="00D0238A">
        <w:rPr>
          <w:sz w:val="16"/>
        </w:rPr>
        <w:t xml:space="preserve">d, </w:t>
      </w:r>
      <w:r w:rsidRPr="00467C0A">
        <w:rPr>
          <w:rStyle w:val="StyleUnderline"/>
          <w:highlight w:val="yellow"/>
        </w:rPr>
        <w:t>which may help explain why they show Trump with higher approval ratings</w:t>
      </w:r>
      <w:r w:rsidRPr="00D0238A">
        <w:rPr>
          <w:sz w:val="16"/>
        </w:rPr>
        <w:t xml:space="preserve">. An under-reported survey from the Massachusetts Institute of Technology (MIT) shows that journalists and Trump supporters live in their own online echo chambers. “All of </w:t>
      </w:r>
      <w:proofErr w:type="gramStart"/>
      <w:r w:rsidRPr="00D0238A">
        <w:rPr>
          <w:sz w:val="16"/>
        </w:rPr>
        <w:t>this paints</w:t>
      </w:r>
      <w:proofErr w:type="gramEnd"/>
      <w:r w:rsidRPr="00D0238A">
        <w:rPr>
          <w:sz w:val="16"/>
        </w:rPr>
        <w:t xml:space="preserve"> a bleak picture of online political discourse,” John West, a data journalist at the MIT Media Lab, wrote in an article on Vice News in December. “It is one balkanized by ideology and issue-interest, with little potential for information flow between the online cocoons—or between the loud and important cluster of exclusive Trump followers and the institutionalized media users that are supposed to be political discourse’s immune system.”</w:t>
      </w:r>
    </w:p>
    <w:p w14:paraId="59DC7401" w14:textId="77777777" w:rsidR="00F93E39" w:rsidRDefault="00F93E39" w:rsidP="00F93E39">
      <w:pPr>
        <w:pStyle w:val="Heading3"/>
      </w:pPr>
      <w:r>
        <w:t>A2: ACA</w:t>
      </w:r>
    </w:p>
    <w:p w14:paraId="795B3356" w14:textId="77777777" w:rsidR="00F93E39" w:rsidRDefault="00F93E39" w:rsidP="00F93E39">
      <w:pPr>
        <w:pStyle w:val="Heading4"/>
      </w:pPr>
      <w:r>
        <w:t>Core GOP support favors ACA repeal efforts</w:t>
      </w:r>
    </w:p>
    <w:p w14:paraId="3ACD5670" w14:textId="77777777" w:rsidR="00F93E39" w:rsidRPr="00C65F20" w:rsidRDefault="00F93E39" w:rsidP="00F93E39">
      <w:r>
        <w:rPr>
          <w:rStyle w:val="Style13ptBold"/>
        </w:rPr>
        <w:t>Bacon 6/15</w:t>
      </w:r>
      <w:r>
        <w:t xml:space="preserve"> </w:t>
      </w:r>
      <w:r w:rsidRPr="00C65F20">
        <w:rPr>
          <w:sz w:val="18"/>
        </w:rPr>
        <w:t xml:space="preserve">(Perry, staff @ 538.com, “Why </w:t>
      </w:r>
      <w:proofErr w:type="gramStart"/>
      <w:r w:rsidRPr="00C65F20">
        <w:rPr>
          <w:sz w:val="18"/>
        </w:rPr>
        <w:t>The</w:t>
      </w:r>
      <w:proofErr w:type="gramEnd"/>
      <w:r w:rsidRPr="00C65F20">
        <w:rPr>
          <w:sz w:val="18"/>
        </w:rPr>
        <w:t xml:space="preserve"> GOP Is So Hell-Bent On Passing An Unpopular Health Care Bill”, https://fivethirtyeight.com/features/why-the-gop-is-so-hell-bent-on-passing-an-unpopular-health-care-bill/)</w:t>
      </w:r>
    </w:p>
    <w:p w14:paraId="7279EB9D" w14:textId="77777777" w:rsidR="00F93E39" w:rsidRPr="00C65F20" w:rsidRDefault="00F93E39" w:rsidP="00F93E39">
      <w:r>
        <w:t xml:space="preserve">Polls suggest </w:t>
      </w:r>
      <w:r w:rsidRPr="00467C0A">
        <w:rPr>
          <w:rStyle w:val="StyleUnderline"/>
          <w:highlight w:val="yellow"/>
        </w:rPr>
        <w:t>a majority of Republican voters support the health care repeal effort</w:t>
      </w:r>
      <w:r>
        <w:t xml:space="preserve">, but it is nowhere near universal. A recent Kaiser poll, for example, found that </w:t>
      </w:r>
      <w:r w:rsidRPr="00467C0A">
        <w:rPr>
          <w:rStyle w:val="StyleUnderline"/>
          <w:highlight w:val="yellow"/>
        </w:rPr>
        <w:t>67 percent of Republicans had a favorable view of the House version of the Obamacare repeal legislation</w:t>
      </w:r>
      <w:r>
        <w:t xml:space="preserve">, while 18 percent viewed the bill unfavorably and another 15 percent didn’t give an opinion. And crucially, a recent Survey Monkey poll conducted for FiveThirtyEight showed that while 89 percent of core Trump supporters like how the president is handling health care, </w:t>
      </w:r>
      <w:r w:rsidRPr="00467C0A">
        <w:rPr>
          <w:rStyle w:val="StyleUnderline"/>
          <w:highlight w:val="yellow"/>
        </w:rPr>
        <w:t>only 58 percent of “reluctant Trump supporters” feel the same way</w:t>
      </w:r>
      <w:r>
        <w:t xml:space="preserve">. These reluctant voters put Trump over the top in the Electoral College in 2016 and will play a major role in determining the GOP’s fortunes in 2018, and 40 percent of them disapprove of how Trump has handled health care. But </w:t>
      </w:r>
      <w:r w:rsidRPr="00467C0A">
        <w:rPr>
          <w:rStyle w:val="StyleUnderline"/>
          <w:highlight w:val="yellow"/>
        </w:rPr>
        <w:t>even if GOP voters aren’t that jazzed about the push to repeal Obamacare</w:t>
      </w:r>
      <w:r>
        <w:t xml:space="preserve">, the party-as-organization groups, like the </w:t>
      </w:r>
      <w:r w:rsidRPr="00467C0A">
        <w:rPr>
          <w:rStyle w:val="StyleUnderline"/>
          <w:highlight w:val="yellow"/>
        </w:rPr>
        <w:t>Club for Growth and Americans for Prosperity, are deeply invested</w:t>
      </w:r>
      <w:r w:rsidRPr="00467C0A">
        <w:rPr>
          <w:highlight w:val="yellow"/>
        </w:rPr>
        <w:t xml:space="preserve"> </w:t>
      </w:r>
      <w:r>
        <w:t xml:space="preserve">in the effort. These groups provide volunteers and supporters for Republican causes and also spend tens of millions of dollars to either back GOP candidates or oppose Democratic ones in key races. It may actually make political sense to push a health care bill that is broadly unpopular with the public but keeps party volunteers knocking on doors and donors giving money. “Republicans need their most loyal supporters to turn out, and if they can’t deliver on their promise to repeal Obamacare, it’s going to be very hard to rally the troops,” said Lee </w:t>
      </w:r>
      <w:proofErr w:type="spellStart"/>
      <w:r>
        <w:t>Drutman</w:t>
      </w:r>
      <w:proofErr w:type="spellEnd"/>
      <w:r>
        <w:t xml:space="preserve">, a political scientist at New America, a D.C.-based think tank. “Core Republican voters are going to feel like, ‘What’s the point of even voting?” </w:t>
      </w:r>
      <w:proofErr w:type="spellStart"/>
      <w:r>
        <w:t>Drutman</w:t>
      </w:r>
      <w:proofErr w:type="spellEnd"/>
      <w:r>
        <w:t xml:space="preserve"> added, “Republicans understand that Democrats are going to be charged up regardless of whether or not they repeal Obamacare, because ‘impeach Trump.’”</w:t>
      </w:r>
    </w:p>
    <w:p w14:paraId="4A50D993" w14:textId="77777777" w:rsidR="00F93E39" w:rsidRDefault="00F93E39" w:rsidP="00F93E39">
      <w:pPr>
        <w:pStyle w:val="Heading4"/>
      </w:pPr>
      <w:r>
        <w:t>Trump isn’t directly involved in AHCA repeal</w:t>
      </w:r>
    </w:p>
    <w:p w14:paraId="1AB7B9D7" w14:textId="77777777" w:rsidR="00F93E39" w:rsidRPr="00D764EF" w:rsidRDefault="00F93E39" w:rsidP="00F93E39">
      <w:pPr>
        <w:rPr>
          <w:rStyle w:val="Style13ptBold"/>
          <w:b w:val="0"/>
        </w:rPr>
      </w:pPr>
      <w:r>
        <w:rPr>
          <w:rStyle w:val="Style13ptBold"/>
        </w:rPr>
        <w:t>Everett 6/7</w:t>
      </w:r>
      <w:r>
        <w:rPr>
          <w:rStyle w:val="Style13ptBold"/>
          <w:b w:val="0"/>
        </w:rPr>
        <w:t xml:space="preserve"> </w:t>
      </w:r>
      <w:r w:rsidRPr="00D764EF">
        <w:rPr>
          <w:rStyle w:val="Style13ptBold"/>
          <w:b w:val="0"/>
          <w:sz w:val="20"/>
        </w:rPr>
        <w:t>(Burgess, staff @ Politico, “Trump ‘all in’ on Senate Obamacare repeal”, http://www.politico.com/story/2017/06/07/trump-obamacare-repeal-senate-mcconnell-239266)</w:t>
      </w:r>
    </w:p>
    <w:p w14:paraId="156133FE" w14:textId="77777777" w:rsidR="00F93E39" w:rsidRPr="00C7199E" w:rsidRDefault="00F93E39" w:rsidP="00F93E39">
      <w:pPr>
        <w:rPr>
          <w:sz w:val="16"/>
        </w:rPr>
      </w:pPr>
      <w:r w:rsidRPr="00C7199E">
        <w:rPr>
          <w:sz w:val="16"/>
        </w:rPr>
        <w:t xml:space="preserve">And </w:t>
      </w:r>
      <w:r w:rsidRPr="00467C0A">
        <w:rPr>
          <w:rStyle w:val="StyleUnderline"/>
          <w:highlight w:val="yellow"/>
        </w:rPr>
        <w:t>though Trump is champing at the bit for the Senate to conclude its healthcare work</w:t>
      </w:r>
      <w:r w:rsidRPr="00467C0A">
        <w:rPr>
          <w:sz w:val="16"/>
          <w:highlight w:val="yellow"/>
        </w:rPr>
        <w:t xml:space="preserve"> </w:t>
      </w:r>
      <w:r w:rsidRPr="00C7199E">
        <w:rPr>
          <w:sz w:val="16"/>
        </w:rPr>
        <w:t xml:space="preserve">and reconcile its differences with the House, </w:t>
      </w:r>
      <w:r w:rsidRPr="00467C0A">
        <w:rPr>
          <w:rStyle w:val="StyleUnderline"/>
          <w:highlight w:val="yellow"/>
        </w:rPr>
        <w:t>the president is taking a remarkably</w:t>
      </w:r>
      <w:r w:rsidRPr="00467C0A">
        <w:rPr>
          <w:sz w:val="16"/>
          <w:highlight w:val="yellow"/>
        </w:rPr>
        <w:t xml:space="preserve"> </w:t>
      </w:r>
      <w:r w:rsidRPr="00467C0A">
        <w:rPr>
          <w:rStyle w:val="StyleUnderline"/>
          <w:highlight w:val="yellow"/>
        </w:rPr>
        <w:t>soft touch after directly working rank-and-file House members for several weeks</w:t>
      </w:r>
      <w:r w:rsidRPr="00467C0A">
        <w:rPr>
          <w:sz w:val="16"/>
          <w:highlight w:val="yellow"/>
        </w:rPr>
        <w:t xml:space="preserve"> </w:t>
      </w:r>
      <w:r w:rsidRPr="00C7199E">
        <w:rPr>
          <w:sz w:val="16"/>
        </w:rPr>
        <w:t xml:space="preserve">earlier this year. </w:t>
      </w:r>
      <w:r w:rsidRPr="00467C0A">
        <w:rPr>
          <w:rStyle w:val="StyleUnderline"/>
          <w:highlight w:val="yellow"/>
        </w:rPr>
        <w:t>Trump is</w:t>
      </w:r>
      <w:r w:rsidRPr="00467C0A">
        <w:rPr>
          <w:sz w:val="16"/>
          <w:highlight w:val="yellow"/>
        </w:rPr>
        <w:t xml:space="preserve"> </w:t>
      </w:r>
      <w:r w:rsidRPr="00C7199E">
        <w:rPr>
          <w:sz w:val="16"/>
        </w:rPr>
        <w:t xml:space="preserve">impressing on party leaders the importance of success, yet is </w:t>
      </w:r>
      <w:r w:rsidRPr="00467C0A">
        <w:rPr>
          <w:rStyle w:val="StyleUnderline"/>
          <w:highlight w:val="yellow"/>
        </w:rPr>
        <w:t>not directly engaged in the details of the bill and is not yet calling up wavering senators</w:t>
      </w:r>
      <w:r w:rsidRPr="00C7199E">
        <w:rPr>
          <w:sz w:val="16"/>
        </w:rPr>
        <w:t>. “</w:t>
      </w:r>
      <w:r w:rsidRPr="00467C0A">
        <w:rPr>
          <w:rStyle w:val="StyleUnderline"/>
          <w:highlight w:val="yellow"/>
        </w:rPr>
        <w:t>He’s</w:t>
      </w:r>
      <w:r w:rsidRPr="00C7199E">
        <w:rPr>
          <w:sz w:val="16"/>
        </w:rPr>
        <w:t xml:space="preserve"> definitely </w:t>
      </w:r>
      <w:r w:rsidRPr="00467C0A">
        <w:rPr>
          <w:rStyle w:val="StyleUnderline"/>
          <w:highlight w:val="yellow"/>
        </w:rPr>
        <w:t>leaving it to Mitch</w:t>
      </w:r>
      <w:r w:rsidRPr="00467C0A">
        <w:rPr>
          <w:sz w:val="16"/>
          <w:highlight w:val="yellow"/>
        </w:rPr>
        <w:t xml:space="preserve"> </w:t>
      </w:r>
      <w:r w:rsidRPr="00467C0A">
        <w:rPr>
          <w:rStyle w:val="StyleUnderline"/>
          <w:highlight w:val="yellow"/>
        </w:rPr>
        <w:t>to lead</w:t>
      </w:r>
      <w:r w:rsidRPr="00C7199E">
        <w:rPr>
          <w:sz w:val="16"/>
        </w:rPr>
        <w:t xml:space="preserve">. But he very much wants it to happen. Absolutely, no question. No question,” said Sen. Bob Corker (R-Tenn.), who golfed with Trump on Sunday. “I know he wants </w:t>
      </w:r>
      <w:proofErr w:type="gramStart"/>
      <w:r w:rsidRPr="00C7199E">
        <w:rPr>
          <w:sz w:val="16"/>
        </w:rPr>
        <w:t>a results</w:t>
      </w:r>
      <w:proofErr w:type="gramEnd"/>
      <w:r w:rsidRPr="00C7199E">
        <w:rPr>
          <w:sz w:val="16"/>
        </w:rPr>
        <w:t xml:space="preserve">.” Trump has not spoken about the nitty gritty details of the emerging healthcare proposal with either Senate Finance Chairman Orrin Hatch (R-Utah) or HELP Chairman Lamar Alexander (R-Tenn.) in recent days, the two chairmen said, placing confidence in McConnell to conjure up a proposal. Alexander spoke to the president in passing on Tuesday, and Trump underscored the need to pass a bill. And at dinner with four GOP senators and two congressmen on Tuesday evening, healthcare barely came up in a discussion devoted to national security “other than a desire to get something done,” recounted Sen. Marco Rubio (R-Fla.). “He knows it needs to get done,” said Sen. Cory Gardner (R-Colo.), who also dined with Trump. “He understands that the Affordable Care Act just is not working. </w:t>
      </w:r>
      <w:r w:rsidRPr="00467C0A">
        <w:rPr>
          <w:rStyle w:val="StyleUnderline"/>
          <w:highlight w:val="yellow"/>
        </w:rPr>
        <w:t>He understands that it’s collapsing</w:t>
      </w:r>
      <w:r w:rsidRPr="00C7199E">
        <w:rPr>
          <w:sz w:val="16"/>
        </w:rPr>
        <w:t>.” Trump may need to stay in the background over the next week or so. The Senate is racing to submit a blueprint to the Congressional Budget Office with senators feeling more optimistic about successful repeal this week than they have in a month. But it’s a delicate balance: Senators say the White House needs to hang tight for a few more days while the GOP attempts to navigate major divisions over Medicaid, health regulations and how to pay for their more robust healthcare bill. As Sen. John Thune (R-S.D.) put it: “Once we have a bill … I think he’ll try to get out and start working people.” “We’re certainly not at a juncture where him being involved is the right thing to do,” Corker said. “We’re not at that point.”</w:t>
      </w:r>
    </w:p>
    <w:p w14:paraId="4D14444E" w14:textId="77777777" w:rsidR="00F93E39" w:rsidRDefault="00F93E39" w:rsidP="00F93E39">
      <w:pPr>
        <w:pStyle w:val="Heading4"/>
      </w:pPr>
      <w:r>
        <w:t>Trump isn’t as tied to ACA as Ryan – He’ll shift blame</w:t>
      </w:r>
    </w:p>
    <w:p w14:paraId="1D8D448C" w14:textId="77777777" w:rsidR="00F93E39" w:rsidRPr="00DA5E8C" w:rsidRDefault="00F93E39" w:rsidP="00F93E39">
      <w:pPr>
        <w:rPr>
          <w:rStyle w:val="Style13ptBold"/>
          <w:b w:val="0"/>
        </w:rPr>
      </w:pPr>
      <w:proofErr w:type="spellStart"/>
      <w:r>
        <w:rPr>
          <w:rStyle w:val="Style13ptBold"/>
        </w:rPr>
        <w:t>Millman</w:t>
      </w:r>
      <w:proofErr w:type="spellEnd"/>
      <w:r>
        <w:rPr>
          <w:rStyle w:val="Style13ptBold"/>
        </w:rPr>
        <w:t xml:space="preserve"> 3/15</w:t>
      </w:r>
      <w:r w:rsidRPr="00DA5E8C">
        <w:rPr>
          <w:rStyle w:val="Style13ptBold"/>
          <w:sz w:val="20"/>
        </w:rPr>
        <w:t xml:space="preserve"> (Noah, staff @ The Week, “Is President Trump playing the long game against Paul Ryan?”, http://theweek.com/articles/685853/president-trump-playing-long-game-against-paul-ryan)</w:t>
      </w:r>
    </w:p>
    <w:p w14:paraId="4F8B6B07" w14:textId="77777777" w:rsidR="00F93E39" w:rsidRPr="008A742D" w:rsidRDefault="00F93E39" w:rsidP="00F93E39">
      <w:pPr>
        <w:rPr>
          <w:sz w:val="14"/>
        </w:rPr>
      </w:pPr>
      <w:r w:rsidRPr="008A742D">
        <w:rPr>
          <w:sz w:val="14"/>
        </w:rPr>
        <w:t xml:space="preserve">Personally, I think those kinds of hopes are misplaced, and that </w:t>
      </w:r>
      <w:r w:rsidRPr="00467C0A">
        <w:rPr>
          <w:rStyle w:val="Emphasis"/>
          <w:highlight w:val="yellow"/>
        </w:rPr>
        <w:t>Trump ultimately</w:t>
      </w:r>
      <w:r w:rsidRPr="00F948F8">
        <w:rPr>
          <w:rStyle w:val="Emphasis"/>
        </w:rPr>
        <w:t xml:space="preserve"> just </w:t>
      </w:r>
      <w:r w:rsidRPr="00467C0A">
        <w:rPr>
          <w:rStyle w:val="Emphasis"/>
          <w:highlight w:val="yellow"/>
        </w:rPr>
        <w:t>doesn't care</w:t>
      </w:r>
      <w:r w:rsidRPr="00F948F8">
        <w:rPr>
          <w:rStyle w:val="Emphasis"/>
        </w:rPr>
        <w:t xml:space="preserve"> that much </w:t>
      </w:r>
      <w:r w:rsidRPr="00467C0A">
        <w:rPr>
          <w:rStyle w:val="Emphasis"/>
          <w:highlight w:val="yellow"/>
        </w:rPr>
        <w:t>about the subject of health care</w:t>
      </w:r>
      <w:r w:rsidRPr="00F948F8">
        <w:rPr>
          <w:rStyle w:val="Emphasis"/>
        </w:rPr>
        <w:t>.</w:t>
      </w:r>
      <w:r w:rsidRPr="008A742D">
        <w:rPr>
          <w:sz w:val="14"/>
        </w:rPr>
        <w:t xml:space="preserve"> But it is important to recognize that </w:t>
      </w:r>
      <w:r w:rsidRPr="00467C0A">
        <w:rPr>
          <w:rStyle w:val="Emphasis"/>
          <w:highlight w:val="yellow"/>
        </w:rPr>
        <w:t>Trump's position is far less exposed than Ryan's</w:t>
      </w:r>
      <w:r w:rsidRPr="00F948F8">
        <w:rPr>
          <w:rStyle w:val="Emphasis"/>
        </w:rPr>
        <w:t xml:space="preserve"> is. </w:t>
      </w:r>
      <w:r w:rsidRPr="00467C0A">
        <w:rPr>
          <w:rStyle w:val="Emphasis"/>
          <w:highlight w:val="yellow"/>
        </w:rPr>
        <w:t>If the bill passes, and there's a furious backlash</w:t>
      </w:r>
      <w:r w:rsidRPr="00F948F8">
        <w:rPr>
          <w:rStyle w:val="Emphasis"/>
        </w:rPr>
        <w:t xml:space="preserve"> that costs Republicans the House and/or Senate, Trump can do a deal with the Democrats to improve things from a pretty dreadful baseline, which shouldn't be that hard to do. If the bill passes, </w:t>
      </w:r>
      <w:r w:rsidRPr="00467C0A">
        <w:rPr>
          <w:rStyle w:val="Emphasis"/>
          <w:highlight w:val="yellow"/>
        </w:rPr>
        <w:t>and Republicans are mostly happy while Democrats are furious</w:t>
      </w:r>
      <w:r w:rsidRPr="00F948F8">
        <w:rPr>
          <w:rStyle w:val="Emphasis"/>
        </w:rPr>
        <w:t xml:space="preserve">, polarization probably helps Trump. </w:t>
      </w:r>
      <w:r w:rsidRPr="00467C0A">
        <w:rPr>
          <w:rStyle w:val="Emphasis"/>
          <w:highlight w:val="yellow"/>
        </w:rPr>
        <w:t>If the bill fails, Ryan takes the bulk of the blame and Trump moves on</w:t>
      </w:r>
      <w:r w:rsidRPr="00F948F8">
        <w:rPr>
          <w:rStyle w:val="Emphasis"/>
        </w:rPr>
        <w:t>.</w:t>
      </w:r>
      <w:r w:rsidRPr="008A742D">
        <w:rPr>
          <w:sz w:val="14"/>
        </w:rPr>
        <w:t xml:space="preserve"> The biggest risk to Trump is if his own base either figures out he's not really supporting a bill they claimed to want, or decides he's proposed a bill that is terrible for them and a betrayal of his promises. But for either to happen, the GOP congressional leadership or the Democratic leadership need to do a better job of communicating to Trump's base than he does.</w:t>
      </w:r>
    </w:p>
    <w:p w14:paraId="3295BFEA" w14:textId="77777777" w:rsidR="00F93E39" w:rsidRDefault="00F93E39" w:rsidP="00F93E39">
      <w:pPr>
        <w:pStyle w:val="Heading4"/>
      </w:pPr>
      <w:r>
        <w:t>It’s working</w:t>
      </w:r>
    </w:p>
    <w:p w14:paraId="35F03BB7" w14:textId="77777777" w:rsidR="00F93E39" w:rsidRPr="00EF08A3" w:rsidRDefault="00F93E39" w:rsidP="00F93E39">
      <w:pPr>
        <w:rPr>
          <w:rStyle w:val="Style13ptBold"/>
          <w:b w:val="0"/>
        </w:rPr>
      </w:pPr>
      <w:r>
        <w:rPr>
          <w:rStyle w:val="Style13ptBold"/>
        </w:rPr>
        <w:t xml:space="preserve">Raymond 3/15 </w:t>
      </w:r>
      <w:r w:rsidRPr="00EF08A3">
        <w:rPr>
          <w:rStyle w:val="Style13ptBold"/>
          <w:sz w:val="18"/>
        </w:rPr>
        <w:t xml:space="preserve">(Laurel, staff @ Center for American Progress, “Paul Ryan is tired of taking the blame for </w:t>
      </w:r>
      <w:proofErr w:type="spellStart"/>
      <w:r w:rsidRPr="00EF08A3">
        <w:rPr>
          <w:rStyle w:val="Style13ptBold"/>
          <w:sz w:val="18"/>
        </w:rPr>
        <w:t>Trumpcare</w:t>
      </w:r>
      <w:proofErr w:type="spellEnd"/>
      <w:r w:rsidRPr="00EF08A3">
        <w:rPr>
          <w:rStyle w:val="Style13ptBold"/>
          <w:sz w:val="18"/>
        </w:rPr>
        <w:t>”, https://thinkprogress.org/paul-ryan-is-tired-of-taking-the-blame-for-trumpcare-11f71746e0bb#.c1bktttep)</w:t>
      </w:r>
    </w:p>
    <w:p w14:paraId="5C2FAECD" w14:textId="77777777" w:rsidR="00F93E39" w:rsidRPr="00F948F8" w:rsidRDefault="00F93E39" w:rsidP="00F93E39">
      <w:pPr>
        <w:rPr>
          <w:rStyle w:val="Emphasis"/>
        </w:rPr>
      </w:pPr>
      <w:r w:rsidRPr="00467C0A">
        <w:rPr>
          <w:rStyle w:val="Emphasis"/>
          <w:highlight w:val="yellow"/>
        </w:rPr>
        <w:t>Republicans in Congress spent</w:t>
      </w:r>
      <w:r w:rsidRPr="00F948F8">
        <w:rPr>
          <w:rStyle w:val="Emphasis"/>
        </w:rPr>
        <w:t xml:space="preserve"> seven </w:t>
      </w:r>
      <w:r w:rsidRPr="00467C0A">
        <w:rPr>
          <w:rStyle w:val="Emphasis"/>
          <w:highlight w:val="yellow"/>
        </w:rPr>
        <w:t>years attacking Obamacare as a failed health care law</w:t>
      </w:r>
      <w:r w:rsidRPr="00376470">
        <w:rPr>
          <w:rStyle w:val="Emphasis"/>
        </w:rPr>
        <w:t>, but</w:t>
      </w:r>
      <w:r w:rsidRPr="00F948F8">
        <w:rPr>
          <w:rStyle w:val="Emphasis"/>
        </w:rPr>
        <w:t xml:space="preserve"> </w:t>
      </w:r>
      <w:r w:rsidRPr="00467C0A">
        <w:rPr>
          <w:rStyle w:val="Emphasis"/>
          <w:highlight w:val="yellow"/>
        </w:rPr>
        <w:t>now that they have the opportunity to advance their</w:t>
      </w:r>
      <w:r w:rsidRPr="00F948F8">
        <w:rPr>
          <w:rStyle w:val="Emphasis"/>
        </w:rPr>
        <w:t xml:space="preserve"> own </w:t>
      </w:r>
      <w:r w:rsidRPr="00467C0A">
        <w:rPr>
          <w:rStyle w:val="Emphasis"/>
          <w:highlight w:val="yellow"/>
        </w:rPr>
        <w:t>bill, things aren’t going</w:t>
      </w:r>
      <w:r w:rsidRPr="00F948F8">
        <w:rPr>
          <w:rStyle w:val="Emphasis"/>
        </w:rPr>
        <w:t xml:space="preserve"> as </w:t>
      </w:r>
      <w:r w:rsidRPr="00467C0A">
        <w:rPr>
          <w:rStyle w:val="Emphasis"/>
          <w:highlight w:val="yellow"/>
        </w:rPr>
        <w:t>smoothly</w:t>
      </w:r>
      <w:r w:rsidRPr="00F948F8">
        <w:rPr>
          <w:rStyle w:val="Emphasis"/>
        </w:rPr>
        <w:t xml:space="preserve"> as they hoped. The GOP’s Obamacare </w:t>
      </w:r>
      <w:r w:rsidRPr="00467C0A">
        <w:rPr>
          <w:rStyle w:val="Emphasis"/>
          <w:highlight w:val="yellow"/>
        </w:rPr>
        <w:t>replacement bill is</w:t>
      </w:r>
      <w:r w:rsidRPr="00F948F8">
        <w:rPr>
          <w:rStyle w:val="Emphasis"/>
        </w:rPr>
        <w:t xml:space="preserve"> already </w:t>
      </w:r>
      <w:r w:rsidRPr="00467C0A">
        <w:rPr>
          <w:rStyle w:val="Emphasis"/>
          <w:highlight w:val="yellow"/>
        </w:rPr>
        <w:t>wildly unpopular, and party leadership is passing the blame like a hot potato</w:t>
      </w:r>
      <w:r w:rsidRPr="00F948F8">
        <w:rPr>
          <w:rStyle w:val="Emphasis"/>
        </w:rPr>
        <w:t>.</w:t>
      </w:r>
      <w:r w:rsidRPr="008A742D">
        <w:rPr>
          <w:sz w:val="14"/>
        </w:rPr>
        <w:t xml:space="preserve"> According to a poll from Public Policy Polling, </w:t>
      </w:r>
      <w:r w:rsidRPr="00F948F8">
        <w:rPr>
          <w:rStyle w:val="Emphasis"/>
        </w:rPr>
        <w:t>only 24 percent of voters support the plan</w:t>
      </w:r>
      <w:r w:rsidRPr="008A742D">
        <w:rPr>
          <w:sz w:val="14"/>
        </w:rPr>
        <w:t xml:space="preserve">, and the GOP caucus itself is split: while the right flank attacks the bill as “Obamacare lite,” moderate Republicans are concerned over the cuts to Medicaid, the projected drop in the overall insured rate, and the proposal to defund Planned Parenthood. Rep. Paul Ryan (R-WI) has long been lauded as the GOP’s signature policy wonk (a reputation he’s failed to live up to), and, as Speaker of the House, he has had a leading role in crafting the bill. So far, </w:t>
      </w:r>
      <w:r w:rsidRPr="00467C0A">
        <w:rPr>
          <w:rStyle w:val="Emphasis"/>
          <w:highlight w:val="yellow"/>
        </w:rPr>
        <w:t>an outsized share of the responsibility</w:t>
      </w:r>
      <w:r w:rsidRPr="00F948F8">
        <w:rPr>
          <w:rStyle w:val="Emphasis"/>
        </w:rPr>
        <w:t xml:space="preserve"> for the slow-rolling legislative disaster </w:t>
      </w:r>
      <w:r w:rsidRPr="00467C0A">
        <w:rPr>
          <w:rStyle w:val="Emphasis"/>
          <w:highlight w:val="yellow"/>
        </w:rPr>
        <w:t>is landing with Ryan.</w:t>
      </w:r>
    </w:p>
    <w:p w14:paraId="2C51C7B7" w14:textId="77777777" w:rsidR="00F93E39" w:rsidRDefault="00F93E39" w:rsidP="00F93E39">
      <w:pPr>
        <w:pStyle w:val="Heading4"/>
      </w:pPr>
      <w:r>
        <w:t>Conservative media will sell it</w:t>
      </w:r>
    </w:p>
    <w:p w14:paraId="586777C5" w14:textId="77777777" w:rsidR="00F93E39" w:rsidRPr="00B93333" w:rsidRDefault="00F93E39" w:rsidP="00F93E39">
      <w:pPr>
        <w:rPr>
          <w:rStyle w:val="Style13ptBold"/>
          <w:b w:val="0"/>
        </w:rPr>
      </w:pPr>
      <w:proofErr w:type="spellStart"/>
      <w:r>
        <w:rPr>
          <w:rStyle w:val="Style13ptBold"/>
        </w:rPr>
        <w:t>Gertz</w:t>
      </w:r>
      <w:proofErr w:type="spellEnd"/>
      <w:r>
        <w:rPr>
          <w:rStyle w:val="Style13ptBold"/>
        </w:rPr>
        <w:t xml:space="preserve"> 3/14 </w:t>
      </w:r>
      <w:r w:rsidRPr="00B93333">
        <w:rPr>
          <w:rStyle w:val="Style13ptBold"/>
          <w:sz w:val="18"/>
        </w:rPr>
        <w:t xml:space="preserve">(Matt, Sr. Fellow @ Media Matters, “Trump’s Fans Are Blaming Paul Ryan For </w:t>
      </w:r>
      <w:proofErr w:type="gramStart"/>
      <w:r w:rsidRPr="00B93333">
        <w:rPr>
          <w:rStyle w:val="Style13ptBold"/>
          <w:sz w:val="18"/>
        </w:rPr>
        <w:t>The</w:t>
      </w:r>
      <w:proofErr w:type="gramEnd"/>
      <w:r w:rsidRPr="00B93333">
        <w:rPr>
          <w:rStyle w:val="Style13ptBold"/>
          <w:sz w:val="18"/>
        </w:rPr>
        <w:t xml:space="preserve"> Disaster Of </w:t>
      </w:r>
      <w:proofErr w:type="spellStart"/>
      <w:r w:rsidRPr="00B93333">
        <w:rPr>
          <w:rStyle w:val="Style13ptBold"/>
          <w:sz w:val="18"/>
        </w:rPr>
        <w:t>Trumpcare</w:t>
      </w:r>
      <w:proofErr w:type="spellEnd"/>
      <w:r w:rsidRPr="00B93333">
        <w:rPr>
          <w:rStyle w:val="Style13ptBold"/>
          <w:sz w:val="18"/>
        </w:rPr>
        <w:t>”, https://mediamatters.org/blog/2017/03/14/trump-s-fans-are-blaming-paul-ryan-disaster-trumpcare/215671)</w:t>
      </w:r>
    </w:p>
    <w:p w14:paraId="146A9490" w14:textId="77777777" w:rsidR="00F93E39" w:rsidRPr="008A742D" w:rsidRDefault="00F93E39" w:rsidP="00F93E39">
      <w:pPr>
        <w:rPr>
          <w:sz w:val="14"/>
        </w:rPr>
      </w:pPr>
      <w:r w:rsidRPr="008A742D">
        <w:rPr>
          <w:sz w:val="14"/>
        </w:rPr>
        <w:t xml:space="preserve">Breitbart Washington bureau chief Matt Boyle’s write-up suggests that </w:t>
      </w:r>
      <w:r w:rsidRPr="00467C0A">
        <w:rPr>
          <w:rStyle w:val="Emphasis"/>
          <w:highlight w:val="yellow"/>
        </w:rPr>
        <w:t>the audio was published to convince the president that he doesn’t owe Ryan anything</w:t>
      </w:r>
      <w:r w:rsidRPr="008A742D">
        <w:rPr>
          <w:sz w:val="14"/>
        </w:rPr>
        <w:t xml:space="preserve">. Boyle suggests the speaker “misled President Trump into believing that Ryan’s bill can pass Congress” and asserts that the legislation’s floundering “calls into question” whether Ryan “really understands how Trump won and how to win in general.” Boyle further claims that </w:t>
      </w:r>
      <w:r w:rsidRPr="00F948F8">
        <w:rPr>
          <w:rStyle w:val="Emphasis"/>
        </w:rPr>
        <w:t>“</w:t>
      </w:r>
      <w:r w:rsidRPr="00467C0A">
        <w:rPr>
          <w:rStyle w:val="Emphasis"/>
          <w:highlight w:val="yellow"/>
        </w:rPr>
        <w:t>in conversations Breitbart News has had</w:t>
      </w:r>
      <w:r w:rsidRPr="00F948F8">
        <w:rPr>
          <w:rStyle w:val="Emphasis"/>
        </w:rPr>
        <w:t xml:space="preserve"> with no fewer than 15 other White House aides, including many on the press team, </w:t>
      </w:r>
      <w:r w:rsidRPr="00467C0A">
        <w:rPr>
          <w:rStyle w:val="Emphasis"/>
          <w:highlight w:val="yellow"/>
        </w:rPr>
        <w:t>it is clear that the President and the</w:t>
      </w:r>
      <w:r w:rsidRPr="00F948F8">
        <w:rPr>
          <w:rStyle w:val="Emphasis"/>
        </w:rPr>
        <w:t xml:space="preserve"> senior Trump </w:t>
      </w:r>
      <w:r w:rsidRPr="00467C0A">
        <w:rPr>
          <w:rStyle w:val="Emphasis"/>
          <w:highlight w:val="yellow"/>
        </w:rPr>
        <w:t>administration</w:t>
      </w:r>
      <w:r w:rsidRPr="00F948F8">
        <w:rPr>
          <w:rStyle w:val="Emphasis"/>
        </w:rPr>
        <w:t xml:space="preserve"> team </w:t>
      </w:r>
      <w:r w:rsidRPr="00467C0A">
        <w:rPr>
          <w:rStyle w:val="Emphasis"/>
          <w:highlight w:val="yellow"/>
        </w:rPr>
        <w:t>are not happy with this bill’s lack of conservative support</w:t>
      </w:r>
      <w:r w:rsidRPr="008A742D">
        <w:rPr>
          <w:sz w:val="14"/>
        </w:rPr>
        <w:t>." He grants anonymity to one source, whom he quotes as saying: “</w:t>
      </w:r>
      <w:r w:rsidRPr="00467C0A">
        <w:rPr>
          <w:rStyle w:val="Emphasis"/>
          <w:highlight w:val="yellow"/>
        </w:rPr>
        <w:t xml:space="preserve">The President gave Ryan a chance. </w:t>
      </w:r>
      <w:r w:rsidRPr="00EC5347">
        <w:rPr>
          <w:rStyle w:val="Emphasis"/>
        </w:rPr>
        <w:t>If he doesn’t get his act together soon, the President will have no choice but to step in and fix this on his own</w:t>
      </w:r>
      <w:r w:rsidRPr="00F948F8">
        <w:rPr>
          <w:rStyle w:val="Emphasis"/>
        </w:rPr>
        <w:t xml:space="preserve">. He’s the best negotiator on the planet, and </w:t>
      </w:r>
      <w:r w:rsidRPr="00467C0A">
        <w:rPr>
          <w:rStyle w:val="Emphasis"/>
          <w:highlight w:val="yellow"/>
        </w:rPr>
        <w:t>if this were his bill not Ryan’s it would not be this much of a mess</w:t>
      </w:r>
      <w:r w:rsidRPr="008A742D">
        <w:rPr>
          <w:sz w:val="14"/>
        </w:rPr>
        <w:t>.” In short, a right-wing Trump support site is providing the bill’s critics in the White House with a platform to push Trump away from the legislation he publicly supports by blaming it all on Ryan.</w:t>
      </w:r>
    </w:p>
    <w:p w14:paraId="57D2238A" w14:textId="77777777" w:rsidR="00F93E39" w:rsidRDefault="00F93E39" w:rsidP="00F93E39">
      <w:pPr>
        <w:pStyle w:val="Heading4"/>
      </w:pPr>
      <w:r>
        <w:t>That’s decisive</w:t>
      </w:r>
    </w:p>
    <w:p w14:paraId="33AA4D0F" w14:textId="77777777" w:rsidR="00F93E39" w:rsidRPr="001224B3" w:rsidRDefault="00F93E39" w:rsidP="00F93E39">
      <w:pPr>
        <w:rPr>
          <w:rStyle w:val="Style13ptBold"/>
          <w:b w:val="0"/>
        </w:rPr>
      </w:pPr>
      <w:r>
        <w:rPr>
          <w:rStyle w:val="Style13ptBold"/>
        </w:rPr>
        <w:t xml:space="preserve">Easley 3/10 </w:t>
      </w:r>
      <w:r w:rsidRPr="001224B3">
        <w:rPr>
          <w:rStyle w:val="Style13ptBold"/>
          <w:sz w:val="20"/>
        </w:rPr>
        <w:t xml:space="preserve">(Jonathan, staff @ The Hill, “Right targets Ryan — not Trump — on </w:t>
      </w:r>
      <w:proofErr w:type="spellStart"/>
      <w:r w:rsidRPr="001224B3">
        <w:rPr>
          <w:rStyle w:val="Style13ptBold"/>
          <w:sz w:val="20"/>
        </w:rPr>
        <w:t>ObamaCare</w:t>
      </w:r>
      <w:proofErr w:type="spellEnd"/>
      <w:r w:rsidRPr="001224B3">
        <w:rPr>
          <w:rStyle w:val="Style13ptBold"/>
          <w:sz w:val="20"/>
        </w:rPr>
        <w:t xml:space="preserve"> plan”, http://thehill.com/homenews/administration/323297-right-targets-ryan-not-trump-on-obamacare-plan)</w:t>
      </w:r>
    </w:p>
    <w:p w14:paraId="275B0FD1" w14:textId="77777777" w:rsidR="00F93E39" w:rsidRPr="008A742D" w:rsidRDefault="00F93E39" w:rsidP="00F93E39">
      <w:pPr>
        <w:rPr>
          <w:sz w:val="14"/>
        </w:rPr>
      </w:pPr>
      <w:r w:rsidRPr="00C52D86">
        <w:rPr>
          <w:rStyle w:val="Emphasis"/>
        </w:rPr>
        <w:t xml:space="preserve">President </w:t>
      </w:r>
      <w:r w:rsidRPr="00467C0A">
        <w:rPr>
          <w:rStyle w:val="Emphasis"/>
          <w:highlight w:val="yellow"/>
        </w:rPr>
        <w:t>Trump has</w:t>
      </w:r>
      <w:r w:rsidRPr="00C52D86">
        <w:rPr>
          <w:rStyle w:val="Emphasis"/>
        </w:rPr>
        <w:t xml:space="preserve"> so far </w:t>
      </w:r>
      <w:r w:rsidRPr="00467C0A">
        <w:rPr>
          <w:rStyle w:val="Emphasis"/>
          <w:highlight w:val="yellow"/>
        </w:rPr>
        <w:t>managed to avoid becoming a target for the conservative backlash to</w:t>
      </w:r>
      <w:r w:rsidRPr="00C52D86">
        <w:rPr>
          <w:rStyle w:val="Emphasis"/>
        </w:rPr>
        <w:t xml:space="preserve"> Speaker Paul </w:t>
      </w:r>
      <w:r w:rsidRPr="00467C0A">
        <w:rPr>
          <w:rStyle w:val="Emphasis"/>
          <w:highlight w:val="yellow"/>
        </w:rPr>
        <w:t>Ryan</w:t>
      </w:r>
      <w:r w:rsidRPr="00C52D86">
        <w:rPr>
          <w:rStyle w:val="Emphasis"/>
        </w:rPr>
        <w:t xml:space="preserve">’s </w:t>
      </w:r>
      <w:r w:rsidRPr="008A742D">
        <w:rPr>
          <w:sz w:val="14"/>
        </w:rPr>
        <w:t xml:space="preserve">(R-Wis.) </w:t>
      </w:r>
      <w:proofErr w:type="spellStart"/>
      <w:r w:rsidRPr="008A742D">
        <w:rPr>
          <w:sz w:val="14"/>
        </w:rPr>
        <w:t>ObamaCare</w:t>
      </w:r>
      <w:proofErr w:type="spellEnd"/>
      <w:r w:rsidRPr="008A742D">
        <w:rPr>
          <w:sz w:val="14"/>
        </w:rPr>
        <w:t xml:space="preserve"> repeal and replace plan, even as the White House vigorously whips support for the bill. Ryan hasn’t been so lucky. Breitbart News, which has long been one of Ryan’s most vocal foes, panned the American Health Care Act as “Speaker Ryan’s </w:t>
      </w:r>
      <w:proofErr w:type="spellStart"/>
      <w:r w:rsidRPr="008A742D">
        <w:rPr>
          <w:sz w:val="14"/>
        </w:rPr>
        <w:t>ObamaCare</w:t>
      </w:r>
      <w:proofErr w:type="spellEnd"/>
      <w:r w:rsidRPr="008A742D">
        <w:rPr>
          <w:sz w:val="14"/>
        </w:rPr>
        <w:t xml:space="preserve"> 2.0.” </w:t>
      </w:r>
      <w:r w:rsidRPr="00C52D86">
        <w:rPr>
          <w:rStyle w:val="Emphasis"/>
        </w:rPr>
        <w:t xml:space="preserve">Powerful conservative groups Club for Growth and </w:t>
      </w:r>
      <w:proofErr w:type="spellStart"/>
      <w:r w:rsidRPr="00C52D86">
        <w:rPr>
          <w:rStyle w:val="Emphasis"/>
        </w:rPr>
        <w:t>FreedomWorks</w:t>
      </w:r>
      <w:proofErr w:type="spellEnd"/>
      <w:r w:rsidRPr="00C52D86">
        <w:rPr>
          <w:rStyle w:val="Emphasis"/>
        </w:rPr>
        <w:t>, whose leaders discussed the issue with Trump on Wednesday, have branded the bill “</w:t>
      </w:r>
      <w:proofErr w:type="spellStart"/>
      <w:r w:rsidRPr="00C52D86">
        <w:rPr>
          <w:rStyle w:val="Emphasis"/>
        </w:rPr>
        <w:t>RyanCare</w:t>
      </w:r>
      <w:proofErr w:type="spellEnd"/>
      <w:r w:rsidRPr="00C52D86">
        <w:rPr>
          <w:rStyle w:val="Emphasis"/>
        </w:rPr>
        <w:t xml:space="preserve">.” A </w:t>
      </w:r>
      <w:proofErr w:type="spellStart"/>
      <w:r w:rsidRPr="00C52D86">
        <w:rPr>
          <w:rStyle w:val="Emphasis"/>
        </w:rPr>
        <w:t>FreedomWorks</w:t>
      </w:r>
      <w:proofErr w:type="spellEnd"/>
      <w:r w:rsidRPr="00C52D86">
        <w:rPr>
          <w:rStyle w:val="Emphasis"/>
        </w:rPr>
        <w:t xml:space="preserve"> digital ad included a </w:t>
      </w:r>
      <w:proofErr w:type="spellStart"/>
      <w:r w:rsidRPr="00C52D86">
        <w:rPr>
          <w:rStyle w:val="Emphasis"/>
        </w:rPr>
        <w:t>photoshopped</w:t>
      </w:r>
      <w:proofErr w:type="spellEnd"/>
      <w:r w:rsidRPr="00C52D86">
        <w:rPr>
          <w:rStyle w:val="Emphasis"/>
        </w:rPr>
        <w:t xml:space="preserve"> image of former President Obama laughing with his arm around the Speaker.</w:t>
      </w:r>
      <w:r w:rsidRPr="008A742D">
        <w:rPr>
          <w:sz w:val="14"/>
        </w:rPr>
        <w:t xml:space="preserve"> And in an interview with Breitbart, Sen. Rand Paul (R-Ky.) said </w:t>
      </w:r>
      <w:r w:rsidRPr="00467C0A">
        <w:rPr>
          <w:rStyle w:val="Emphasis"/>
          <w:highlight w:val="yellow"/>
        </w:rPr>
        <w:t>Ryan is working to deceive Trump about the bill, accusing the Speaker of “trying to pull the wool over the eyes of the president</w:t>
      </w:r>
      <w:r w:rsidRPr="008A742D">
        <w:rPr>
          <w:sz w:val="14"/>
        </w:rPr>
        <w:t>.” Conservative media, outside groups and Tea Party lawmakers have been nearly unanimous in directing their anger at Ryan and GOP leadership</w:t>
      </w:r>
      <w:r w:rsidRPr="00EC5347">
        <w:rPr>
          <w:sz w:val="14"/>
        </w:rPr>
        <w:t xml:space="preserve">, </w:t>
      </w:r>
      <w:r w:rsidRPr="00467C0A">
        <w:rPr>
          <w:rStyle w:val="Emphasis"/>
          <w:highlight w:val="yellow"/>
        </w:rPr>
        <w:t>while crediting Trump with being open to helping them improve the bill and negotiate better terms — even as the White House puts its muscle behind the bill’s passage</w:t>
      </w:r>
      <w:r w:rsidRPr="00467C0A">
        <w:rPr>
          <w:sz w:val="14"/>
          <w:highlight w:val="yellow"/>
        </w:rPr>
        <w:t>.</w:t>
      </w:r>
    </w:p>
    <w:p w14:paraId="6B7A96D2" w14:textId="77777777" w:rsidR="00F93E39" w:rsidRDefault="00F93E39" w:rsidP="00F93E39">
      <w:pPr>
        <w:pStyle w:val="Heading4"/>
      </w:pPr>
      <w:r>
        <w:t>Trump will shift the burden to Ryan</w:t>
      </w:r>
    </w:p>
    <w:p w14:paraId="58F8E495" w14:textId="77777777" w:rsidR="00F93E39" w:rsidRPr="00272414" w:rsidRDefault="00F93E39" w:rsidP="00F93E39">
      <w:pPr>
        <w:rPr>
          <w:rStyle w:val="Style13ptBold"/>
          <w:b w:val="0"/>
        </w:rPr>
      </w:pPr>
      <w:proofErr w:type="spellStart"/>
      <w:r>
        <w:rPr>
          <w:rStyle w:val="Style13ptBold"/>
        </w:rPr>
        <w:t>Mascaro</w:t>
      </w:r>
      <w:proofErr w:type="spellEnd"/>
      <w:r>
        <w:rPr>
          <w:rStyle w:val="Style13ptBold"/>
        </w:rPr>
        <w:t xml:space="preserve"> 3/17 </w:t>
      </w:r>
      <w:r w:rsidRPr="00272414">
        <w:rPr>
          <w:rStyle w:val="Style13ptBold"/>
          <w:sz w:val="16"/>
        </w:rPr>
        <w:t>(Lisa, staff @ LA Times, “Paul Ryan's make-or-break moment on Obamacare will test his power, legacy and relationship with Trump”, http://www.latimes.com/politics/la-na-pol-paul-ryan-make-or-break-20170317-story.html#)</w:t>
      </w:r>
    </w:p>
    <w:p w14:paraId="5F66105A" w14:textId="77777777" w:rsidR="00F93E39" w:rsidRPr="008A742D" w:rsidRDefault="00F93E39" w:rsidP="00F93E39">
      <w:pPr>
        <w:rPr>
          <w:sz w:val="14"/>
        </w:rPr>
      </w:pPr>
      <w:r w:rsidRPr="00C52D86">
        <w:rPr>
          <w:rStyle w:val="Emphasis"/>
        </w:rPr>
        <w:t xml:space="preserve">So </w:t>
      </w:r>
      <w:proofErr w:type="gramStart"/>
      <w:r w:rsidRPr="00C52D86">
        <w:rPr>
          <w:rStyle w:val="Emphasis"/>
        </w:rPr>
        <w:t>far</w:t>
      </w:r>
      <w:proofErr w:type="gramEnd"/>
      <w:r w:rsidRPr="00C52D86">
        <w:rPr>
          <w:rStyle w:val="Emphasis"/>
        </w:rPr>
        <w:t xml:space="preserve"> </w:t>
      </w:r>
      <w:r w:rsidRPr="00467C0A">
        <w:rPr>
          <w:rStyle w:val="Emphasis"/>
          <w:highlight w:val="yellow"/>
        </w:rPr>
        <w:t>the White House appears</w:t>
      </w:r>
      <w:r w:rsidRPr="00C52D86">
        <w:rPr>
          <w:rStyle w:val="Emphasis"/>
        </w:rPr>
        <w:t xml:space="preserve"> only too </w:t>
      </w:r>
      <w:r w:rsidRPr="00467C0A">
        <w:rPr>
          <w:rStyle w:val="Emphasis"/>
          <w:highlight w:val="yellow"/>
        </w:rPr>
        <w:t>happy to let Ryan carry the load of promoting the bill</w:t>
      </w:r>
      <w:r w:rsidRPr="00C52D86">
        <w:rPr>
          <w:rStyle w:val="Emphasis"/>
        </w:rPr>
        <w:t xml:space="preserve">. Some of the president’s </w:t>
      </w:r>
      <w:r w:rsidRPr="00467C0A">
        <w:rPr>
          <w:rStyle w:val="Emphasis"/>
          <w:highlight w:val="yellow"/>
        </w:rPr>
        <w:t>advisors have long been gunning to replace Ryan</w:t>
      </w:r>
      <w:r w:rsidRPr="00C52D86">
        <w:rPr>
          <w:rStyle w:val="Emphasis"/>
        </w:rPr>
        <w:t xml:space="preserve">, and </w:t>
      </w:r>
      <w:r w:rsidRPr="00467C0A">
        <w:rPr>
          <w:rStyle w:val="Emphasis"/>
          <w:highlight w:val="yellow"/>
        </w:rPr>
        <w:t>a misstep over the healthcare repeal bill could open the door</w:t>
      </w:r>
      <w:r w:rsidRPr="008A742D">
        <w:rPr>
          <w:sz w:val="14"/>
        </w:rPr>
        <w:t xml:space="preserve">. On the other hand, </w:t>
      </w:r>
      <w:r w:rsidRPr="00467C0A">
        <w:rPr>
          <w:rStyle w:val="Emphasis"/>
          <w:highlight w:val="yellow"/>
        </w:rPr>
        <w:t>success would cement Ryan’s reputation as a power broker and party leader</w:t>
      </w:r>
      <w:r w:rsidRPr="00C52D86">
        <w:rPr>
          <w:rStyle w:val="Emphasis"/>
        </w:rPr>
        <w:t>.</w:t>
      </w:r>
      <w:r w:rsidRPr="008A742D">
        <w:rPr>
          <w:sz w:val="14"/>
        </w:rPr>
        <w:t xml:space="preserve"> “There’s a lot on the line here — not only for Paul Ryan as speaker, but for us as a conference, for us as a party and obviously for the president,” said Rep. Tom Cole (R-Okla.) “</w:t>
      </w:r>
      <w:r w:rsidRPr="00467C0A">
        <w:rPr>
          <w:rStyle w:val="Emphasis"/>
          <w:highlight w:val="yellow"/>
        </w:rPr>
        <w:t>The president’s much better off with a strong speaker</w:t>
      </w:r>
      <w:r w:rsidRPr="00C52D86">
        <w:rPr>
          <w:rStyle w:val="Emphasis"/>
        </w:rPr>
        <w:t xml:space="preserve"> than a damaged speaker — and vice versa — </w:t>
      </w:r>
      <w:r w:rsidRPr="00467C0A">
        <w:rPr>
          <w:rStyle w:val="Emphasis"/>
          <w:highlight w:val="yellow"/>
        </w:rPr>
        <w:t>the speaker’s better off with a strong president</w:t>
      </w:r>
      <w:r w:rsidRPr="008A742D">
        <w:rPr>
          <w:sz w:val="14"/>
        </w:rPr>
        <w:t xml:space="preserve">.” But with opposition rising from both moderate Republicans and the hard-right House Freedom Caucus, Ryan’s best hope now seems to be amending his </w:t>
      </w:r>
      <w:proofErr w:type="gramStart"/>
      <w:r w:rsidRPr="008A742D">
        <w:rPr>
          <w:sz w:val="14"/>
        </w:rPr>
        <w:t>widely panned</w:t>
      </w:r>
      <w:proofErr w:type="gramEnd"/>
      <w:r w:rsidRPr="008A742D">
        <w:rPr>
          <w:sz w:val="14"/>
        </w:rPr>
        <w:t xml:space="preserve"> bill in order to ensure at a minimum that it passes the House.</w:t>
      </w:r>
    </w:p>
    <w:p w14:paraId="698E3FEF" w14:textId="77777777" w:rsidR="00F93E39" w:rsidRDefault="00F93E39" w:rsidP="00F93E39">
      <w:pPr>
        <w:pStyle w:val="Heading4"/>
      </w:pPr>
      <w:r>
        <w:t>Trump will bail</w:t>
      </w:r>
    </w:p>
    <w:p w14:paraId="11379B9A" w14:textId="77777777" w:rsidR="00F93E39" w:rsidRPr="00272414" w:rsidRDefault="00F93E39" w:rsidP="00F93E39">
      <w:pPr>
        <w:rPr>
          <w:rStyle w:val="Style13ptBold"/>
          <w:b w:val="0"/>
        </w:rPr>
      </w:pPr>
      <w:proofErr w:type="spellStart"/>
      <w:r>
        <w:rPr>
          <w:rStyle w:val="Style13ptBold"/>
        </w:rPr>
        <w:t>Mascaro</w:t>
      </w:r>
      <w:proofErr w:type="spellEnd"/>
      <w:r>
        <w:rPr>
          <w:rStyle w:val="Style13ptBold"/>
        </w:rPr>
        <w:t xml:space="preserve"> 3/17 </w:t>
      </w:r>
      <w:r w:rsidRPr="00272414">
        <w:rPr>
          <w:rStyle w:val="Style13ptBold"/>
          <w:sz w:val="16"/>
        </w:rPr>
        <w:t>(Lisa, staff @ LA Times, “Paul Ryan's make-or-break moment on Obamacare will test his power, legacy and relationship with Trump”, http://www.latimes.com/politics/la-na-pol-paul-ryan-make-or-break-20170317-story.html#)</w:t>
      </w:r>
    </w:p>
    <w:p w14:paraId="1D592C61" w14:textId="77777777" w:rsidR="00F93E39" w:rsidRPr="008A742D" w:rsidRDefault="00F93E39" w:rsidP="00F93E39">
      <w:pPr>
        <w:rPr>
          <w:sz w:val="14"/>
        </w:rPr>
      </w:pPr>
      <w:r w:rsidRPr="00467C0A">
        <w:rPr>
          <w:rStyle w:val="Emphasis"/>
          <w:highlight w:val="yellow"/>
        </w:rPr>
        <w:t>In the Senate, Republicans are openly abandoning the bill, promising changes if it lands there</w:t>
      </w:r>
      <w:r w:rsidRPr="00703AB5">
        <w:rPr>
          <w:rStyle w:val="Emphasis"/>
        </w:rPr>
        <w:t>. At the White House with Trump and GOP senators this week, the chatter quickly turned to what some saw as the botched rollout</w:t>
      </w:r>
      <w:r w:rsidRPr="008A742D">
        <w:rPr>
          <w:sz w:val="14"/>
        </w:rPr>
        <w:t xml:space="preserve">, according to those familiar with the private meeting. They grumbled that </w:t>
      </w:r>
      <w:r w:rsidRPr="00467C0A">
        <w:rPr>
          <w:rStyle w:val="Emphasis"/>
          <w:highlight w:val="yellow"/>
        </w:rPr>
        <w:t>House Republicans did not consult enough with outside groups to ensure the bill would have more grass-roots support. “The White House isn’t going to take a fall on this,”</w:t>
      </w:r>
      <w:r w:rsidRPr="008A742D">
        <w:rPr>
          <w:sz w:val="14"/>
        </w:rPr>
        <w:t xml:space="preserve"> said one Republican Senate aide, granted anonymity to discuss the situation.</w:t>
      </w:r>
    </w:p>
    <w:p w14:paraId="01083905" w14:textId="77777777" w:rsidR="00F93E39" w:rsidRDefault="00F93E39" w:rsidP="00F93E39">
      <w:pPr>
        <w:pStyle w:val="Heading4"/>
      </w:pPr>
      <w:r>
        <w:t>“</w:t>
      </w:r>
      <w:proofErr w:type="spellStart"/>
      <w:r>
        <w:t>Trumpcare</w:t>
      </w:r>
      <w:proofErr w:type="spellEnd"/>
      <w:r>
        <w:t>” rebuff proves</w:t>
      </w:r>
    </w:p>
    <w:p w14:paraId="338015A3" w14:textId="77777777" w:rsidR="00F93E39" w:rsidRPr="00427906" w:rsidRDefault="00F93E39" w:rsidP="00F93E39">
      <w:pPr>
        <w:rPr>
          <w:rStyle w:val="Style13ptBold"/>
          <w:b w:val="0"/>
        </w:rPr>
      </w:pPr>
      <w:r>
        <w:rPr>
          <w:rStyle w:val="Style13ptBold"/>
        </w:rPr>
        <w:t xml:space="preserve">Bryan 3/15 </w:t>
      </w:r>
      <w:r w:rsidRPr="00427906">
        <w:rPr>
          <w:rStyle w:val="Style13ptBold"/>
          <w:sz w:val="20"/>
        </w:rPr>
        <w:t>(Bob, staff @ Business Insider, “Republicans say they love their healthcare bill – but neither Trump nor Ryan will put his name on it”, http://www.businessinsider.com/ahca-trumpcare-ryancare-credit2017-3)</w:t>
      </w:r>
    </w:p>
    <w:p w14:paraId="53CAD71F" w14:textId="77777777" w:rsidR="00F93E39" w:rsidRPr="00222E50" w:rsidRDefault="00F93E39" w:rsidP="00F93E39">
      <w:pPr>
        <w:rPr>
          <w:rStyle w:val="Emphasis"/>
        </w:rPr>
      </w:pPr>
      <w:r w:rsidRPr="008A742D">
        <w:rPr>
          <w:sz w:val="14"/>
        </w:rPr>
        <w:t xml:space="preserve">Even as major leaders of the Republican Party are publicly campaigning in favor of the House GOP's bid to repeal and replace the Affordable Care Act, </w:t>
      </w:r>
      <w:r w:rsidRPr="00222E50">
        <w:rPr>
          <w:rStyle w:val="Emphasis"/>
        </w:rPr>
        <w:t>the healthcare law better known as Obamacare, it seems as if no one wants full credit for the bill.</w:t>
      </w:r>
      <w:r w:rsidRPr="008A742D">
        <w:rPr>
          <w:sz w:val="14"/>
        </w:rPr>
        <w:t xml:space="preserve"> The teams of both </w:t>
      </w:r>
      <w:r w:rsidRPr="00222E50">
        <w:rPr>
          <w:rStyle w:val="Emphasis"/>
        </w:rPr>
        <w:t xml:space="preserve">House Speaker Paul </w:t>
      </w:r>
      <w:r w:rsidRPr="00467C0A">
        <w:rPr>
          <w:rStyle w:val="Emphasis"/>
          <w:highlight w:val="yellow"/>
        </w:rPr>
        <w:t>Ryan and</w:t>
      </w:r>
      <w:r w:rsidRPr="00222E50">
        <w:rPr>
          <w:rStyle w:val="Emphasis"/>
        </w:rPr>
        <w:t xml:space="preserve"> President Donald </w:t>
      </w:r>
      <w:r w:rsidRPr="00467C0A">
        <w:rPr>
          <w:rStyle w:val="Emphasis"/>
          <w:highlight w:val="yellow"/>
        </w:rPr>
        <w:t>Trump have pushed back on taking on full responsibility for the contents of the A</w:t>
      </w:r>
      <w:r w:rsidRPr="00222E50">
        <w:rPr>
          <w:rStyle w:val="Emphasis"/>
        </w:rPr>
        <w:t xml:space="preserve">merican </w:t>
      </w:r>
      <w:r w:rsidRPr="00467C0A">
        <w:rPr>
          <w:rStyle w:val="Emphasis"/>
          <w:highlight w:val="yellow"/>
        </w:rPr>
        <w:t>H</w:t>
      </w:r>
      <w:r w:rsidRPr="00222E50">
        <w:rPr>
          <w:rStyle w:val="Emphasis"/>
        </w:rPr>
        <w:t xml:space="preserve">ealth </w:t>
      </w:r>
      <w:r w:rsidRPr="00467C0A">
        <w:rPr>
          <w:rStyle w:val="Emphasis"/>
          <w:highlight w:val="yellow"/>
        </w:rPr>
        <w:t>C</w:t>
      </w:r>
      <w:r w:rsidRPr="00222E50">
        <w:rPr>
          <w:rStyle w:val="Emphasis"/>
        </w:rPr>
        <w:t xml:space="preserve">are </w:t>
      </w:r>
      <w:r w:rsidRPr="00467C0A">
        <w:rPr>
          <w:rStyle w:val="Emphasis"/>
          <w:highlight w:val="yellow"/>
        </w:rPr>
        <w:t>A</w:t>
      </w:r>
      <w:r w:rsidRPr="00EC5347">
        <w:rPr>
          <w:rStyle w:val="Emphasis"/>
        </w:rPr>
        <w:t>ct</w:t>
      </w:r>
      <w:r w:rsidRPr="00222E50">
        <w:rPr>
          <w:rStyle w:val="Emphasis"/>
        </w:rPr>
        <w:t>, billing it as a team effort.</w:t>
      </w:r>
      <w:r w:rsidRPr="008A742D">
        <w:rPr>
          <w:sz w:val="14"/>
        </w:rPr>
        <w:t xml:space="preserve"> The White House press secretary, Sean Spicer, was asked directly about efforts by both </w:t>
      </w:r>
      <w:r w:rsidRPr="00467C0A">
        <w:rPr>
          <w:rStyle w:val="Emphasis"/>
          <w:highlight w:val="yellow"/>
        </w:rPr>
        <w:t>Trump spokeswoman</w:t>
      </w:r>
      <w:r w:rsidRPr="00222E50">
        <w:rPr>
          <w:rStyle w:val="Emphasis"/>
        </w:rPr>
        <w:t xml:space="preserve"> </w:t>
      </w:r>
      <w:proofErr w:type="spellStart"/>
      <w:r w:rsidRPr="00222E50">
        <w:rPr>
          <w:rStyle w:val="Emphasis"/>
        </w:rPr>
        <w:t>Kellyanne</w:t>
      </w:r>
      <w:proofErr w:type="spellEnd"/>
      <w:r w:rsidRPr="00222E50">
        <w:rPr>
          <w:rStyle w:val="Emphasis"/>
        </w:rPr>
        <w:t xml:space="preserve"> </w:t>
      </w:r>
      <w:r w:rsidRPr="00467C0A">
        <w:rPr>
          <w:rStyle w:val="Emphasis"/>
          <w:highlight w:val="yellow"/>
        </w:rPr>
        <w:t>Conway and Health and Human Services Secretary</w:t>
      </w:r>
      <w:r w:rsidRPr="00222E50">
        <w:rPr>
          <w:rStyle w:val="Emphasis"/>
        </w:rPr>
        <w:t xml:space="preserve"> Tom </w:t>
      </w:r>
      <w:r w:rsidRPr="00467C0A">
        <w:rPr>
          <w:rStyle w:val="Emphasis"/>
          <w:highlight w:val="yellow"/>
        </w:rPr>
        <w:t>Price</w:t>
      </w:r>
      <w:r w:rsidRPr="00222E50">
        <w:rPr>
          <w:rStyle w:val="Emphasis"/>
        </w:rPr>
        <w:t xml:space="preserve"> to push back on reporters' </w:t>
      </w:r>
      <w:r w:rsidRPr="00467C0A">
        <w:rPr>
          <w:rStyle w:val="Emphasis"/>
          <w:highlight w:val="yellow"/>
        </w:rPr>
        <w:t>calling the bill "</w:t>
      </w:r>
      <w:proofErr w:type="spellStart"/>
      <w:r w:rsidRPr="00467C0A">
        <w:rPr>
          <w:rStyle w:val="Emphasis"/>
          <w:highlight w:val="yellow"/>
        </w:rPr>
        <w:t>Trumpcare</w:t>
      </w:r>
      <w:proofErr w:type="spellEnd"/>
      <w:r w:rsidRPr="00467C0A">
        <w:rPr>
          <w:rStyle w:val="Emphasis"/>
          <w:highlight w:val="yellow"/>
        </w:rPr>
        <w:t>."</w:t>
      </w:r>
    </w:p>
    <w:p w14:paraId="27AB9B7D" w14:textId="77777777" w:rsidR="00F93E39" w:rsidRDefault="00F93E39" w:rsidP="00F93E39">
      <w:pPr>
        <w:pStyle w:val="Heading4"/>
      </w:pPr>
      <w:r>
        <w:t>Spicer proves he’ll shift blame</w:t>
      </w:r>
    </w:p>
    <w:p w14:paraId="7D78D6AF" w14:textId="77777777" w:rsidR="00F93E39" w:rsidRPr="00FB3E5A" w:rsidRDefault="00F93E39" w:rsidP="00F93E39">
      <w:pPr>
        <w:rPr>
          <w:rStyle w:val="Style13ptBold"/>
          <w:b w:val="0"/>
        </w:rPr>
      </w:pPr>
      <w:r>
        <w:rPr>
          <w:rStyle w:val="Style13ptBold"/>
        </w:rPr>
        <w:t xml:space="preserve">Blake 3/16 </w:t>
      </w:r>
      <w:r w:rsidRPr="00FB3E5A">
        <w:rPr>
          <w:rStyle w:val="Style13ptBold"/>
          <w:sz w:val="18"/>
        </w:rPr>
        <w:t>(Aaron, staff @ Oakland Press Opinion, “President Trump’s new excuse for setbacks: It wasn’t my idea”, http://www.theoaklandpress.com/opinion/20170316/president-trumps-new-excuse-for-setbacks-it-wasnt-my-idea)</w:t>
      </w:r>
    </w:p>
    <w:p w14:paraId="1FD0F455" w14:textId="77777777" w:rsidR="00F93E39" w:rsidRPr="008A742D" w:rsidRDefault="00F93E39" w:rsidP="00F93E39">
      <w:pPr>
        <w:rPr>
          <w:sz w:val="14"/>
        </w:rPr>
      </w:pPr>
      <w:r w:rsidRPr="00222E50">
        <w:rPr>
          <w:rStyle w:val="Emphasis"/>
        </w:rPr>
        <w:t xml:space="preserve">Trump has also, a time or two, pointed to something staff did that he didn’t particularly agree with. </w:t>
      </w:r>
      <w:r w:rsidRPr="00467C0A">
        <w:rPr>
          <w:rStyle w:val="Emphasis"/>
          <w:highlight w:val="yellow"/>
        </w:rPr>
        <w:t>When White House press secretary</w:t>
      </w:r>
      <w:r w:rsidRPr="00222E50">
        <w:rPr>
          <w:rStyle w:val="Emphasis"/>
        </w:rPr>
        <w:t xml:space="preserve"> Sean </w:t>
      </w:r>
      <w:r w:rsidRPr="00467C0A">
        <w:rPr>
          <w:rStyle w:val="Emphasis"/>
          <w:highlight w:val="yellow"/>
        </w:rPr>
        <w:t>Spicer reportedly brought in staff to check their phones and find out who was leaking to the media, Trump said he wouldn’t have done that</w:t>
      </w:r>
      <w:r w:rsidRPr="008A742D">
        <w:rPr>
          <w:sz w:val="14"/>
        </w:rPr>
        <w:t xml:space="preserve">. “Sean Spicer is a fine human being. He’s a fine person. I would have done it differently,” Trump said. “I would have gone one-on-one with different people, and we don’t have a major leak process here. We have a major leak process in government. But I would have handled it differently than Sean. But Sean handles it his way, and I’m okay with it.” These could be excused as offhand comments from Trump. But the subtext is pretty clear: </w:t>
      </w:r>
      <w:r w:rsidRPr="00467C0A">
        <w:rPr>
          <w:rStyle w:val="Emphasis"/>
          <w:highlight w:val="yellow"/>
        </w:rPr>
        <w:t>He’s not afraid to</w:t>
      </w:r>
      <w:r w:rsidRPr="00222E50">
        <w:rPr>
          <w:rStyle w:val="Emphasis"/>
        </w:rPr>
        <w:t xml:space="preserve"> </w:t>
      </w:r>
      <w:r w:rsidRPr="00467C0A">
        <w:rPr>
          <w:rStyle w:val="Emphasis"/>
          <w:highlight w:val="yellow"/>
        </w:rPr>
        <w:t>subtly distance himself from his staff when things go south. He’s not</w:t>
      </w:r>
      <w:r w:rsidRPr="00222E50">
        <w:rPr>
          <w:rStyle w:val="Emphasis"/>
        </w:rPr>
        <w:t xml:space="preserve"> necessarily </w:t>
      </w:r>
      <w:r w:rsidRPr="00467C0A">
        <w:rPr>
          <w:rStyle w:val="Emphasis"/>
          <w:highlight w:val="yellow"/>
        </w:rPr>
        <w:t>saying they did things wrong - just that</w:t>
      </w:r>
      <w:r w:rsidRPr="00222E50">
        <w:rPr>
          <w:rStyle w:val="Emphasis"/>
        </w:rPr>
        <w:t xml:space="preserve"> he would have done it differently and that perhaps </w:t>
      </w:r>
      <w:r w:rsidRPr="00467C0A">
        <w:rPr>
          <w:rStyle w:val="Emphasis"/>
          <w:highlight w:val="yellow"/>
        </w:rPr>
        <w:t>he’s not really to blame.</w:t>
      </w:r>
    </w:p>
    <w:p w14:paraId="2E3A24FD" w14:textId="77777777" w:rsidR="00F93E39" w:rsidRDefault="00F93E39" w:rsidP="00F93E39">
      <w:pPr>
        <w:pStyle w:val="Heading4"/>
      </w:pPr>
      <w:r>
        <w:t xml:space="preserve">ACA repeal opposition </w:t>
      </w:r>
      <w:proofErr w:type="spellStart"/>
      <w:r>
        <w:t>wont</w:t>
      </w:r>
      <w:proofErr w:type="spellEnd"/>
      <w:r>
        <w:t xml:space="preserve"> work w Trump’s core of support</w:t>
      </w:r>
    </w:p>
    <w:p w14:paraId="07A9DC06" w14:textId="77777777" w:rsidR="00F93E39" w:rsidRPr="00935314" w:rsidRDefault="00F93E39" w:rsidP="00F93E39">
      <w:r w:rsidRPr="00935314">
        <w:rPr>
          <w:rStyle w:val="Style13ptBold"/>
        </w:rPr>
        <w:t>Berman 3-15</w:t>
      </w:r>
      <w:r w:rsidRPr="00935314">
        <w:t xml:space="preserve"> (Russell Berman; The Atlantic; </w:t>
      </w:r>
      <w:hyperlink r:id="rId9" w:history="1">
        <w:r w:rsidRPr="00935314">
          <w:rPr>
            <w:rStyle w:val="Hyperlink"/>
          </w:rPr>
          <w:t>https://www.theatlantic.com/politics/archive/2017/03/trump-approval-rating-39-percent-republican-congress/519555/</w:t>
        </w:r>
      </w:hyperlink>
      <w:r w:rsidRPr="00935314">
        <w:t xml:space="preserve">; 3-15-17) </w:t>
      </w:r>
    </w:p>
    <w:p w14:paraId="1A6A8B0E" w14:textId="77777777" w:rsidR="00F93E39" w:rsidRPr="003653CD" w:rsidRDefault="00F93E39" w:rsidP="00F93E39">
      <w:r w:rsidRPr="00467C0A">
        <w:rPr>
          <w:rStyle w:val="StyleUnderline"/>
          <w:highlight w:val="yellow"/>
        </w:rPr>
        <w:t>Democrats have tried to stoke opposition from rank-and-file Republicans on policy grounds</w:t>
      </w:r>
      <w:r>
        <w:t xml:space="preserve">, seizing on Monday’s findings from the Congressional Budget Office that poor and working-class voters in districts that Trump won will be hit hardest by the American Health Care Act. </w:t>
      </w:r>
      <w:r w:rsidRPr="00467C0A">
        <w:rPr>
          <w:rStyle w:val="StyleUnderline"/>
          <w:highlight w:val="yellow"/>
        </w:rPr>
        <w:t xml:space="preserve">But </w:t>
      </w:r>
      <w:r>
        <w:t xml:space="preserve">despite the report, which one Republican senator described as an “eye-popper,” </w:t>
      </w:r>
      <w:r w:rsidRPr="00467C0A">
        <w:rPr>
          <w:rStyle w:val="StyleUnderline"/>
          <w:highlight w:val="yellow"/>
        </w:rPr>
        <w:t>it’s not clear those arguments will win the day</w:t>
      </w:r>
      <w:r>
        <w:t xml:space="preserve">: </w:t>
      </w:r>
      <w:r w:rsidRPr="00467C0A">
        <w:rPr>
          <w:rStyle w:val="StyleUnderline"/>
          <w:highlight w:val="yellow"/>
        </w:rPr>
        <w:t xml:space="preserve">Voters </w:t>
      </w:r>
      <w:r>
        <w:t xml:space="preserve">often </w:t>
      </w:r>
      <w:r w:rsidRPr="00467C0A">
        <w:rPr>
          <w:rStyle w:val="StyleUnderline"/>
          <w:highlight w:val="yellow"/>
        </w:rPr>
        <w:t>cast ballots against their economic self-interest</w:t>
      </w:r>
      <w:r>
        <w:t>. “</w:t>
      </w:r>
      <w:r w:rsidRPr="00467C0A">
        <w:rPr>
          <w:rStyle w:val="StyleUnderline"/>
          <w:highlight w:val="yellow"/>
        </w:rPr>
        <w:t>Trump’s popularity is going to be a bigger driver of congressional behavior than the district-by-district effects of the health-care proposal</w:t>
      </w:r>
      <w:r>
        <w:t>,” said Dave Wasserman, who analyzes House races for the Cook Political Report.</w:t>
      </w:r>
    </w:p>
    <w:p w14:paraId="04654665" w14:textId="77777777" w:rsidR="00F93E39" w:rsidRDefault="00F93E39" w:rsidP="00F93E39">
      <w:pPr>
        <w:pStyle w:val="Heading4"/>
      </w:pPr>
      <w:r>
        <w:t>Trump will avoid blame for HC</w:t>
      </w:r>
    </w:p>
    <w:p w14:paraId="3C4A4DE9" w14:textId="77777777" w:rsidR="00F93E39" w:rsidRPr="00900DC3" w:rsidRDefault="00F93E39" w:rsidP="00F93E39">
      <w:pPr>
        <w:rPr>
          <w:rStyle w:val="Style13ptBold"/>
          <w:b w:val="0"/>
        </w:rPr>
      </w:pPr>
      <w:r>
        <w:rPr>
          <w:rStyle w:val="Style13ptBold"/>
        </w:rPr>
        <w:t>Lowry 3/15</w:t>
      </w:r>
      <w:r>
        <w:rPr>
          <w:rStyle w:val="Style13ptBold"/>
          <w:b w:val="0"/>
        </w:rPr>
        <w:t xml:space="preserve"> </w:t>
      </w:r>
      <w:r w:rsidRPr="00900DC3">
        <w:rPr>
          <w:rStyle w:val="Style13ptBold"/>
          <w:b w:val="0"/>
          <w:sz w:val="20"/>
        </w:rPr>
        <w:t>(Rich, staff @ Politico, “How the GOP Crackup Happens”, http://www.politico.com/magazine/story/2017/03/how-the-gop-crackup-happens-214919)</w:t>
      </w:r>
    </w:p>
    <w:p w14:paraId="099BA67C" w14:textId="77777777" w:rsidR="00F93E39" w:rsidRPr="0043290F" w:rsidRDefault="00F93E39" w:rsidP="00F93E39">
      <w:pPr>
        <w:rPr>
          <w:sz w:val="16"/>
        </w:rPr>
      </w:pPr>
      <w:r w:rsidRPr="0043290F">
        <w:rPr>
          <w:sz w:val="16"/>
        </w:rPr>
        <w:t xml:space="preserve">Even more than most politicians, </w:t>
      </w:r>
      <w:r w:rsidRPr="00467C0A">
        <w:rPr>
          <w:rStyle w:val="StyleUnderline"/>
          <w:highlight w:val="yellow"/>
        </w:rPr>
        <w:t>Trump has no interest in owning failure</w:t>
      </w:r>
      <w:r w:rsidRPr="0043290F">
        <w:rPr>
          <w:sz w:val="16"/>
        </w:rPr>
        <w:t xml:space="preserve">. </w:t>
      </w:r>
      <w:r w:rsidRPr="00467C0A">
        <w:rPr>
          <w:rStyle w:val="StyleUnderline"/>
          <w:highlight w:val="yellow"/>
        </w:rPr>
        <w:t>The explanation of the president and his supporters won’t be that he backed a flawed strategy and bill in the House and paid the price</w:t>
      </w:r>
      <w:r w:rsidRPr="0043290F">
        <w:rPr>
          <w:sz w:val="16"/>
        </w:rPr>
        <w:t xml:space="preserve">. </w:t>
      </w:r>
      <w:r w:rsidRPr="00467C0A">
        <w:rPr>
          <w:rStyle w:val="StyleUnderline"/>
          <w:highlight w:val="yellow"/>
        </w:rPr>
        <w:t>It will be that he was stabbed in the back. He went along with a GOP establishment politics</w:t>
      </w:r>
      <w:r w:rsidRPr="0043290F">
        <w:rPr>
          <w:sz w:val="16"/>
        </w:rPr>
        <w:t xml:space="preserve"> that doesn’t understand or care about Trump voters, </w:t>
      </w:r>
      <w:r w:rsidRPr="00467C0A">
        <w:rPr>
          <w:rStyle w:val="StyleUnderline"/>
          <w:highlight w:val="yellow"/>
        </w:rPr>
        <w:t>and he can never make that mistake again</w:t>
      </w:r>
      <w:r w:rsidRPr="0043290F">
        <w:rPr>
          <w:sz w:val="16"/>
        </w:rPr>
        <w:t xml:space="preserve">. There’s almost no question that </w:t>
      </w:r>
      <w:r w:rsidRPr="00467C0A">
        <w:rPr>
          <w:rStyle w:val="StyleUnderline"/>
          <w:highlight w:val="yellow"/>
        </w:rPr>
        <w:t>Trump would win any blame game</w:t>
      </w:r>
      <w:r w:rsidRPr="0043290F">
        <w:rPr>
          <w:sz w:val="16"/>
        </w:rPr>
        <w:t>. He would have the larger megaphone, the more intense supporters and much sharper elbows. He could instantly define Paul Ryan as a creature of the Washington swamp and decide to triangulate away from the GOP Congress rather than work with it.</w:t>
      </w:r>
    </w:p>
    <w:p w14:paraId="334E976C" w14:textId="77777777" w:rsidR="00F93E39" w:rsidRDefault="00F93E39" w:rsidP="00F93E39">
      <w:pPr>
        <w:pStyle w:val="Heading4"/>
      </w:pPr>
      <w:r>
        <w:t>AHCA is popular</w:t>
      </w:r>
    </w:p>
    <w:p w14:paraId="6913E2CC" w14:textId="77777777" w:rsidR="00F93E39" w:rsidRPr="00450690" w:rsidRDefault="00F93E39" w:rsidP="00F93E39">
      <w:pPr>
        <w:rPr>
          <w:rStyle w:val="Style13ptBold"/>
          <w:b w:val="0"/>
        </w:rPr>
      </w:pPr>
      <w:r>
        <w:rPr>
          <w:rStyle w:val="Style13ptBold"/>
        </w:rPr>
        <w:t>Starr 3/15</w:t>
      </w:r>
      <w:r>
        <w:rPr>
          <w:rStyle w:val="Style13ptBold"/>
          <w:b w:val="0"/>
        </w:rPr>
        <w:t xml:space="preserve"> </w:t>
      </w:r>
      <w:r w:rsidRPr="00450690">
        <w:rPr>
          <w:rStyle w:val="Style13ptBold"/>
          <w:b w:val="0"/>
          <w:sz w:val="14"/>
        </w:rPr>
        <w:t>(Penny, staff @ Breitbart, “52% Voters Approve Trump Job Performance — Stat Buried in 2nd-to-Last Graph of Story”, http://www.breitbart.com/big-government/2017/03/15/52-voters-approve-trump-job-performance-stat-buried-in-2nd-to-last-graph-of-story/)</w:t>
      </w:r>
    </w:p>
    <w:p w14:paraId="3AF0A0C6" w14:textId="77777777" w:rsidR="00F93E39" w:rsidRPr="0043290F" w:rsidRDefault="00F93E39" w:rsidP="00F93E39">
      <w:pPr>
        <w:rPr>
          <w:sz w:val="16"/>
        </w:rPr>
      </w:pPr>
      <w:r w:rsidRPr="0043290F">
        <w:rPr>
          <w:sz w:val="16"/>
        </w:rPr>
        <w:t xml:space="preserve">Politico chose instead for its article, entitled “Poll: Voters Wary of GOP Health Care Bill,” to lead with the divide among voters on approval of the GOP’s American Health Care Act: Nearly </w:t>
      </w:r>
      <w:r w:rsidRPr="00467C0A">
        <w:rPr>
          <w:rStyle w:val="StyleUnderline"/>
          <w:highlight w:val="yellow"/>
        </w:rPr>
        <w:t xml:space="preserve">half of voters support the new Republican health care bill </w:t>
      </w:r>
      <w:r w:rsidRPr="0043290F">
        <w:rPr>
          <w:sz w:val="16"/>
        </w:rPr>
        <w:t xml:space="preserve">but the elements they like best are holdovers from the Affordable Care Act, according to a new Politico/Morning Consult poll. </w:t>
      </w:r>
      <w:r w:rsidRPr="00467C0A">
        <w:rPr>
          <w:rStyle w:val="StyleUnderline"/>
          <w:highlight w:val="yellow"/>
        </w:rPr>
        <w:t xml:space="preserve">The new survey </w:t>
      </w:r>
      <w:r w:rsidRPr="0043290F">
        <w:rPr>
          <w:sz w:val="16"/>
        </w:rPr>
        <w:t xml:space="preserve">— conducted in the days following release of the bill by House GOP leaders — </w:t>
      </w:r>
      <w:r w:rsidRPr="00467C0A">
        <w:rPr>
          <w:rStyle w:val="StyleUnderline"/>
          <w:highlight w:val="yellow"/>
        </w:rPr>
        <w:t xml:space="preserve">underscores the political thicket that </w:t>
      </w:r>
      <w:r w:rsidRPr="0043290F">
        <w:rPr>
          <w:sz w:val="16"/>
        </w:rPr>
        <w:t xml:space="preserve">President Donald </w:t>
      </w:r>
      <w:r w:rsidRPr="00467C0A">
        <w:rPr>
          <w:rStyle w:val="StyleUnderline"/>
          <w:highlight w:val="yellow"/>
        </w:rPr>
        <w:t xml:space="preserve">Trump and congressional Republicans face in taking on the issue. </w:t>
      </w:r>
      <w:r w:rsidRPr="0043290F">
        <w:rPr>
          <w:sz w:val="16"/>
        </w:rPr>
        <w:t xml:space="preserve">While </w:t>
      </w:r>
      <w:r w:rsidRPr="00467C0A">
        <w:rPr>
          <w:rStyle w:val="StyleUnderline"/>
          <w:highlight w:val="yellow"/>
        </w:rPr>
        <w:t>Americans are open to the GOP proposal</w:t>
      </w:r>
      <w:r w:rsidRPr="0043290F">
        <w:rPr>
          <w:sz w:val="16"/>
        </w:rPr>
        <w:t xml:space="preserve">, there is pessimism that rolling back Obamacare will improve quality, price and coverage. Overall, </w:t>
      </w:r>
      <w:r w:rsidRPr="00467C0A">
        <w:rPr>
          <w:rStyle w:val="StyleUnderline"/>
          <w:highlight w:val="yellow"/>
        </w:rPr>
        <w:t>46 percent of voters approve of the GOP health care proposal,</w:t>
      </w:r>
      <w:r w:rsidRPr="0043290F">
        <w:rPr>
          <w:sz w:val="16"/>
        </w:rPr>
        <w:t xml:space="preserve"> more than the 35 percent who disapprove. Nineteen percent of voters say they don’t have an opinion of the bill. But any support is shallow: Only 4-in-10 voters say they either ‘strongly approve’ or ‘strongly disapprove’ of the bill, with strong disapproval (22 percent) slightly outpacing strong approval (18 percent). “Given the wave of criticism from both parties following the rollout of the bill, this is a relatively strong starting point for GOP leaders and the White House,” Kyle </w:t>
      </w:r>
      <w:proofErr w:type="spellStart"/>
      <w:r w:rsidRPr="0043290F">
        <w:rPr>
          <w:sz w:val="16"/>
        </w:rPr>
        <w:t>Dropp</w:t>
      </w:r>
      <w:proofErr w:type="spellEnd"/>
      <w:r w:rsidRPr="0043290F">
        <w:rPr>
          <w:sz w:val="16"/>
        </w:rPr>
        <w:t>, Morning Consult’s co-founder and chief research officer, is quoted as saying in the article. “However, it will be important to track how public opinion stands up as more information is released in the coming weeks.”</w:t>
      </w:r>
    </w:p>
    <w:p w14:paraId="3C549EA7" w14:textId="77777777" w:rsidR="00F93E39" w:rsidRDefault="00F93E39" w:rsidP="00F93E39">
      <w:pPr>
        <w:pStyle w:val="Heading4"/>
      </w:pPr>
      <w:r>
        <w:t>Newest polls prove</w:t>
      </w:r>
    </w:p>
    <w:p w14:paraId="15573487" w14:textId="77777777" w:rsidR="00F93E39" w:rsidRPr="00027BD0" w:rsidRDefault="00F93E39" w:rsidP="00F93E39">
      <w:pPr>
        <w:rPr>
          <w:rStyle w:val="Style13ptBold"/>
          <w:b w:val="0"/>
        </w:rPr>
      </w:pPr>
      <w:r>
        <w:rPr>
          <w:rStyle w:val="Style13ptBold"/>
        </w:rPr>
        <w:t>Shepard 3/15</w:t>
      </w:r>
      <w:r>
        <w:rPr>
          <w:rStyle w:val="Style13ptBold"/>
          <w:b w:val="0"/>
        </w:rPr>
        <w:t xml:space="preserve"> </w:t>
      </w:r>
      <w:r w:rsidRPr="00027BD0">
        <w:rPr>
          <w:rStyle w:val="Style13ptBold"/>
          <w:b w:val="0"/>
          <w:sz w:val="20"/>
        </w:rPr>
        <w:t>(Steven, staff @ Politico, “Poll: Voters wary of GOP health care bill”, http://www.politico.com/story/2017/03/poll-voters-wary-of-gop-health-care-bill-236055)</w:t>
      </w:r>
    </w:p>
    <w:p w14:paraId="4D86D9F0" w14:textId="77777777" w:rsidR="00F93E39" w:rsidRPr="0043290F" w:rsidRDefault="00F93E39" w:rsidP="00F93E39">
      <w:pPr>
        <w:rPr>
          <w:sz w:val="16"/>
        </w:rPr>
      </w:pPr>
      <w:r w:rsidRPr="00467C0A">
        <w:rPr>
          <w:rStyle w:val="StyleUnderline"/>
          <w:highlight w:val="yellow"/>
        </w:rPr>
        <w:t xml:space="preserve">Public opinion of the new health care proposal </w:t>
      </w:r>
      <w:r w:rsidRPr="0043290F">
        <w:rPr>
          <w:sz w:val="16"/>
        </w:rPr>
        <w:t xml:space="preserve">is limited thus far, though the POLITICO/Morning Consult poll does </w:t>
      </w:r>
      <w:r w:rsidRPr="00467C0A">
        <w:rPr>
          <w:rStyle w:val="StyleUnderline"/>
          <w:highlight w:val="yellow"/>
        </w:rPr>
        <w:t xml:space="preserve">show less fervent opposition to the bill </w:t>
      </w:r>
      <w:r w:rsidRPr="0043290F">
        <w:rPr>
          <w:sz w:val="16"/>
        </w:rPr>
        <w:t xml:space="preserve">than a </w:t>
      </w:r>
      <w:proofErr w:type="spellStart"/>
      <w:r w:rsidRPr="0043290F">
        <w:rPr>
          <w:sz w:val="16"/>
        </w:rPr>
        <w:t>SurveyMonkey</w:t>
      </w:r>
      <w:proofErr w:type="spellEnd"/>
      <w:r w:rsidRPr="0043290F">
        <w:rPr>
          <w:sz w:val="16"/>
        </w:rPr>
        <w:t xml:space="preserve"> poll of adult Americans released on Tuesday. Similarly, the </w:t>
      </w:r>
      <w:r w:rsidRPr="00467C0A">
        <w:rPr>
          <w:rStyle w:val="StyleUnderline"/>
          <w:highlight w:val="yellow"/>
        </w:rPr>
        <w:t>POLITICO/Morning Consult survey</w:t>
      </w:r>
      <w:r w:rsidRPr="0043290F">
        <w:rPr>
          <w:sz w:val="16"/>
        </w:rPr>
        <w:t xml:space="preserve"> also </w:t>
      </w:r>
      <w:r w:rsidRPr="00467C0A">
        <w:rPr>
          <w:rStyle w:val="StyleUnderline"/>
          <w:highlight w:val="yellow"/>
        </w:rPr>
        <w:t>shows more positive opinions of the job Trump is doing as president</w:t>
      </w:r>
      <w:r w:rsidRPr="0043290F">
        <w:rPr>
          <w:sz w:val="16"/>
        </w:rPr>
        <w:t xml:space="preserve">. In the new poll, </w:t>
      </w:r>
      <w:r w:rsidRPr="00467C0A">
        <w:rPr>
          <w:rStyle w:val="StyleUnderline"/>
          <w:highlight w:val="yellow"/>
        </w:rPr>
        <w:t xml:space="preserve">52 percent of voters approve of Trump’s job performance, </w:t>
      </w:r>
      <w:r w:rsidRPr="0043290F">
        <w:rPr>
          <w:sz w:val="16"/>
        </w:rPr>
        <w:t>while more than the 43 percent disapprove. But, on balance, most polls show more disapprove than approve of the job Trump is doing.</w:t>
      </w:r>
    </w:p>
    <w:p w14:paraId="49639D2F" w14:textId="77777777" w:rsidR="00F93E39" w:rsidRDefault="00F93E39" w:rsidP="00F93E39">
      <w:pPr>
        <w:pStyle w:val="Heading4"/>
      </w:pPr>
      <w:r>
        <w:t>Trump is not fully wedded to the AHCA – If it’s failing, he’ll bail</w:t>
      </w:r>
    </w:p>
    <w:p w14:paraId="0D91FB7B" w14:textId="77777777" w:rsidR="00F93E39" w:rsidRPr="00BF7C13" w:rsidRDefault="00F93E39" w:rsidP="00F93E39">
      <w:pPr>
        <w:rPr>
          <w:rStyle w:val="Style13ptBold"/>
          <w:b w:val="0"/>
        </w:rPr>
      </w:pPr>
      <w:r>
        <w:rPr>
          <w:rStyle w:val="Style13ptBold"/>
        </w:rPr>
        <w:t>Costa 3/15</w:t>
      </w:r>
      <w:r>
        <w:rPr>
          <w:rStyle w:val="Style13ptBold"/>
          <w:b w:val="0"/>
        </w:rPr>
        <w:t xml:space="preserve"> </w:t>
      </w:r>
      <w:r w:rsidRPr="00BF7C13">
        <w:rPr>
          <w:rStyle w:val="Style13ptBold"/>
          <w:b w:val="0"/>
          <w:sz w:val="18"/>
        </w:rPr>
        <w:t>(Robert, staff @ The Independent, “Breitbart and Fox News commentators want Trump to ditch his Obamacare replacement”, http://www.independent.co.uk/news/world/americas/donald-trump-breitbart-fox-news-commentators-pressure-president-obamacare-replacement-health-policy-a7631541.html)</w:t>
      </w:r>
    </w:p>
    <w:p w14:paraId="34694446" w14:textId="77777777" w:rsidR="00F93E39" w:rsidRPr="0043290F" w:rsidRDefault="00F93E39" w:rsidP="00F93E39">
      <w:pPr>
        <w:rPr>
          <w:sz w:val="16"/>
        </w:rPr>
      </w:pPr>
      <w:r w:rsidRPr="00467C0A">
        <w:rPr>
          <w:rStyle w:val="StyleUnderline"/>
          <w:highlight w:val="yellow"/>
        </w:rPr>
        <w:t>Trump</w:t>
      </w:r>
      <w:r w:rsidRPr="0043290F">
        <w:rPr>
          <w:sz w:val="16"/>
        </w:rPr>
        <w:t xml:space="preserve"> - who </w:t>
      </w:r>
      <w:r w:rsidRPr="00467C0A">
        <w:rPr>
          <w:rStyle w:val="StyleUnderline"/>
          <w:highlight w:val="yellow"/>
        </w:rPr>
        <w:t xml:space="preserve">has not yet fully used the bully pulpit of the presidency to rally support for the plan </w:t>
      </w:r>
      <w:r w:rsidRPr="0043290F">
        <w:rPr>
          <w:sz w:val="16"/>
        </w:rPr>
        <w:t xml:space="preserve">- spoke privately with Ryan on Tuesday afternoon. They discussed the various factions, the opinions of several key lawmakers and developing a closing strategy, according to two people with knowledge of the call. </w:t>
      </w:r>
      <w:r w:rsidRPr="00467C0A">
        <w:rPr>
          <w:rStyle w:val="StyleUnderline"/>
          <w:highlight w:val="yellow"/>
        </w:rPr>
        <w:t xml:space="preserve">Trump loyalists warned that the president was at risk of violating some of his biggest campaign promises </w:t>
      </w:r>
      <w:r w:rsidRPr="0043290F">
        <w:rPr>
          <w:sz w:val="16"/>
        </w:rPr>
        <w:t xml:space="preserve">- such as providing broad health coverage for all Americans and preserving Medicaid and other entitlement </w:t>
      </w:r>
      <w:proofErr w:type="spellStart"/>
      <w:r w:rsidRPr="0043290F">
        <w:rPr>
          <w:sz w:val="16"/>
        </w:rPr>
        <w:t>programmes</w:t>
      </w:r>
      <w:proofErr w:type="spellEnd"/>
      <w:r w:rsidRPr="0043290F">
        <w:rPr>
          <w:sz w:val="16"/>
        </w:rPr>
        <w:t xml:space="preserve"> - in service to an ideological project championed for years by Ryan and other establishment Republicans. “</w:t>
      </w:r>
      <w:r w:rsidRPr="00467C0A">
        <w:rPr>
          <w:rStyle w:val="StyleUnderline"/>
          <w:highlight w:val="yellow"/>
        </w:rPr>
        <w:t>Trump figures things out pretty quickly</w:t>
      </w:r>
      <w:r w:rsidRPr="0043290F">
        <w:rPr>
          <w:sz w:val="16"/>
        </w:rPr>
        <w:t xml:space="preserve">, and I think </w:t>
      </w:r>
      <w:r w:rsidRPr="00467C0A">
        <w:rPr>
          <w:rStyle w:val="StyleUnderline"/>
          <w:highlight w:val="yellow"/>
        </w:rPr>
        <w:t>he’s figuring out this situation</w:t>
      </w:r>
      <w:r w:rsidRPr="0043290F">
        <w:rPr>
          <w:sz w:val="16"/>
        </w:rPr>
        <w:t xml:space="preserve">, </w:t>
      </w:r>
      <w:r w:rsidRPr="00467C0A">
        <w:rPr>
          <w:rStyle w:val="StyleUnderline"/>
          <w:highlight w:val="yellow"/>
        </w:rPr>
        <w:t>how the House Republicans did him a disservice</w:t>
      </w:r>
      <w:r w:rsidRPr="0043290F">
        <w:rPr>
          <w:sz w:val="16"/>
        </w:rPr>
        <w:t xml:space="preserve">,” said Christopher Ruddy, a longtime Trump friend. “President </w:t>
      </w:r>
      <w:r w:rsidRPr="00467C0A">
        <w:rPr>
          <w:rStyle w:val="StyleUnderline"/>
          <w:highlight w:val="yellow"/>
        </w:rPr>
        <w:t>Trump is a big-picture, pragmatic Republican, and unfortunately the Ryan Republican plan doesn’t capture his worldview</w:t>
      </w:r>
      <w:r w:rsidRPr="0043290F">
        <w:rPr>
          <w:sz w:val="16"/>
        </w:rPr>
        <w:t xml:space="preserve">.” Ruddy, the chief executive of </w:t>
      </w:r>
      <w:proofErr w:type="spellStart"/>
      <w:r w:rsidRPr="0043290F">
        <w:rPr>
          <w:sz w:val="16"/>
        </w:rPr>
        <w:t>Newsmax</w:t>
      </w:r>
      <w:proofErr w:type="spellEnd"/>
      <w:r w:rsidRPr="0043290F">
        <w:rPr>
          <w:sz w:val="16"/>
        </w:rPr>
        <w:t xml:space="preserve"> Media, published a column Tuesday urging Trump to “ditch” the current bill. Inside the White House, senior officials said they are taking note of the mounting opposition. “You can’t be so blind that you’re not seeing the outside noise,” said one adviser, who spoke on the condition of anonymity because the adviser was not </w:t>
      </w:r>
      <w:proofErr w:type="spellStart"/>
      <w:r w:rsidRPr="0043290F">
        <w:rPr>
          <w:sz w:val="16"/>
        </w:rPr>
        <w:t>authorised</w:t>
      </w:r>
      <w:proofErr w:type="spellEnd"/>
      <w:r w:rsidRPr="0043290F">
        <w:rPr>
          <w:sz w:val="16"/>
        </w:rPr>
        <w:t xml:space="preserve"> to speak publicly. A second adviser, who also requested anonymity to speak candidly, said, “</w:t>
      </w:r>
      <w:r w:rsidRPr="00467C0A">
        <w:rPr>
          <w:rStyle w:val="StyleUnderline"/>
          <w:highlight w:val="yellow"/>
        </w:rPr>
        <w:t>We take their views seriously and we’re listening</w:t>
      </w:r>
      <w:r w:rsidRPr="0043290F">
        <w:rPr>
          <w:sz w:val="16"/>
        </w:rPr>
        <w:t xml:space="preserve">, but we do appreciate when those concerns are shared privately and with a smaller megaphone.” </w:t>
      </w:r>
      <w:r w:rsidRPr="00467C0A">
        <w:rPr>
          <w:rStyle w:val="StyleUnderline"/>
          <w:highlight w:val="yellow"/>
        </w:rPr>
        <w:t>Keeping Republicans on edge are several Trump advisers with tenuous ties to Ryan and the party establishment who might be more responsive than others to outside pressure</w:t>
      </w:r>
      <w:r w:rsidRPr="0043290F">
        <w:rPr>
          <w:sz w:val="16"/>
        </w:rPr>
        <w:t>, including chief strategist Stephen K. Bannon and senior policy adviser Stephen Miller.</w:t>
      </w:r>
    </w:p>
    <w:p w14:paraId="456CF9CF" w14:textId="77777777" w:rsidR="00F93E39" w:rsidRDefault="00F93E39" w:rsidP="00F93E39">
      <w:pPr>
        <w:pStyle w:val="Heading4"/>
      </w:pPr>
      <w:r>
        <w:t>Trump will wiggle around AHCA problems – People don’t understand it anyway</w:t>
      </w:r>
    </w:p>
    <w:p w14:paraId="00B865E0" w14:textId="77777777" w:rsidR="00F93E39" w:rsidRPr="00943D90" w:rsidRDefault="00F93E39" w:rsidP="00F93E39">
      <w:pPr>
        <w:rPr>
          <w:rStyle w:val="Style13ptBold"/>
          <w:b w:val="0"/>
        </w:rPr>
      </w:pPr>
      <w:r>
        <w:rPr>
          <w:rStyle w:val="Style13ptBold"/>
        </w:rPr>
        <w:t>McKee 3/9</w:t>
      </w:r>
      <w:r>
        <w:rPr>
          <w:rStyle w:val="Style13ptBold"/>
          <w:b w:val="0"/>
        </w:rPr>
        <w:t xml:space="preserve"> </w:t>
      </w:r>
      <w:r w:rsidRPr="00943D90">
        <w:rPr>
          <w:rStyle w:val="Style13ptBold"/>
          <w:b w:val="0"/>
          <w:sz w:val="20"/>
        </w:rPr>
        <w:t>(</w:t>
      </w:r>
      <w:proofErr w:type="spellStart"/>
      <w:r w:rsidRPr="00943D90">
        <w:rPr>
          <w:rStyle w:val="Style13ptBold"/>
          <w:b w:val="0"/>
          <w:sz w:val="20"/>
        </w:rPr>
        <w:t>Guian</w:t>
      </w:r>
      <w:proofErr w:type="spellEnd"/>
      <w:r w:rsidRPr="00943D90">
        <w:rPr>
          <w:rStyle w:val="Style13ptBold"/>
          <w:b w:val="0"/>
          <w:sz w:val="20"/>
        </w:rPr>
        <w:t>, staff @ US News &amp; World Report, “Move the Goalposts, Call It a Win”, https://www.usnews.com/opinion/articles/2017-03-09/how-donald-trump-can-win-on-the-obamacare-repeal)</w:t>
      </w:r>
    </w:p>
    <w:p w14:paraId="3D28F687" w14:textId="77777777" w:rsidR="00F93E39" w:rsidRPr="00467C0A" w:rsidRDefault="00F93E39" w:rsidP="00F93E39">
      <w:pPr>
        <w:rPr>
          <w:rStyle w:val="StyleUnderline"/>
          <w:highlight w:val="yellow"/>
        </w:rPr>
      </w:pPr>
      <w:r w:rsidRPr="0043290F">
        <w:rPr>
          <w:sz w:val="16"/>
        </w:rPr>
        <w:t xml:space="preserve">But here's the thing: </w:t>
      </w:r>
      <w:r w:rsidRPr="00467C0A">
        <w:rPr>
          <w:rStyle w:val="StyleUnderline"/>
          <w:highlight w:val="yellow"/>
        </w:rPr>
        <w:t>health care's complexity could actually be Trump's salvation</w:t>
      </w:r>
      <w:r w:rsidRPr="00467C0A">
        <w:rPr>
          <w:sz w:val="16"/>
          <w:highlight w:val="yellow"/>
        </w:rPr>
        <w:t xml:space="preserve"> </w:t>
      </w:r>
      <w:r w:rsidRPr="0043290F">
        <w:rPr>
          <w:sz w:val="16"/>
        </w:rPr>
        <w:t xml:space="preserve">as he struggles to fulfill his campaign pledge to repeal Obamacare. Polls consistently show that </w:t>
      </w:r>
      <w:r w:rsidRPr="00467C0A">
        <w:rPr>
          <w:rStyle w:val="StyleUnderline"/>
          <w:highlight w:val="yellow"/>
        </w:rPr>
        <w:t>the public does not understand health care any better than Trump does: 35 percent of Americans do not even know that Obamacare and the Affordable Care Act are the same thing</w:t>
      </w:r>
      <w:r w:rsidRPr="0043290F">
        <w:rPr>
          <w:sz w:val="16"/>
        </w:rPr>
        <w:t xml:space="preserve">. </w:t>
      </w:r>
      <w:r w:rsidRPr="00467C0A">
        <w:rPr>
          <w:rStyle w:val="StyleUnderline"/>
          <w:highlight w:val="yellow"/>
        </w:rPr>
        <w:t>Trump can use this to his advantage</w:t>
      </w:r>
      <w:r w:rsidRPr="00467C0A">
        <w:rPr>
          <w:sz w:val="16"/>
          <w:highlight w:val="yellow"/>
        </w:rPr>
        <w:t xml:space="preserve"> </w:t>
      </w:r>
      <w:r w:rsidRPr="0043290F">
        <w:rPr>
          <w:sz w:val="16"/>
        </w:rPr>
        <w:t xml:space="preserve">by focusing narrowly on the part of Obamacare that is most unpopular, and for which conservatives have the most viable alternative: the individual mandate. Republicans are currently in a bind in their quest to repeal Obamacare. </w:t>
      </w:r>
      <w:r w:rsidRPr="00467C0A">
        <w:rPr>
          <w:rStyle w:val="StyleUnderline"/>
          <w:highlight w:val="yellow"/>
        </w:rPr>
        <w:t>The law's overall approval is above 50 percent for the first time</w:t>
      </w:r>
      <w:r w:rsidRPr="0043290F">
        <w:rPr>
          <w:sz w:val="16"/>
        </w:rPr>
        <w:t xml:space="preserve">, and the law's defenders have filled the town hall meetings of Republican members of Congress. Meanwhile, the media have already begun profiling people who will lose coverage if the law is repealed. Not only that, but repeal threatens to split the Republican coalition. Republican governors who expanded Medicaid in their states thanks to Obamacare are unhappy about the prospect that their constituents will lose coverage (which, shockingly enough, they like). But at the same time, the spending-phobic Republicans of the House Freedom Caucus may block the tax credits necessary to make any alternative work for lower- and middle-income Americans in the individual market. It got so bad last week that the House Republican leadership supposedly sequestered a draft copy of their replacement bill in a secret location in the Capital, leading Kentucky Republican Sen. Rand Paul and others to undertake a bizarre scavenger hunt for a copy (trailed, of course, by the media). When Speaker Paul Ryan finally released the House Republican plan Monday night, it hardly solved the problem. Ryan's plan replaces the individual mandate – which requires everyone to either purchase insurance or pay a penalty – with a "continuous coverage incentive" that adds a 30 percent fee on premiums if people let their coverage lapse. </w:t>
      </w:r>
      <w:proofErr w:type="gramStart"/>
      <w:r w:rsidRPr="0043290F">
        <w:rPr>
          <w:sz w:val="16"/>
        </w:rPr>
        <w:t>This swaps</w:t>
      </w:r>
      <w:proofErr w:type="gramEnd"/>
      <w:r w:rsidRPr="0043290F">
        <w:rPr>
          <w:sz w:val="16"/>
        </w:rPr>
        <w:t xml:space="preserve"> one penalty for another, creating a kind of "mandate-lite." The income-based tax credits of the Affordable Care Act would be replaced with age-based credits that for many low-income people are significantly lower than under the current law. Younger people will also be able to purchase cheaper but skimpier health insurance plans, while insurers can charge older people more than under they did under Obamacare. The House plan also freezes Obamacare's Medicaid expansion in 2020. In effect, that will gradually kill the expansion off after that date. Although we'll need to wait for a full assessment by the Congressional Budget Office, the House replacement is unlikely to cover as many Americans as the Affordable Care Act, and it will probably cost more. Even if the bill passes the House, opposition has already emerged among both conservative and moderate Republicans in the Senate. </w:t>
      </w:r>
      <w:r w:rsidRPr="00467C0A">
        <w:rPr>
          <w:rStyle w:val="StyleUnderline"/>
          <w:highlight w:val="yellow"/>
        </w:rPr>
        <w:t>This suggests that the new plan faces a tough road in the upper chamber. So how does the underlying complexity of the issue offer Donald Trump a way out</w:t>
      </w:r>
      <w:r w:rsidRPr="0043290F">
        <w:rPr>
          <w:sz w:val="16"/>
        </w:rPr>
        <w:t xml:space="preserve">? </w:t>
      </w:r>
      <w:r w:rsidRPr="00467C0A">
        <w:rPr>
          <w:rStyle w:val="StyleUnderline"/>
          <w:highlight w:val="yellow"/>
        </w:rPr>
        <w:t>Because it allows Trump to redefine the terms of the debate in his favor, dodge the most harmful consequences of "repeal," declare victory and move on.</w:t>
      </w:r>
    </w:p>
    <w:p w14:paraId="67865CB4" w14:textId="77777777" w:rsidR="00F93E39" w:rsidRDefault="00F93E39" w:rsidP="00F93E39">
      <w:pPr>
        <w:pStyle w:val="Heading3"/>
      </w:pPr>
      <w:r>
        <w:t>A2: Bannon</w:t>
      </w:r>
    </w:p>
    <w:p w14:paraId="289F4B85" w14:textId="77777777" w:rsidR="00F93E39" w:rsidRDefault="00F93E39" w:rsidP="00F93E39">
      <w:pPr>
        <w:pStyle w:val="Heading4"/>
      </w:pPr>
      <w:r>
        <w:t>Trump is still pursuing Bannon’s policies, saving him w the base</w:t>
      </w:r>
    </w:p>
    <w:p w14:paraId="0220F6E6" w14:textId="77777777" w:rsidR="00F93E39" w:rsidRPr="001648A1" w:rsidRDefault="00F93E39" w:rsidP="00F93E39">
      <w:pPr>
        <w:rPr>
          <w:rStyle w:val="Style13ptBold"/>
          <w:b w:val="0"/>
        </w:rPr>
      </w:pPr>
      <w:proofErr w:type="spellStart"/>
      <w:r>
        <w:rPr>
          <w:rStyle w:val="Style13ptBold"/>
        </w:rPr>
        <w:t>Wasinger</w:t>
      </w:r>
      <w:proofErr w:type="spellEnd"/>
      <w:r>
        <w:rPr>
          <w:rStyle w:val="Style13ptBold"/>
        </w:rPr>
        <w:t xml:space="preserve"> 4/26</w:t>
      </w:r>
      <w:r>
        <w:rPr>
          <w:rStyle w:val="Style13ptBold"/>
          <w:b w:val="0"/>
        </w:rPr>
        <w:t xml:space="preserve"> </w:t>
      </w:r>
      <w:r w:rsidRPr="001648A1">
        <w:rPr>
          <w:rStyle w:val="Style13ptBold"/>
          <w:b w:val="0"/>
          <w:sz w:val="16"/>
        </w:rPr>
        <w:t>(Robert, staff @ The Hill, “Despite media, Trump-Bannon economic nationalism alive and well”, http://thehill.com/blogs/pundits-blog/the-administration/330672-despite-media-attacks-trump-bannon-economic-nationalism)</w:t>
      </w:r>
    </w:p>
    <w:p w14:paraId="45AC9744" w14:textId="77777777" w:rsidR="00F93E39" w:rsidRPr="007C6201" w:rsidRDefault="00F93E39" w:rsidP="00F93E39">
      <w:pPr>
        <w:rPr>
          <w:sz w:val="16"/>
        </w:rPr>
      </w:pPr>
      <w:r w:rsidRPr="007C6201">
        <w:rPr>
          <w:sz w:val="16"/>
        </w:rPr>
        <w:t xml:space="preserve">Bannon was also characterized as the boogeyman on the National Security Council in an attempt to divert attention away from the vigorous advocacy on the part of the usual suspects in Washington’s foreign policy establishment to push the administration back in the direction of interventionism and regime change. In fact, just days after his removal from the NSC — meetings which he rarely, if ever attended — we verged into the action in Syria, contradicting many indications during and after the campaign about the wisdom of intervening in that troubled region. Subsequent statements from President </w:t>
      </w:r>
      <w:r w:rsidRPr="00467C0A">
        <w:rPr>
          <w:rStyle w:val="StyleUnderline"/>
          <w:highlight w:val="yellow"/>
        </w:rPr>
        <w:t>Trump reveal that he’s well aware that such action threatens to alienate the base</w:t>
      </w:r>
      <w:r w:rsidRPr="007C6201">
        <w:rPr>
          <w:sz w:val="16"/>
        </w:rPr>
        <w:t xml:space="preserve"> from the administration if it progresses into sustained involvement and another failed effort at regime change, which he vows to avoid. The fact is, </w:t>
      </w:r>
      <w:r w:rsidRPr="00467C0A">
        <w:rPr>
          <w:rStyle w:val="StyleUnderline"/>
          <w:highlight w:val="yellow"/>
        </w:rPr>
        <w:t>few of the media's assertions about Bannon are true, the base hasn't been alienated, and the president is continuing to emphasize the themes that he was supposedly abandoning</w:t>
      </w:r>
      <w:r w:rsidRPr="007C6201">
        <w:rPr>
          <w:sz w:val="16"/>
        </w:rPr>
        <w:t xml:space="preserve"> just weeks ago. On a recent trip to Wisconsin, </w:t>
      </w:r>
      <w:r w:rsidRPr="00467C0A">
        <w:rPr>
          <w:rStyle w:val="StyleUnderline"/>
          <w:highlight w:val="yellow"/>
        </w:rPr>
        <w:t>Trump continued to denounce NAFTA and vow the renegotiation of trade deals</w:t>
      </w:r>
      <w:r w:rsidRPr="007C6201">
        <w:rPr>
          <w:sz w:val="16"/>
        </w:rPr>
        <w:t xml:space="preserve"> that have hurt American workers, an issue he had supposedly scrapped.</w:t>
      </w:r>
    </w:p>
    <w:p w14:paraId="0933F103" w14:textId="77777777" w:rsidR="00F93E39" w:rsidRDefault="00F93E39" w:rsidP="00F93E39">
      <w:pPr>
        <w:pStyle w:val="Heading4"/>
      </w:pPr>
      <w:r>
        <w:t>Bannon downgrade wont rile the base</w:t>
      </w:r>
    </w:p>
    <w:p w14:paraId="28B1BA63" w14:textId="77777777" w:rsidR="00F93E39" w:rsidRPr="00387454" w:rsidRDefault="00F93E39" w:rsidP="00F93E39">
      <w:pPr>
        <w:rPr>
          <w:rStyle w:val="Style13ptBold"/>
          <w:b w:val="0"/>
        </w:rPr>
      </w:pPr>
      <w:r>
        <w:rPr>
          <w:rStyle w:val="Style13ptBold"/>
        </w:rPr>
        <w:t>Rubin 4/14</w:t>
      </w:r>
      <w:r>
        <w:rPr>
          <w:rStyle w:val="Style13ptBold"/>
          <w:b w:val="0"/>
        </w:rPr>
        <w:t xml:space="preserve"> </w:t>
      </w:r>
      <w:r w:rsidRPr="00387454">
        <w:rPr>
          <w:rStyle w:val="Style13ptBold"/>
          <w:b w:val="0"/>
          <w:sz w:val="16"/>
        </w:rPr>
        <w:t>(Jennifer, staff @ Wash Post, “Trump’s base won’t abandon him — yet”, https://www.washingtonpost.com/blogs/right-turn/wp/2017/04/14/trumps-base-wont-abandon-him-yet/?utm_term=.17791d8990cf)</w:t>
      </w:r>
    </w:p>
    <w:p w14:paraId="45482794" w14:textId="77777777" w:rsidR="00F93E39" w:rsidRPr="007C6201" w:rsidRDefault="00F93E39" w:rsidP="00F93E39">
      <w:pPr>
        <w:rPr>
          <w:sz w:val="16"/>
        </w:rPr>
      </w:pPr>
      <w:r w:rsidRPr="007C6201">
        <w:rPr>
          <w:sz w:val="16"/>
        </w:rPr>
        <w:t xml:space="preserve">Second, while Breitbart News and the rest of the alt-right crowd threaten to go after Trump if he fires Stephen K. Bannon, it is not clear that Trump will dump him altogether. For now, </w:t>
      </w:r>
      <w:r w:rsidRPr="00467C0A">
        <w:rPr>
          <w:rStyle w:val="StyleUnderline"/>
          <w:highlight w:val="yellow"/>
        </w:rPr>
        <w:t>Trump seems content to belittle him and take away job responsibilities</w:t>
      </w:r>
      <w:r w:rsidRPr="007C6201">
        <w:rPr>
          <w:sz w:val="16"/>
        </w:rPr>
        <w:t xml:space="preserve">. Breitbart et al. will have a hard time rallying the base to the cry of “Give Bannon more to do!” </w:t>
      </w:r>
      <w:r w:rsidRPr="00467C0A">
        <w:rPr>
          <w:rStyle w:val="StyleUnderline"/>
          <w:highlight w:val="yellow"/>
        </w:rPr>
        <w:t>Even if Bannon did get booted</w:t>
      </w:r>
      <w:r w:rsidRPr="007C6201">
        <w:rPr>
          <w:sz w:val="16"/>
        </w:rPr>
        <w:t xml:space="preserve">, </w:t>
      </w:r>
      <w:r w:rsidRPr="00467C0A">
        <w:rPr>
          <w:rStyle w:val="StyleUnderline"/>
          <w:highlight w:val="yellow"/>
        </w:rPr>
        <w:t xml:space="preserve">it’s not clear </w:t>
      </w:r>
      <w:r w:rsidRPr="007C6201">
        <w:rPr>
          <w:sz w:val="16"/>
        </w:rPr>
        <w:t xml:space="preserve">that </w:t>
      </w:r>
      <w:r w:rsidRPr="00467C0A">
        <w:rPr>
          <w:rStyle w:val="StyleUnderline"/>
          <w:highlight w:val="yellow"/>
        </w:rPr>
        <w:t>Trump’s hard-core followers would be upset</w:t>
      </w:r>
      <w:r w:rsidRPr="007C6201">
        <w:rPr>
          <w:sz w:val="16"/>
        </w:rPr>
        <w:t xml:space="preserve">. Trump has fired plenty of staff (Corey Lewandowski, Paul </w:t>
      </w:r>
      <w:proofErr w:type="spellStart"/>
      <w:r w:rsidRPr="007C6201">
        <w:rPr>
          <w:sz w:val="16"/>
        </w:rPr>
        <w:t>Manafort</w:t>
      </w:r>
      <w:proofErr w:type="spellEnd"/>
      <w:r w:rsidRPr="007C6201">
        <w:rPr>
          <w:sz w:val="16"/>
        </w:rPr>
        <w:t>, Michael T. Flynn) without much fuss from his supporters.</w:t>
      </w:r>
    </w:p>
    <w:p w14:paraId="7C233AC5" w14:textId="77777777" w:rsidR="00F93E39" w:rsidRDefault="00F93E39" w:rsidP="00F93E39">
      <w:pPr>
        <w:pStyle w:val="Heading4"/>
      </w:pPr>
      <w:r>
        <w:t>Bannon downgrade establishes the brink – Doesn’t ruin the base, but demonstrates trouble in paradise</w:t>
      </w:r>
    </w:p>
    <w:p w14:paraId="6E9287E2" w14:textId="77777777" w:rsidR="00F93E39" w:rsidRPr="00387454" w:rsidRDefault="00F93E39" w:rsidP="00F93E39">
      <w:pPr>
        <w:rPr>
          <w:rStyle w:val="Style13ptBold"/>
          <w:b w:val="0"/>
        </w:rPr>
      </w:pPr>
      <w:r>
        <w:rPr>
          <w:rStyle w:val="Style13ptBold"/>
        </w:rPr>
        <w:t>Stewart 4/17</w:t>
      </w:r>
      <w:r>
        <w:rPr>
          <w:rStyle w:val="Style13ptBold"/>
          <w:b w:val="0"/>
        </w:rPr>
        <w:t xml:space="preserve"> </w:t>
      </w:r>
      <w:r w:rsidRPr="00387454">
        <w:rPr>
          <w:rStyle w:val="Style13ptBold"/>
          <w:b w:val="0"/>
          <w:sz w:val="16"/>
        </w:rPr>
        <w:t>(Alice, staff @ CNN, “Will Trump's base stick with him?”, http://www.cnn.com/2017/04/17/opinions/trumps-base-shifting-positions-opinion-stewart/)</w:t>
      </w:r>
    </w:p>
    <w:p w14:paraId="0673CDBC" w14:textId="77777777" w:rsidR="00F93E39" w:rsidRPr="00387454" w:rsidRDefault="00F93E39" w:rsidP="00F93E39">
      <w:r w:rsidRPr="00467C0A">
        <w:rPr>
          <w:rStyle w:val="StyleUnderline"/>
          <w:highlight w:val="yellow"/>
        </w:rPr>
        <w:t>Alt-right leaders are</w:t>
      </w:r>
      <w:r w:rsidRPr="00467C0A">
        <w:rPr>
          <w:highlight w:val="yellow"/>
        </w:rPr>
        <w:t xml:space="preserve"> </w:t>
      </w:r>
      <w:r>
        <w:t xml:space="preserve">also </w:t>
      </w:r>
      <w:r w:rsidRPr="00467C0A">
        <w:rPr>
          <w:rStyle w:val="StyleUnderline"/>
          <w:highlight w:val="yellow"/>
        </w:rPr>
        <w:t>up in arms over</w:t>
      </w:r>
      <w:r w:rsidRPr="00467C0A">
        <w:rPr>
          <w:highlight w:val="yellow"/>
        </w:rPr>
        <w:t xml:space="preserve"> </w:t>
      </w:r>
      <w:r>
        <w:t xml:space="preserve">Trump's chief strategist Steve </w:t>
      </w:r>
      <w:r w:rsidRPr="00467C0A">
        <w:rPr>
          <w:rStyle w:val="StyleUnderline"/>
          <w:highlight w:val="yellow"/>
        </w:rPr>
        <w:t>Bannon losing his seat</w:t>
      </w:r>
      <w:r w:rsidRPr="00467C0A">
        <w:rPr>
          <w:highlight w:val="yellow"/>
        </w:rPr>
        <w:t xml:space="preserve"> </w:t>
      </w:r>
      <w:r>
        <w:t xml:space="preserve">at the National Security table and rumors of Bannon's departure due to infighting with the President's son-in-law Jared Kushner. </w:t>
      </w:r>
      <w:r w:rsidRPr="00467C0A">
        <w:rPr>
          <w:rStyle w:val="StyleUnderline"/>
          <w:highlight w:val="yellow"/>
        </w:rPr>
        <w:t>It's not the end of the world if Bannon is shown the door,</w:t>
      </w:r>
      <w:r w:rsidRPr="00467C0A">
        <w:rPr>
          <w:highlight w:val="yellow"/>
        </w:rPr>
        <w:t xml:space="preserve"> </w:t>
      </w:r>
      <w:r w:rsidRPr="00467C0A">
        <w:rPr>
          <w:rStyle w:val="StyleUnderline"/>
          <w:highlight w:val="yellow"/>
        </w:rPr>
        <w:t>but it would be problematic with this portion of the Trump base.</w:t>
      </w:r>
    </w:p>
    <w:p w14:paraId="23A856AD" w14:textId="77777777" w:rsidR="00F93E39" w:rsidRDefault="00F93E39" w:rsidP="00F93E39">
      <w:pPr>
        <w:pStyle w:val="Heading4"/>
      </w:pPr>
      <w:r>
        <w:t>Bannon isn’t a big deal to the base</w:t>
      </w:r>
    </w:p>
    <w:p w14:paraId="0C11F93A" w14:textId="77777777" w:rsidR="00F93E39" w:rsidRPr="00DB3F35" w:rsidRDefault="00F93E39" w:rsidP="00F93E39">
      <w:pPr>
        <w:rPr>
          <w:rStyle w:val="Style13ptBold"/>
          <w:b w:val="0"/>
        </w:rPr>
      </w:pPr>
      <w:proofErr w:type="spellStart"/>
      <w:r>
        <w:rPr>
          <w:rStyle w:val="Style13ptBold"/>
        </w:rPr>
        <w:t>Morrisey</w:t>
      </w:r>
      <w:proofErr w:type="spellEnd"/>
      <w:r>
        <w:rPr>
          <w:rStyle w:val="Style13ptBold"/>
        </w:rPr>
        <w:t xml:space="preserve"> 4/14</w:t>
      </w:r>
      <w:r>
        <w:rPr>
          <w:rStyle w:val="Style13ptBold"/>
          <w:b w:val="0"/>
        </w:rPr>
        <w:t xml:space="preserve"> </w:t>
      </w:r>
      <w:r w:rsidRPr="00DB3F35">
        <w:rPr>
          <w:rStyle w:val="Style13ptBold"/>
          <w:b w:val="0"/>
          <w:sz w:val="18"/>
        </w:rPr>
        <w:t>(Ed, staff @ Hot Air, nationally syndicated columnist, “Politico: Trump’s base getting mighty antsy at the 90-day mark”, http://hotair.com/archives/2017/04/14/politico-trumps-base-getting-mighty-antsy-90-day-mark/)</w:t>
      </w:r>
    </w:p>
    <w:p w14:paraId="2892D966" w14:textId="77777777" w:rsidR="00F93E39" w:rsidRPr="00576C62" w:rsidRDefault="00F93E39" w:rsidP="00F93E39">
      <w:r>
        <w:t xml:space="preserve">Back to concerns about Trump, it sounds as though most of this is about inside-the-White-House baseball. </w:t>
      </w:r>
      <w:r w:rsidRPr="00467C0A">
        <w:rPr>
          <w:rStyle w:val="StyleUnderline"/>
          <w:highlight w:val="yellow"/>
        </w:rPr>
        <w:t xml:space="preserve">Just how much do voters in middle America care about </w:t>
      </w:r>
      <w:r>
        <w:t xml:space="preserve">whether </w:t>
      </w:r>
      <w:r w:rsidRPr="00467C0A">
        <w:rPr>
          <w:rStyle w:val="StyleUnderline"/>
          <w:highlight w:val="yellow"/>
        </w:rPr>
        <w:t>Bannon</w:t>
      </w:r>
      <w:r>
        <w:t xml:space="preserve"> remains in Trump’s inner circle, anyway? </w:t>
      </w:r>
      <w:r w:rsidRPr="00467C0A">
        <w:rPr>
          <w:rStyle w:val="StyleUnderline"/>
          <w:highlight w:val="yellow"/>
        </w:rPr>
        <w:t xml:space="preserve">Activists and pundits might consider this a big issue </w:t>
      </w:r>
      <w:r>
        <w:t xml:space="preserve">because we marinate in that world, but </w:t>
      </w:r>
      <w:r w:rsidRPr="00467C0A">
        <w:rPr>
          <w:rStyle w:val="StyleUnderline"/>
          <w:highlight w:val="yellow"/>
        </w:rPr>
        <w:t>most voters don’t.</w:t>
      </w:r>
      <w:r>
        <w:t xml:space="preserve"> In fact, </w:t>
      </w:r>
      <w:r w:rsidRPr="00467C0A">
        <w:rPr>
          <w:rStyle w:val="StyleUnderline"/>
          <w:highlight w:val="yellow"/>
        </w:rPr>
        <w:t>Trump’s appeal extended mainly to voters who resent the media focus on process and care only about results</w:t>
      </w:r>
      <w:r>
        <w:t>. With Neil Gorsuch confirmed to the Supreme Court and repeals of Obama-era regulations coming at regular intervals, those voters have more reason to be cheered than dismayed, at least for now.</w:t>
      </w:r>
    </w:p>
    <w:p w14:paraId="24AAE1CB" w14:textId="77777777" w:rsidR="00F93E39" w:rsidRDefault="00F93E39" w:rsidP="00F93E39">
      <w:pPr>
        <w:pStyle w:val="Heading3"/>
      </w:pPr>
      <w:r>
        <w:t>A2: Budget</w:t>
      </w:r>
    </w:p>
    <w:p w14:paraId="4AA4E404" w14:textId="77777777" w:rsidR="00F93E39" w:rsidRDefault="00F93E39" w:rsidP="00F93E39">
      <w:pPr>
        <w:pStyle w:val="Heading4"/>
      </w:pPr>
      <w:r>
        <w:t>The Trump budget reflects his base priorities</w:t>
      </w:r>
    </w:p>
    <w:p w14:paraId="32CC3AEE" w14:textId="77777777" w:rsidR="00F93E39" w:rsidRPr="004C7E5B" w:rsidRDefault="00F93E39" w:rsidP="00F93E39">
      <w:r>
        <w:rPr>
          <w:rStyle w:val="Style13ptBold"/>
        </w:rPr>
        <w:t>Goldstein 3/16</w:t>
      </w:r>
      <w:r>
        <w:t xml:space="preserve"> </w:t>
      </w:r>
      <w:r w:rsidRPr="004C7E5B">
        <w:rPr>
          <w:sz w:val="18"/>
        </w:rPr>
        <w:t xml:space="preserve">(Steve, staff @ </w:t>
      </w:r>
      <w:proofErr w:type="spellStart"/>
      <w:r w:rsidRPr="004C7E5B">
        <w:rPr>
          <w:sz w:val="18"/>
        </w:rPr>
        <w:t>Marketwatch</w:t>
      </w:r>
      <w:proofErr w:type="spellEnd"/>
      <w:r w:rsidRPr="004C7E5B">
        <w:rPr>
          <w:sz w:val="18"/>
        </w:rPr>
        <w:t>, “It’s too easy to say Trump budget works against Trump voters”, http://www.marketwatch.com/story/its-too-easy-to-say-trump-budget-works-against-trump-voters-2017-03-16)</w:t>
      </w:r>
    </w:p>
    <w:p w14:paraId="5FFD8F41" w14:textId="77777777" w:rsidR="00F93E39" w:rsidRPr="00467C0A" w:rsidRDefault="00F93E39" w:rsidP="00F93E39">
      <w:pPr>
        <w:rPr>
          <w:rStyle w:val="StyleUnderline"/>
          <w:highlight w:val="yellow"/>
        </w:rPr>
      </w:pPr>
      <w:r w:rsidRPr="00467C0A">
        <w:rPr>
          <w:rStyle w:val="StyleUnderline"/>
          <w:highlight w:val="yellow"/>
        </w:rPr>
        <w:t>It’s easy to look at the myriad programs being cut in</w:t>
      </w:r>
      <w:r w:rsidRPr="0043290F">
        <w:rPr>
          <w:sz w:val="16"/>
        </w:rPr>
        <w:t xml:space="preserve"> President Donald </w:t>
      </w:r>
      <w:r w:rsidRPr="00467C0A">
        <w:rPr>
          <w:rStyle w:val="StyleUnderline"/>
          <w:highlight w:val="yellow"/>
        </w:rPr>
        <w:t>Trump’s</w:t>
      </w:r>
      <w:r w:rsidRPr="00467C0A">
        <w:rPr>
          <w:sz w:val="16"/>
          <w:highlight w:val="yellow"/>
        </w:rPr>
        <w:t xml:space="preserve"> </w:t>
      </w:r>
      <w:r w:rsidRPr="0043290F">
        <w:rPr>
          <w:sz w:val="16"/>
        </w:rPr>
        <w:t xml:space="preserve">proposed </w:t>
      </w:r>
      <w:r w:rsidRPr="00467C0A">
        <w:rPr>
          <w:rStyle w:val="StyleUnderline"/>
          <w:highlight w:val="yellow"/>
        </w:rPr>
        <w:t>budget and say that they hit his own voters</w:t>
      </w:r>
      <w:r w:rsidRPr="0043290F">
        <w:rPr>
          <w:sz w:val="16"/>
        </w:rPr>
        <w:t xml:space="preserve"> right </w:t>
      </w:r>
      <w:r w:rsidRPr="00467C0A">
        <w:rPr>
          <w:rStyle w:val="StyleUnderline"/>
          <w:highlight w:val="yellow"/>
        </w:rPr>
        <w:t>in the face</w:t>
      </w:r>
      <w:r w:rsidRPr="0043290F">
        <w:rPr>
          <w:sz w:val="16"/>
        </w:rPr>
        <w:t xml:space="preserve">. Sure, it seems odd for a president who campaigned early and often on more infrastructure to be cutting the transportation budget by 13%. Or for a president who did well among the elderly to entirely cut Meals on Wheels. Or for a president who carried West Virginia by 42 percentage points to eliminate an agency devoted to economic development in Appalachia. But </w:t>
      </w:r>
      <w:r w:rsidRPr="00467C0A">
        <w:rPr>
          <w:rStyle w:val="StyleUnderline"/>
          <w:highlight w:val="yellow"/>
        </w:rPr>
        <w:t>let’s also look at the exit polls to hear from the people who actually voted for Trump</w:t>
      </w:r>
      <w:r w:rsidRPr="0043290F">
        <w:rPr>
          <w:sz w:val="16"/>
        </w:rPr>
        <w:t xml:space="preserve">. </w:t>
      </w:r>
      <w:r w:rsidRPr="00467C0A">
        <w:rPr>
          <w:rStyle w:val="StyleUnderline"/>
          <w:highlight w:val="yellow"/>
        </w:rPr>
        <w:t>Of those who thought international trade took away U.S. jobs</w:t>
      </w:r>
      <w:r w:rsidRPr="0043290F">
        <w:rPr>
          <w:sz w:val="16"/>
        </w:rPr>
        <w:t xml:space="preserve">, </w:t>
      </w:r>
      <w:r w:rsidRPr="00467C0A">
        <w:rPr>
          <w:rStyle w:val="StyleUnderline"/>
          <w:highlight w:val="yellow"/>
        </w:rPr>
        <w:t>64% voted for Trump</w:t>
      </w:r>
      <w:r w:rsidRPr="0043290F">
        <w:rPr>
          <w:sz w:val="16"/>
        </w:rPr>
        <w:t xml:space="preserve">. Of </w:t>
      </w:r>
      <w:r w:rsidRPr="00467C0A">
        <w:rPr>
          <w:rStyle w:val="StyleUnderline"/>
          <w:highlight w:val="yellow"/>
        </w:rPr>
        <w:t>those who were dissatisfied or angry with the federal government, 57% voted for Trump</w:t>
      </w:r>
      <w:r w:rsidRPr="0043290F">
        <w:rPr>
          <w:sz w:val="16"/>
        </w:rPr>
        <w:t xml:space="preserve">. </w:t>
      </w:r>
      <w:r w:rsidRPr="00467C0A">
        <w:rPr>
          <w:rStyle w:val="StyleUnderline"/>
          <w:highlight w:val="yellow"/>
        </w:rPr>
        <w:t>Among people who thought government was doing too much, 72% went Trump’s way</w:t>
      </w:r>
      <w:r w:rsidRPr="0043290F">
        <w:rPr>
          <w:sz w:val="16"/>
        </w:rPr>
        <w:t xml:space="preserve">. Of people who thought immigration was the biggest issue facing the country, 64% went for Trump, and of those who thought terrorism was, 57% went for the real-estate tycoon. Of those backing a wall along the entire Mexican border, 85% went for Trump. Now look at where the budget cuts, and adds, money: • The Environmental Protection Agency: funding down 31%. • The State Department and international aid: funding down 29%. • Health and Human Services: down 16%, as is funding for the Commerce Department. • Defense, up 10%. • Homeland Security, up 7%. To recap: </w:t>
      </w:r>
      <w:r w:rsidRPr="00467C0A">
        <w:rPr>
          <w:rStyle w:val="StyleUnderline"/>
          <w:highlight w:val="yellow"/>
        </w:rPr>
        <w:t>Trump voters don’t like domestic assistance and do like to see defense and anti-immigration measures improved</w:t>
      </w:r>
      <w:r w:rsidRPr="0043290F">
        <w:rPr>
          <w:sz w:val="16"/>
        </w:rPr>
        <w:t xml:space="preserve">; the Trump budget cuts aggressively from domestic assistance programs and spends more on defense and anti-immigration measures. </w:t>
      </w:r>
      <w:r w:rsidRPr="00467C0A">
        <w:rPr>
          <w:rStyle w:val="StyleUnderline"/>
          <w:highlight w:val="yellow"/>
        </w:rPr>
        <w:t>That’s a budget that gives Trump voters what they want.</w:t>
      </w:r>
    </w:p>
    <w:p w14:paraId="1D6DA5CE" w14:textId="77777777" w:rsidR="00F93E39" w:rsidRDefault="00F93E39" w:rsidP="00F93E39">
      <w:pPr>
        <w:pStyle w:val="Heading4"/>
      </w:pPr>
      <w:r>
        <w:t>The most popular part of the budget is EPA cuts, esp. with the base – And, spending is another link</w:t>
      </w:r>
    </w:p>
    <w:p w14:paraId="127E869D" w14:textId="77777777" w:rsidR="00F93E39" w:rsidRPr="001967AF" w:rsidRDefault="00F93E39" w:rsidP="00F93E39">
      <w:pPr>
        <w:rPr>
          <w:rStyle w:val="Style13ptBold"/>
          <w:b w:val="0"/>
        </w:rPr>
      </w:pPr>
      <w:r>
        <w:rPr>
          <w:rStyle w:val="Style13ptBold"/>
        </w:rPr>
        <w:t>Rasmussen 3/16</w:t>
      </w:r>
      <w:r>
        <w:rPr>
          <w:rStyle w:val="Style13ptBold"/>
          <w:b w:val="0"/>
        </w:rPr>
        <w:t xml:space="preserve"> </w:t>
      </w:r>
      <w:r w:rsidRPr="001967AF">
        <w:rPr>
          <w:rStyle w:val="Style13ptBold"/>
          <w:b w:val="0"/>
          <w:sz w:val="18"/>
        </w:rPr>
        <w:t>(Rasmussen Reports, well-known pollster, “Daily Presidential Tracking Poll”, http://www.rasmussenreports.com/public_content/politics/trump_administration/prez_track_mar16)</w:t>
      </w:r>
    </w:p>
    <w:p w14:paraId="1AFEE00C" w14:textId="77777777" w:rsidR="00F93E39" w:rsidRPr="0043290F" w:rsidRDefault="00F93E39" w:rsidP="00F93E39">
      <w:pPr>
        <w:rPr>
          <w:sz w:val="16"/>
        </w:rPr>
      </w:pPr>
      <w:r w:rsidRPr="00467C0A">
        <w:rPr>
          <w:rStyle w:val="StyleUnderline"/>
          <w:highlight w:val="yellow"/>
        </w:rPr>
        <w:t xml:space="preserve">The president has released a proposed budget </w:t>
      </w:r>
      <w:r w:rsidRPr="0043290F">
        <w:rPr>
          <w:sz w:val="16"/>
        </w:rPr>
        <w:t xml:space="preserve">this morning </w:t>
      </w:r>
      <w:r w:rsidRPr="00467C0A">
        <w:rPr>
          <w:rStyle w:val="StyleUnderline"/>
          <w:highlight w:val="yellow"/>
        </w:rPr>
        <w:t>that</w:t>
      </w:r>
      <w:r w:rsidRPr="0043290F">
        <w:rPr>
          <w:sz w:val="16"/>
        </w:rPr>
        <w:t xml:space="preserve"> increases spending for the military and national security and </w:t>
      </w:r>
      <w:r w:rsidRPr="00467C0A">
        <w:rPr>
          <w:rStyle w:val="StyleUnderline"/>
          <w:highlight w:val="yellow"/>
        </w:rPr>
        <w:t xml:space="preserve">cuts spending for </w:t>
      </w:r>
      <w:r w:rsidRPr="0043290F">
        <w:rPr>
          <w:sz w:val="16"/>
        </w:rPr>
        <w:t xml:space="preserve">the State Department, </w:t>
      </w:r>
      <w:r w:rsidRPr="00467C0A">
        <w:rPr>
          <w:rStyle w:val="StyleUnderline"/>
          <w:highlight w:val="yellow"/>
        </w:rPr>
        <w:t xml:space="preserve">the EPA </w:t>
      </w:r>
      <w:r w:rsidRPr="0043290F">
        <w:rPr>
          <w:sz w:val="16"/>
        </w:rPr>
        <w:t xml:space="preserve">and other domestic agencies. </w:t>
      </w:r>
      <w:r w:rsidRPr="00467C0A">
        <w:rPr>
          <w:rStyle w:val="StyleUnderline"/>
          <w:highlight w:val="yellow"/>
        </w:rPr>
        <w:t>Republicans are far more supportive of the budget plan</w:t>
      </w:r>
      <w:r w:rsidRPr="0043290F">
        <w:rPr>
          <w:sz w:val="16"/>
        </w:rPr>
        <w:t xml:space="preserve"> than Democrats and voters not affiliated with either major party are. Sixty-nine percent (</w:t>
      </w:r>
      <w:r w:rsidRPr="00467C0A">
        <w:rPr>
          <w:rStyle w:val="StyleUnderline"/>
          <w:highlight w:val="yellow"/>
        </w:rPr>
        <w:t>69%) of Republicans favor major cuts in the EPA.</w:t>
      </w:r>
      <w:r w:rsidRPr="0043290F">
        <w:rPr>
          <w:sz w:val="16"/>
        </w:rPr>
        <w:t xml:space="preserve"> Just as many Democrats (69%) are opposed. Voters in general agree, however, that any new spending approved by Congress should be offset by cuts in other areas of the federal budget. </w:t>
      </w:r>
    </w:p>
    <w:p w14:paraId="3EE5E9E0" w14:textId="77777777" w:rsidR="00F93E39" w:rsidRDefault="00F93E39" w:rsidP="00F93E39">
      <w:pPr>
        <w:pStyle w:val="Heading4"/>
      </w:pPr>
      <w:r>
        <w:t xml:space="preserve">Trump’s budget </w:t>
      </w:r>
      <w:proofErr w:type="spellStart"/>
      <w:r>
        <w:t>wont</w:t>
      </w:r>
      <w:proofErr w:type="spellEnd"/>
      <w:r>
        <w:t xml:space="preserve"> hurt him with his base</w:t>
      </w:r>
    </w:p>
    <w:p w14:paraId="154A1516" w14:textId="77777777" w:rsidR="00F93E39" w:rsidRPr="006B27F7" w:rsidRDefault="00F93E39" w:rsidP="00F93E39">
      <w:pPr>
        <w:rPr>
          <w:rStyle w:val="Style13ptBold"/>
          <w:b w:val="0"/>
        </w:rPr>
      </w:pPr>
      <w:proofErr w:type="spellStart"/>
      <w:r>
        <w:rPr>
          <w:rStyle w:val="Style13ptBold"/>
        </w:rPr>
        <w:t>Yglesias</w:t>
      </w:r>
      <w:proofErr w:type="spellEnd"/>
      <w:r>
        <w:rPr>
          <w:rStyle w:val="Style13ptBold"/>
        </w:rPr>
        <w:t xml:space="preserve"> 3/16</w:t>
      </w:r>
      <w:r>
        <w:rPr>
          <w:rStyle w:val="Style13ptBold"/>
          <w:b w:val="0"/>
        </w:rPr>
        <w:t xml:space="preserve"> </w:t>
      </w:r>
      <w:r w:rsidRPr="006B27F7">
        <w:rPr>
          <w:rStyle w:val="Style13ptBold"/>
          <w:b w:val="0"/>
          <w:sz w:val="18"/>
        </w:rPr>
        <w:t xml:space="preserve">(Matthew, staff @ </w:t>
      </w:r>
      <w:proofErr w:type="spellStart"/>
      <w:r w:rsidRPr="006B27F7">
        <w:rPr>
          <w:rStyle w:val="Style13ptBold"/>
          <w:b w:val="0"/>
          <w:sz w:val="18"/>
        </w:rPr>
        <w:t>Vox</w:t>
      </w:r>
      <w:proofErr w:type="spellEnd"/>
      <w:r w:rsidRPr="006B27F7">
        <w:rPr>
          <w:rStyle w:val="Style13ptBold"/>
          <w:b w:val="0"/>
          <w:sz w:val="18"/>
        </w:rPr>
        <w:t>, “Trump’s budget blueprint is a war on the future of the American economy”, http://www.vox.com/policy-and-politics/2017/3/16/14940712/trump-budget-science-education-health)</w:t>
      </w:r>
    </w:p>
    <w:p w14:paraId="5617B73F" w14:textId="77777777" w:rsidR="00F93E39" w:rsidRPr="00467C0A" w:rsidRDefault="00F93E39" w:rsidP="00F93E39">
      <w:pPr>
        <w:rPr>
          <w:rStyle w:val="StyleUnderline"/>
          <w:highlight w:val="yellow"/>
        </w:rPr>
      </w:pPr>
      <w:r w:rsidRPr="0043290F">
        <w:rPr>
          <w:sz w:val="16"/>
        </w:rPr>
        <w:t xml:space="preserve">But Trump’s rhetoric, and now his spending blueprint, don’t just push back against techno-utopianism. They constitute a denial of the obvious truth that a prosperous society is necessarily going to be one that is evolving and changing over time. Most Americans work in the service sector, and that was true 20 or 40 years ago, too. And even within the goods-producing sector, today’s highly paid jobs require more skills and training than their 1976 counterparts did. The country as whole, meanwhile, needs to continually develop whole new industries (generation, storage, and transmission of clean energy seems like the obvious candidate to me) to create new opportunities for new generations of people just as it did in the past. One of the main things that was good about the “good old days” is that they were a time of massive progress, expansion of higher education opportunities into the middle class and rapid development of new products and cures. This happened while the government invested more — not less — on health, education, science, and regional development. </w:t>
      </w:r>
      <w:r w:rsidRPr="00467C0A">
        <w:rPr>
          <w:rStyle w:val="StyleUnderline"/>
          <w:highlight w:val="yellow"/>
        </w:rPr>
        <w:t>Trump’s budget</w:t>
      </w:r>
      <w:r w:rsidRPr="0043290F">
        <w:rPr>
          <w:sz w:val="16"/>
        </w:rPr>
        <w:t xml:space="preserve"> acknowledges none of that. It </w:t>
      </w:r>
      <w:r w:rsidRPr="00467C0A">
        <w:rPr>
          <w:rStyle w:val="StyleUnderline"/>
          <w:highlight w:val="yellow"/>
        </w:rPr>
        <w:t>slashes funding for medical research,</w:t>
      </w:r>
      <w:r w:rsidRPr="0043290F">
        <w:rPr>
          <w:sz w:val="16"/>
        </w:rPr>
        <w:t xml:space="preserve"> for </w:t>
      </w:r>
      <w:r w:rsidRPr="00467C0A">
        <w:rPr>
          <w:rStyle w:val="StyleUnderline"/>
          <w:highlight w:val="yellow"/>
        </w:rPr>
        <w:t>physical sciences, and for scholarship and culture generally</w:t>
      </w:r>
      <w:r w:rsidRPr="0043290F">
        <w:rPr>
          <w:sz w:val="16"/>
        </w:rPr>
        <w:t xml:space="preserve">. It </w:t>
      </w:r>
      <w:r w:rsidRPr="00467C0A">
        <w:rPr>
          <w:rStyle w:val="StyleUnderline"/>
          <w:highlight w:val="yellow"/>
        </w:rPr>
        <w:t xml:space="preserve">cuts deeply into education and training programs it regards </w:t>
      </w:r>
      <w:r w:rsidRPr="0043290F">
        <w:rPr>
          <w:sz w:val="16"/>
        </w:rPr>
        <w:t xml:space="preserve">(oftentimes wrongly) </w:t>
      </w:r>
      <w:r w:rsidRPr="00467C0A">
        <w:rPr>
          <w:rStyle w:val="StyleUnderline"/>
          <w:highlight w:val="yellow"/>
        </w:rPr>
        <w:t>as ineffective or poorly evaluated</w:t>
      </w:r>
      <w:r w:rsidRPr="0043290F">
        <w:rPr>
          <w:sz w:val="16"/>
        </w:rPr>
        <w:t xml:space="preserve">. But it only puts a fraction of that money back into other ones it likes better, while crushing science programs that Trump’s own Cabinet was praising earlier this month. As a political message, </w:t>
      </w:r>
      <w:r w:rsidRPr="00467C0A">
        <w:rPr>
          <w:rStyle w:val="StyleUnderline"/>
          <w:highlight w:val="yellow"/>
        </w:rPr>
        <w:t>this is well-targeted to a certain set of voters. There are people who remember a time when Michigan’s automobile industry and Pennsylvania’s coal-and-steel complex represented world-leading technology</w:t>
      </w:r>
      <w:r w:rsidRPr="0043290F">
        <w:rPr>
          <w:sz w:val="16"/>
        </w:rPr>
        <w:t xml:space="preserve">. And there are sons and daughters and nephews of those old-timers who don’t actually remember it, but who feel like they can. The problem is nowhere on earth is prosperous today — not San Francisco, not Shanghai, not Switzerland, not Singapore, not anywhere — because it’s managed to retain the same jobs mix it had 40 years ago. There’s nothing wrong with nostalgia as an emotion, but it’s a terrible basis for a national economic strategy. </w:t>
      </w:r>
      <w:r w:rsidRPr="00467C0A">
        <w:rPr>
          <w:rStyle w:val="StyleUnderline"/>
          <w:highlight w:val="yellow"/>
        </w:rPr>
        <w:t xml:space="preserve">Trump’s core voters, </w:t>
      </w:r>
      <w:r w:rsidRPr="0043290F">
        <w:rPr>
          <w:sz w:val="16"/>
        </w:rPr>
        <w:t xml:space="preserve">at or near retirement age already, likely </w:t>
      </w:r>
      <w:r w:rsidRPr="00467C0A">
        <w:rPr>
          <w:rStyle w:val="StyleUnderline"/>
          <w:highlight w:val="yellow"/>
        </w:rPr>
        <w:t>prefer a symbolic reaffirmation of their centrality to the American national narrative to a plausible vision of a prosperous future</w:t>
      </w:r>
      <w:r w:rsidRPr="0043290F">
        <w:rPr>
          <w:sz w:val="16"/>
        </w:rPr>
        <w:t xml:space="preserve">. And, of course, </w:t>
      </w:r>
      <w:r w:rsidRPr="00467C0A">
        <w:rPr>
          <w:rStyle w:val="StyleUnderline"/>
          <w:highlight w:val="yellow"/>
        </w:rPr>
        <w:t xml:space="preserve">to Trump’s true institutional base </w:t>
      </w:r>
      <w:r w:rsidRPr="0043290F">
        <w:rPr>
          <w:sz w:val="16"/>
        </w:rPr>
        <w:t xml:space="preserve">— well-to-do businessmen — </w:t>
      </w:r>
      <w:r w:rsidRPr="00467C0A">
        <w:rPr>
          <w:rStyle w:val="StyleUnderline"/>
          <w:highlight w:val="yellow"/>
        </w:rPr>
        <w:t>a national economic strategy of cutting back on the future is welcome</w:t>
      </w:r>
      <w:r w:rsidRPr="0043290F">
        <w:rPr>
          <w:sz w:val="16"/>
        </w:rPr>
        <w:t xml:space="preserve">. </w:t>
      </w:r>
      <w:r w:rsidRPr="00467C0A">
        <w:rPr>
          <w:rStyle w:val="StyleUnderline"/>
          <w:highlight w:val="yellow"/>
        </w:rPr>
        <w:t>Trump wants to deregulate everything while slashing taxes on corporations and investors, privileging not just the sentiments of older people but the concrete material interests of old capital.</w:t>
      </w:r>
    </w:p>
    <w:p w14:paraId="66DDC5F3" w14:textId="77777777" w:rsidR="00F93E39" w:rsidRDefault="00F93E39" w:rsidP="00F93E39">
      <w:pPr>
        <w:pStyle w:val="Heading4"/>
      </w:pPr>
      <w:r>
        <w:t>The budget matches Trump voters’ expectations</w:t>
      </w:r>
    </w:p>
    <w:p w14:paraId="64FFE1DA" w14:textId="77777777" w:rsidR="00F93E39" w:rsidRPr="00D90F7E" w:rsidRDefault="00F93E39" w:rsidP="00F93E39">
      <w:pPr>
        <w:rPr>
          <w:rStyle w:val="Style13ptBold"/>
          <w:b w:val="0"/>
        </w:rPr>
      </w:pPr>
      <w:r>
        <w:rPr>
          <w:rStyle w:val="Style13ptBold"/>
        </w:rPr>
        <w:t>Fitzgerald 3/16</w:t>
      </w:r>
      <w:r>
        <w:rPr>
          <w:rStyle w:val="Style13ptBold"/>
          <w:b w:val="0"/>
        </w:rPr>
        <w:t xml:space="preserve"> </w:t>
      </w:r>
      <w:r w:rsidRPr="00D90F7E">
        <w:rPr>
          <w:rStyle w:val="Style13ptBold"/>
          <w:b w:val="0"/>
          <w:sz w:val="20"/>
        </w:rPr>
        <w:t>(Sandy, staff @ MSNBC, “Trump Voters Getting 'Exactly What They Voted for' With Budget”, http://www.newsmax.com/Politics/Mick-Mulvaney-Trump-Budget/2017/03/16/id/779044/)</w:t>
      </w:r>
    </w:p>
    <w:p w14:paraId="47885B96" w14:textId="77777777" w:rsidR="00F93E39" w:rsidRPr="0043290F" w:rsidRDefault="00F93E39" w:rsidP="00F93E39">
      <w:pPr>
        <w:rPr>
          <w:sz w:val="16"/>
        </w:rPr>
      </w:pPr>
      <w:r w:rsidRPr="00467C0A">
        <w:rPr>
          <w:rStyle w:val="StyleUnderline"/>
          <w:highlight w:val="yellow"/>
        </w:rPr>
        <w:t>People who voted for President Donald Trump are getting "exactly what they voted for" with his</w:t>
      </w:r>
      <w:r w:rsidRPr="0043290F">
        <w:rPr>
          <w:sz w:val="16"/>
        </w:rPr>
        <w:t xml:space="preserve"> $1.15 trillion </w:t>
      </w:r>
      <w:r w:rsidRPr="00467C0A">
        <w:rPr>
          <w:rStyle w:val="StyleUnderline"/>
          <w:highlight w:val="yellow"/>
        </w:rPr>
        <w:t>budget,</w:t>
      </w:r>
      <w:r w:rsidRPr="0043290F">
        <w:rPr>
          <w:sz w:val="16"/>
        </w:rPr>
        <w:t xml:space="preserve"> </w:t>
      </w:r>
      <w:r w:rsidRPr="00467C0A">
        <w:rPr>
          <w:rStyle w:val="StyleUnderline"/>
          <w:highlight w:val="yellow"/>
        </w:rPr>
        <w:t>and its call for drastic cuts in several departments in order to boost military spending and provide money to start constructing the Mexico border wall,</w:t>
      </w:r>
      <w:r w:rsidRPr="00467C0A">
        <w:rPr>
          <w:sz w:val="16"/>
          <w:highlight w:val="yellow"/>
        </w:rPr>
        <w:t xml:space="preserve"> </w:t>
      </w:r>
      <w:r w:rsidRPr="0043290F">
        <w:rPr>
          <w:sz w:val="16"/>
        </w:rPr>
        <w:t xml:space="preserve">Office of Management and Budget Director Mick </w:t>
      </w:r>
      <w:proofErr w:type="spellStart"/>
      <w:r w:rsidRPr="0043290F">
        <w:rPr>
          <w:sz w:val="16"/>
        </w:rPr>
        <w:t>Mulvaney</w:t>
      </w:r>
      <w:proofErr w:type="spellEnd"/>
      <w:r w:rsidRPr="0043290F">
        <w:rPr>
          <w:sz w:val="16"/>
        </w:rPr>
        <w:t xml:space="preserve"> said Thursday. "You can put the graphs back on the screen if you wanted to and I could point to </w:t>
      </w:r>
      <w:proofErr w:type="gramStart"/>
      <w:r w:rsidRPr="0043290F">
        <w:rPr>
          <w:sz w:val="16"/>
        </w:rPr>
        <w:t>you</w:t>
      </w:r>
      <w:proofErr w:type="gramEnd"/>
      <w:r w:rsidRPr="0043290F">
        <w:rPr>
          <w:sz w:val="16"/>
        </w:rPr>
        <w:t xml:space="preserve"> speeches that the president gave during the campaign that said exactly those things," </w:t>
      </w:r>
      <w:proofErr w:type="spellStart"/>
      <w:r w:rsidRPr="0043290F">
        <w:rPr>
          <w:sz w:val="16"/>
        </w:rPr>
        <w:t>Mulvaney</w:t>
      </w:r>
      <w:proofErr w:type="spellEnd"/>
      <w:r w:rsidRPr="0043290F">
        <w:rPr>
          <w:sz w:val="16"/>
        </w:rPr>
        <w:t xml:space="preserve"> told MSNBC's "Morning Joe," after an outline was posted showing the cuts.</w:t>
      </w:r>
    </w:p>
    <w:p w14:paraId="552E58D7" w14:textId="77777777" w:rsidR="00F93E39" w:rsidRDefault="00F93E39" w:rsidP="00F93E39">
      <w:pPr>
        <w:pStyle w:val="Heading3"/>
      </w:pPr>
      <w:r>
        <w:t xml:space="preserve">A2: </w:t>
      </w:r>
      <w:proofErr w:type="spellStart"/>
      <w:r>
        <w:t>Comey</w:t>
      </w:r>
      <w:proofErr w:type="spellEnd"/>
      <w:r>
        <w:t>/Russia</w:t>
      </w:r>
    </w:p>
    <w:p w14:paraId="6E1317A7" w14:textId="77777777" w:rsidR="00F93E39" w:rsidRDefault="00F93E39" w:rsidP="00F93E39">
      <w:pPr>
        <w:pStyle w:val="Heading4"/>
      </w:pPr>
      <w:proofErr w:type="spellStart"/>
      <w:r>
        <w:t>Comey</w:t>
      </w:r>
      <w:proofErr w:type="spellEnd"/>
      <w:r>
        <w:t xml:space="preserve"> reinforces an embattled narrative that bolsters his base</w:t>
      </w:r>
    </w:p>
    <w:p w14:paraId="6D7F62EB" w14:textId="77777777" w:rsidR="00F93E39" w:rsidRPr="007A38F6" w:rsidRDefault="00F93E39" w:rsidP="00F93E39">
      <w:pPr>
        <w:rPr>
          <w:rStyle w:val="Style13ptBold"/>
          <w:b w:val="0"/>
        </w:rPr>
      </w:pPr>
      <w:r>
        <w:rPr>
          <w:rStyle w:val="Style13ptBold"/>
        </w:rPr>
        <w:t>Usborne 6/15</w:t>
      </w:r>
      <w:r>
        <w:rPr>
          <w:rStyle w:val="Style13ptBold"/>
          <w:b w:val="0"/>
        </w:rPr>
        <w:t xml:space="preserve"> </w:t>
      </w:r>
      <w:r w:rsidRPr="007A38F6">
        <w:rPr>
          <w:rStyle w:val="Style13ptBold"/>
          <w:b w:val="0"/>
          <w:sz w:val="20"/>
        </w:rPr>
        <w:t>(David, Why Trump is a political genius, http://gulftoday.ae/portal/54ac751d-59d0-48cc-b4b1-b0f38c1bbe71.aspx)</w:t>
      </w:r>
    </w:p>
    <w:p w14:paraId="4B02B7F3" w14:textId="77777777" w:rsidR="00F93E39" w:rsidRDefault="00F93E39" w:rsidP="00F93E39">
      <w:r>
        <w:t xml:space="preserve">Witness the genius of Donald Trump – his courage and his political acumen. He doesn’t mind that by forcing members of his cabinet to genuflect before him with viscous declarations of adoration and praise he reduces them to sycophantic worms. That the scene, played out before the cameras, seemed absurd verging on tragic to you or to me concerns him not a jot. Where some may see an isolated and lonely president slowly stringing himself up with self-destructive acts and reckless provocations – can the </w:t>
      </w:r>
      <w:proofErr w:type="spellStart"/>
      <w:r>
        <w:t>rumours</w:t>
      </w:r>
      <w:proofErr w:type="spellEnd"/>
      <w:r>
        <w:t xml:space="preserve"> of him pondering a defenestration of Robert Mueller, the special counsel looking into the Russia affair, really be true? – he knew exactly what he was doing. He was tending to his base. And it’s all about that base. He was also setting a trap into which we duly head-longed. </w:t>
      </w:r>
      <w:r w:rsidRPr="00467C0A">
        <w:rPr>
          <w:rStyle w:val="StyleUnderline"/>
          <w:highlight w:val="yellow"/>
        </w:rPr>
        <w:t>Our ridiculing of Trump</w:t>
      </w:r>
      <w:r w:rsidRPr="00467C0A">
        <w:rPr>
          <w:highlight w:val="yellow"/>
        </w:rPr>
        <w:t xml:space="preserve"> </w:t>
      </w:r>
      <w:r>
        <w:t xml:space="preserve">for requiring so transparent a display of obsequiousness at the cabinet table </w:t>
      </w:r>
      <w:r w:rsidRPr="00467C0A">
        <w:rPr>
          <w:rStyle w:val="StyleUnderline"/>
          <w:highlight w:val="yellow"/>
        </w:rPr>
        <w:t>will only reinforce what his supporters have always believed; that the mainstream media is indeed the enemy of the nation</w:t>
      </w:r>
      <w:r>
        <w:t xml:space="preserve">, </w:t>
      </w:r>
      <w:r w:rsidRPr="00467C0A">
        <w:rPr>
          <w:rStyle w:val="StyleUnderline"/>
          <w:highlight w:val="yellow"/>
        </w:rPr>
        <w:t>because we are biased and our agenda is to bring down a democratically-elected president</w:t>
      </w:r>
      <w:r>
        <w:t xml:space="preserve">. Trump is relentless in promoting two related themes. </w:t>
      </w:r>
      <w:r w:rsidRPr="00467C0A">
        <w:rPr>
          <w:rStyle w:val="StyleUnderline"/>
          <w:highlight w:val="yellow"/>
        </w:rPr>
        <w:t>He is a victim of a brutal and non-stop barrage of attacks as unfair</w:t>
      </w:r>
      <w:r w:rsidRPr="00467C0A">
        <w:rPr>
          <w:highlight w:val="yellow"/>
        </w:rPr>
        <w:t xml:space="preserve"> </w:t>
      </w:r>
      <w:r>
        <w:t xml:space="preserve">as they are venomous. And </w:t>
      </w:r>
      <w:r w:rsidRPr="00467C0A">
        <w:rPr>
          <w:rStyle w:val="StyleUnderline"/>
          <w:highlight w:val="yellow"/>
        </w:rPr>
        <w:t>he is battling the forces of ‘fake news’</w:t>
      </w:r>
      <w:r>
        <w:t xml:space="preserve">. “As you know, we’re under siege, you understand that,” he declared last week as James </w:t>
      </w:r>
      <w:proofErr w:type="spellStart"/>
      <w:r>
        <w:t>Comey</w:t>
      </w:r>
      <w:proofErr w:type="spellEnd"/>
      <w:r>
        <w:t>, the fired FBI director, was calling him a liar in testimony to the Senate Intelligence Committee. “But we will come out bigger and better and stronger than ever. You watch.”</w:t>
      </w:r>
    </w:p>
    <w:p w14:paraId="4257B261" w14:textId="77777777" w:rsidR="00F93E39" w:rsidRDefault="00F93E39" w:rsidP="00F93E39">
      <w:pPr>
        <w:pStyle w:val="Heading4"/>
      </w:pPr>
      <w:r>
        <w:t>Base support is key to treading water through Russia hearings</w:t>
      </w:r>
    </w:p>
    <w:p w14:paraId="3963098E" w14:textId="77777777" w:rsidR="00F93E39" w:rsidRPr="00871A91" w:rsidRDefault="00F93E39" w:rsidP="00F93E39">
      <w:pPr>
        <w:rPr>
          <w:rStyle w:val="Style13ptBold"/>
          <w:b w:val="0"/>
        </w:rPr>
      </w:pPr>
      <w:r>
        <w:rPr>
          <w:rStyle w:val="Style13ptBold"/>
        </w:rPr>
        <w:t>AP 6/12</w:t>
      </w:r>
      <w:r>
        <w:rPr>
          <w:rStyle w:val="Style13ptBold"/>
          <w:b w:val="0"/>
        </w:rPr>
        <w:t xml:space="preserve"> </w:t>
      </w:r>
      <w:r w:rsidRPr="00871A91">
        <w:rPr>
          <w:rStyle w:val="Style13ptBold"/>
          <w:b w:val="0"/>
          <w:sz w:val="20"/>
        </w:rPr>
        <w:t>(Associated Press, “Donald Trump’s base providing steady support amid Russia probes”, http://altoday.com/archives/17192-donald-trumps-base-providing-steady-support-amid-russia-probes)</w:t>
      </w:r>
    </w:p>
    <w:p w14:paraId="27727005" w14:textId="77777777" w:rsidR="00F93E39" w:rsidRPr="00871A91" w:rsidRDefault="00F93E39" w:rsidP="00F93E39">
      <w:r>
        <w:t xml:space="preserve">President Donald </w:t>
      </w:r>
      <w:r w:rsidRPr="00467C0A">
        <w:rPr>
          <w:rStyle w:val="StyleUnderline"/>
          <w:highlight w:val="yellow"/>
        </w:rPr>
        <w:t>Trump is banking on his loyal base of supporters to help him through the tangle of the Russia turmoil</w:t>
      </w:r>
      <w:r>
        <w:t xml:space="preserve">. Trump had his core backers in mind as he responded to former FBI Director James </w:t>
      </w:r>
      <w:proofErr w:type="spellStart"/>
      <w:proofErr w:type="gramStart"/>
      <w:r>
        <w:t>Comey‘</w:t>
      </w:r>
      <w:proofErr w:type="gramEnd"/>
      <w:r>
        <w:t>s</w:t>
      </w:r>
      <w:proofErr w:type="spellEnd"/>
      <w:r>
        <w:t xml:space="preserve"> blockbuster Senate testimony and the steady creep of multiple congressional investigations and Special Counsel Robert Mueller’s probe. Trump’s Republican allies might have found </w:t>
      </w:r>
      <w:proofErr w:type="spellStart"/>
      <w:r>
        <w:t>Comey</w:t>
      </w:r>
      <w:proofErr w:type="spellEnd"/>
      <w:r>
        <w:t xml:space="preserve"> credible, but the president called the man he fired as FBI director a liar and a “leaker.” </w:t>
      </w:r>
      <w:r w:rsidRPr="00467C0A">
        <w:rPr>
          <w:rStyle w:val="StyleUnderline"/>
          <w:highlight w:val="yellow"/>
        </w:rPr>
        <w:t>Trump said he was the victim of the “fake news” media</w:t>
      </w:r>
      <w:r>
        <w:t xml:space="preserve">. And </w:t>
      </w:r>
      <w:r w:rsidRPr="00467C0A">
        <w:rPr>
          <w:rStyle w:val="StyleUnderline"/>
          <w:highlight w:val="yellow"/>
        </w:rPr>
        <w:t>he tried to charge ahead by resorting to what worked for him as a candidate</w:t>
      </w:r>
      <w:r w:rsidRPr="00467C0A">
        <w:rPr>
          <w:highlight w:val="yellow"/>
        </w:rPr>
        <w:t xml:space="preserve"> </w:t>
      </w:r>
      <w:r>
        <w:t xml:space="preserve">– </w:t>
      </w:r>
      <w:r w:rsidRPr="00467C0A">
        <w:rPr>
          <w:rStyle w:val="StyleUnderline"/>
          <w:highlight w:val="yellow"/>
        </w:rPr>
        <w:t>pushing policies dear to his base and using strong rhetoric to convey that message</w:t>
      </w:r>
      <w:r>
        <w:t xml:space="preserve">. “As you know, we’re under siege, you understand that. But we will come out bigger and better and stronger than ever. You watch,” Trump said Thursday as </w:t>
      </w:r>
      <w:proofErr w:type="spellStart"/>
      <w:r>
        <w:t>Comey</w:t>
      </w:r>
      <w:proofErr w:type="spellEnd"/>
      <w:r>
        <w:t xml:space="preserve"> was telling senators that the president had pressured him to drop an investigation into an ex-White House aide. His strategy is consistent with the way Trump has governed in his first four months in office. His White House has made little effort to broaden the bedrock of support for a president who lost the popular vote and receives scant backing from Democrats. Trump has yet to hold a rally in a state he lost to Hillary Clinton in November. He visits many of the small Rust Belt cities and rural heartland communities that went for him. While backing away from some campaign promises, </w:t>
      </w:r>
      <w:r w:rsidRPr="00467C0A">
        <w:rPr>
          <w:rStyle w:val="StyleUnderline"/>
          <w:highlight w:val="yellow"/>
        </w:rPr>
        <w:t>Trump has made good on policies his loyalists track closely</w:t>
      </w:r>
      <w:r>
        <w:t xml:space="preserve">. When Trump pulled the United States from the Paris climate accords despite pleas from American allies, he framed it as a victory for American industry and the blue-collar workers who backed him. He appointed a conservative to the Supreme Court, Neil Gorsuch, and is steadily nominating similar candidates to fill judicial vacancies. With help from the Republican-led Congress, </w:t>
      </w:r>
      <w:r w:rsidRPr="00467C0A">
        <w:rPr>
          <w:rStyle w:val="StyleUnderline"/>
          <w:highlight w:val="yellow"/>
        </w:rPr>
        <w:t>he has rolled back Obama-era rules on the environment, gun rights, the internet and financial regulations</w:t>
      </w:r>
      <w:r>
        <w:t xml:space="preserve">. Support for the president has broken down sharply along party lines. Only 4 percent of Democrats back Trump while </w:t>
      </w:r>
      <w:r w:rsidRPr="00467C0A">
        <w:rPr>
          <w:rStyle w:val="StyleUnderline"/>
          <w:highlight w:val="yellow"/>
        </w:rPr>
        <w:t>he has an 81 percent approval rating among Republicans</w:t>
      </w:r>
      <w:r>
        <w:t>, according to a Quinnipiac poll released this past week. His overall job approval number has fallen to the mid-30s, a new low, but the GOP number has remained steady in the past two months.</w:t>
      </w:r>
    </w:p>
    <w:p w14:paraId="6C4024B7" w14:textId="77777777" w:rsidR="00F93E39" w:rsidRDefault="00F93E39" w:rsidP="00F93E39">
      <w:pPr>
        <w:pStyle w:val="Heading4"/>
      </w:pPr>
      <w:r>
        <w:t>That’s key – It stabilizes his presidency</w:t>
      </w:r>
    </w:p>
    <w:p w14:paraId="73CD6375" w14:textId="77777777" w:rsidR="00F93E39" w:rsidRPr="007A38F6" w:rsidRDefault="00F93E39" w:rsidP="00F93E39">
      <w:pPr>
        <w:rPr>
          <w:rStyle w:val="Style13ptBold"/>
          <w:b w:val="0"/>
        </w:rPr>
      </w:pPr>
      <w:r>
        <w:rPr>
          <w:rStyle w:val="Style13ptBold"/>
        </w:rPr>
        <w:t>Usborne 6/15</w:t>
      </w:r>
      <w:r>
        <w:rPr>
          <w:rStyle w:val="Style13ptBold"/>
          <w:b w:val="0"/>
        </w:rPr>
        <w:t xml:space="preserve"> </w:t>
      </w:r>
      <w:r w:rsidRPr="007A38F6">
        <w:rPr>
          <w:rStyle w:val="Style13ptBold"/>
          <w:b w:val="0"/>
          <w:sz w:val="20"/>
        </w:rPr>
        <w:t>(David, Why Trump is a political genius, http://gulftoday.ae/portal/54ac751d-59d0-48cc-b4b1-b0f38c1bbe71.aspx)</w:t>
      </w:r>
    </w:p>
    <w:p w14:paraId="296D7DC3" w14:textId="77777777" w:rsidR="00F93E39" w:rsidRPr="00AA5776" w:rsidRDefault="00F93E39" w:rsidP="00F93E39">
      <w:pPr>
        <w:rPr>
          <w:sz w:val="16"/>
        </w:rPr>
      </w:pPr>
      <w:r w:rsidRPr="00467C0A">
        <w:rPr>
          <w:rStyle w:val="StyleUnderline"/>
          <w:highlight w:val="yellow"/>
        </w:rPr>
        <w:t xml:space="preserve">The under-siege messaging is meant to keep Trump’s base from fracturing, </w:t>
      </w:r>
      <w:r w:rsidRPr="00AA5776">
        <w:rPr>
          <w:sz w:val="16"/>
        </w:rPr>
        <w:t xml:space="preserve">because </w:t>
      </w:r>
      <w:r w:rsidRPr="00467C0A">
        <w:rPr>
          <w:rStyle w:val="StyleUnderline"/>
          <w:highlight w:val="yellow"/>
        </w:rPr>
        <w:t>he is asking for their help to keep him in the game</w:t>
      </w:r>
      <w:r w:rsidRPr="00AA5776">
        <w:rPr>
          <w:sz w:val="16"/>
        </w:rPr>
        <w:t xml:space="preserve">. That on its own gives them a reason to feel connected and wanted. They have a president that needs them and does not ignore them, like Obama did. And </w:t>
      </w:r>
      <w:r w:rsidRPr="00467C0A">
        <w:rPr>
          <w:rStyle w:val="StyleUnderline"/>
          <w:highlight w:val="yellow"/>
        </w:rPr>
        <w:t>the more outraged his supporters feel about how he is being treated</w:t>
      </w:r>
      <w:r w:rsidRPr="00AA5776">
        <w:rPr>
          <w:sz w:val="16"/>
        </w:rPr>
        <w:t xml:space="preserve">, the reasoning goes, </w:t>
      </w:r>
      <w:r w:rsidRPr="00467C0A">
        <w:rPr>
          <w:rStyle w:val="StyleUnderline"/>
          <w:highlight w:val="yellow"/>
        </w:rPr>
        <w:t>the more they will feel compelled to stay by his side</w:t>
      </w:r>
      <w:r w:rsidRPr="00AA5776">
        <w:rPr>
          <w:sz w:val="16"/>
        </w:rPr>
        <w:t xml:space="preserve">, </w:t>
      </w:r>
      <w:r w:rsidRPr="00467C0A">
        <w:rPr>
          <w:rStyle w:val="StyleUnderline"/>
          <w:highlight w:val="yellow"/>
        </w:rPr>
        <w:t>no matter what</w:t>
      </w:r>
      <w:r w:rsidRPr="00AA5776">
        <w:rPr>
          <w:sz w:val="16"/>
        </w:rPr>
        <w:t xml:space="preserve">. It’s why </w:t>
      </w:r>
      <w:proofErr w:type="spellStart"/>
      <w:r w:rsidRPr="00AA5776">
        <w:rPr>
          <w:sz w:val="16"/>
        </w:rPr>
        <w:t>Ivanka</w:t>
      </w:r>
      <w:proofErr w:type="spellEnd"/>
      <w:r w:rsidRPr="00AA5776">
        <w:rPr>
          <w:sz w:val="16"/>
        </w:rPr>
        <w:t xml:space="preserve"> Trump was just on Fox News expressing her shock at how horrible everyone is being to Daddy. “There’s a level of viciousness that I was not expecting,” she lamented. “I was not expecting the intensity of this experience…Some of the distractions and some of the ferocity, I was a little blindsided by on a personal level.” She added: “But this isn’t supposed to be easy. My father, and this administration, expects to be transformative.” You know her appearance was part of a coordinated effort because within seconds of her appearing on the set Trump himself was alerting his followers on Twitter to tune in. “</w:t>
      </w:r>
      <w:proofErr w:type="spellStart"/>
      <w:r w:rsidRPr="00AA5776">
        <w:rPr>
          <w:sz w:val="16"/>
        </w:rPr>
        <w:t>Ivanka</w:t>
      </w:r>
      <w:proofErr w:type="spellEnd"/>
      <w:r w:rsidRPr="00AA5776">
        <w:rPr>
          <w:sz w:val="16"/>
        </w:rPr>
        <w:t xml:space="preserve"> on @</w:t>
      </w:r>
      <w:proofErr w:type="spellStart"/>
      <w:r w:rsidRPr="00AA5776">
        <w:rPr>
          <w:sz w:val="16"/>
        </w:rPr>
        <w:t>foxandfriends</w:t>
      </w:r>
      <w:proofErr w:type="spellEnd"/>
      <w:r w:rsidRPr="00AA5776">
        <w:rPr>
          <w:sz w:val="16"/>
        </w:rPr>
        <w:t xml:space="preserve"> now!” he wrote. His Tuesday morning pre-breakfast Twitter tirade, meanwhile, returned to that other of most important subjects: fake news. “</w:t>
      </w:r>
      <w:r w:rsidRPr="00467C0A">
        <w:rPr>
          <w:rStyle w:val="StyleUnderline"/>
          <w:highlight w:val="yellow"/>
        </w:rPr>
        <w:t>The Fake News Media has never been so wrong or so dirty</w:t>
      </w:r>
      <w:r w:rsidRPr="00AA5776">
        <w:rPr>
          <w:sz w:val="16"/>
        </w:rPr>
        <w:t xml:space="preserve">. </w:t>
      </w:r>
      <w:r w:rsidRPr="00467C0A">
        <w:rPr>
          <w:rStyle w:val="StyleUnderline"/>
          <w:highlight w:val="yellow"/>
        </w:rPr>
        <w:t>Purposely incorrect stories and phony sources to meet their agenda of hate</w:t>
      </w:r>
      <w:r w:rsidRPr="00AA5776">
        <w:rPr>
          <w:sz w:val="16"/>
        </w:rPr>
        <w:t xml:space="preserve">. Sad!” That was one. Another: “Fake News is at an </w:t>
      </w:r>
      <w:proofErr w:type="spellStart"/>
      <w:r w:rsidRPr="00AA5776">
        <w:rPr>
          <w:sz w:val="16"/>
        </w:rPr>
        <w:t>all time</w:t>
      </w:r>
      <w:proofErr w:type="spellEnd"/>
      <w:r w:rsidRPr="00AA5776">
        <w:rPr>
          <w:sz w:val="16"/>
        </w:rPr>
        <w:t xml:space="preserve"> high. Where is their apology to me for all of the incorrect stories???” </w:t>
      </w:r>
      <w:r w:rsidRPr="00467C0A">
        <w:rPr>
          <w:rStyle w:val="StyleUnderline"/>
          <w:highlight w:val="yellow"/>
        </w:rPr>
        <w:t>Casting Trump as a chump is too eas</w:t>
      </w:r>
      <w:r w:rsidRPr="00AA5776">
        <w:rPr>
          <w:sz w:val="16"/>
        </w:rPr>
        <w:t xml:space="preserve">y. Charles Schumer, the minority leader of the Senate, took the bait too, reacting to the cabinet-room love-in by releasing a spoof video of his advisors taking turns to lavish him with absurd and comic praise. “Michelle, how’d my hair look coming out of the gym this morning?” he asks a member of his office staff. “You have great hair,” she replies. “Nobody has better hair than you.” (Schumer’s hair is almost as odd as the president’s.) Reports that Trump has persuaded Cindy McCain to take up a position as an ambassador-at-large to push an agenda on refugees and assorted humanitarian issues with her own office at the State Department reminds us of his wile. What better way to muzzle her husband, Senator John McCain, and stop him going full-bore as leader of the opposition within his own party? It is because his overall predicament is so dire – the mushrooming Russia investigation and the dismal slide in his overall approval numbers – that protecting his base from dissolving has become so critical. According to the latest Gallup poll, 59 per cent of Americans disapprove of the job he is doing while his approval rating is at a near record low, for him, of 36 per cent. </w:t>
      </w:r>
      <w:r w:rsidRPr="00467C0A">
        <w:rPr>
          <w:rStyle w:val="StyleUnderline"/>
          <w:highlight w:val="yellow"/>
        </w:rPr>
        <w:t>Only by keeping his base intact can Trump avoid political oblivion.</w:t>
      </w:r>
      <w:r w:rsidRPr="00AA5776">
        <w:rPr>
          <w:sz w:val="16"/>
        </w:rPr>
        <w:t xml:space="preserve"> That’s why he decided to take America out of the climate change accord even when roughly six out of ten Americans tell pollsters they opposed the move. His base would like it. And it’s why he gives a fig if some of us watched that cabinet go-around and buried our heads in our hands. His base would like it.</w:t>
      </w:r>
    </w:p>
    <w:p w14:paraId="687E57DC" w14:textId="77777777" w:rsidR="00F93E39" w:rsidRDefault="00F93E39" w:rsidP="00F93E39">
      <w:pPr>
        <w:pStyle w:val="Heading4"/>
      </w:pPr>
      <w:r>
        <w:t xml:space="preserve">GOP is sticking to a base strategy in spite of </w:t>
      </w:r>
      <w:proofErr w:type="spellStart"/>
      <w:r>
        <w:t>Comey</w:t>
      </w:r>
      <w:proofErr w:type="spellEnd"/>
    </w:p>
    <w:p w14:paraId="51FD91B3" w14:textId="77777777" w:rsidR="00F93E39" w:rsidRPr="00BC02F5" w:rsidRDefault="00F93E39" w:rsidP="00F93E39">
      <w:pPr>
        <w:rPr>
          <w:rStyle w:val="Style13ptBold"/>
          <w:b w:val="0"/>
        </w:rPr>
      </w:pPr>
      <w:r>
        <w:rPr>
          <w:rStyle w:val="Style13ptBold"/>
        </w:rPr>
        <w:t>Brownstein 6/15</w:t>
      </w:r>
      <w:r>
        <w:rPr>
          <w:rStyle w:val="Style13ptBold"/>
          <w:b w:val="0"/>
        </w:rPr>
        <w:t xml:space="preserve"> </w:t>
      </w:r>
      <w:r w:rsidRPr="00BC02F5">
        <w:rPr>
          <w:rStyle w:val="Style13ptBold"/>
          <w:b w:val="0"/>
          <w:sz w:val="14"/>
        </w:rPr>
        <w:t>(Ronald, staff @ The Atlantic, “The GOP's Risky Calculation for 2018”, https://www.theatlantic.com/politics/archive/2017/06/gop-trump-congress/530340/)</w:t>
      </w:r>
    </w:p>
    <w:p w14:paraId="07CB66C2" w14:textId="77777777" w:rsidR="00F93E39" w:rsidRPr="00782BCC" w:rsidRDefault="00F93E39" w:rsidP="00F93E39">
      <w:pPr>
        <w:rPr>
          <w:sz w:val="16"/>
        </w:rPr>
      </w:pPr>
      <w:r w:rsidRPr="00467C0A">
        <w:rPr>
          <w:rStyle w:val="StyleUnderline"/>
          <w:highlight w:val="yellow"/>
        </w:rPr>
        <w:t>Scandals have typically operated as a cloud over a president’s agenda</w:t>
      </w:r>
      <w:r w:rsidRPr="00782BCC">
        <w:rPr>
          <w:sz w:val="16"/>
        </w:rPr>
        <w:t xml:space="preserve">. </w:t>
      </w:r>
      <w:r w:rsidRPr="00467C0A">
        <w:rPr>
          <w:rStyle w:val="StyleUnderline"/>
          <w:highlight w:val="yellow"/>
        </w:rPr>
        <w:t>But the Russia-related legal challenges</w:t>
      </w:r>
      <w:r w:rsidRPr="00467C0A">
        <w:rPr>
          <w:sz w:val="16"/>
          <w:highlight w:val="yellow"/>
        </w:rPr>
        <w:t xml:space="preserve"> </w:t>
      </w:r>
      <w:r w:rsidRPr="00782BCC">
        <w:rPr>
          <w:sz w:val="16"/>
        </w:rPr>
        <w:t xml:space="preserve">swirling around President Trump </w:t>
      </w:r>
      <w:r w:rsidRPr="00467C0A">
        <w:rPr>
          <w:rStyle w:val="StyleUnderline"/>
          <w:highlight w:val="yellow"/>
        </w:rPr>
        <w:t>are functioning more like a cloak</w:t>
      </w:r>
      <w:r w:rsidRPr="00467C0A">
        <w:rPr>
          <w:sz w:val="16"/>
          <w:highlight w:val="yellow"/>
        </w:rPr>
        <w:t xml:space="preserve"> </w:t>
      </w:r>
      <w:r w:rsidRPr="00782BCC">
        <w:rPr>
          <w:sz w:val="16"/>
        </w:rPr>
        <w:t xml:space="preserve">for his joint agenda with congressional Republicans. That difference captures the GOP’s decision to govern in a manner aimed almost entirely at stoking their hard-core base—a critical calculation that could determine their fate in the 2018 election, and possibly the 2020 contest, as well. In the week since fired FBI Director James </w:t>
      </w:r>
      <w:proofErr w:type="spellStart"/>
      <w:r w:rsidRPr="00782BCC">
        <w:rPr>
          <w:sz w:val="16"/>
        </w:rPr>
        <w:t>Comey</w:t>
      </w:r>
      <w:proofErr w:type="spellEnd"/>
      <w:r w:rsidRPr="00782BCC">
        <w:rPr>
          <w:sz w:val="16"/>
        </w:rPr>
        <w:t xml:space="preserve"> leveled his explosive charges at the president, Capitol Hill Republicans have followed a two-track response. With virtual unanimity, </w:t>
      </w:r>
      <w:r w:rsidRPr="00467C0A">
        <w:rPr>
          <w:rStyle w:val="StyleUnderline"/>
          <w:highlight w:val="yellow"/>
        </w:rPr>
        <w:t xml:space="preserve">they have insisted that even if Trump did everything </w:t>
      </w:r>
      <w:proofErr w:type="spellStart"/>
      <w:r w:rsidRPr="00467C0A">
        <w:rPr>
          <w:rStyle w:val="StyleUnderline"/>
          <w:highlight w:val="yellow"/>
        </w:rPr>
        <w:t>Comey</w:t>
      </w:r>
      <w:proofErr w:type="spellEnd"/>
      <w:r w:rsidRPr="00467C0A">
        <w:rPr>
          <w:rStyle w:val="StyleUnderline"/>
          <w:highlight w:val="yellow"/>
        </w:rPr>
        <w:t xml:space="preserve"> alleged, the behavior does not warrant criminal action or impeachment</w:t>
      </w:r>
      <w:r w:rsidRPr="00782BCC">
        <w:rPr>
          <w:sz w:val="16"/>
        </w:rPr>
        <w:t xml:space="preserve">. And simultaneously, </w:t>
      </w:r>
      <w:r w:rsidRPr="00467C0A">
        <w:rPr>
          <w:rStyle w:val="StyleUnderline"/>
          <w:highlight w:val="yellow"/>
        </w:rPr>
        <w:t>while the Trump-</w:t>
      </w:r>
      <w:proofErr w:type="spellStart"/>
      <w:r w:rsidRPr="00467C0A">
        <w:rPr>
          <w:rStyle w:val="StyleUnderline"/>
          <w:highlight w:val="yellow"/>
        </w:rPr>
        <w:t>Comey</w:t>
      </w:r>
      <w:proofErr w:type="spellEnd"/>
      <w:r w:rsidRPr="00467C0A">
        <w:rPr>
          <w:rStyle w:val="StyleUnderline"/>
          <w:highlight w:val="yellow"/>
        </w:rPr>
        <w:t xml:space="preserve"> confrontation has monopolized media attention, both chambers have advanced deeply conservative policy proposals</w:t>
      </w:r>
      <w:r w:rsidRPr="00782BCC">
        <w:rPr>
          <w:sz w:val="16"/>
        </w:rPr>
        <w:t>—with House Republicans voting to repeal the major financial regulations approved under former President Barack Obama, and Senate Republicans working in private toward a plan to repeal Obama’s Affordable Care Act.</w:t>
      </w:r>
    </w:p>
    <w:p w14:paraId="2131D514" w14:textId="77777777" w:rsidR="00F93E39" w:rsidRDefault="00F93E39" w:rsidP="00F93E39">
      <w:pPr>
        <w:pStyle w:val="Heading4"/>
      </w:pPr>
      <w:r>
        <w:t xml:space="preserve">Trump will retain support w his base after </w:t>
      </w:r>
      <w:proofErr w:type="spellStart"/>
      <w:r>
        <w:t>Comey</w:t>
      </w:r>
      <w:proofErr w:type="spellEnd"/>
    </w:p>
    <w:p w14:paraId="0FC82760" w14:textId="77777777" w:rsidR="00F93E39" w:rsidRPr="00D111FA" w:rsidRDefault="00F93E39" w:rsidP="00F93E39">
      <w:pPr>
        <w:rPr>
          <w:rStyle w:val="Style13ptBold"/>
          <w:b w:val="0"/>
        </w:rPr>
      </w:pPr>
      <w:proofErr w:type="spellStart"/>
      <w:r>
        <w:rPr>
          <w:rStyle w:val="Style13ptBold"/>
        </w:rPr>
        <w:t>Garofili</w:t>
      </w:r>
      <w:proofErr w:type="spellEnd"/>
      <w:r>
        <w:rPr>
          <w:rStyle w:val="Style13ptBold"/>
        </w:rPr>
        <w:t xml:space="preserve"> 6/8</w:t>
      </w:r>
      <w:r>
        <w:rPr>
          <w:rStyle w:val="Style13ptBold"/>
          <w:b w:val="0"/>
        </w:rPr>
        <w:t xml:space="preserve"> </w:t>
      </w:r>
      <w:r w:rsidRPr="00D111FA">
        <w:rPr>
          <w:rStyle w:val="Style13ptBold"/>
          <w:b w:val="0"/>
          <w:sz w:val="18"/>
        </w:rPr>
        <w:t xml:space="preserve">(Joe, staff @ San Fran Chronicle, “In a credibility contest with </w:t>
      </w:r>
      <w:proofErr w:type="spellStart"/>
      <w:r w:rsidRPr="00D111FA">
        <w:rPr>
          <w:rStyle w:val="Style13ptBold"/>
          <w:b w:val="0"/>
          <w:sz w:val="18"/>
        </w:rPr>
        <w:t>Comey</w:t>
      </w:r>
      <w:proofErr w:type="spellEnd"/>
      <w:r w:rsidRPr="00D111FA">
        <w:rPr>
          <w:rStyle w:val="Style13ptBold"/>
          <w:b w:val="0"/>
          <w:sz w:val="18"/>
        </w:rPr>
        <w:t>, Trump has a problem”, http://www.sfchronicle.com/politics/article/In-a-credibility-contest-with-Comey-Trump-has-a-11206368.php)</w:t>
      </w:r>
    </w:p>
    <w:p w14:paraId="0C9B4FD1" w14:textId="77777777" w:rsidR="00F93E39" w:rsidRPr="00D111FA" w:rsidRDefault="00F93E39" w:rsidP="00F93E39">
      <w:r>
        <w:t xml:space="preserve">For most voters, the effect of </w:t>
      </w:r>
      <w:proofErr w:type="spellStart"/>
      <w:r w:rsidRPr="00467C0A">
        <w:rPr>
          <w:rStyle w:val="StyleUnderline"/>
          <w:highlight w:val="yellow"/>
        </w:rPr>
        <w:t>Comey’s</w:t>
      </w:r>
      <w:proofErr w:type="spellEnd"/>
      <w:r w:rsidRPr="00467C0A">
        <w:rPr>
          <w:rStyle w:val="StyleUnderline"/>
          <w:highlight w:val="yellow"/>
        </w:rPr>
        <w:t xml:space="preserve"> testimony</w:t>
      </w:r>
      <w:r w:rsidRPr="00467C0A">
        <w:rPr>
          <w:highlight w:val="yellow"/>
        </w:rPr>
        <w:t xml:space="preserve"> </w:t>
      </w:r>
      <w:r>
        <w:t xml:space="preserve">isn’t just what he said, but </w:t>
      </w:r>
      <w:r w:rsidRPr="00467C0A">
        <w:rPr>
          <w:rStyle w:val="StyleUnderline"/>
          <w:highlight w:val="yellow"/>
        </w:rPr>
        <w:t>how it could lead to further paralysis of Trump’s legislative agenda</w:t>
      </w:r>
      <w:r>
        <w:t xml:space="preserve">. A Franklin and Marshall survey of registered Pennsylvania voters last month found that 37 percent — and only 18 percent of independent voters — approved of the job Trump was doing as president. Yet </w:t>
      </w:r>
      <w:r w:rsidRPr="00467C0A">
        <w:rPr>
          <w:rStyle w:val="StyleUnderline"/>
          <w:highlight w:val="yellow"/>
        </w:rPr>
        <w:t>67 percent of Republicans approved of Trump’s job so far</w:t>
      </w:r>
      <w:r>
        <w:t xml:space="preserve">. </w:t>
      </w:r>
      <w:r w:rsidRPr="00467C0A">
        <w:rPr>
          <w:rStyle w:val="StyleUnderline"/>
          <w:highlight w:val="yellow"/>
        </w:rPr>
        <w:t>What was said in a Senate hearing isn’t going to eliminate that hard-core support</w:t>
      </w:r>
      <w:r>
        <w:t>, but it may continue to chip away at it. “You have to remind yourself that the everyday voter is not doing what we’re doing — sitting down and spending an entire morning watching a Senate hearing,” Madonna said.</w:t>
      </w:r>
    </w:p>
    <w:p w14:paraId="3D51B268" w14:textId="77777777" w:rsidR="00F93E39" w:rsidRDefault="00F93E39" w:rsidP="00F93E39">
      <w:pPr>
        <w:pStyle w:val="Heading4"/>
      </w:pPr>
      <w:r>
        <w:t xml:space="preserve">Trump is changing the subject from </w:t>
      </w:r>
      <w:proofErr w:type="spellStart"/>
      <w:r>
        <w:t>Comey</w:t>
      </w:r>
      <w:proofErr w:type="spellEnd"/>
      <w:r>
        <w:t xml:space="preserve"> with his base</w:t>
      </w:r>
    </w:p>
    <w:p w14:paraId="02362371" w14:textId="77777777" w:rsidR="00F93E39" w:rsidRPr="006721FA" w:rsidRDefault="00F93E39" w:rsidP="00F93E39">
      <w:pPr>
        <w:rPr>
          <w:rStyle w:val="Style13ptBold"/>
          <w:b w:val="0"/>
        </w:rPr>
      </w:pPr>
      <w:r>
        <w:rPr>
          <w:rStyle w:val="Style13ptBold"/>
        </w:rPr>
        <w:t>ABC News 6/5</w:t>
      </w:r>
      <w:r>
        <w:rPr>
          <w:rStyle w:val="Style13ptBold"/>
          <w:b w:val="0"/>
        </w:rPr>
        <w:t xml:space="preserve"> </w:t>
      </w:r>
      <w:r w:rsidRPr="006721FA">
        <w:rPr>
          <w:rStyle w:val="Style13ptBold"/>
          <w:b w:val="0"/>
          <w:sz w:val="18"/>
        </w:rPr>
        <w:t>(“The Note: Trump complicates wild week as showdown looms”, http://abcnews.go.com/Politics/note-trump-complicates-wild-week-showdown-looms/story?id=47837737)</w:t>
      </w:r>
    </w:p>
    <w:p w14:paraId="71FA497D" w14:textId="77777777" w:rsidR="00F93E39" w:rsidRPr="00782BCC" w:rsidRDefault="00F93E39" w:rsidP="00F93E39">
      <w:pPr>
        <w:rPr>
          <w:sz w:val="16"/>
        </w:rPr>
      </w:pPr>
      <w:r w:rsidRPr="00782BCC">
        <w:rPr>
          <w:sz w:val="16"/>
        </w:rPr>
        <w:t xml:space="preserve">As the White House gears up for a showdown of a week, the wild card, as always, is at the top of the deck. President </w:t>
      </w:r>
      <w:r w:rsidRPr="00467C0A">
        <w:rPr>
          <w:rStyle w:val="StyleUnderline"/>
          <w:highlight w:val="yellow"/>
        </w:rPr>
        <w:t>Trump wants to turn to infrastructure</w:t>
      </w:r>
      <w:r w:rsidRPr="00782BCC">
        <w:rPr>
          <w:sz w:val="16"/>
        </w:rPr>
        <w:t xml:space="preserve">, </w:t>
      </w:r>
      <w:r w:rsidRPr="00467C0A">
        <w:rPr>
          <w:rStyle w:val="StyleUnderline"/>
          <w:highlight w:val="yellow"/>
        </w:rPr>
        <w:t>to put his agenda</w:t>
      </w:r>
      <w:r w:rsidRPr="00467C0A">
        <w:rPr>
          <w:sz w:val="16"/>
          <w:highlight w:val="yellow"/>
        </w:rPr>
        <w:t xml:space="preserve"> </w:t>
      </w:r>
      <w:r w:rsidRPr="00467C0A">
        <w:rPr>
          <w:rStyle w:val="StyleUnderline"/>
          <w:highlight w:val="yellow"/>
        </w:rPr>
        <w:t>on offense whil</w:t>
      </w:r>
      <w:r w:rsidRPr="00782BCC">
        <w:rPr>
          <w:sz w:val="16"/>
        </w:rPr>
        <w:t xml:space="preserve">e James </w:t>
      </w:r>
      <w:proofErr w:type="spellStart"/>
      <w:r w:rsidRPr="00467C0A">
        <w:rPr>
          <w:rStyle w:val="StyleUnderline"/>
          <w:highlight w:val="yellow"/>
        </w:rPr>
        <w:t>Comey</w:t>
      </w:r>
      <w:proofErr w:type="spellEnd"/>
      <w:r w:rsidRPr="00467C0A">
        <w:rPr>
          <w:rStyle w:val="StyleUnderline"/>
          <w:highlight w:val="yellow"/>
        </w:rPr>
        <w:t xml:space="preserve"> gets his big revenge</w:t>
      </w:r>
      <w:r w:rsidRPr="00782BCC">
        <w:rPr>
          <w:sz w:val="16"/>
        </w:rPr>
        <w:t xml:space="preserve"> on Thursday. But before the president can even stand up a war room, news intervenes, and Trump responds...as Trump responds. Terror attacks in London prompted not just calls for world solidarity and support. They also drew a presidential Twitter call for "the courts to give us back our rights" – the travel ban, of course, is held up by courts that are saying it threatens rights with discrimination. And, just this morning, an attack on his own Justice Department for pursuing a "watered down" version. Then came an inexplicable attack on the mayor of London, based on a misinterpreted snippet where the mayor said there is "no reason to be alarmed" at the additional police presence in his city. </w:t>
      </w:r>
      <w:r w:rsidRPr="00467C0A">
        <w:rPr>
          <w:rStyle w:val="StyleUnderline"/>
          <w:highlight w:val="yellow"/>
        </w:rPr>
        <w:t>The president's aim</w:t>
      </w:r>
      <w:r w:rsidRPr="00467C0A">
        <w:rPr>
          <w:sz w:val="16"/>
          <w:highlight w:val="yellow"/>
        </w:rPr>
        <w:t xml:space="preserve"> </w:t>
      </w:r>
      <w:r w:rsidRPr="00782BCC">
        <w:rPr>
          <w:sz w:val="16"/>
        </w:rPr>
        <w:t xml:space="preserve">– again – </w:t>
      </w:r>
      <w:r w:rsidRPr="00467C0A">
        <w:rPr>
          <w:rStyle w:val="StyleUnderline"/>
          <w:highlight w:val="yellow"/>
        </w:rPr>
        <w:t>is his base</w:t>
      </w:r>
      <w:r w:rsidRPr="00782BCC">
        <w:rPr>
          <w:sz w:val="16"/>
        </w:rPr>
        <w:t xml:space="preserve">. </w:t>
      </w:r>
      <w:r w:rsidRPr="00467C0A">
        <w:rPr>
          <w:rStyle w:val="StyleUnderline"/>
          <w:highlight w:val="yellow"/>
        </w:rPr>
        <w:t>The president is showing that</w:t>
      </w:r>
      <w:r w:rsidRPr="00782BCC">
        <w:rPr>
          <w:sz w:val="16"/>
        </w:rPr>
        <w:t xml:space="preserve">, </w:t>
      </w:r>
      <w:r w:rsidRPr="00467C0A">
        <w:rPr>
          <w:rStyle w:val="StyleUnderline"/>
          <w:highlight w:val="yellow"/>
        </w:rPr>
        <w:t>at moments that seem to call for going big</w:t>
      </w:r>
      <w:r w:rsidRPr="00467C0A">
        <w:rPr>
          <w:sz w:val="16"/>
          <w:highlight w:val="yellow"/>
        </w:rPr>
        <w:t xml:space="preserve"> </w:t>
      </w:r>
      <w:r w:rsidRPr="00467C0A">
        <w:rPr>
          <w:rStyle w:val="StyleUnderline"/>
          <w:highlight w:val="yellow"/>
        </w:rPr>
        <w:t>and presidential</w:t>
      </w:r>
      <w:r w:rsidRPr="00782BCC">
        <w:rPr>
          <w:sz w:val="16"/>
        </w:rPr>
        <w:t xml:space="preserve">, </w:t>
      </w:r>
      <w:r w:rsidRPr="00467C0A">
        <w:rPr>
          <w:rStyle w:val="StyleUnderline"/>
          <w:highlight w:val="yellow"/>
        </w:rPr>
        <w:t>his inclination is to go small and campaign-minded</w:t>
      </w:r>
      <w:r w:rsidRPr="00782BCC">
        <w:rPr>
          <w:sz w:val="16"/>
        </w:rPr>
        <w:t xml:space="preserve">. </w:t>
      </w:r>
      <w:proofErr w:type="spellStart"/>
      <w:r w:rsidRPr="00467C0A">
        <w:rPr>
          <w:rStyle w:val="StyleUnderline"/>
          <w:highlight w:val="yellow"/>
        </w:rPr>
        <w:t>Comey</w:t>
      </w:r>
      <w:proofErr w:type="spellEnd"/>
      <w:r w:rsidRPr="00467C0A">
        <w:rPr>
          <w:rStyle w:val="StyleUnderline"/>
          <w:highlight w:val="yellow"/>
        </w:rPr>
        <w:t>,</w:t>
      </w:r>
      <w:r w:rsidRPr="00782BCC">
        <w:rPr>
          <w:sz w:val="16"/>
        </w:rPr>
        <w:t xml:space="preserve"> not to mention Trump's communications staff, </w:t>
      </w:r>
      <w:r w:rsidRPr="00467C0A">
        <w:rPr>
          <w:rStyle w:val="StyleUnderline"/>
          <w:highlight w:val="yellow"/>
        </w:rPr>
        <w:t>should stand warned</w:t>
      </w:r>
      <w:r w:rsidRPr="00782BCC">
        <w:rPr>
          <w:sz w:val="16"/>
        </w:rPr>
        <w:t>.</w:t>
      </w:r>
    </w:p>
    <w:p w14:paraId="29E23D65" w14:textId="77777777" w:rsidR="00F93E39" w:rsidRDefault="00F93E39" w:rsidP="00F93E39">
      <w:pPr>
        <w:pStyle w:val="Heading3"/>
      </w:pPr>
      <w:r>
        <w:t>A2: Foreign Policy General (</w:t>
      </w:r>
      <w:proofErr w:type="spellStart"/>
      <w:r>
        <w:t>NoKo</w:t>
      </w:r>
      <w:proofErr w:type="spellEnd"/>
      <w:r>
        <w:t>)</w:t>
      </w:r>
    </w:p>
    <w:p w14:paraId="675A1558" w14:textId="77777777" w:rsidR="00F93E39" w:rsidRDefault="00F93E39" w:rsidP="00F93E39">
      <w:pPr>
        <w:pStyle w:val="Heading4"/>
      </w:pPr>
      <w:r>
        <w:t xml:space="preserve">Trump has high marks on foreign policy specifically, esp. </w:t>
      </w:r>
      <w:proofErr w:type="spellStart"/>
      <w:r>
        <w:t>NoKo</w:t>
      </w:r>
      <w:proofErr w:type="spellEnd"/>
      <w:r>
        <w:t xml:space="preserve"> &amp; Syria</w:t>
      </w:r>
    </w:p>
    <w:p w14:paraId="05F1C004" w14:textId="77777777" w:rsidR="00F93E39" w:rsidRPr="00AB049C" w:rsidRDefault="00F93E39" w:rsidP="00F93E39">
      <w:pPr>
        <w:rPr>
          <w:rStyle w:val="Style13ptBold"/>
          <w:b w:val="0"/>
        </w:rPr>
      </w:pPr>
      <w:r>
        <w:rPr>
          <w:rStyle w:val="Style13ptBold"/>
        </w:rPr>
        <w:t>Langer 4/23</w:t>
      </w:r>
      <w:r>
        <w:rPr>
          <w:rStyle w:val="Style13ptBold"/>
          <w:b w:val="0"/>
        </w:rPr>
        <w:t xml:space="preserve"> </w:t>
      </w:r>
      <w:r w:rsidRPr="00AB049C">
        <w:rPr>
          <w:rStyle w:val="Style13ptBold"/>
          <w:b w:val="0"/>
          <w:sz w:val="20"/>
        </w:rPr>
        <w:t>(Gary, staff @ ABC News, “President Trump at 100 days: No honeymoon but no regrets (POLL)”, http://abcnews.go.com/Politics/president-trump-100-days-honeymoon-regrets-poll/story?id=46943338)</w:t>
      </w:r>
    </w:p>
    <w:p w14:paraId="26601446" w14:textId="77777777" w:rsidR="00F93E39" w:rsidRPr="00AB049C" w:rsidRDefault="00F93E39" w:rsidP="00F93E39">
      <w:r>
        <w:t>On one specific issue, a plurality of respondents</w:t>
      </w:r>
      <w:r w:rsidRPr="00467C0A">
        <w:rPr>
          <w:rStyle w:val="StyleUnderline"/>
          <w:highlight w:val="yellow"/>
        </w:rPr>
        <w:t>, 46 percent, say he's handling the situation with North Korea "about right</w:t>
      </w:r>
      <w:r>
        <w:t xml:space="preserve">," as opposed to being too aggressive (37 percent) or too cautious (just 7 percent). Similarly, a recent ABC/Post poll found </w:t>
      </w:r>
      <w:r w:rsidRPr="00467C0A">
        <w:rPr>
          <w:rStyle w:val="StyleUnderline"/>
          <w:highlight w:val="yellow"/>
        </w:rPr>
        <w:t>51 percent support for Trump's missile strikes on Syria</w:t>
      </w:r>
      <w:r>
        <w:t xml:space="preserve">; </w:t>
      </w:r>
      <w:r w:rsidRPr="00467C0A">
        <w:rPr>
          <w:rStyle w:val="StyleUnderline"/>
          <w:highlight w:val="yellow"/>
        </w:rPr>
        <w:t>together these results make his foreign policy a comparative bright spot.</w:t>
      </w:r>
      <w:r>
        <w:t xml:space="preserve"> They're also a contrast with Obama, seen by 53 percent as too cautious in his foreign policy in the fall of 2014 as he dealt with Syria and Russian intervention in Ukraine.</w:t>
      </w:r>
    </w:p>
    <w:p w14:paraId="4EF68B75" w14:textId="77777777" w:rsidR="00F93E39" w:rsidRDefault="00F93E39" w:rsidP="00F93E39">
      <w:pPr>
        <w:pStyle w:val="Heading3"/>
      </w:pPr>
      <w:r>
        <w:t>A2: Impeachment Popularity</w:t>
      </w:r>
    </w:p>
    <w:p w14:paraId="6350F306" w14:textId="77777777" w:rsidR="00F93E39" w:rsidRDefault="00F93E39" w:rsidP="00F93E39">
      <w:pPr>
        <w:pStyle w:val="Heading4"/>
      </w:pPr>
      <w:r>
        <w:t>Those polls don’t shift the base – 76% of GOP voters oppose</w:t>
      </w:r>
    </w:p>
    <w:p w14:paraId="3388201F" w14:textId="77777777" w:rsidR="00F93E39" w:rsidRPr="001010A0" w:rsidRDefault="00F93E39" w:rsidP="00F93E39">
      <w:pPr>
        <w:rPr>
          <w:rStyle w:val="Style13ptBold"/>
          <w:b w:val="0"/>
        </w:rPr>
      </w:pPr>
      <w:r>
        <w:rPr>
          <w:rStyle w:val="Style13ptBold"/>
        </w:rPr>
        <w:t>Fowler 6/5</w:t>
      </w:r>
      <w:r>
        <w:rPr>
          <w:rStyle w:val="Style13ptBold"/>
          <w:b w:val="0"/>
        </w:rPr>
        <w:t xml:space="preserve"> </w:t>
      </w:r>
      <w:r w:rsidRPr="001010A0">
        <w:rPr>
          <w:rStyle w:val="Style13ptBold"/>
          <w:b w:val="0"/>
          <w:sz w:val="20"/>
        </w:rPr>
        <w:t>(Robert, staff @ Opposing Views, “Poll: Trump Impeachment More Popular Than Trump”, http://www.opposingviews.com/i/society/more-voters-want-trump-impeached-approve-him)</w:t>
      </w:r>
    </w:p>
    <w:p w14:paraId="0845112B" w14:textId="77777777" w:rsidR="00F93E39" w:rsidRDefault="00F93E39" w:rsidP="00F93E39">
      <w:r>
        <w:t xml:space="preserve">"Over the last week, </w:t>
      </w:r>
      <w:r w:rsidRPr="00467C0A">
        <w:rPr>
          <w:rStyle w:val="StyleUnderline"/>
          <w:highlight w:val="yellow"/>
        </w:rPr>
        <w:t>support for beginning impeachment proceedings among voters rose from 38 percent to 43 percent</w:t>
      </w:r>
      <w:r>
        <w:t xml:space="preserve">," noted chief research officer Kyle </w:t>
      </w:r>
      <w:proofErr w:type="spellStart"/>
      <w:r>
        <w:t>Dropp</w:t>
      </w:r>
      <w:proofErr w:type="spellEnd"/>
      <w:r>
        <w:t xml:space="preserve"> of Morning Consult, according to Politico. The survey also found a profound partisan split over impeachment -- while 71 percent of self-identified Democrat voters supported Congress removing the president, </w:t>
      </w:r>
      <w:r w:rsidRPr="00467C0A">
        <w:rPr>
          <w:rStyle w:val="StyleUnderline"/>
          <w:highlight w:val="yellow"/>
        </w:rPr>
        <w:t>76 percent of self-identified GOP voters were against the prospect</w:t>
      </w:r>
      <w:r>
        <w:t xml:space="preserve">. Though </w:t>
      </w:r>
      <w:r w:rsidRPr="00467C0A">
        <w:rPr>
          <w:rStyle w:val="StyleUnderline"/>
          <w:highlight w:val="yellow"/>
        </w:rPr>
        <w:t>it is unlikely the GOP-majority Congress would impeach Trump</w:t>
      </w:r>
      <w:r>
        <w:t>, recent polling indicates that the president is trending downwards in favorability, with nearly half of Americans ready to give him the boot.</w:t>
      </w:r>
    </w:p>
    <w:p w14:paraId="5CB0522C" w14:textId="77777777" w:rsidR="00F93E39" w:rsidRDefault="00F93E39" w:rsidP="00F93E39">
      <w:pPr>
        <w:pStyle w:val="Heading4"/>
      </w:pPr>
      <w:r>
        <w:t>Impeachment polls don’t mean much</w:t>
      </w:r>
    </w:p>
    <w:p w14:paraId="734D3A9F" w14:textId="77777777" w:rsidR="00F93E39" w:rsidRPr="00F46137" w:rsidRDefault="00F93E39" w:rsidP="00F93E39">
      <w:pPr>
        <w:rPr>
          <w:rStyle w:val="Style13ptBold"/>
          <w:b w:val="0"/>
        </w:rPr>
      </w:pPr>
      <w:r>
        <w:rPr>
          <w:rStyle w:val="Style13ptBold"/>
        </w:rPr>
        <w:t>Brewster 6/7</w:t>
      </w:r>
      <w:r>
        <w:rPr>
          <w:rStyle w:val="Style13ptBold"/>
          <w:b w:val="0"/>
        </w:rPr>
        <w:t xml:space="preserve"> </w:t>
      </w:r>
      <w:r w:rsidRPr="00F46137">
        <w:rPr>
          <w:rStyle w:val="Style13ptBold"/>
          <w:b w:val="0"/>
          <w:sz w:val="20"/>
        </w:rPr>
        <w:t>(Jack, staff @ Time, “Why You Should Be Skeptical About Polls on Impeaching Trump”, http://time.com/4808071/donald-trump-impeachment-polls/)</w:t>
      </w:r>
    </w:p>
    <w:p w14:paraId="74CEE164" w14:textId="77777777" w:rsidR="00F93E39" w:rsidRDefault="00F93E39" w:rsidP="00F93E39">
      <w:r>
        <w:t xml:space="preserve">The numbers are stark: Among registered voters in a Politico/Morning Consult poll at the end of May, </w:t>
      </w:r>
      <w:r w:rsidRPr="00467C0A">
        <w:rPr>
          <w:rStyle w:val="StyleUnderline"/>
          <w:highlight w:val="yellow"/>
        </w:rPr>
        <w:t>43% want Congress to begin impeachment proceedings</w:t>
      </w:r>
      <w:r w:rsidRPr="00467C0A">
        <w:rPr>
          <w:highlight w:val="yellow"/>
        </w:rPr>
        <w:t xml:space="preserve"> </w:t>
      </w:r>
      <w:r>
        <w:t xml:space="preserve">against President Trump, up from 38% the week before. But </w:t>
      </w:r>
      <w:r w:rsidRPr="00467C0A">
        <w:rPr>
          <w:rStyle w:val="StyleUnderline"/>
          <w:highlight w:val="yellow"/>
        </w:rPr>
        <w:t>experts say the polls may mean less than they appear to show</w:t>
      </w:r>
      <w:r>
        <w:t xml:space="preserve">. Three polls by CNN/ORC showed roughly similar numbers of adults—about 30%—wanted to impeach President Clinton in 1998, President Bush in 2006 and President Obama in 2014, even though the presidents were in very different circumstances. And Gallup polls from the Watergate era show a clear majority of Americans didn't support impeaching Nixon and removing him from office until August of 1974—the same month he resigned. One problem is that </w:t>
      </w:r>
      <w:r w:rsidRPr="00467C0A">
        <w:rPr>
          <w:rStyle w:val="StyleUnderline"/>
          <w:highlight w:val="yellow"/>
        </w:rPr>
        <w:t>pollsters don't regularly ask about impeachment</w:t>
      </w:r>
      <w:r>
        <w:t xml:space="preserve">, </w:t>
      </w:r>
      <w:r w:rsidRPr="00467C0A">
        <w:rPr>
          <w:rStyle w:val="StyleUnderline"/>
          <w:highlight w:val="yellow"/>
        </w:rPr>
        <w:t>so it's hard to gauge how many respondents may be using support</w:t>
      </w:r>
      <w:r w:rsidRPr="00467C0A">
        <w:rPr>
          <w:highlight w:val="yellow"/>
        </w:rPr>
        <w:t xml:space="preserve"> </w:t>
      </w:r>
      <w:r w:rsidRPr="00467C0A">
        <w:rPr>
          <w:rStyle w:val="StyleUnderline"/>
          <w:highlight w:val="yellow"/>
        </w:rPr>
        <w:t>for impeachment simply as a way of registering disapproval</w:t>
      </w:r>
      <w:r>
        <w:t>, says NBC/Wall Street Journal pollster Peter Hart. "</w:t>
      </w:r>
      <w:r w:rsidRPr="00467C0A">
        <w:rPr>
          <w:rStyle w:val="StyleUnderline"/>
          <w:highlight w:val="yellow"/>
        </w:rPr>
        <w:t>What it says to you is basically the electorate doesn't fully understand impeachment,</w:t>
      </w:r>
      <w:r>
        <w:t>" he told TIME. "Their understanding of impeachment is I'm sending a message of disapproval."</w:t>
      </w:r>
    </w:p>
    <w:p w14:paraId="3FA9AE71" w14:textId="77777777" w:rsidR="00F93E39" w:rsidRDefault="00F93E39" w:rsidP="00F93E39">
      <w:pPr>
        <w:pStyle w:val="Heading4"/>
      </w:pPr>
      <w:r>
        <w:t>Doesn’t prove base support is down</w:t>
      </w:r>
    </w:p>
    <w:p w14:paraId="6B95FB4A" w14:textId="77777777" w:rsidR="00F93E39" w:rsidRPr="00F46137" w:rsidRDefault="00F93E39" w:rsidP="00F93E39">
      <w:pPr>
        <w:rPr>
          <w:rStyle w:val="Style13ptBold"/>
          <w:b w:val="0"/>
        </w:rPr>
      </w:pPr>
      <w:r>
        <w:rPr>
          <w:rStyle w:val="Style13ptBold"/>
        </w:rPr>
        <w:t>Brewster 6/7</w:t>
      </w:r>
      <w:r>
        <w:rPr>
          <w:rStyle w:val="Style13ptBold"/>
          <w:b w:val="0"/>
        </w:rPr>
        <w:t xml:space="preserve"> </w:t>
      </w:r>
      <w:r w:rsidRPr="00F46137">
        <w:rPr>
          <w:rStyle w:val="Style13ptBold"/>
          <w:b w:val="0"/>
          <w:sz w:val="20"/>
        </w:rPr>
        <w:t>(Jack, staff @ Time, “Why You Should Be Skeptical About Polls on Impeaching Trump”, http://time.com/4808071/donald-trump-impeachment-polls/)</w:t>
      </w:r>
    </w:p>
    <w:p w14:paraId="73D648B4" w14:textId="77777777" w:rsidR="00F93E39" w:rsidRPr="00F46137" w:rsidRDefault="00F93E39" w:rsidP="00F93E39">
      <w:r>
        <w:t xml:space="preserve">Barbara Perry, presidential studies director at the University of Virginia's Miller Center, notes one other huge problem: </w:t>
      </w:r>
      <w:proofErr w:type="gramStart"/>
      <w:r w:rsidRPr="00467C0A">
        <w:rPr>
          <w:rStyle w:val="StyleUnderline"/>
          <w:highlight w:val="yellow"/>
        </w:rPr>
        <w:t>the</w:t>
      </w:r>
      <w:proofErr w:type="gramEnd"/>
      <w:r w:rsidRPr="00467C0A">
        <w:rPr>
          <w:rStyle w:val="StyleUnderline"/>
          <w:highlight w:val="yellow"/>
        </w:rPr>
        <w:t xml:space="preserve"> House of Representatives is in charge of deciding whether to begin impeachment proceedings</w:t>
      </w:r>
      <w:r>
        <w:t xml:space="preserve">. “This is a national poll,” she said. “We say ‘Well it looks like [support for beginning impeachment proceedings] is ticking up, </w:t>
      </w:r>
      <w:r w:rsidRPr="00467C0A">
        <w:rPr>
          <w:rStyle w:val="StyleUnderline"/>
          <w:highlight w:val="yellow"/>
        </w:rPr>
        <w:t>43% of the people want to move forward with impeachment proceedings</w:t>
      </w:r>
      <w:r>
        <w:t xml:space="preserve">.’ Well, districts that are rock-ribbed Republican and probably pretty rock-ribbed Trump, aren’t </w:t>
      </w:r>
      <w:proofErr w:type="gramStart"/>
      <w:r>
        <w:t>those congressman</w:t>
      </w:r>
      <w:proofErr w:type="gramEnd"/>
      <w:r>
        <w:t xml:space="preserve"> just going to say, ‘Well, that’s a national poll?’” Perry argues that polls of individual congressional districts—which don't exist—would be better indicators of the probability that the House will go forward with an impeachment vote. Barring that, she said it could be helpful to look at the partisan breakdown of the impeachment polls conducted so far. </w:t>
      </w:r>
      <w:r w:rsidRPr="00467C0A">
        <w:rPr>
          <w:rStyle w:val="StyleUnderline"/>
          <w:highlight w:val="yellow"/>
        </w:rPr>
        <w:t>The numbers there don't indicate that the Republican majority in the House would be interested</w:t>
      </w:r>
      <w:r>
        <w:t xml:space="preserve">. In the most recent Politico/Morning Consult poll, conducted from May 25 to May 30, </w:t>
      </w:r>
      <w:r w:rsidRPr="00467C0A">
        <w:rPr>
          <w:rStyle w:val="StyleUnderline"/>
          <w:highlight w:val="yellow"/>
        </w:rPr>
        <w:t>just 15% of Republicans support the House beginning impeachment proceedings</w:t>
      </w:r>
      <w:r w:rsidRPr="00467C0A">
        <w:rPr>
          <w:highlight w:val="yellow"/>
        </w:rPr>
        <w:t xml:space="preserve"> </w:t>
      </w:r>
      <w:r>
        <w:t xml:space="preserve">(compared to 38% of independents and 71% of Democrats who back an impeachment vote). “The partisan polling is more nuanced than a national poll,” Perry argues. “But </w:t>
      </w:r>
      <w:proofErr w:type="gramStart"/>
      <w:r>
        <w:t>certainly</w:t>
      </w:r>
      <w:proofErr w:type="gramEnd"/>
      <w:r>
        <w:t xml:space="preserve"> a poll by party gives you a sense of how few Republicans are in favor of moving towards impeachment. Republicans are asking themselves, ‘If people in my party don’t want this, why would I do this?’”</w:t>
      </w:r>
    </w:p>
    <w:p w14:paraId="7EB02749" w14:textId="77777777" w:rsidR="00F93E39" w:rsidRDefault="00F93E39" w:rsidP="00F93E39">
      <w:pPr>
        <w:pStyle w:val="Heading3"/>
      </w:pPr>
      <w:r>
        <w:t>A2: Mueller</w:t>
      </w:r>
    </w:p>
    <w:p w14:paraId="46E00C23" w14:textId="77777777" w:rsidR="00F93E39" w:rsidRDefault="00F93E39" w:rsidP="00F93E39">
      <w:pPr>
        <w:pStyle w:val="Heading4"/>
      </w:pPr>
      <w:r>
        <w:t>Conservative base is turning on Mueller</w:t>
      </w:r>
    </w:p>
    <w:p w14:paraId="1C3E74DB" w14:textId="77777777" w:rsidR="00F93E39" w:rsidRPr="000C0ADC" w:rsidRDefault="00F93E39" w:rsidP="00F93E39">
      <w:pPr>
        <w:rPr>
          <w:rStyle w:val="Style13ptBold"/>
          <w:b w:val="0"/>
        </w:rPr>
      </w:pPr>
      <w:r>
        <w:rPr>
          <w:rStyle w:val="Style13ptBold"/>
        </w:rPr>
        <w:t>Smith 6/12</w:t>
      </w:r>
      <w:r>
        <w:rPr>
          <w:rStyle w:val="Style13ptBold"/>
          <w:b w:val="0"/>
        </w:rPr>
        <w:t xml:space="preserve"> </w:t>
      </w:r>
      <w:r w:rsidRPr="000C0ADC">
        <w:rPr>
          <w:rStyle w:val="Style13ptBold"/>
          <w:b w:val="0"/>
          <w:sz w:val="20"/>
        </w:rPr>
        <w:t>(Allan, staff @ Business Insider, “Trump's conservative allies are turning on special counsel Robert Mueller”, http://www.businessinsider.com/trumps-allies-turning-on-mueller-2017-6)</w:t>
      </w:r>
    </w:p>
    <w:p w14:paraId="2315BCBE" w14:textId="77777777" w:rsidR="00F93E39" w:rsidRPr="00467C0A" w:rsidRDefault="00F93E39" w:rsidP="00F93E39">
      <w:pPr>
        <w:rPr>
          <w:rStyle w:val="StyleUnderline"/>
          <w:highlight w:val="yellow"/>
        </w:rPr>
      </w:pPr>
      <w:r w:rsidRPr="00467C0A">
        <w:rPr>
          <w:rStyle w:val="StyleUnderline"/>
          <w:highlight w:val="yellow"/>
        </w:rPr>
        <w:t>Despite initially applauding the appointment of</w:t>
      </w:r>
      <w:r w:rsidRPr="00467C0A">
        <w:rPr>
          <w:highlight w:val="yellow"/>
        </w:rPr>
        <w:t xml:space="preserve"> </w:t>
      </w:r>
      <w:r>
        <w:t xml:space="preserve">Robert </w:t>
      </w:r>
      <w:r w:rsidRPr="00467C0A">
        <w:rPr>
          <w:rStyle w:val="StyleUnderline"/>
          <w:highlight w:val="yellow"/>
        </w:rPr>
        <w:t>Mueller</w:t>
      </w:r>
      <w:r>
        <w:t xml:space="preserve"> as special counsel overseeing an investigation into President Donald Trump's campaign associates, some of </w:t>
      </w:r>
      <w:r w:rsidRPr="00467C0A">
        <w:rPr>
          <w:rStyle w:val="StyleUnderline"/>
          <w:highlight w:val="yellow"/>
        </w:rPr>
        <w:t>the president's</w:t>
      </w:r>
      <w:r>
        <w:t xml:space="preserve"> staunchest </w:t>
      </w:r>
      <w:r w:rsidRPr="00467C0A">
        <w:rPr>
          <w:rStyle w:val="StyleUnderline"/>
          <w:highlight w:val="yellow"/>
        </w:rPr>
        <w:t>conservative allies are now turning on</w:t>
      </w:r>
      <w:r w:rsidRPr="00467C0A">
        <w:rPr>
          <w:highlight w:val="yellow"/>
        </w:rPr>
        <w:t xml:space="preserve"> </w:t>
      </w:r>
      <w:r>
        <w:t xml:space="preserve">him. Trump's allies now claim that the results Mueller comes up with in the investigation into whether Trump campaign associates colluded with Russian officials during the 2016 election will be tainted and biased. The shift comes after fired FBI Director James </w:t>
      </w:r>
      <w:proofErr w:type="spellStart"/>
      <w:r>
        <w:t>Comey</w:t>
      </w:r>
      <w:proofErr w:type="spellEnd"/>
      <w:r>
        <w:t xml:space="preserve"> testified last week that he ordered his friend, a Columbia University law professor, to describe his memos of his conversations with Trump to a New York Times reporter because he felt the investigation may have reached the point at which a special counsel needed to be appointed. </w:t>
      </w:r>
      <w:proofErr w:type="spellStart"/>
      <w:r w:rsidRPr="00467C0A">
        <w:rPr>
          <w:rStyle w:val="StyleUnderline"/>
          <w:highlight w:val="yellow"/>
        </w:rPr>
        <w:t>Comey's</w:t>
      </w:r>
      <w:proofErr w:type="spellEnd"/>
      <w:r w:rsidRPr="00467C0A">
        <w:rPr>
          <w:rStyle w:val="StyleUnderline"/>
          <w:highlight w:val="yellow"/>
        </w:rPr>
        <w:t xml:space="preserve"> testimony also made clear that Mueller is</w:t>
      </w:r>
      <w:r>
        <w:t xml:space="preserve">, in all likelihood, </w:t>
      </w:r>
      <w:r w:rsidRPr="00467C0A">
        <w:rPr>
          <w:rStyle w:val="StyleUnderline"/>
          <w:highlight w:val="yellow"/>
        </w:rPr>
        <w:t>already investigating Trump for possible obstruction of justice</w:t>
      </w:r>
      <w:r w:rsidRPr="00467C0A">
        <w:rPr>
          <w:highlight w:val="yellow"/>
        </w:rPr>
        <w:t xml:space="preserve"> </w:t>
      </w:r>
      <w:r>
        <w:t xml:space="preserve">in light of his reported request to </w:t>
      </w:r>
      <w:proofErr w:type="spellStart"/>
      <w:r>
        <w:t>Comey</w:t>
      </w:r>
      <w:proofErr w:type="spellEnd"/>
      <w:r>
        <w:t xml:space="preserve"> to drop an investigation into former national security adviser Michael Flynn. Additionally, </w:t>
      </w:r>
      <w:r w:rsidRPr="00467C0A">
        <w:rPr>
          <w:rStyle w:val="StyleUnderline"/>
          <w:highlight w:val="yellow"/>
        </w:rPr>
        <w:t>many of Trump's conservative backers took issue with Mueller hiring top attorneys</w:t>
      </w:r>
      <w:r>
        <w:t xml:space="preserve">, whom they say are partisan, </w:t>
      </w:r>
      <w:r w:rsidRPr="00467C0A">
        <w:rPr>
          <w:rStyle w:val="StyleUnderline"/>
          <w:highlight w:val="yellow"/>
        </w:rPr>
        <w:t>to assist with his investigation</w:t>
      </w:r>
      <w:r>
        <w:t xml:space="preserve">. Those same Trump supporters have also taken issue with </w:t>
      </w:r>
      <w:proofErr w:type="spellStart"/>
      <w:r w:rsidRPr="00467C0A">
        <w:rPr>
          <w:rStyle w:val="StyleUnderline"/>
          <w:highlight w:val="yellow"/>
        </w:rPr>
        <w:t>Comey's</w:t>
      </w:r>
      <w:proofErr w:type="spellEnd"/>
      <w:r w:rsidRPr="00467C0A">
        <w:rPr>
          <w:rStyle w:val="StyleUnderline"/>
          <w:highlight w:val="yellow"/>
        </w:rPr>
        <w:t xml:space="preserve"> relationship with Mueller</w:t>
      </w:r>
      <w:r>
        <w:t xml:space="preserve">, which they say </w:t>
      </w:r>
      <w:r w:rsidRPr="00467C0A">
        <w:rPr>
          <w:rStyle w:val="StyleUnderline"/>
          <w:highlight w:val="yellow"/>
        </w:rPr>
        <w:t>is too close.</w:t>
      </w:r>
    </w:p>
    <w:p w14:paraId="13F68DEF" w14:textId="77777777" w:rsidR="00F93E39" w:rsidRDefault="00F93E39" w:rsidP="00F93E39">
      <w:pPr>
        <w:pStyle w:val="Heading3"/>
      </w:pPr>
      <w:r>
        <w:t>A2: Paris</w:t>
      </w:r>
    </w:p>
    <w:p w14:paraId="74AFB32F" w14:textId="77777777" w:rsidR="00F93E39" w:rsidRDefault="00F93E39" w:rsidP="00F93E39">
      <w:pPr>
        <w:pStyle w:val="Heading4"/>
      </w:pPr>
      <w:r>
        <w:t>GOP base supports Paris withdrawal</w:t>
      </w:r>
    </w:p>
    <w:p w14:paraId="1379F61B" w14:textId="77777777" w:rsidR="00F93E39" w:rsidRPr="006E57B9" w:rsidRDefault="00F93E39" w:rsidP="00F93E39">
      <w:pPr>
        <w:rPr>
          <w:rStyle w:val="Style13ptBold"/>
          <w:b w:val="0"/>
        </w:rPr>
      </w:pPr>
      <w:r>
        <w:rPr>
          <w:rStyle w:val="Style13ptBold"/>
        </w:rPr>
        <w:t>Conway 6/7</w:t>
      </w:r>
      <w:r>
        <w:rPr>
          <w:rStyle w:val="Style13ptBold"/>
          <w:b w:val="0"/>
        </w:rPr>
        <w:t xml:space="preserve"> </w:t>
      </w:r>
      <w:r w:rsidRPr="006E57B9">
        <w:rPr>
          <w:rStyle w:val="Style13ptBold"/>
          <w:b w:val="0"/>
        </w:rPr>
        <w:t>(Madeline, staff @ Politico, “Trump approval rating hits new low in Quinnipiac poll”, http://www.politico.com/story/2017/06/07/trump-approval-rating-quinnipiac-poll-239250)</w:t>
      </w:r>
    </w:p>
    <w:p w14:paraId="48E3302B" w14:textId="77777777" w:rsidR="00F93E39" w:rsidRPr="00467C0A" w:rsidRDefault="00F93E39" w:rsidP="00F93E39">
      <w:pPr>
        <w:rPr>
          <w:rStyle w:val="StyleUnderline"/>
          <w:highlight w:val="yellow"/>
        </w:rPr>
      </w:pPr>
      <w:r>
        <w:t xml:space="preserve">On policy, the Quinnipiac survey found that </w:t>
      </w:r>
      <w:r w:rsidRPr="00467C0A">
        <w:rPr>
          <w:rStyle w:val="StyleUnderline"/>
          <w:highlight w:val="yellow"/>
        </w:rPr>
        <w:t>most voters disapprove of Trump’s decision to exit the Paris Climate Agreement</w:t>
      </w:r>
      <w:r>
        <w:t xml:space="preserve">, an international pact to combat climate change and decrease carbon emissions. </w:t>
      </w:r>
      <w:r w:rsidRPr="00467C0A">
        <w:rPr>
          <w:rStyle w:val="StyleUnderline"/>
          <w:highlight w:val="yellow"/>
        </w:rPr>
        <w:t xml:space="preserve">Sixty-two percent </w:t>
      </w:r>
      <w:r>
        <w:t xml:space="preserve">of voters surveyed said they </w:t>
      </w:r>
      <w:r w:rsidRPr="00467C0A">
        <w:rPr>
          <w:rStyle w:val="StyleUnderline"/>
          <w:highlight w:val="yellow"/>
        </w:rPr>
        <w:t>disapprove</w:t>
      </w:r>
      <w:r>
        <w:t xml:space="preserve"> of the decision, while 32 percent approve, though </w:t>
      </w:r>
      <w:r w:rsidRPr="00467C0A">
        <w:rPr>
          <w:rStyle w:val="StyleUnderline"/>
          <w:highlight w:val="yellow"/>
        </w:rPr>
        <w:t>72 percent of Republicans agree with the president.</w:t>
      </w:r>
    </w:p>
    <w:p w14:paraId="4EBBAA9A" w14:textId="77777777" w:rsidR="00F93E39" w:rsidRDefault="00F93E39" w:rsidP="00F93E39">
      <w:pPr>
        <w:pStyle w:val="Heading4"/>
      </w:pPr>
      <w:r>
        <w:t>Paris withdrawal boosts Trump’s base</w:t>
      </w:r>
    </w:p>
    <w:p w14:paraId="108CACA4" w14:textId="77777777" w:rsidR="00F93E39" w:rsidRPr="004522B9" w:rsidRDefault="00F93E39" w:rsidP="00F93E39">
      <w:r>
        <w:rPr>
          <w:rStyle w:val="Style13ptBold"/>
        </w:rPr>
        <w:t>Clement 6/5</w:t>
      </w:r>
      <w:r>
        <w:t xml:space="preserve"> (Scott, staff @ Wash Post, “Post-ABC poll: Nearly 6 in 10 oppose Trump scrapping Paris agreement”, https://www.washingtonpost.com/news/energy-environment/wp/2017/06/05/post-abc-poll-nearly-6-in-10-oppose-trump-scrapping-paris-agreement/?utm_term=.55e3c28014b1)</w:t>
      </w:r>
    </w:p>
    <w:p w14:paraId="7FC7C91F" w14:textId="77777777" w:rsidR="00F93E39" w:rsidRPr="004522B9" w:rsidRDefault="00F93E39" w:rsidP="00F93E39">
      <w:r>
        <w:t xml:space="preserve">The Post-ABC poll’s finding that </w:t>
      </w:r>
      <w:r w:rsidRPr="00467C0A">
        <w:rPr>
          <w:rStyle w:val="StyleUnderline"/>
          <w:highlight w:val="yellow"/>
        </w:rPr>
        <w:t xml:space="preserve">59 percent oppose leaving the climate deal </w:t>
      </w:r>
      <w:r>
        <w:t xml:space="preserve">is similar to 56 percent who opposed such a move in a January Post-ABC poll, though the latest survey finds attitudes split more sharply along political and demographic lines. Opposition is 15 percentage points higher among Americans under age 40 than among seniors ages 65 and older (67 percent vs. 52 percent), and non-white adults are similarly more likely to oppose exiting the climate deal than whites (71 percent vs. 54 percent). </w:t>
      </w:r>
      <w:r w:rsidRPr="00467C0A">
        <w:rPr>
          <w:rStyle w:val="StyleUnderline"/>
          <w:highlight w:val="yellow"/>
        </w:rPr>
        <w:t>One cleavage of support bodes well for Trump and Republicans</w:t>
      </w:r>
      <w:r>
        <w:t xml:space="preserve">: </w:t>
      </w:r>
      <w:r w:rsidRPr="00467C0A">
        <w:rPr>
          <w:rStyle w:val="StyleUnderline"/>
          <w:highlight w:val="yellow"/>
        </w:rPr>
        <w:t xml:space="preserve">Registered voters are twice as likely to approve of Trump’s decision to exit the climate agreement </w:t>
      </w:r>
      <w:r>
        <w:t>(33 percent vs. 15 percent). Still, majorities of both groups oppose Trump’s decision.</w:t>
      </w:r>
    </w:p>
    <w:p w14:paraId="2E7B9749" w14:textId="77777777" w:rsidR="00F93E39" w:rsidRDefault="00F93E39" w:rsidP="00F93E39">
      <w:pPr>
        <w:pStyle w:val="Heading4"/>
      </w:pPr>
      <w:r>
        <w:t>Trump’s catering to his base – Paris</w:t>
      </w:r>
    </w:p>
    <w:p w14:paraId="56678A15" w14:textId="77777777" w:rsidR="00F93E39" w:rsidRPr="00F13955" w:rsidRDefault="00F93E39" w:rsidP="00F93E39">
      <w:pPr>
        <w:rPr>
          <w:rStyle w:val="Style13ptBold"/>
          <w:b w:val="0"/>
        </w:rPr>
      </w:pPr>
      <w:r>
        <w:rPr>
          <w:rStyle w:val="Style13ptBold"/>
        </w:rPr>
        <w:t>Baker 6/1</w:t>
      </w:r>
      <w:r>
        <w:rPr>
          <w:rStyle w:val="Style13ptBold"/>
          <w:b w:val="0"/>
        </w:rPr>
        <w:t xml:space="preserve"> </w:t>
      </w:r>
      <w:r w:rsidRPr="00F13955">
        <w:rPr>
          <w:rStyle w:val="Style13ptBold"/>
          <w:b w:val="0"/>
          <w:sz w:val="20"/>
        </w:rPr>
        <w:t>(Peter, staff @ NYT, “In Rejecting Popular Paris Accord, Trump Bets on His Base”, https://www.nytimes.com/2017/06/01/climate/paris-accord-trump-conservative-base.html)</w:t>
      </w:r>
    </w:p>
    <w:p w14:paraId="5D293B2B" w14:textId="77777777" w:rsidR="00F93E39" w:rsidRDefault="00F93E39" w:rsidP="00F93E39">
      <w:r>
        <w:t>By a ratio of more than five to one, Americans in one recent poll said the United States should participate in the Paris climate change agreement that President Trump pulled out of on Thursday. Even a majority of Republicans agreed. But</w:t>
      </w:r>
      <w:r w:rsidRPr="00467C0A">
        <w:rPr>
          <w:rStyle w:val="StyleUnderline"/>
          <w:highlight w:val="yellow"/>
        </w:rPr>
        <w:t xml:space="preserve"> in </w:t>
      </w:r>
      <w:r>
        <w:t xml:space="preserve">Mr. </w:t>
      </w:r>
      <w:r w:rsidRPr="00467C0A">
        <w:rPr>
          <w:rStyle w:val="StyleUnderline"/>
          <w:highlight w:val="yellow"/>
        </w:rPr>
        <w:t>Trump’s calculation, withdrawing from the accord will be a political winner</w:t>
      </w:r>
      <w:r>
        <w:t xml:space="preserve">. </w:t>
      </w:r>
      <w:r w:rsidRPr="00467C0A">
        <w:rPr>
          <w:rStyle w:val="StyleUnderline"/>
          <w:highlight w:val="yellow"/>
        </w:rPr>
        <w:t xml:space="preserve">The decision highlighted </w:t>
      </w:r>
      <w:r>
        <w:t xml:space="preserve">Mr. </w:t>
      </w:r>
      <w:r w:rsidRPr="00467C0A">
        <w:rPr>
          <w:rStyle w:val="StyleUnderline"/>
          <w:highlight w:val="yellow"/>
        </w:rPr>
        <w:t xml:space="preserve">Trump’s broader political gamble as he seeks to build a presidency that can succeed in midterm elections next year and, </w:t>
      </w:r>
      <w:r>
        <w:t xml:space="preserve">ultimately, </w:t>
      </w:r>
      <w:r w:rsidRPr="00467C0A">
        <w:rPr>
          <w:rStyle w:val="StyleUnderline"/>
          <w:highlight w:val="yellow"/>
        </w:rPr>
        <w:t xml:space="preserve">in 2020 </w:t>
      </w:r>
      <w:r>
        <w:t xml:space="preserve">when he </w:t>
      </w:r>
      <w:r w:rsidRPr="00467C0A">
        <w:rPr>
          <w:rStyle w:val="StyleUnderline"/>
          <w:highlight w:val="yellow"/>
        </w:rPr>
        <w:t>is</w:t>
      </w:r>
      <w:r>
        <w:t xml:space="preserve"> up for re-election. It is a strategy predicated not on attracting new supporters, but on </w:t>
      </w:r>
      <w:r w:rsidRPr="00467C0A">
        <w:rPr>
          <w:rStyle w:val="StyleUnderline"/>
          <w:highlight w:val="yellow"/>
        </w:rPr>
        <w:t>cultivating the narrower conservative base that delivered him to the White House</w:t>
      </w:r>
      <w:r>
        <w:t>.</w:t>
      </w:r>
    </w:p>
    <w:p w14:paraId="11CFBDE9" w14:textId="77777777" w:rsidR="00F93E39" w:rsidRDefault="00F93E39" w:rsidP="00F93E39">
      <w:pPr>
        <w:pStyle w:val="Heading4"/>
      </w:pPr>
      <w:r>
        <w:t>Paris bolsters the base</w:t>
      </w:r>
    </w:p>
    <w:p w14:paraId="69B54C96" w14:textId="77777777" w:rsidR="00F93E39" w:rsidRPr="00F13955" w:rsidRDefault="00F93E39" w:rsidP="00F93E39">
      <w:pPr>
        <w:rPr>
          <w:rStyle w:val="Style13ptBold"/>
          <w:b w:val="0"/>
        </w:rPr>
      </w:pPr>
      <w:r>
        <w:rPr>
          <w:rStyle w:val="Style13ptBold"/>
        </w:rPr>
        <w:t>Baker 6/1</w:t>
      </w:r>
      <w:r>
        <w:rPr>
          <w:rStyle w:val="Style13ptBold"/>
          <w:b w:val="0"/>
        </w:rPr>
        <w:t xml:space="preserve"> </w:t>
      </w:r>
      <w:r w:rsidRPr="00F13955">
        <w:rPr>
          <w:rStyle w:val="Style13ptBold"/>
          <w:b w:val="0"/>
          <w:sz w:val="20"/>
        </w:rPr>
        <w:t>(Peter, staff @ NYT, “In Rejecting Popular Paris Accord, Trump Bets on His Base”, https://www.nytimes.com/2017/06/01/climate/paris-accord-trump-conservative-base.html)</w:t>
      </w:r>
    </w:p>
    <w:p w14:paraId="6B48187E" w14:textId="77777777" w:rsidR="00F93E39" w:rsidRPr="00F13955" w:rsidRDefault="00F93E39" w:rsidP="00F93E39">
      <w:r>
        <w:t>“</w:t>
      </w:r>
      <w:r w:rsidRPr="00467C0A">
        <w:rPr>
          <w:rStyle w:val="StyleUnderline"/>
          <w:highlight w:val="yellow"/>
        </w:rPr>
        <w:t>There is no question it helps Trump with his base</w:t>
      </w:r>
      <w:r>
        <w:t xml:space="preserve">,” said Glen Bolger, a Republican pollster. “Trump </w:t>
      </w:r>
      <w:r w:rsidRPr="00467C0A">
        <w:rPr>
          <w:rStyle w:val="StyleUnderline"/>
          <w:highlight w:val="yellow"/>
        </w:rPr>
        <w:t>voters believe that the world is out to get us and that we would be the only country to live up to the accords</w:t>
      </w:r>
      <w:r>
        <w:t>. Therefore, America would lose and the rest of the world would laugh at us. “Obviously, it makes Clinton voters hate him even more, but from a political calculation standpoint, the White House does not and should not care,” Mr. Bolger said.</w:t>
      </w:r>
    </w:p>
    <w:p w14:paraId="47E0793B" w14:textId="77777777" w:rsidR="00F93E39" w:rsidRDefault="00F93E39" w:rsidP="00F93E39">
      <w:pPr>
        <w:pStyle w:val="Heading3"/>
      </w:pPr>
      <w:r>
        <w:t>A2: Quinnipiac Poll</w:t>
      </w:r>
    </w:p>
    <w:p w14:paraId="0997B629" w14:textId="77777777" w:rsidR="00F93E39" w:rsidRDefault="00F93E39" w:rsidP="00F93E39">
      <w:pPr>
        <w:pStyle w:val="Heading4"/>
      </w:pPr>
      <w:r>
        <w:t>Trump is still strong w GOP base in the Q-poll</w:t>
      </w:r>
    </w:p>
    <w:p w14:paraId="1C3401B0" w14:textId="77777777" w:rsidR="00F93E39" w:rsidRPr="00AF0DCA" w:rsidRDefault="00F93E39" w:rsidP="00F93E39">
      <w:r>
        <w:rPr>
          <w:rStyle w:val="Style13ptBold"/>
        </w:rPr>
        <w:t>Cone 6/7</w:t>
      </w:r>
      <w:r>
        <w:t xml:space="preserve"> </w:t>
      </w:r>
      <w:r w:rsidRPr="00AF0DCA">
        <w:rPr>
          <w:sz w:val="20"/>
        </w:rPr>
        <w:t>(Allen, staff @ UPI, “Poll: Trump's approval rating drops to new low”, http://www.upi.com/Top_News/US/2017/06/07/Poll-Trumps-approval-rating-drops-to-new-low/1431496858360/)</w:t>
      </w:r>
    </w:p>
    <w:p w14:paraId="123178A9" w14:textId="77777777" w:rsidR="00F93E39" w:rsidRPr="00AF0DCA" w:rsidRDefault="00F93E39" w:rsidP="00F93E39">
      <w:r>
        <w:t xml:space="preserve">The Quinnipiac Poll found </w:t>
      </w:r>
      <w:r w:rsidRPr="00467C0A">
        <w:rPr>
          <w:rStyle w:val="StyleUnderline"/>
          <w:highlight w:val="yellow"/>
        </w:rPr>
        <w:t>Trump has 81 percent support from Republicans</w:t>
      </w:r>
      <w:r>
        <w:t xml:space="preserve">, but 4 percent of Democrats and 35 percent of independents support the president. </w:t>
      </w:r>
      <w:r w:rsidRPr="00467C0A">
        <w:rPr>
          <w:rStyle w:val="StyleUnderline"/>
          <w:highlight w:val="yellow"/>
        </w:rPr>
        <w:t>Among Republicans, 63 percent strongly approve of him.</w:t>
      </w:r>
      <w:r>
        <w:t xml:space="preserve"> Among men, the approval rating is 41 percent -- compared with 28 percent of women backing Trump. Thirty-seven percent of college graduates approve of the president and 46 percent without a degree feel that way.</w:t>
      </w:r>
    </w:p>
    <w:p w14:paraId="0EEE95F5" w14:textId="77777777" w:rsidR="00F93E39" w:rsidRDefault="00F93E39" w:rsidP="00F93E39">
      <w:pPr>
        <w:pStyle w:val="Heading3"/>
      </w:pPr>
      <w:r>
        <w:t>A2: Syria</w:t>
      </w:r>
    </w:p>
    <w:p w14:paraId="71FB9212" w14:textId="77777777" w:rsidR="00F93E39" w:rsidRDefault="00F93E39" w:rsidP="00F93E39">
      <w:pPr>
        <w:pStyle w:val="Heading4"/>
      </w:pPr>
      <w:r>
        <w:t>Syria support is strong; base support up</w:t>
      </w:r>
    </w:p>
    <w:p w14:paraId="5B1FB3F9" w14:textId="77777777" w:rsidR="00F93E39" w:rsidRPr="00490192" w:rsidRDefault="00F93E39" w:rsidP="00F93E39">
      <w:pPr>
        <w:rPr>
          <w:rStyle w:val="Style13ptBold"/>
          <w:b w:val="0"/>
        </w:rPr>
      </w:pPr>
      <w:proofErr w:type="spellStart"/>
      <w:r>
        <w:rPr>
          <w:rStyle w:val="Style13ptBold"/>
        </w:rPr>
        <w:t>Ballhaus</w:t>
      </w:r>
      <w:proofErr w:type="spellEnd"/>
      <w:r>
        <w:rPr>
          <w:rStyle w:val="Style13ptBold"/>
        </w:rPr>
        <w:t xml:space="preserve"> 4/23</w:t>
      </w:r>
      <w:r>
        <w:rPr>
          <w:rStyle w:val="Style13ptBold"/>
          <w:b w:val="0"/>
        </w:rPr>
        <w:t xml:space="preserve"> </w:t>
      </w:r>
      <w:r w:rsidRPr="00490192">
        <w:rPr>
          <w:rStyle w:val="Style13ptBold"/>
          <w:b w:val="0"/>
          <w:sz w:val="18"/>
        </w:rPr>
        <w:t>(Rebecca, staff @ WSJ, “Disapproval of President Donald Trump Grows in Latest WSJ/NBC News Poll”, https://www.wsj.com/articles/disapproval-of-president-donald-trump-grows-in-latest-wsj-nbc-news-poll-1492952400)</w:t>
      </w:r>
    </w:p>
    <w:p w14:paraId="6A4845F9" w14:textId="77777777" w:rsidR="00F93E39" w:rsidRDefault="00F93E39" w:rsidP="00F93E39">
      <w:r>
        <w:t xml:space="preserve">While Mr. </w:t>
      </w:r>
      <w:r w:rsidRPr="00467C0A">
        <w:rPr>
          <w:rStyle w:val="StyleUnderline"/>
          <w:highlight w:val="yellow"/>
        </w:rPr>
        <w:t>Trump still draws overwhelming support from his own party</w:t>
      </w:r>
      <w:r>
        <w:t xml:space="preserve">, he risks losing the nation’s political middle ground. </w:t>
      </w:r>
      <w:r w:rsidRPr="00467C0A">
        <w:rPr>
          <w:rStyle w:val="StyleUnderline"/>
          <w:highlight w:val="yellow"/>
        </w:rPr>
        <w:t>Among independents</w:t>
      </w:r>
      <w:r>
        <w:t xml:space="preserve">, </w:t>
      </w:r>
      <w:r w:rsidRPr="00467C0A">
        <w:rPr>
          <w:rStyle w:val="StyleUnderline"/>
          <w:highlight w:val="yellow"/>
        </w:rPr>
        <w:t>disapproval rose markedly, to 54%,</w:t>
      </w:r>
      <w:r>
        <w:t xml:space="preserve"> while 30% approved of his job performance. That 24-point gap compares with a 9-point margin of disapproval in February. </w:t>
      </w:r>
      <w:r w:rsidRPr="00467C0A">
        <w:rPr>
          <w:rStyle w:val="StyleUnderline"/>
          <w:highlight w:val="yellow"/>
        </w:rPr>
        <w:t>The survey</w:t>
      </w:r>
      <w:r w:rsidRPr="00467C0A">
        <w:rPr>
          <w:highlight w:val="yellow"/>
        </w:rPr>
        <w:t xml:space="preserve"> </w:t>
      </w:r>
      <w:r>
        <w:t xml:space="preserve">of 900 adults </w:t>
      </w:r>
      <w:r w:rsidRPr="00467C0A">
        <w:rPr>
          <w:rStyle w:val="StyleUnderline"/>
          <w:highlight w:val="yellow"/>
        </w:rPr>
        <w:t>found some bright spots</w:t>
      </w:r>
      <w:r w:rsidRPr="00467C0A">
        <w:rPr>
          <w:highlight w:val="yellow"/>
        </w:rPr>
        <w:t xml:space="preserve"> </w:t>
      </w:r>
      <w:r>
        <w:t xml:space="preserve">for the president, </w:t>
      </w:r>
      <w:r w:rsidRPr="00467C0A">
        <w:rPr>
          <w:rStyle w:val="StyleUnderline"/>
          <w:highlight w:val="yellow"/>
        </w:rPr>
        <w:t>including strong support for the missile strikes</w:t>
      </w:r>
      <w:r w:rsidRPr="00467C0A">
        <w:rPr>
          <w:highlight w:val="yellow"/>
        </w:rPr>
        <w:t xml:space="preserve"> </w:t>
      </w:r>
      <w:r>
        <w:t xml:space="preserve">he ordered </w:t>
      </w:r>
      <w:r w:rsidRPr="00467C0A">
        <w:rPr>
          <w:rStyle w:val="StyleUnderline"/>
          <w:highlight w:val="yellow"/>
        </w:rPr>
        <w:t>on Syria</w:t>
      </w:r>
      <w:r>
        <w:t xml:space="preserve"> in response to a chemical attack there in early April. </w:t>
      </w:r>
      <w:r w:rsidRPr="00467C0A">
        <w:rPr>
          <w:rStyle w:val="StyleUnderline"/>
          <w:highlight w:val="yellow"/>
        </w:rPr>
        <w:t>More than six people in 10 approved of the military action</w:t>
      </w:r>
      <w:r>
        <w:t>, and half approved of his handling of Syria overall.</w:t>
      </w:r>
    </w:p>
    <w:p w14:paraId="71B15E96" w14:textId="77777777" w:rsidR="00F93E39" w:rsidRDefault="00F93E39" w:rsidP="00F93E39">
      <w:pPr>
        <w:pStyle w:val="Heading4"/>
      </w:pPr>
      <w:r>
        <w:t>Support for Syria among Republicans is at 88%</w:t>
      </w:r>
    </w:p>
    <w:p w14:paraId="3C86875F" w14:textId="77777777" w:rsidR="00F93E39" w:rsidRPr="00B36A02" w:rsidRDefault="00F93E39" w:rsidP="00F93E39">
      <w:pPr>
        <w:rPr>
          <w:rStyle w:val="Style13ptBold"/>
          <w:b w:val="0"/>
        </w:rPr>
      </w:pPr>
      <w:r>
        <w:rPr>
          <w:rStyle w:val="Style13ptBold"/>
        </w:rPr>
        <w:t>Walsh 4/24</w:t>
      </w:r>
      <w:r w:rsidRPr="00B36A02">
        <w:rPr>
          <w:rStyle w:val="Style13ptBold"/>
          <w:b w:val="0"/>
          <w:sz w:val="18"/>
        </w:rPr>
        <w:t xml:space="preserve"> (Kenneth, </w:t>
      </w:r>
      <w:proofErr w:type="gramStart"/>
      <w:r w:rsidRPr="00B36A02">
        <w:rPr>
          <w:rStyle w:val="Style13ptBold"/>
          <w:b w:val="0"/>
          <w:sz w:val="18"/>
        </w:rPr>
        <w:t>staff  @</w:t>
      </w:r>
      <w:proofErr w:type="gramEnd"/>
      <w:r w:rsidRPr="00B36A02">
        <w:rPr>
          <w:rStyle w:val="Style13ptBold"/>
          <w:b w:val="0"/>
          <w:sz w:val="18"/>
        </w:rPr>
        <w:t xml:space="preserve"> US News &amp; World Report, “President Donald Trump's Base Remains Loyal”, https://www.usnews.com/news/ken-walshs-washington/articles/2017-04-24/president-donald-trumps-base-remains-loyal)</w:t>
      </w:r>
    </w:p>
    <w:p w14:paraId="10040A20" w14:textId="77777777" w:rsidR="00F93E39" w:rsidRPr="00C66B23" w:rsidRDefault="00F93E39" w:rsidP="00F93E39">
      <w:r>
        <w:t xml:space="preserve">On the plus side, </w:t>
      </w:r>
      <w:r w:rsidRPr="00467C0A">
        <w:rPr>
          <w:rStyle w:val="StyleUnderline"/>
          <w:highlight w:val="yellow"/>
        </w:rPr>
        <w:t>62 percent of Americans support the administration's recent military strike in Syria</w:t>
      </w:r>
      <w:r w:rsidRPr="00467C0A">
        <w:rPr>
          <w:highlight w:val="yellow"/>
        </w:rPr>
        <w:t xml:space="preserve"> </w:t>
      </w:r>
      <w:r>
        <w:t xml:space="preserve">– </w:t>
      </w:r>
      <w:r w:rsidRPr="00467C0A">
        <w:rPr>
          <w:rStyle w:val="StyleUnderline"/>
          <w:highlight w:val="yellow"/>
        </w:rPr>
        <w:t>88 percent of Republicans</w:t>
      </w:r>
      <w:r w:rsidRPr="00467C0A">
        <w:rPr>
          <w:highlight w:val="yellow"/>
        </w:rPr>
        <w:t xml:space="preserve"> </w:t>
      </w:r>
      <w:r>
        <w:t xml:space="preserve">and 43 percent of Democrats, according to the NBC-Journal poll. </w:t>
      </w:r>
      <w:r w:rsidRPr="00467C0A">
        <w:rPr>
          <w:rStyle w:val="StyleUnderline"/>
          <w:highlight w:val="yellow"/>
        </w:rPr>
        <w:t>Seventy-three percent of Americans approve of Trump's efforts to pressure U.S. companies to keep jobs in the U</w:t>
      </w:r>
      <w:r>
        <w:t xml:space="preserve">nited </w:t>
      </w:r>
      <w:r w:rsidRPr="00467C0A">
        <w:rPr>
          <w:rStyle w:val="StyleUnderline"/>
          <w:highlight w:val="yellow"/>
        </w:rPr>
        <w:t>S</w:t>
      </w:r>
      <w:r>
        <w:t xml:space="preserve">tates, including 54 percent of Democrats, according to the ABC-Post survey. Many Americans say the economy is getting better. and </w:t>
      </w:r>
      <w:r w:rsidRPr="00467C0A">
        <w:rPr>
          <w:rStyle w:val="StyleUnderline"/>
          <w:highlight w:val="yellow"/>
        </w:rPr>
        <w:t>most Americans see Trump as a strong leader</w:t>
      </w:r>
      <w:r>
        <w:t>.</w:t>
      </w:r>
    </w:p>
    <w:p w14:paraId="06053376" w14:textId="77777777" w:rsidR="00F93E39" w:rsidRDefault="00F93E39" w:rsidP="00F93E39">
      <w:pPr>
        <w:pStyle w:val="Heading4"/>
      </w:pPr>
      <w:r>
        <w:t>Trump will keep Syria limited now to save his support w the base</w:t>
      </w:r>
    </w:p>
    <w:p w14:paraId="1093F46F" w14:textId="77777777" w:rsidR="00F93E39" w:rsidRPr="001648A1" w:rsidRDefault="00F93E39" w:rsidP="00F93E39">
      <w:pPr>
        <w:rPr>
          <w:rStyle w:val="Style13ptBold"/>
          <w:b w:val="0"/>
        </w:rPr>
      </w:pPr>
      <w:proofErr w:type="spellStart"/>
      <w:r>
        <w:rPr>
          <w:rStyle w:val="Style13ptBold"/>
        </w:rPr>
        <w:t>Wasinger</w:t>
      </w:r>
      <w:proofErr w:type="spellEnd"/>
      <w:r>
        <w:rPr>
          <w:rStyle w:val="Style13ptBold"/>
        </w:rPr>
        <w:t xml:space="preserve"> 4/26</w:t>
      </w:r>
      <w:r>
        <w:rPr>
          <w:rStyle w:val="Style13ptBold"/>
          <w:b w:val="0"/>
        </w:rPr>
        <w:t xml:space="preserve"> </w:t>
      </w:r>
      <w:r w:rsidRPr="001648A1">
        <w:rPr>
          <w:rStyle w:val="Style13ptBold"/>
          <w:b w:val="0"/>
          <w:sz w:val="16"/>
        </w:rPr>
        <w:t>(Robert, staff @ The Hill, “Despite media, Trump-Bannon economic nationalism alive and well”, http://thehill.com/blogs/pundits-blog/the-administration/330672-despite-media-attacks-trump-bannon-economic-nationalism)</w:t>
      </w:r>
    </w:p>
    <w:p w14:paraId="17151381" w14:textId="77777777" w:rsidR="00F93E39" w:rsidRPr="00DB08DA" w:rsidRDefault="00F93E39" w:rsidP="00F93E39">
      <w:pPr>
        <w:rPr>
          <w:sz w:val="14"/>
        </w:rPr>
      </w:pPr>
      <w:r w:rsidRPr="00DB08DA">
        <w:rPr>
          <w:sz w:val="14"/>
        </w:rPr>
        <w:t xml:space="preserve">Bannon was also characterized as the boogeyman on the National Security Council in an attempt to divert attention away from the vigorous advocacy on the part of the usual suspects in Washington’s foreign policy establishment to push the administration back in the direction of interventionism and regime change. In fact, just days after his removal from the NSC — meetings which he rarely, if ever attended — </w:t>
      </w:r>
      <w:r w:rsidRPr="00467C0A">
        <w:rPr>
          <w:rStyle w:val="StyleUnderline"/>
          <w:highlight w:val="yellow"/>
        </w:rPr>
        <w:t>we verged into the action in Syria</w:t>
      </w:r>
      <w:r w:rsidRPr="00DB08DA">
        <w:rPr>
          <w:sz w:val="14"/>
        </w:rPr>
        <w:t xml:space="preserve">, contradicting many indications during and after the campaign about the wisdom of intervening in that troubled region. Subsequent statements from President </w:t>
      </w:r>
      <w:r w:rsidRPr="00467C0A">
        <w:rPr>
          <w:rStyle w:val="StyleUnderline"/>
          <w:highlight w:val="yellow"/>
        </w:rPr>
        <w:t>Trump reveal that he’s well aware that such action threatens to alienate the base</w:t>
      </w:r>
      <w:r w:rsidRPr="00DB08DA">
        <w:rPr>
          <w:sz w:val="14"/>
        </w:rPr>
        <w:t xml:space="preserve"> </w:t>
      </w:r>
      <w:r w:rsidRPr="00467C0A">
        <w:rPr>
          <w:rStyle w:val="StyleUnderline"/>
          <w:highlight w:val="yellow"/>
        </w:rPr>
        <w:t>from the administration if it progresses into sustained involvement and another failed effort at regime change, which he vows to avoid</w:t>
      </w:r>
      <w:r w:rsidRPr="00DB08DA">
        <w:rPr>
          <w:sz w:val="14"/>
        </w:rPr>
        <w:t>. The fact is, few of the media's assertions about Bannon are true, the base hasn't been alienated, and the president is continuing to emphasize the themes that he was supposedly abandoning just weeks ago. On a recent trip to Wisconsin, Trump continued to denounce NAFTA and vow the renegotiation of trade deals that have hurt American workers, an issue he had supposedly scrapped.</w:t>
      </w:r>
    </w:p>
    <w:p w14:paraId="1E99F2CA" w14:textId="77777777" w:rsidR="00F93E39" w:rsidRDefault="00F93E39" w:rsidP="00F93E39">
      <w:pPr>
        <w:pStyle w:val="Heading4"/>
      </w:pPr>
      <w:r>
        <w:t>Syria stabilized Trump’s popularity – Overall, widely popular with critics</w:t>
      </w:r>
    </w:p>
    <w:p w14:paraId="1303E855" w14:textId="77777777" w:rsidR="00F93E39" w:rsidRPr="00885208" w:rsidRDefault="00F93E39" w:rsidP="00F93E39">
      <w:pPr>
        <w:rPr>
          <w:rStyle w:val="Style13ptBold"/>
          <w:b w:val="0"/>
        </w:rPr>
      </w:pPr>
      <w:proofErr w:type="spellStart"/>
      <w:r>
        <w:rPr>
          <w:rStyle w:val="Style13ptBold"/>
        </w:rPr>
        <w:t>Morrisey</w:t>
      </w:r>
      <w:proofErr w:type="spellEnd"/>
      <w:r>
        <w:rPr>
          <w:rStyle w:val="Style13ptBold"/>
        </w:rPr>
        <w:t xml:space="preserve"> 4/12</w:t>
      </w:r>
      <w:r>
        <w:rPr>
          <w:rStyle w:val="Style13ptBold"/>
          <w:b w:val="0"/>
        </w:rPr>
        <w:t xml:space="preserve"> </w:t>
      </w:r>
      <w:r w:rsidRPr="009F61F8">
        <w:rPr>
          <w:rStyle w:val="Style13ptBold"/>
          <w:b w:val="0"/>
          <w:sz w:val="20"/>
        </w:rPr>
        <w:t>(Ed, writes for HotAir.com, columns have appeared in the Washington Post, the New York Post, The New York Sun, the Washington Times, “Syria is a dead end for President Trump”, http://theweek.com/articles/691660/syria-dead-end-president-trump)</w:t>
      </w:r>
    </w:p>
    <w:p w14:paraId="17F4BA28" w14:textId="77777777" w:rsidR="00F93E39" w:rsidRPr="00885208" w:rsidRDefault="00F93E39" w:rsidP="00F93E39">
      <w:r>
        <w:t xml:space="preserve">At first blush, President </w:t>
      </w:r>
      <w:r w:rsidRPr="00467C0A">
        <w:rPr>
          <w:rStyle w:val="StyleUnderline"/>
          <w:highlight w:val="yellow"/>
        </w:rPr>
        <w:t>Trump's decision to launch</w:t>
      </w:r>
      <w:r w:rsidRPr="00467C0A">
        <w:rPr>
          <w:highlight w:val="yellow"/>
        </w:rPr>
        <w:t xml:space="preserve"> </w:t>
      </w:r>
      <w:r>
        <w:t xml:space="preserve">reprisal airstrikes on Syria </w:t>
      </w:r>
      <w:r w:rsidRPr="00467C0A">
        <w:rPr>
          <w:rStyle w:val="StyleUnderline"/>
          <w:highlight w:val="yellow"/>
        </w:rPr>
        <w:t>seems to have paid off</w:t>
      </w:r>
      <w:r>
        <w:t xml:space="preserve">. At least politically. A </w:t>
      </w:r>
      <w:r w:rsidRPr="00467C0A">
        <w:rPr>
          <w:rStyle w:val="StyleUnderline"/>
          <w:highlight w:val="yellow"/>
        </w:rPr>
        <w:t>CBS</w:t>
      </w:r>
      <w:r w:rsidRPr="00467C0A">
        <w:rPr>
          <w:highlight w:val="yellow"/>
        </w:rPr>
        <w:t xml:space="preserve"> </w:t>
      </w:r>
      <w:r>
        <w:t xml:space="preserve">News </w:t>
      </w:r>
      <w:r w:rsidRPr="00467C0A">
        <w:rPr>
          <w:rStyle w:val="StyleUnderline"/>
          <w:highlight w:val="yellow"/>
        </w:rPr>
        <w:t>poll</w:t>
      </w:r>
      <w:r w:rsidRPr="00467C0A">
        <w:rPr>
          <w:highlight w:val="yellow"/>
        </w:rPr>
        <w:t xml:space="preserve"> </w:t>
      </w:r>
      <w:r>
        <w:t xml:space="preserve">taken over the weekend </w:t>
      </w:r>
      <w:r w:rsidRPr="00467C0A">
        <w:rPr>
          <w:rStyle w:val="StyleUnderline"/>
          <w:highlight w:val="yellow"/>
        </w:rPr>
        <w:t>revealed</w:t>
      </w:r>
      <w:r>
        <w:t xml:space="preserve"> that </w:t>
      </w:r>
      <w:r w:rsidRPr="00467C0A">
        <w:rPr>
          <w:rStyle w:val="StyleUnderline"/>
          <w:highlight w:val="yellow"/>
        </w:rPr>
        <w:t>a bipartisan majority</w:t>
      </w:r>
      <w:r w:rsidRPr="00467C0A">
        <w:rPr>
          <w:highlight w:val="yellow"/>
        </w:rPr>
        <w:t xml:space="preserve"> </w:t>
      </w:r>
      <w:r>
        <w:t xml:space="preserve">of American voters </w:t>
      </w:r>
      <w:r w:rsidRPr="00467C0A">
        <w:rPr>
          <w:rStyle w:val="StyleUnderline"/>
          <w:highlight w:val="yellow"/>
        </w:rPr>
        <w:t xml:space="preserve">support the attacks on the </w:t>
      </w:r>
      <w:proofErr w:type="spellStart"/>
      <w:r w:rsidRPr="00467C0A">
        <w:rPr>
          <w:rStyle w:val="StyleUnderline"/>
          <w:highlight w:val="yellow"/>
        </w:rPr>
        <w:t>Shayrat</w:t>
      </w:r>
      <w:proofErr w:type="spellEnd"/>
      <w:r w:rsidRPr="00467C0A">
        <w:rPr>
          <w:rStyle w:val="StyleUnderline"/>
          <w:highlight w:val="yellow"/>
        </w:rPr>
        <w:t xml:space="preserve"> air base</w:t>
      </w:r>
      <w:r>
        <w:t xml:space="preserve">, from which Syrian President Bashar al-Assad launched the chemical-weapons attack on a small town in Syria. </w:t>
      </w:r>
      <w:r w:rsidRPr="00467C0A">
        <w:rPr>
          <w:rStyle w:val="StyleUnderline"/>
          <w:highlight w:val="yellow"/>
        </w:rPr>
        <w:t>Fifty-seven percent favored the strikes</w:t>
      </w:r>
      <w:r>
        <w:t xml:space="preserve">, while only 39 percent disapproved. A Washington Post poll found a slightly narrower but still significant majority backing President Trump's military action, 51 percent to 40 percent. </w:t>
      </w:r>
      <w:r w:rsidRPr="00467C0A">
        <w:rPr>
          <w:rStyle w:val="StyleUnderline"/>
          <w:highlight w:val="yellow"/>
        </w:rPr>
        <w:t>Some of Trump's fiercest critics on both sides of the aisle have praised his decisive reaction</w:t>
      </w:r>
      <w:r>
        <w:t>, and are pushing for a stronger American position on the Syrian civil war and Russian protection of Assad's dictatorship.</w:t>
      </w:r>
    </w:p>
    <w:p w14:paraId="229649A1" w14:textId="77777777" w:rsidR="00F93E39" w:rsidRDefault="00F93E39" w:rsidP="00F93E39">
      <w:pPr>
        <w:pStyle w:val="Heading4"/>
      </w:pPr>
      <w:r>
        <w:t xml:space="preserve">Public supports </w:t>
      </w:r>
      <w:r>
        <w:rPr>
          <w:u w:val="single"/>
        </w:rPr>
        <w:t>one-time</w:t>
      </w:r>
      <w:r>
        <w:t xml:space="preserve"> strikes, but </w:t>
      </w:r>
      <w:proofErr w:type="spellStart"/>
      <w:r>
        <w:t>wont</w:t>
      </w:r>
      <w:proofErr w:type="spellEnd"/>
      <w:r>
        <w:t xml:space="preserve"> support more – It’s UQ for escalation</w:t>
      </w:r>
    </w:p>
    <w:p w14:paraId="7A9368B2" w14:textId="77777777" w:rsidR="00F93E39" w:rsidRPr="00804344" w:rsidRDefault="00F93E39" w:rsidP="00F93E39">
      <w:pPr>
        <w:rPr>
          <w:rStyle w:val="Style13ptBold"/>
          <w:b w:val="0"/>
        </w:rPr>
      </w:pPr>
      <w:r w:rsidRPr="00804344">
        <w:rPr>
          <w:rStyle w:val="Style13ptBold"/>
        </w:rPr>
        <w:t>York 4/11</w:t>
      </w:r>
      <w:r>
        <w:rPr>
          <w:rStyle w:val="Style13ptBold"/>
          <w:b w:val="0"/>
        </w:rPr>
        <w:t xml:space="preserve"> </w:t>
      </w:r>
      <w:r w:rsidRPr="00804344">
        <w:rPr>
          <w:rStyle w:val="Style13ptBold"/>
          <w:b w:val="0"/>
          <w:sz w:val="16"/>
        </w:rPr>
        <w:t>(Byron, staff @ Wash Examiner, “With Syria attack, Trump uses element of surprise — on his voters”, http://www.washingtonexaminer.com/byron-york-with-syria-attack-trump-uses-element-of-surprise-on-his-voters/article/2619974)</w:t>
      </w:r>
    </w:p>
    <w:p w14:paraId="0424723F" w14:textId="77777777" w:rsidR="00F93E39" w:rsidRPr="00467C0A" w:rsidRDefault="00F93E39" w:rsidP="00F93E39">
      <w:pPr>
        <w:rPr>
          <w:rStyle w:val="StyleUnderline"/>
          <w:highlight w:val="yellow"/>
        </w:rPr>
      </w:pPr>
      <w:r>
        <w:t xml:space="preserve">Indeed, the public reaction, measured by early polls, is not optimistic for the president. After the attack, Washington Post pollsters asked, </w:t>
      </w:r>
      <w:r w:rsidRPr="00467C0A">
        <w:rPr>
          <w:rStyle w:val="StyleUnderline"/>
          <w:highlight w:val="yellow"/>
        </w:rPr>
        <w:t>"Do you support or oppose</w:t>
      </w:r>
      <w:r w:rsidRPr="00467C0A">
        <w:rPr>
          <w:highlight w:val="yellow"/>
        </w:rPr>
        <w:t xml:space="preserve"> </w:t>
      </w:r>
      <w:r>
        <w:t xml:space="preserve">President </w:t>
      </w:r>
      <w:r w:rsidRPr="00467C0A">
        <w:rPr>
          <w:rStyle w:val="StyleUnderline"/>
          <w:highlight w:val="yellow"/>
        </w:rPr>
        <w:t>Trump's decision to</w:t>
      </w:r>
      <w:r w:rsidRPr="00467C0A">
        <w:rPr>
          <w:highlight w:val="yellow"/>
        </w:rPr>
        <w:t xml:space="preserve"> </w:t>
      </w:r>
      <w:r w:rsidRPr="00467C0A">
        <w:rPr>
          <w:rStyle w:val="StyleUnderline"/>
          <w:highlight w:val="yellow"/>
        </w:rPr>
        <w:t>launch a missile strike on a Syrian air base</w:t>
      </w:r>
      <w:r w:rsidRPr="00467C0A">
        <w:rPr>
          <w:highlight w:val="yellow"/>
        </w:rPr>
        <w:t xml:space="preserve"> </w:t>
      </w:r>
      <w:r>
        <w:t xml:space="preserve">in retaliation for the Syrian government using chemical weapons against civilians?" The result was </w:t>
      </w:r>
      <w:r w:rsidRPr="00467C0A">
        <w:rPr>
          <w:rStyle w:val="StyleUnderline"/>
          <w:highlight w:val="yellow"/>
        </w:rPr>
        <w:t>51 percent support,</w:t>
      </w:r>
      <w:r>
        <w:t xml:space="preserve"> 40 percent oppose. Among registered voters, </w:t>
      </w:r>
      <w:r w:rsidRPr="00467C0A">
        <w:rPr>
          <w:rStyle w:val="StyleUnderline"/>
          <w:highlight w:val="yellow"/>
        </w:rPr>
        <w:t>Trump's support level was a bit higher at 57 percent</w:t>
      </w:r>
      <w:r>
        <w:t xml:space="preserve">. Then the Post asked, "Would you support or oppose additional U.S. air strikes against the Syrian government at this time?" Just 35 percent said support, while 54 percent said oppose. Again, Trump's support was a little better, 39 percent, among registered voters. Either way, the fact is, </w:t>
      </w:r>
      <w:r w:rsidRPr="00467C0A">
        <w:rPr>
          <w:rStyle w:val="StyleUnderline"/>
          <w:highlight w:val="yellow"/>
        </w:rPr>
        <w:t>the barest of majorities supports a new president sending military forces into action for the first time as commander-in-chief.</w:t>
      </w:r>
    </w:p>
    <w:p w14:paraId="053F9EDA" w14:textId="77777777" w:rsidR="00F93E39" w:rsidRDefault="00F93E39" w:rsidP="00F93E39">
      <w:pPr>
        <w:pStyle w:val="Heading4"/>
      </w:pPr>
      <w:r>
        <w:t>Syria helps Trump</w:t>
      </w:r>
    </w:p>
    <w:p w14:paraId="74BDBB01" w14:textId="77777777" w:rsidR="00F93E39" w:rsidRPr="00EE2B19" w:rsidRDefault="00F93E39" w:rsidP="00F93E39">
      <w:pPr>
        <w:rPr>
          <w:rStyle w:val="Style13ptBold"/>
          <w:b w:val="0"/>
        </w:rPr>
      </w:pPr>
      <w:proofErr w:type="spellStart"/>
      <w:r>
        <w:rPr>
          <w:rStyle w:val="Style13ptBold"/>
        </w:rPr>
        <w:t>Kwong</w:t>
      </w:r>
      <w:proofErr w:type="spellEnd"/>
      <w:r>
        <w:rPr>
          <w:rStyle w:val="Style13ptBold"/>
        </w:rPr>
        <w:t xml:space="preserve"> 4/7</w:t>
      </w:r>
      <w:r>
        <w:rPr>
          <w:rStyle w:val="Style13ptBold"/>
          <w:b w:val="0"/>
        </w:rPr>
        <w:t xml:space="preserve"> </w:t>
      </w:r>
      <w:r w:rsidRPr="00EE2B19">
        <w:rPr>
          <w:rStyle w:val="Style13ptBold"/>
          <w:b w:val="0"/>
          <w:sz w:val="20"/>
        </w:rPr>
        <w:t>(Matt, staff @ CBC News (Canada), “Missile attack on Syria might be 'win-win' for embattled Trump”, http://www.cbc.ca/news/world/analysis-syria-us-attack-1.4059823)</w:t>
      </w:r>
    </w:p>
    <w:p w14:paraId="2DBBFCD7" w14:textId="77777777" w:rsidR="00F93E39" w:rsidRDefault="00F93E39" w:rsidP="00F93E39">
      <w:r>
        <w:t xml:space="preserve">It was a sobering declaration from the president, even if </w:t>
      </w:r>
      <w:r w:rsidRPr="00467C0A">
        <w:rPr>
          <w:rStyle w:val="StyleUnderline"/>
          <w:highlight w:val="yellow"/>
        </w:rPr>
        <w:t>it was politically self-serving</w:t>
      </w:r>
      <w:r>
        <w:t xml:space="preserve"> one, said Henri </w:t>
      </w:r>
      <w:proofErr w:type="spellStart"/>
      <w:r w:rsidRPr="00467C0A">
        <w:rPr>
          <w:rStyle w:val="StyleUnderline"/>
          <w:highlight w:val="yellow"/>
        </w:rPr>
        <w:t>Barkey</w:t>
      </w:r>
      <w:proofErr w:type="spellEnd"/>
      <w:r w:rsidRPr="00467C0A">
        <w:rPr>
          <w:rStyle w:val="StyleUnderline"/>
          <w:highlight w:val="yellow"/>
        </w:rPr>
        <w:t>, director of the Middle East program at the Wilson Center</w:t>
      </w:r>
      <w:r>
        <w:t xml:space="preserve"> in Washington, D.C. "</w:t>
      </w:r>
      <w:r w:rsidRPr="00467C0A">
        <w:rPr>
          <w:rStyle w:val="StyleUnderline"/>
          <w:highlight w:val="yellow"/>
        </w:rPr>
        <w:t>A no-brainer. It was win-win for him</w:t>
      </w:r>
      <w:r>
        <w:t xml:space="preserve"> in many ways," </w:t>
      </w:r>
      <w:r w:rsidRPr="00467C0A">
        <w:rPr>
          <w:rStyle w:val="StyleUnderline"/>
          <w:highlight w:val="yellow"/>
        </w:rPr>
        <w:t xml:space="preserve">said </w:t>
      </w:r>
      <w:proofErr w:type="spellStart"/>
      <w:r w:rsidRPr="00467C0A">
        <w:rPr>
          <w:rStyle w:val="StyleUnderline"/>
          <w:highlight w:val="yellow"/>
        </w:rPr>
        <w:t>Barkey</w:t>
      </w:r>
      <w:proofErr w:type="spellEnd"/>
      <w:r>
        <w:t xml:space="preserve">, who argues Trump's action move works on many fronts. Not only will the aggressive </w:t>
      </w:r>
      <w:r w:rsidRPr="00467C0A">
        <w:rPr>
          <w:rStyle w:val="StyleUnderline"/>
          <w:highlight w:val="yellow"/>
        </w:rPr>
        <w:t>gunboat diplomacy</w:t>
      </w:r>
      <w:r>
        <w:t xml:space="preserve"> rattle Assad, the Mideast specialist said, but it </w:t>
      </w:r>
      <w:r w:rsidRPr="00467C0A">
        <w:rPr>
          <w:rStyle w:val="StyleUnderline"/>
          <w:highlight w:val="yellow"/>
        </w:rPr>
        <w:t>will</w:t>
      </w:r>
      <w:r>
        <w:t xml:space="preserve"> intimidate the Syrian government against the further use of chemical weapons and possibly </w:t>
      </w:r>
      <w:r w:rsidRPr="00467C0A">
        <w:rPr>
          <w:rStyle w:val="StyleUnderline"/>
          <w:highlight w:val="yellow"/>
        </w:rPr>
        <w:t>enable Trump to reclaim the moral high ground</w:t>
      </w:r>
      <w:r>
        <w:t xml:space="preserve"> on the world stage, all the </w:t>
      </w:r>
      <w:r w:rsidRPr="00467C0A">
        <w:rPr>
          <w:rStyle w:val="StyleUnderline"/>
          <w:highlight w:val="yellow"/>
        </w:rPr>
        <w:t>while allowing him to show that his actions are not dictated by</w:t>
      </w:r>
      <w:r w:rsidRPr="00DE1445">
        <w:rPr>
          <w:rStyle w:val="StyleUnderline"/>
        </w:rPr>
        <w:t xml:space="preserve"> </w:t>
      </w:r>
      <w:r>
        <w:t xml:space="preserve">the interests of the </w:t>
      </w:r>
      <w:r w:rsidRPr="00467C0A">
        <w:rPr>
          <w:rStyle w:val="StyleUnderline"/>
          <w:highlight w:val="yellow"/>
        </w:rPr>
        <w:t>Russia</w:t>
      </w:r>
      <w:r>
        <w:t xml:space="preserve">ns, who have militarily supported Assad's war against opponents of his regime. "The main thing is </w:t>
      </w:r>
      <w:r w:rsidRPr="00467C0A">
        <w:rPr>
          <w:rStyle w:val="StyleUnderline"/>
          <w:highlight w:val="yellow"/>
        </w:rPr>
        <w:t>Trump gets to say, 'Look, I did what</w:t>
      </w:r>
      <w:r>
        <w:t xml:space="preserve"> [former president] Barack </w:t>
      </w:r>
      <w:r w:rsidRPr="00467C0A">
        <w:rPr>
          <w:rStyle w:val="StyleUnderline"/>
          <w:highlight w:val="yellow"/>
        </w:rPr>
        <w:t>Obama couldn't do'</w:t>
      </w:r>
      <w:r>
        <w:t xml:space="preserve"> because this has as much to do with Obama than anything else," </w:t>
      </w:r>
      <w:proofErr w:type="spellStart"/>
      <w:r>
        <w:t>Barkey</w:t>
      </w:r>
      <w:proofErr w:type="spellEnd"/>
      <w:r>
        <w:t xml:space="preserve"> said. Obama, Trump's predecessor, declared in 2012 that the use of chemical weapons by the Assad regime would cross a "red line" warranting military force. But when the time came to turn moral outrage into action, Obama said he would seek approval from a skeptical Congress for a military strike in Syria. That didn't come to pass as the Assad regime agreed to give up its stockpile of chemical weapons. (Whether that was ever true is now in question.) Trump, who was at the time toying with the idea of running for president, posted several Tweets objecting to a strike in Syria in 2013. On Thursday, President Trump authorized the use of force without seeking congressional approval. He may have to answer for that later in Washington, but </w:t>
      </w:r>
      <w:r w:rsidRPr="00467C0A">
        <w:rPr>
          <w:rStyle w:val="StyleUnderline"/>
          <w:highlight w:val="yellow"/>
        </w:rPr>
        <w:t>he will reap</w:t>
      </w:r>
      <w:r>
        <w:t xml:space="preserve"> some </w:t>
      </w:r>
      <w:r w:rsidRPr="00467C0A">
        <w:rPr>
          <w:rStyle w:val="StyleUnderline"/>
          <w:highlight w:val="yellow"/>
        </w:rPr>
        <w:t>short-term benefits</w:t>
      </w:r>
      <w:r>
        <w:t xml:space="preserve">. Republican senators John McCain and Lindsey Graham, vocal </w:t>
      </w:r>
      <w:r w:rsidRPr="00467C0A">
        <w:rPr>
          <w:rStyle w:val="StyleUnderline"/>
          <w:highlight w:val="yellow"/>
        </w:rPr>
        <w:t>critics of the president, lauded him</w:t>
      </w:r>
      <w:r>
        <w:t xml:space="preserve"> in a statement on Thursday, saying it was time to expand the war to support Syria's rebel fighters against Assad's forces. </w:t>
      </w:r>
      <w:r w:rsidRPr="00467C0A">
        <w:rPr>
          <w:rStyle w:val="StyleUnderline"/>
          <w:highlight w:val="yellow"/>
        </w:rPr>
        <w:t>The</w:t>
      </w:r>
      <w:r>
        <w:t xml:space="preserve"> military </w:t>
      </w:r>
      <w:r w:rsidRPr="00467C0A">
        <w:rPr>
          <w:rStyle w:val="StyleUnderline"/>
          <w:highlight w:val="yellow"/>
        </w:rPr>
        <w:t>strike will</w:t>
      </w:r>
      <w:r>
        <w:t xml:space="preserve"> also likely </w:t>
      </w:r>
      <w:r w:rsidRPr="00467C0A">
        <w:rPr>
          <w:rStyle w:val="StyleUnderline"/>
          <w:highlight w:val="yellow"/>
        </w:rPr>
        <w:t>deflect attention from Trump's domestic crises</w:t>
      </w:r>
      <w:r>
        <w:t xml:space="preserve">, which include: The recusal of House intelligence committee chairman Devin </w:t>
      </w:r>
      <w:proofErr w:type="spellStart"/>
      <w:r>
        <w:t>Nunes</w:t>
      </w:r>
      <w:proofErr w:type="spellEnd"/>
      <w:r>
        <w:t xml:space="preserve"> from the investigation into the Trump administration's ties to Russia on account of ethics concerns; Infighting between the president's top White House advisers Steve Bannon and Jared Kushner, Trump's son-in-law; And the ejection of Bannon from the National Security Council.</w:t>
      </w:r>
    </w:p>
    <w:p w14:paraId="1FDF981A" w14:textId="77777777" w:rsidR="00F93E39" w:rsidRDefault="00F93E39" w:rsidP="00F93E39">
      <w:pPr>
        <w:pStyle w:val="Heading4"/>
      </w:pPr>
      <w:r>
        <w:t xml:space="preserve">Helps him </w:t>
      </w:r>
      <w:r>
        <w:rPr>
          <w:u w:val="single"/>
        </w:rPr>
        <w:t>over time</w:t>
      </w:r>
      <w:r>
        <w:t>, even if there are short-term costs</w:t>
      </w:r>
    </w:p>
    <w:p w14:paraId="5FDAE8AC" w14:textId="77777777" w:rsidR="00F93E39" w:rsidRPr="002D6B93" w:rsidRDefault="00F93E39" w:rsidP="00F93E39">
      <w:pPr>
        <w:rPr>
          <w:rStyle w:val="Style13ptBold"/>
          <w:b w:val="0"/>
        </w:rPr>
      </w:pPr>
      <w:proofErr w:type="spellStart"/>
      <w:r>
        <w:rPr>
          <w:rStyle w:val="Style13ptBold"/>
        </w:rPr>
        <w:t>Bishara</w:t>
      </w:r>
      <w:proofErr w:type="spellEnd"/>
      <w:r>
        <w:rPr>
          <w:rStyle w:val="Style13ptBold"/>
        </w:rPr>
        <w:t xml:space="preserve"> 4/7</w:t>
      </w:r>
      <w:r>
        <w:rPr>
          <w:rStyle w:val="Style13ptBold"/>
          <w:b w:val="0"/>
        </w:rPr>
        <w:t xml:space="preserve"> </w:t>
      </w:r>
      <w:r w:rsidRPr="002D6B93">
        <w:rPr>
          <w:rStyle w:val="Style13ptBold"/>
          <w:b w:val="0"/>
          <w:sz w:val="20"/>
        </w:rPr>
        <w:t xml:space="preserve">(Marwan, staff @ Al Jazeera, “3 questions to Marwan </w:t>
      </w:r>
      <w:proofErr w:type="spellStart"/>
      <w:r w:rsidRPr="002D6B93">
        <w:rPr>
          <w:rStyle w:val="Style13ptBold"/>
          <w:b w:val="0"/>
          <w:sz w:val="20"/>
        </w:rPr>
        <w:t>Bishara</w:t>
      </w:r>
      <w:proofErr w:type="spellEnd"/>
      <w:r w:rsidRPr="002D6B93">
        <w:rPr>
          <w:rStyle w:val="Style13ptBold"/>
          <w:b w:val="0"/>
          <w:sz w:val="20"/>
        </w:rPr>
        <w:t xml:space="preserve"> after US strike in Syria”, http://www.aljazeera.com/news/2017/04/3-questions-marwan-bishara-strike-syria-170407112239519.html)</w:t>
      </w:r>
    </w:p>
    <w:p w14:paraId="6C1CF668" w14:textId="77777777" w:rsidR="00F93E39" w:rsidRDefault="00F93E39" w:rsidP="00F93E39">
      <w:r w:rsidRPr="00467C0A">
        <w:rPr>
          <w:rStyle w:val="StyleUnderline"/>
          <w:highlight w:val="yellow"/>
        </w:rPr>
        <w:t>This was</w:t>
      </w:r>
      <w:r>
        <w:t xml:space="preserve"> both </w:t>
      </w:r>
      <w:r w:rsidRPr="00467C0A">
        <w:rPr>
          <w:rStyle w:val="StyleUnderline"/>
          <w:highlight w:val="yellow"/>
        </w:rPr>
        <w:t>a win-win</w:t>
      </w:r>
      <w:r>
        <w:t xml:space="preserve"> strategic and </w:t>
      </w:r>
      <w:r w:rsidRPr="00467C0A">
        <w:rPr>
          <w:rStyle w:val="StyleUnderline"/>
          <w:highlight w:val="yellow"/>
        </w:rPr>
        <w:t>political step by</w:t>
      </w:r>
      <w:r>
        <w:t xml:space="preserve"> the </w:t>
      </w:r>
      <w:r w:rsidRPr="00467C0A">
        <w:rPr>
          <w:rStyle w:val="StyleUnderline"/>
          <w:highlight w:val="yellow"/>
        </w:rPr>
        <w:t>Trump</w:t>
      </w:r>
      <w:r w:rsidRPr="00DE1445">
        <w:rPr>
          <w:rStyle w:val="StyleUnderline"/>
        </w:rPr>
        <w:t xml:space="preserve"> </w:t>
      </w:r>
      <w:r>
        <w:t xml:space="preserve">administration. </w:t>
      </w:r>
      <w:r w:rsidRPr="00467C0A">
        <w:rPr>
          <w:rStyle w:val="StyleUnderline"/>
          <w:highlight w:val="yellow"/>
        </w:rPr>
        <w:t>The "proportionate" military response is meant to shore up Trump's popularity</w:t>
      </w:r>
      <w:r>
        <w:t xml:space="preserve"> in the polls </w:t>
      </w:r>
      <w:r w:rsidRPr="00467C0A">
        <w:rPr>
          <w:rStyle w:val="StyleUnderline"/>
          <w:highlight w:val="yellow"/>
        </w:rPr>
        <w:t>and</w:t>
      </w:r>
      <w:r>
        <w:t xml:space="preserve"> to </w:t>
      </w:r>
      <w:r w:rsidRPr="00467C0A">
        <w:rPr>
          <w:rStyle w:val="StyleUnderline"/>
          <w:highlight w:val="yellow"/>
        </w:rPr>
        <w:t>project an image of boldness and decisiveness</w:t>
      </w:r>
      <w:r>
        <w:t xml:space="preserve">. It's a pinprick attack that's designed as a low-risk response that puts the Syrian regime on notice, increases the heat on Russia and opens the way for a more substantial US involvement in shaping the future of Syria. </w:t>
      </w:r>
      <w:r w:rsidRPr="00467C0A">
        <w:rPr>
          <w:rStyle w:val="StyleUnderline"/>
          <w:highlight w:val="yellow"/>
        </w:rPr>
        <w:t>It</w:t>
      </w:r>
      <w:r>
        <w:t xml:space="preserve"> also </w:t>
      </w:r>
      <w:r w:rsidRPr="00467C0A">
        <w:rPr>
          <w:rStyle w:val="StyleUnderline"/>
          <w:highlight w:val="yellow"/>
        </w:rPr>
        <w:t>establishes Trump's independence from Moscow and helps remove some of the suspicion of his</w:t>
      </w:r>
      <w:r>
        <w:t xml:space="preserve"> alleged shady </w:t>
      </w:r>
      <w:r w:rsidRPr="00467C0A">
        <w:rPr>
          <w:rStyle w:val="StyleUnderline"/>
          <w:highlight w:val="yellow"/>
        </w:rPr>
        <w:t>relationship with</w:t>
      </w:r>
      <w:r>
        <w:t xml:space="preserve"> Russian President Vladimir </w:t>
      </w:r>
      <w:r w:rsidRPr="00467C0A">
        <w:rPr>
          <w:rStyle w:val="StyleUnderline"/>
          <w:highlight w:val="yellow"/>
        </w:rPr>
        <w:t>Putin</w:t>
      </w:r>
      <w:r>
        <w:t xml:space="preserve">. </w:t>
      </w:r>
      <w:r w:rsidRPr="00467C0A">
        <w:rPr>
          <w:rStyle w:val="StyleUnderline"/>
          <w:highlight w:val="yellow"/>
        </w:rPr>
        <w:t>Russia's condemnation</w:t>
      </w:r>
      <w:r>
        <w:t xml:space="preserve"> of the US response, followed by the decision to suspend its coordination with the US air force over Syria, </w:t>
      </w:r>
      <w:r w:rsidRPr="00467C0A">
        <w:rPr>
          <w:rStyle w:val="StyleUnderline"/>
          <w:highlight w:val="yellow"/>
        </w:rPr>
        <w:t xml:space="preserve">will eventually work in Trump's </w:t>
      </w:r>
      <w:proofErr w:type="spellStart"/>
      <w:r w:rsidRPr="00467C0A">
        <w:rPr>
          <w:rStyle w:val="StyleUnderline"/>
          <w:highlight w:val="yellow"/>
        </w:rPr>
        <w:t>favour</w:t>
      </w:r>
      <w:proofErr w:type="spellEnd"/>
      <w:r>
        <w:t xml:space="preserve"> as tensions subside.</w:t>
      </w:r>
    </w:p>
    <w:p w14:paraId="2E25F183" w14:textId="77777777" w:rsidR="00F93E39" w:rsidRDefault="00F93E39" w:rsidP="00F93E39">
      <w:pPr>
        <w:pStyle w:val="Heading4"/>
      </w:pPr>
      <w:r>
        <w:t>Immediate reaction is limited &amp; contradictory</w:t>
      </w:r>
    </w:p>
    <w:p w14:paraId="00AF00A4" w14:textId="77777777" w:rsidR="00F93E39" w:rsidRPr="004713A0" w:rsidRDefault="00F93E39" w:rsidP="00F93E39">
      <w:pPr>
        <w:rPr>
          <w:rStyle w:val="Style13ptBold"/>
          <w:b w:val="0"/>
        </w:rPr>
      </w:pPr>
      <w:proofErr w:type="spellStart"/>
      <w:r>
        <w:rPr>
          <w:rStyle w:val="Style13ptBold"/>
        </w:rPr>
        <w:t>Ohlheiser</w:t>
      </w:r>
      <w:proofErr w:type="spellEnd"/>
      <w:r>
        <w:rPr>
          <w:rStyle w:val="Style13ptBold"/>
        </w:rPr>
        <w:t xml:space="preserve"> 4/7</w:t>
      </w:r>
      <w:r>
        <w:rPr>
          <w:rStyle w:val="Style13ptBold"/>
          <w:b w:val="0"/>
        </w:rPr>
        <w:t xml:space="preserve"> </w:t>
      </w:r>
      <w:r w:rsidRPr="004713A0">
        <w:rPr>
          <w:rStyle w:val="Style13ptBold"/>
          <w:b w:val="0"/>
          <w:sz w:val="18"/>
        </w:rPr>
        <w:t>(Abby, staff @ Wash Post, “’I’m officially off the Trump Train’: Trump’s online base is furious about the Syria strikes”, http://www.sfgate.com/news/article/I-m-officially-off-the-Trump-Train-Trump-s-11057838.php)</w:t>
      </w:r>
    </w:p>
    <w:p w14:paraId="54B84315" w14:textId="77777777" w:rsidR="00F93E39" w:rsidRPr="004713A0" w:rsidRDefault="00F93E39" w:rsidP="00F93E39">
      <w:r w:rsidRPr="00467C0A">
        <w:rPr>
          <w:rStyle w:val="StyleUnderline"/>
          <w:highlight w:val="yellow"/>
        </w:rPr>
        <w:t>Other Trump Internet personalities were trying to send a different message</w:t>
      </w:r>
      <w:r>
        <w:t xml:space="preserve">. Bill </w:t>
      </w:r>
      <w:r w:rsidRPr="00467C0A">
        <w:rPr>
          <w:rStyle w:val="StyleUnderline"/>
          <w:highlight w:val="yellow"/>
        </w:rPr>
        <w:t>Mitchell</w:t>
      </w:r>
      <w:r>
        <w:t xml:space="preserve">, for instance, </w:t>
      </w:r>
      <w:r w:rsidRPr="00467C0A">
        <w:rPr>
          <w:rStyle w:val="StyleUnderline"/>
          <w:highlight w:val="yellow"/>
        </w:rPr>
        <w:t>fired off a ton of tweets urging supporters to calm down</w:t>
      </w:r>
      <w:r>
        <w:t xml:space="preserve">: "1) Trump takes bold action. 2) Everyone freaks out. 3) Time passes and Trump proven right. 4) Everyone calms down. 5) Rinse and repeat..." </w:t>
      </w:r>
      <w:r w:rsidRPr="00467C0A">
        <w:rPr>
          <w:rStyle w:val="StyleUnderline"/>
          <w:highlight w:val="yellow"/>
        </w:rPr>
        <w:t>The same was true on</w:t>
      </w:r>
      <w:r>
        <w:t xml:space="preserve"> r/</w:t>
      </w:r>
      <w:proofErr w:type="spellStart"/>
      <w:r>
        <w:t>The_Donald</w:t>
      </w:r>
      <w:proofErr w:type="spellEnd"/>
      <w:r>
        <w:t xml:space="preserve">, an enormous </w:t>
      </w:r>
      <w:r w:rsidRPr="00467C0A">
        <w:rPr>
          <w:rStyle w:val="StyleUnderline"/>
          <w:highlight w:val="yellow"/>
        </w:rPr>
        <w:t>Reddit</w:t>
      </w:r>
      <w:r w:rsidRPr="00DE1445">
        <w:rPr>
          <w:rStyle w:val="StyleUnderline"/>
        </w:rPr>
        <w:t xml:space="preserve"> </w:t>
      </w:r>
      <w:r>
        <w:t>board best known for spamming Reddit with pro-Trump memes. On Friday morning, one of the top posts there was titled "I'm Done with Trump." Click through, though, and the punchline is obvious. The body of the post says: ". . . 's book 'The Art of the Deal'. What a fantastic read. Did I miss something?" It's worth noting, though, that r/</w:t>
      </w:r>
      <w:proofErr w:type="spellStart"/>
      <w:r>
        <w:t>The_Donald</w:t>
      </w:r>
      <w:proofErr w:type="spellEnd"/>
      <w:r>
        <w:t xml:space="preserve"> also has a very strict rule against "disrespecting" Trump in any posts there. Still, </w:t>
      </w:r>
      <w:r w:rsidRPr="00467C0A">
        <w:rPr>
          <w:rStyle w:val="StyleUnderline"/>
          <w:highlight w:val="yellow"/>
        </w:rPr>
        <w:t>it's hard to say right now how many of Trump's</w:t>
      </w:r>
      <w:r w:rsidRPr="00DE1445">
        <w:rPr>
          <w:rStyle w:val="StyleUnderline"/>
        </w:rPr>
        <w:t xml:space="preserve"> </w:t>
      </w:r>
      <w:r>
        <w:t xml:space="preserve">now-furious </w:t>
      </w:r>
      <w:r w:rsidRPr="00467C0A">
        <w:rPr>
          <w:rStyle w:val="StyleUnderline"/>
          <w:highlight w:val="yellow"/>
        </w:rPr>
        <w:t>supporters will jump off the Trump train</w:t>
      </w:r>
      <w:r>
        <w:t xml:space="preserve"> for good because of this. </w:t>
      </w:r>
      <w:r w:rsidRPr="00467C0A">
        <w:rPr>
          <w:rStyle w:val="StyleUnderline"/>
          <w:highlight w:val="yellow"/>
        </w:rPr>
        <w:t>Some</w:t>
      </w:r>
      <w:r>
        <w:t xml:space="preserve"> even </w:t>
      </w:r>
      <w:r w:rsidRPr="00467C0A">
        <w:rPr>
          <w:rStyle w:val="StyleUnderline"/>
          <w:highlight w:val="yellow"/>
        </w:rPr>
        <w:t>found a silver lining in the idea that maybe this would give the impression that the Trump Internet isn't</w:t>
      </w:r>
      <w:r>
        <w:t xml:space="preserve"> completely </w:t>
      </w:r>
      <w:r w:rsidRPr="00467C0A">
        <w:rPr>
          <w:rStyle w:val="StyleUnderline"/>
          <w:highlight w:val="yellow"/>
        </w:rPr>
        <w:t>a propaganda machine</w:t>
      </w:r>
      <w:r>
        <w:t xml:space="preserve"> for whatever the president does. </w:t>
      </w:r>
      <w:proofErr w:type="spellStart"/>
      <w:r w:rsidRPr="00467C0A">
        <w:rPr>
          <w:rStyle w:val="StyleUnderline"/>
          <w:highlight w:val="yellow"/>
        </w:rPr>
        <w:t>Cernovich</w:t>
      </w:r>
      <w:proofErr w:type="spellEnd"/>
      <w:r w:rsidRPr="00467C0A">
        <w:rPr>
          <w:rStyle w:val="StyleUnderline"/>
          <w:highlight w:val="yellow"/>
        </w:rPr>
        <w:t xml:space="preserve"> ended</w:t>
      </w:r>
      <w:r>
        <w:t xml:space="preserve"> Thursday night </w:t>
      </w:r>
      <w:r w:rsidRPr="00467C0A">
        <w:rPr>
          <w:rStyle w:val="StyleUnderline"/>
          <w:highlight w:val="yellow"/>
        </w:rPr>
        <w:t>with the conclusion that "Trump's better nature got the best of him</w:t>
      </w:r>
      <w:r>
        <w:t>" in authorizing an attack because he has a "soft spot" for children.</w:t>
      </w:r>
    </w:p>
    <w:p w14:paraId="3BF25C9D" w14:textId="77777777" w:rsidR="00F93E39" w:rsidRDefault="00F93E39" w:rsidP="00F93E39">
      <w:pPr>
        <w:pStyle w:val="Heading4"/>
      </w:pPr>
      <w:r>
        <w:t>Increases Trump’s popularity</w:t>
      </w:r>
    </w:p>
    <w:p w14:paraId="5BD7CC20" w14:textId="77777777" w:rsidR="00F93E39" w:rsidRPr="00375306" w:rsidRDefault="00F93E39" w:rsidP="00F93E39">
      <w:pPr>
        <w:rPr>
          <w:rStyle w:val="Style13ptBold"/>
          <w:b w:val="0"/>
        </w:rPr>
      </w:pPr>
      <w:proofErr w:type="spellStart"/>
      <w:r>
        <w:rPr>
          <w:rStyle w:val="Style13ptBold"/>
        </w:rPr>
        <w:t>Shalev</w:t>
      </w:r>
      <w:proofErr w:type="spellEnd"/>
      <w:r>
        <w:rPr>
          <w:rStyle w:val="Style13ptBold"/>
        </w:rPr>
        <w:t xml:space="preserve"> 4/7</w:t>
      </w:r>
      <w:r>
        <w:rPr>
          <w:rStyle w:val="Style13ptBold"/>
          <w:b w:val="0"/>
        </w:rPr>
        <w:t xml:space="preserve"> </w:t>
      </w:r>
      <w:r w:rsidRPr="00375306">
        <w:rPr>
          <w:rStyle w:val="Style13ptBold"/>
          <w:b w:val="0"/>
          <w:sz w:val="14"/>
        </w:rPr>
        <w:t>(</w:t>
      </w:r>
      <w:proofErr w:type="spellStart"/>
      <w:r w:rsidRPr="00375306">
        <w:rPr>
          <w:rStyle w:val="Style13ptBold"/>
          <w:b w:val="0"/>
          <w:sz w:val="14"/>
        </w:rPr>
        <w:t>Chemi</w:t>
      </w:r>
      <w:proofErr w:type="spellEnd"/>
      <w:r w:rsidRPr="00375306">
        <w:rPr>
          <w:rStyle w:val="Style13ptBold"/>
          <w:b w:val="0"/>
          <w:sz w:val="14"/>
        </w:rPr>
        <w:t xml:space="preserve">, staff @ </w:t>
      </w:r>
      <w:proofErr w:type="spellStart"/>
      <w:r w:rsidRPr="00375306">
        <w:rPr>
          <w:rStyle w:val="Style13ptBold"/>
          <w:b w:val="0"/>
          <w:sz w:val="14"/>
        </w:rPr>
        <w:t>Haaretz</w:t>
      </w:r>
      <w:proofErr w:type="spellEnd"/>
      <w:r w:rsidRPr="00375306">
        <w:rPr>
          <w:rStyle w:val="Style13ptBold"/>
          <w:b w:val="0"/>
          <w:sz w:val="14"/>
        </w:rPr>
        <w:t>, “With Syria Attack, Trump Resets His Presidency - for Now”, http://www.haaretz.com/us-news/.premium-1.782208)</w:t>
      </w:r>
    </w:p>
    <w:p w14:paraId="00BEC058" w14:textId="77777777" w:rsidR="00F93E39" w:rsidRDefault="00F93E39" w:rsidP="00F93E39">
      <w:pPr>
        <w:rPr>
          <w:sz w:val="16"/>
        </w:rPr>
      </w:pPr>
      <w:r>
        <w:t xml:space="preserve">Donald </w:t>
      </w:r>
      <w:r w:rsidRPr="00467C0A">
        <w:rPr>
          <w:rStyle w:val="StyleUnderline"/>
          <w:highlight w:val="yellow"/>
        </w:rPr>
        <w:t>Trump has hit the reset button on his presidency</w:t>
      </w:r>
      <w:r>
        <w:t xml:space="preserve">. </w:t>
      </w:r>
      <w:r w:rsidRPr="00467C0A">
        <w:rPr>
          <w:rStyle w:val="StyleUnderline"/>
          <w:highlight w:val="yellow"/>
        </w:rPr>
        <w:t>The</w:t>
      </w:r>
      <w:r w:rsidRPr="00375306">
        <w:rPr>
          <w:rStyle w:val="StyleUnderline"/>
        </w:rPr>
        <w:t xml:space="preserve"> </w:t>
      </w:r>
      <w:r w:rsidRPr="00375306">
        <w:rPr>
          <w:sz w:val="16"/>
        </w:rPr>
        <w:t xml:space="preserve">Tomahawk cruise missile </w:t>
      </w:r>
      <w:r w:rsidRPr="00467C0A">
        <w:rPr>
          <w:rStyle w:val="StyleUnderline"/>
          <w:highlight w:val="yellow"/>
        </w:rPr>
        <w:t>attack on</w:t>
      </w:r>
      <w:r>
        <w:t xml:space="preserve"> </w:t>
      </w:r>
      <w:r w:rsidRPr="00375306">
        <w:rPr>
          <w:sz w:val="16"/>
        </w:rPr>
        <w:t xml:space="preserve">the </w:t>
      </w:r>
      <w:proofErr w:type="spellStart"/>
      <w:r w:rsidRPr="00375306">
        <w:rPr>
          <w:sz w:val="16"/>
        </w:rPr>
        <w:t>Shayrat</w:t>
      </w:r>
      <w:proofErr w:type="spellEnd"/>
      <w:r w:rsidRPr="00375306">
        <w:rPr>
          <w:sz w:val="16"/>
        </w:rPr>
        <w:t xml:space="preserve"> airfield near the</w:t>
      </w:r>
      <w:r>
        <w:t xml:space="preserve"> </w:t>
      </w:r>
      <w:r w:rsidRPr="00467C0A">
        <w:rPr>
          <w:rStyle w:val="StyleUnderline"/>
          <w:highlight w:val="yellow"/>
        </w:rPr>
        <w:t>Syria</w:t>
      </w:r>
      <w:r>
        <w:t xml:space="preserve">n city of Homs </w:t>
      </w:r>
      <w:r w:rsidRPr="00467C0A">
        <w:rPr>
          <w:rStyle w:val="StyleUnderline"/>
          <w:highlight w:val="yellow"/>
        </w:rPr>
        <w:t>recasts Trump overnight as a resolute and assertive president who wields American force for all the right reasons</w:t>
      </w:r>
      <w:r>
        <w:t xml:space="preserve"> </w:t>
      </w:r>
      <w:r w:rsidRPr="00467C0A">
        <w:rPr>
          <w:rStyle w:val="StyleUnderline"/>
          <w:highlight w:val="yellow"/>
        </w:rPr>
        <w:t>and</w:t>
      </w:r>
      <w:r>
        <w:t xml:space="preserve"> who </w:t>
      </w:r>
      <w:r w:rsidRPr="00467C0A">
        <w:rPr>
          <w:rStyle w:val="StyleUnderline"/>
          <w:highlight w:val="yellow"/>
        </w:rPr>
        <w:t>is undeterred by</w:t>
      </w:r>
      <w:r>
        <w:t xml:space="preserve"> </w:t>
      </w:r>
      <w:r w:rsidRPr="00375306">
        <w:rPr>
          <w:sz w:val="16"/>
        </w:rPr>
        <w:t>a possible confrontation with Vladimir</w:t>
      </w:r>
      <w:r>
        <w:t xml:space="preserve"> </w:t>
      </w:r>
      <w:r w:rsidRPr="00467C0A">
        <w:rPr>
          <w:rStyle w:val="StyleUnderline"/>
          <w:highlight w:val="yellow"/>
        </w:rPr>
        <w:t>Putin</w:t>
      </w:r>
      <w:r>
        <w:t xml:space="preserve">. </w:t>
      </w:r>
      <w:r w:rsidRPr="00375306">
        <w:rPr>
          <w:sz w:val="16"/>
        </w:rPr>
        <w:t>It resuscitates U.S. deterrence in the Middle East, which was weakened, rightly or wrongly, under Barack Obama</w:t>
      </w:r>
      <w:r>
        <w:t xml:space="preserve">. </w:t>
      </w:r>
      <w:r w:rsidRPr="00467C0A">
        <w:rPr>
          <w:rStyle w:val="StyleUnderline"/>
          <w:highlight w:val="yellow"/>
        </w:rPr>
        <w:t>In the coming few days, Trump will enjoy his first significant boost in U.S. public opinion. He will garner new support and confidence</w:t>
      </w:r>
      <w:r>
        <w:t xml:space="preserve"> </w:t>
      </w:r>
      <w:r w:rsidRPr="00375306">
        <w:rPr>
          <w:sz w:val="16"/>
        </w:rPr>
        <w:t xml:space="preserve">among American allies in Europe in the Middle East. But this is what happens, let’s not forget, at the start of any military campaign, in the hours before the law of unintended consequences goes into effect. </w:t>
      </w:r>
      <w:r w:rsidRPr="00467C0A">
        <w:rPr>
          <w:rStyle w:val="StyleUnderline"/>
          <w:highlight w:val="yellow"/>
        </w:rPr>
        <w:t>If the U.S. missile attack remains a solitary shot in the dark,</w:t>
      </w:r>
      <w:r>
        <w:t xml:space="preserve"> </w:t>
      </w:r>
      <w:r w:rsidRPr="00467C0A">
        <w:rPr>
          <w:rStyle w:val="StyleUnderline"/>
          <w:highlight w:val="yellow"/>
        </w:rPr>
        <w:t>Trump will remain popular until people remember who he is</w:t>
      </w:r>
      <w:r>
        <w:t xml:space="preserve">. </w:t>
      </w:r>
      <w:r w:rsidRPr="00375306">
        <w:rPr>
          <w:sz w:val="16"/>
        </w:rPr>
        <w:t>If it leads to a new American entanglement in the Middle East or to a far more dangerous collision with Russia, it won’t take long before the cheers turn into jeers. This is the way it often works, from the wildly popular Israeli declaration of a “</w:t>
      </w:r>
      <w:proofErr w:type="gramStart"/>
      <w:r w:rsidRPr="00375306">
        <w:rPr>
          <w:sz w:val="16"/>
        </w:rPr>
        <w:t>48 hour</w:t>
      </w:r>
      <w:proofErr w:type="gramEnd"/>
      <w:r w:rsidRPr="00375306">
        <w:rPr>
          <w:sz w:val="16"/>
        </w:rPr>
        <w:t xml:space="preserve"> war” against Lebanon in 1982 to the broadly supported announcement by George Bush in March 2003 that the U.S. “will accept no outcome but victory” in Iraq.</w:t>
      </w:r>
    </w:p>
    <w:p w14:paraId="30E5A5D8" w14:textId="77777777" w:rsidR="00F93E39" w:rsidRDefault="00F93E39" w:rsidP="00F93E39">
      <w:pPr>
        <w:pStyle w:val="Heading4"/>
      </w:pPr>
      <w:r>
        <w:t>Contrasts him with Obama, casts him as independent of Putin</w:t>
      </w:r>
    </w:p>
    <w:p w14:paraId="751819F2" w14:textId="77777777" w:rsidR="00F93E39" w:rsidRPr="00375306" w:rsidRDefault="00F93E39" w:rsidP="00F93E39">
      <w:pPr>
        <w:rPr>
          <w:rStyle w:val="Style13ptBold"/>
          <w:b w:val="0"/>
        </w:rPr>
      </w:pPr>
      <w:proofErr w:type="spellStart"/>
      <w:r>
        <w:rPr>
          <w:rStyle w:val="Style13ptBold"/>
        </w:rPr>
        <w:t>Shalev</w:t>
      </w:r>
      <w:proofErr w:type="spellEnd"/>
      <w:r>
        <w:rPr>
          <w:rStyle w:val="Style13ptBold"/>
        </w:rPr>
        <w:t xml:space="preserve"> 4/7</w:t>
      </w:r>
      <w:r>
        <w:rPr>
          <w:rStyle w:val="Style13ptBold"/>
          <w:b w:val="0"/>
        </w:rPr>
        <w:t xml:space="preserve"> </w:t>
      </w:r>
      <w:r w:rsidRPr="00375306">
        <w:rPr>
          <w:rStyle w:val="Style13ptBold"/>
          <w:b w:val="0"/>
          <w:sz w:val="14"/>
        </w:rPr>
        <w:t>(</w:t>
      </w:r>
      <w:proofErr w:type="spellStart"/>
      <w:r w:rsidRPr="00375306">
        <w:rPr>
          <w:rStyle w:val="Style13ptBold"/>
          <w:b w:val="0"/>
          <w:sz w:val="14"/>
        </w:rPr>
        <w:t>Chemi</w:t>
      </w:r>
      <w:proofErr w:type="spellEnd"/>
      <w:r w:rsidRPr="00375306">
        <w:rPr>
          <w:rStyle w:val="Style13ptBold"/>
          <w:b w:val="0"/>
          <w:sz w:val="14"/>
        </w:rPr>
        <w:t xml:space="preserve">, staff @ </w:t>
      </w:r>
      <w:proofErr w:type="spellStart"/>
      <w:r w:rsidRPr="00375306">
        <w:rPr>
          <w:rStyle w:val="Style13ptBold"/>
          <w:b w:val="0"/>
          <w:sz w:val="14"/>
        </w:rPr>
        <w:t>Haaretz</w:t>
      </w:r>
      <w:proofErr w:type="spellEnd"/>
      <w:r w:rsidRPr="00375306">
        <w:rPr>
          <w:rStyle w:val="Style13ptBold"/>
          <w:b w:val="0"/>
          <w:sz w:val="14"/>
        </w:rPr>
        <w:t>, “With Syria Attack, Trump Resets His Presidency - for Now”, http://www.haaretz.com/us-news/.premium-1.782208)</w:t>
      </w:r>
    </w:p>
    <w:p w14:paraId="38A85363" w14:textId="77777777" w:rsidR="00F93E39" w:rsidRDefault="00F93E39" w:rsidP="00F93E39">
      <w:r w:rsidRPr="00467C0A">
        <w:rPr>
          <w:rStyle w:val="StyleUnderline"/>
          <w:highlight w:val="yellow"/>
        </w:rPr>
        <w:t>The attack gives Trump his first big success in portraying himself as the antithesis of</w:t>
      </w:r>
      <w:r>
        <w:t xml:space="preserve"> Barack </w:t>
      </w:r>
      <w:r w:rsidRPr="00467C0A">
        <w:rPr>
          <w:rStyle w:val="StyleUnderline"/>
          <w:highlight w:val="yellow"/>
        </w:rPr>
        <w:t>Obama</w:t>
      </w:r>
      <w:r>
        <w:t xml:space="preserve">. It strikes at the Achilles' heel of the former president, whose decision to refrain from retaliation against Syrian President Bashar Assad’s previous chemical attack in August 2013 near Damascus is considered by many to be his worst national security blunder. After Congress derailed Trump’s efforts to repeal and replace Obama’s landmark Affordable Care Act, </w:t>
      </w:r>
      <w:r w:rsidRPr="00467C0A">
        <w:rPr>
          <w:rStyle w:val="StyleUnderline"/>
          <w:highlight w:val="yellow"/>
        </w:rPr>
        <w:t>he has now found a way to sabotage his predecessor’s legacy as commander in chief</w:t>
      </w:r>
      <w:r w:rsidRPr="000204DA">
        <w:rPr>
          <w:rStyle w:val="StyleUnderline"/>
        </w:rPr>
        <w:t xml:space="preserve"> </w:t>
      </w:r>
      <w:r>
        <w:t xml:space="preserve">who depends on no one. </w:t>
      </w:r>
      <w:r w:rsidRPr="00467C0A">
        <w:rPr>
          <w:rStyle w:val="StyleUnderline"/>
          <w:highlight w:val="yellow"/>
        </w:rPr>
        <w:t>The attack will</w:t>
      </w:r>
      <w:r>
        <w:t xml:space="preserve"> also help </w:t>
      </w:r>
      <w:r w:rsidRPr="00467C0A">
        <w:rPr>
          <w:rStyle w:val="StyleUnderline"/>
          <w:highlight w:val="yellow"/>
        </w:rPr>
        <w:t>allay suspicions that Trump is “Putin’s puppet,</w:t>
      </w:r>
      <w:r>
        <w:t xml:space="preserve">” as Hillary Clinton alleged during the recent election campaign. Even if it turns out that the confrontation with Moscow is a sham, and that both sides agreed in advance on a limited U.S. action that would be met by a harsh but mostly verbal Russian reply, </w:t>
      </w:r>
      <w:r w:rsidRPr="00467C0A">
        <w:rPr>
          <w:rStyle w:val="StyleUnderline"/>
          <w:highlight w:val="yellow"/>
        </w:rPr>
        <w:t>Trump will</w:t>
      </w:r>
      <w:r>
        <w:t xml:space="preserve"> still </w:t>
      </w:r>
      <w:r w:rsidRPr="00467C0A">
        <w:rPr>
          <w:rStyle w:val="StyleUnderline"/>
          <w:highlight w:val="yellow"/>
        </w:rPr>
        <w:t>be seen as willing to confront his alleged handler</w:t>
      </w:r>
      <w:r>
        <w:t xml:space="preserve"> in the Kremlin. </w:t>
      </w:r>
      <w:r w:rsidRPr="00467C0A">
        <w:rPr>
          <w:rStyle w:val="StyleUnderline"/>
          <w:highlight w:val="yellow"/>
        </w:rPr>
        <w:t>The attack could take some of the wind out of the sails of the investigations</w:t>
      </w:r>
      <w:r>
        <w:t xml:space="preserve"> of the alleged coordination between Trump’s campaign and the Russians, at least until the emergence of a state witness or a smoking gun or a video tape that would confirm the dossier compiled by British investigator Christopher Steele and expose Trump’s alleged shenanigans in a Moscow hotel.</w:t>
      </w:r>
    </w:p>
    <w:p w14:paraId="2C93BF94" w14:textId="77777777" w:rsidR="00F93E39" w:rsidRDefault="00F93E39" w:rsidP="00F93E39">
      <w:pPr>
        <w:pStyle w:val="Heading4"/>
      </w:pPr>
      <w:r>
        <w:t>Causes rally-around-the-flag</w:t>
      </w:r>
    </w:p>
    <w:p w14:paraId="3B295699" w14:textId="77777777" w:rsidR="00F93E39" w:rsidRPr="007960E7" w:rsidRDefault="00F93E39" w:rsidP="00F93E39">
      <w:pPr>
        <w:rPr>
          <w:rStyle w:val="Style13ptBold"/>
          <w:b w:val="0"/>
        </w:rPr>
      </w:pPr>
      <w:r>
        <w:rPr>
          <w:rStyle w:val="Style13ptBold"/>
        </w:rPr>
        <w:t>Dreyfus 4/7</w:t>
      </w:r>
      <w:r>
        <w:rPr>
          <w:rStyle w:val="Style13ptBold"/>
          <w:b w:val="0"/>
        </w:rPr>
        <w:t xml:space="preserve"> </w:t>
      </w:r>
      <w:r w:rsidRPr="007960E7">
        <w:rPr>
          <w:rStyle w:val="Style13ptBold"/>
          <w:b w:val="0"/>
          <w:sz w:val="14"/>
        </w:rPr>
        <w:t>(Robert, staff @ Rolling Stone, “Trump's Dangerous Syria Attack”, http://www.rollingstone.com/politics/features/trumps-dangerous-syria-attack-w475655)</w:t>
      </w:r>
    </w:p>
    <w:p w14:paraId="3BEC1083" w14:textId="77777777" w:rsidR="00F93E39" w:rsidRPr="007960E7" w:rsidRDefault="00F93E39" w:rsidP="00F93E39">
      <w:pPr>
        <w:rPr>
          <w:sz w:val="16"/>
        </w:rPr>
      </w:pPr>
      <w:r w:rsidRPr="00467C0A">
        <w:rPr>
          <w:rStyle w:val="StyleUnderline"/>
          <w:highlight w:val="yellow"/>
        </w:rPr>
        <w:t>Trump</w:t>
      </w:r>
      <w:r>
        <w:t xml:space="preserve">, </w:t>
      </w:r>
      <w:r w:rsidRPr="007960E7">
        <w:rPr>
          <w:sz w:val="16"/>
        </w:rPr>
        <w:t xml:space="preserve">his administration in shambles and plagued by a political knife-fight involving his own White House staff, probably </w:t>
      </w:r>
      <w:r w:rsidRPr="00467C0A">
        <w:rPr>
          <w:rStyle w:val="StyleUnderline"/>
          <w:highlight w:val="yellow"/>
        </w:rPr>
        <w:t>calculated that he'd benefit from the rally-round-the-flag phenomenon that accompanies</w:t>
      </w:r>
      <w:r>
        <w:t xml:space="preserve"> U.S. </w:t>
      </w:r>
      <w:r w:rsidRPr="00467C0A">
        <w:rPr>
          <w:rStyle w:val="StyleUnderline"/>
          <w:highlight w:val="yellow"/>
        </w:rPr>
        <w:t>military action</w:t>
      </w:r>
      <w:r>
        <w:t xml:space="preserve">. And, indeed, </w:t>
      </w:r>
      <w:r w:rsidRPr="00467C0A">
        <w:rPr>
          <w:rStyle w:val="StyleUnderline"/>
          <w:highlight w:val="yellow"/>
        </w:rPr>
        <w:t>he's won plaudits across the political spectrum, including from Republicans</w:t>
      </w:r>
      <w:r>
        <w:t xml:space="preserve">, including Sen. John McCain, </w:t>
      </w:r>
      <w:r w:rsidRPr="00467C0A">
        <w:rPr>
          <w:rStyle w:val="StyleUnderline"/>
          <w:highlight w:val="yellow"/>
        </w:rPr>
        <w:t>who'd been bitterly critical</w:t>
      </w:r>
      <w:r>
        <w:t xml:space="preserve"> </w:t>
      </w:r>
      <w:r w:rsidRPr="007960E7">
        <w:rPr>
          <w:sz w:val="16"/>
        </w:rPr>
        <w:t xml:space="preserve">until now of Trump's clumsy, ally-alienating America First approach. </w:t>
      </w:r>
      <w:r w:rsidRPr="00467C0A">
        <w:rPr>
          <w:rStyle w:val="StyleUnderline"/>
          <w:highlight w:val="yellow"/>
        </w:rPr>
        <w:t>Dem</w:t>
      </w:r>
      <w:r>
        <w:t>ocrat</w:t>
      </w:r>
      <w:r w:rsidRPr="00467C0A">
        <w:rPr>
          <w:rStyle w:val="StyleUnderline"/>
          <w:highlight w:val="yellow"/>
        </w:rPr>
        <w:t>s</w:t>
      </w:r>
      <w:r>
        <w:t xml:space="preserve">, too, </w:t>
      </w:r>
      <w:r w:rsidRPr="00467C0A">
        <w:rPr>
          <w:rStyle w:val="StyleUnderline"/>
          <w:highlight w:val="yellow"/>
        </w:rPr>
        <w:t>including Obama administration veterans, praised the cruise missile strikes</w:t>
      </w:r>
      <w:r>
        <w:t>. (</w:t>
      </w:r>
      <w:r w:rsidRPr="007960E7">
        <w:rPr>
          <w:sz w:val="16"/>
        </w:rPr>
        <w:t>In fact, just hours before the strikes were launched, Hillary Clinton told an audience, "I really believe that we should have – and still should – take out his airfields and prevent him from being able to use them to bomb innocent people and drop sarin gas on them.")</w:t>
      </w:r>
    </w:p>
    <w:p w14:paraId="6A423EC4" w14:textId="77777777" w:rsidR="00F93E39" w:rsidRDefault="00F93E39" w:rsidP="00F93E39">
      <w:pPr>
        <w:pStyle w:val="Heading3"/>
      </w:pPr>
      <w:r>
        <w:t xml:space="preserve">A2: Wall/Debt </w:t>
      </w:r>
      <w:proofErr w:type="spellStart"/>
      <w:r>
        <w:t>Backdown</w:t>
      </w:r>
      <w:proofErr w:type="spellEnd"/>
    </w:p>
    <w:p w14:paraId="0A6EC27E" w14:textId="77777777" w:rsidR="00F93E39" w:rsidRDefault="00F93E39" w:rsidP="00F93E39">
      <w:pPr>
        <w:pStyle w:val="Heading4"/>
      </w:pPr>
      <w:r>
        <w:t>Trump maintains base popularity on the wall</w:t>
      </w:r>
    </w:p>
    <w:p w14:paraId="562814B8" w14:textId="77777777" w:rsidR="00F93E39" w:rsidRPr="00934C36" w:rsidRDefault="00F93E39" w:rsidP="00F93E39">
      <w:pPr>
        <w:rPr>
          <w:rStyle w:val="Style13ptBold"/>
          <w:b w:val="0"/>
        </w:rPr>
      </w:pPr>
      <w:proofErr w:type="spellStart"/>
      <w:r>
        <w:rPr>
          <w:rStyle w:val="Style13ptBold"/>
        </w:rPr>
        <w:t>Hohmann</w:t>
      </w:r>
      <w:proofErr w:type="spellEnd"/>
      <w:r>
        <w:rPr>
          <w:rStyle w:val="Style13ptBold"/>
        </w:rPr>
        <w:t xml:space="preserve"> 4/25</w:t>
      </w:r>
      <w:r>
        <w:rPr>
          <w:rStyle w:val="Style13ptBold"/>
          <w:b w:val="0"/>
        </w:rPr>
        <w:t xml:space="preserve"> </w:t>
      </w:r>
      <w:r w:rsidRPr="00934C36">
        <w:rPr>
          <w:rStyle w:val="Style13ptBold"/>
          <w:b w:val="0"/>
          <w:sz w:val="18"/>
        </w:rPr>
        <w:t>(James, staff @ Wash Post, “The Daily 202: Trump is caving on border wall funding after showing his base that he tried”, https://www.washingtonpost.com/news/powerpost/paloma/daily-202/2017/04/25/daily-202-trump-is-caving-on-border-wall-funding-after-showing-his-base-that-he-tried/58fea413e9b69b3a72331ec4/?utm_term=.cbb78cc6ee56)</w:t>
      </w:r>
    </w:p>
    <w:p w14:paraId="5AAFB27B" w14:textId="77777777" w:rsidR="00F93E39" w:rsidRPr="00934C36" w:rsidRDefault="00F93E39" w:rsidP="00F93E39">
      <w:r>
        <w:t xml:space="preserve">After the bluster comes the inevitable bow to reality. </w:t>
      </w:r>
      <w:r w:rsidRPr="00467C0A">
        <w:rPr>
          <w:rStyle w:val="StyleUnderline"/>
          <w:highlight w:val="yellow"/>
        </w:rPr>
        <w:t>Last night the president backed off his demand that any deal to fund the federal government include money to start construction on his border wall</w:t>
      </w:r>
      <w:r>
        <w:t xml:space="preserve">. At an event with conservative journalists, Trump said he’s okay waiting until September to have this fight. While </w:t>
      </w:r>
      <w:r w:rsidRPr="00467C0A">
        <w:rPr>
          <w:rStyle w:val="StyleUnderline"/>
          <w:highlight w:val="yellow"/>
        </w:rPr>
        <w:t>the mainstream media will cover this as another failure</w:t>
      </w:r>
      <w:r>
        <w:t xml:space="preserve">, </w:t>
      </w:r>
      <w:r w:rsidRPr="00467C0A">
        <w:rPr>
          <w:rStyle w:val="StyleUnderline"/>
          <w:highlight w:val="yellow"/>
        </w:rPr>
        <w:t>the president’s core supporters will not see it that way</w:t>
      </w:r>
      <w:r>
        <w:t xml:space="preserve">. </w:t>
      </w:r>
      <w:r w:rsidRPr="00467C0A">
        <w:rPr>
          <w:rStyle w:val="StyleUnderline"/>
          <w:highlight w:val="yellow"/>
        </w:rPr>
        <w:t>They see someone fighting to keep his promises</w:t>
      </w:r>
      <w:r w:rsidRPr="00467C0A">
        <w:rPr>
          <w:highlight w:val="yellow"/>
        </w:rPr>
        <w:t xml:space="preserve"> </w:t>
      </w:r>
      <w:r w:rsidRPr="00467C0A">
        <w:rPr>
          <w:rStyle w:val="StyleUnderline"/>
          <w:highlight w:val="yellow"/>
        </w:rPr>
        <w:t>and will give him an “A” for effort</w:t>
      </w:r>
      <w:r>
        <w:t xml:space="preserve">. Elites routinely blast Trump for focusing too much on his base, rather than extending an olive branch to moderates who didn’t support him last November or reaching across the aisle to Democrats. These critiques have validity, but the president’s focus on paying his respects to the populists who powered his unexpected victory — whether rhetorically or with executive orders — is paying dividends 96 days into his term that should not be ignored. It has helped solidify his firewall of support and prevented any cracks from forming in his coalition. Trump’s approval rating is at record lows, but he maintains credibility with his base. Our new Washington Post/ABC News poll shows that </w:t>
      </w:r>
      <w:r w:rsidRPr="00467C0A">
        <w:rPr>
          <w:rStyle w:val="StyleUnderline"/>
          <w:highlight w:val="yellow"/>
        </w:rPr>
        <w:t>his overall approval rating is 42 percent</w:t>
      </w:r>
      <w:r>
        <w:t xml:space="preserve">, </w:t>
      </w:r>
      <w:r w:rsidRPr="00467C0A">
        <w:rPr>
          <w:rStyle w:val="StyleUnderline"/>
          <w:highlight w:val="yellow"/>
        </w:rPr>
        <w:t>but his rating among those who voted for him is 94 percent</w:t>
      </w:r>
      <w:r>
        <w:t>. Only 2 percent of his voters now regret doing so.</w:t>
      </w:r>
    </w:p>
    <w:p w14:paraId="215EF825" w14:textId="77777777" w:rsidR="00F93E39" w:rsidRDefault="00F93E39" w:rsidP="00F93E39">
      <w:pPr>
        <w:pStyle w:val="Heading4"/>
      </w:pPr>
      <w:r>
        <w:t>Trump pushed &amp; Congress takes the blame</w:t>
      </w:r>
    </w:p>
    <w:p w14:paraId="536266A7" w14:textId="77777777" w:rsidR="00F93E39" w:rsidRPr="0001647A" w:rsidRDefault="00F93E39" w:rsidP="00F93E39">
      <w:pPr>
        <w:rPr>
          <w:rStyle w:val="Style13ptBold"/>
          <w:b w:val="0"/>
        </w:rPr>
      </w:pPr>
      <w:r>
        <w:rPr>
          <w:rStyle w:val="Style13ptBold"/>
        </w:rPr>
        <w:t>Nguyen 4/26</w:t>
      </w:r>
      <w:r>
        <w:rPr>
          <w:rStyle w:val="Style13ptBold"/>
          <w:b w:val="0"/>
        </w:rPr>
        <w:t xml:space="preserve"> </w:t>
      </w:r>
      <w:r w:rsidRPr="0001647A">
        <w:rPr>
          <w:rStyle w:val="Style13ptBold"/>
          <w:b w:val="0"/>
          <w:sz w:val="20"/>
        </w:rPr>
        <w:t>(Tina, staff @ Vanity Fair, “TRUMP’S BASE IS FLIPPING OUT ABOUT THE BORDER WALL”, http://www.vanityfair.com/news/2017/04/trump-supporters-border-wall-funding)</w:t>
      </w:r>
    </w:p>
    <w:p w14:paraId="0108EBE3" w14:textId="77777777" w:rsidR="00F93E39" w:rsidRPr="00A7078C" w:rsidRDefault="00F93E39" w:rsidP="00F93E39">
      <w:pPr>
        <w:rPr>
          <w:sz w:val="16"/>
        </w:rPr>
      </w:pPr>
      <w:r w:rsidRPr="00A7078C">
        <w:rPr>
          <w:sz w:val="16"/>
        </w:rPr>
        <w:t xml:space="preserve">Absent any direct showdown between the Senate and the White House, </w:t>
      </w:r>
      <w:r w:rsidRPr="00467C0A">
        <w:rPr>
          <w:rStyle w:val="StyleUnderline"/>
          <w:highlight w:val="yellow"/>
        </w:rPr>
        <w:t>the House’s Republican leadership appears to be getting the lion’s share of the blame</w:t>
      </w:r>
      <w:r w:rsidRPr="00A7078C">
        <w:rPr>
          <w:sz w:val="16"/>
        </w:rPr>
        <w:t xml:space="preserve">. On the front page of the Drudge Report, for a not-insignificant amount of time, a giant headline sat under a photo of a morose-looking Paul Ryan: “RYAN DELAYS ‘TIL 2018.” Nothing was as clear as the Breitbart home page, an informal barometer of Trump’s approval among the base that elected him. By the end of Tuesday, </w:t>
      </w:r>
      <w:r w:rsidRPr="00467C0A">
        <w:rPr>
          <w:rStyle w:val="StyleUnderline"/>
          <w:highlight w:val="yellow"/>
        </w:rPr>
        <w:t>the top stories included</w:t>
      </w:r>
      <w:r w:rsidRPr="00A7078C">
        <w:rPr>
          <w:sz w:val="16"/>
        </w:rPr>
        <w:t xml:space="preserve"> a post about Trump challenging the media about the wall’s construction and </w:t>
      </w:r>
      <w:r w:rsidRPr="00467C0A">
        <w:rPr>
          <w:rStyle w:val="StyleUnderline"/>
          <w:highlight w:val="yellow"/>
        </w:rPr>
        <w:t>an article charting Ryan’s sinking approval ratings “as he fails to deliver for Trump.”</w:t>
      </w:r>
      <w:r w:rsidRPr="00467C0A">
        <w:rPr>
          <w:sz w:val="16"/>
          <w:highlight w:val="yellow"/>
        </w:rPr>
        <w:t xml:space="preserve"> </w:t>
      </w:r>
      <w:r w:rsidRPr="00467C0A">
        <w:rPr>
          <w:rStyle w:val="StyleUnderline"/>
          <w:highlight w:val="yellow"/>
        </w:rPr>
        <w:t>Thus far,</w:t>
      </w:r>
      <w:r w:rsidRPr="00467C0A">
        <w:rPr>
          <w:sz w:val="16"/>
          <w:highlight w:val="yellow"/>
        </w:rPr>
        <w:t xml:space="preserve"> </w:t>
      </w:r>
      <w:r w:rsidRPr="00A7078C">
        <w:rPr>
          <w:sz w:val="16"/>
        </w:rPr>
        <w:t xml:space="preserve">however, </w:t>
      </w:r>
      <w:r w:rsidRPr="00467C0A">
        <w:rPr>
          <w:rStyle w:val="StyleUnderline"/>
          <w:highlight w:val="yellow"/>
        </w:rPr>
        <w:t>Trump has been mostly forgiven</w:t>
      </w:r>
      <w:r w:rsidRPr="00A7078C">
        <w:rPr>
          <w:sz w:val="16"/>
        </w:rPr>
        <w:t>. “I wonder if it's ever occurred to the primarily affluent Establishment types pushing the ‘</w:t>
      </w:r>
      <w:r w:rsidRPr="00467C0A">
        <w:rPr>
          <w:rStyle w:val="StyleUnderline"/>
          <w:highlight w:val="yellow"/>
        </w:rPr>
        <w:t>Trump tricked you because he's not waving a magic wand and giving you what you want right this second’ line that Trump voters don't expect immediate gratification</w:t>
      </w:r>
      <w:r w:rsidRPr="00A7078C">
        <w:rPr>
          <w:sz w:val="16"/>
        </w:rPr>
        <w:t xml:space="preserve">,” said Kurt </w:t>
      </w:r>
      <w:proofErr w:type="spellStart"/>
      <w:r w:rsidRPr="00A7078C">
        <w:rPr>
          <w:sz w:val="16"/>
        </w:rPr>
        <w:t>Schlichter</w:t>
      </w:r>
      <w:proofErr w:type="spellEnd"/>
      <w:r w:rsidRPr="00A7078C">
        <w:rPr>
          <w:sz w:val="16"/>
        </w:rPr>
        <w:t xml:space="preserve">, a Trump supporter and conservative commentator at </w:t>
      </w:r>
      <w:proofErr w:type="spellStart"/>
      <w:r w:rsidRPr="00A7078C">
        <w:rPr>
          <w:sz w:val="16"/>
        </w:rPr>
        <w:t>TownHall</w:t>
      </w:r>
      <w:proofErr w:type="spellEnd"/>
      <w:r w:rsidRPr="00A7078C">
        <w:rPr>
          <w:sz w:val="16"/>
        </w:rPr>
        <w:t>. “They are the kind of people who save to buy a Camry, and who understand that success takes time and work. They get the obstacles, and they know that this is a game of inches, not miles.” “But make no mistake—</w:t>
      </w:r>
      <w:r w:rsidRPr="00467C0A">
        <w:rPr>
          <w:rStyle w:val="StyleUnderline"/>
          <w:highlight w:val="yellow"/>
        </w:rPr>
        <w:t>Trump’s voters are acutely aware of who is getting in his way</w:t>
      </w:r>
      <w:r w:rsidRPr="00A7078C">
        <w:rPr>
          <w:sz w:val="16"/>
        </w:rPr>
        <w:t xml:space="preserve">,” </w:t>
      </w:r>
      <w:proofErr w:type="spellStart"/>
      <w:r w:rsidRPr="00A7078C">
        <w:rPr>
          <w:sz w:val="16"/>
        </w:rPr>
        <w:t>Schlicter</w:t>
      </w:r>
      <w:proofErr w:type="spellEnd"/>
      <w:r w:rsidRPr="00A7078C">
        <w:rPr>
          <w:sz w:val="16"/>
        </w:rPr>
        <w:t xml:space="preserve"> added. </w:t>
      </w:r>
      <w:proofErr w:type="gramStart"/>
      <w:r w:rsidRPr="00A7078C">
        <w:rPr>
          <w:sz w:val="16"/>
        </w:rPr>
        <w:t>”Those</w:t>
      </w:r>
      <w:proofErr w:type="gramEnd"/>
      <w:r w:rsidRPr="00A7078C">
        <w:rPr>
          <w:sz w:val="16"/>
        </w:rPr>
        <w:t xml:space="preserve"> Democrats and their complicit G.O.P. pals will pay in 2018.“</w:t>
      </w:r>
    </w:p>
    <w:p w14:paraId="4E4E276D" w14:textId="77777777" w:rsidR="00F93E39" w:rsidRDefault="00F93E39" w:rsidP="00F93E39">
      <w:pPr>
        <w:pStyle w:val="Heading3"/>
      </w:pPr>
      <w:r>
        <w:t>A2: UQ OW Link</w:t>
      </w:r>
    </w:p>
    <w:p w14:paraId="274B50C6" w14:textId="77777777" w:rsidR="00F93E39" w:rsidRDefault="00F93E39" w:rsidP="00F93E39">
      <w:pPr>
        <w:pStyle w:val="Heading4"/>
      </w:pPr>
      <w:r>
        <w:t>Trump can lose his base – Their strong support is fading</w:t>
      </w:r>
    </w:p>
    <w:p w14:paraId="0F668882" w14:textId="77777777" w:rsidR="00F93E39" w:rsidRPr="00786413" w:rsidRDefault="00F93E39" w:rsidP="00F93E39">
      <w:pPr>
        <w:rPr>
          <w:rStyle w:val="Style13ptBold"/>
          <w:b w:val="0"/>
        </w:rPr>
      </w:pPr>
      <w:r>
        <w:rPr>
          <w:rStyle w:val="Style13ptBold"/>
        </w:rPr>
        <w:t>Bump 6/7</w:t>
      </w:r>
      <w:r>
        <w:rPr>
          <w:rStyle w:val="Style13ptBold"/>
          <w:b w:val="0"/>
        </w:rPr>
        <w:t xml:space="preserve"> </w:t>
      </w:r>
      <w:r w:rsidRPr="00786413">
        <w:rPr>
          <w:rStyle w:val="Style13ptBold"/>
          <w:b w:val="0"/>
          <w:sz w:val="20"/>
        </w:rPr>
        <w:t>(Philip, staff @ Wash Post, “Strong approval of Trump is fading across a number of demographics”, https://www.washingtonpost.com/news/politics/wp/2017/06/07/strong-approval-of-trump-is-fading-across-a-number-of-demographics/?utm_term=.c847a1577571)</w:t>
      </w:r>
    </w:p>
    <w:p w14:paraId="6B8FAF20" w14:textId="77777777" w:rsidR="00F93E39" w:rsidRPr="00786413" w:rsidRDefault="00F93E39" w:rsidP="00F93E39">
      <w:r>
        <w:t xml:space="preserve">FiveThirtyEight’s Nate Silver noticed something interesting in approval-rating polling for President Trump. While </w:t>
      </w:r>
      <w:r w:rsidRPr="00467C0A">
        <w:rPr>
          <w:rStyle w:val="StyleUnderline"/>
          <w:highlight w:val="yellow"/>
        </w:rPr>
        <w:t>support for Trump has remained consistently high among Republicans and Trump’s base of non-college-educated white voters</w:t>
      </w:r>
      <w:r>
        <w:t xml:space="preserve">, </w:t>
      </w:r>
      <w:r w:rsidRPr="00467C0A">
        <w:rPr>
          <w:rStyle w:val="StyleUnderline"/>
          <w:highlight w:val="yellow"/>
        </w:rPr>
        <w:t>the percentage of those who support Trump strongly has faded</w:t>
      </w:r>
      <w:r>
        <w:t xml:space="preserve">. In other words, while Trump voters still like him, </w:t>
      </w:r>
      <w:r w:rsidRPr="00467C0A">
        <w:rPr>
          <w:rStyle w:val="StyleUnderline"/>
          <w:highlight w:val="yellow"/>
        </w:rPr>
        <w:t>fewer of them love him</w:t>
      </w:r>
      <w:r>
        <w:t xml:space="preserve">, </w:t>
      </w:r>
      <w:r w:rsidRPr="00467C0A">
        <w:rPr>
          <w:rStyle w:val="StyleUnderline"/>
          <w:highlight w:val="yellow"/>
        </w:rPr>
        <w:t>which could indicate political storm clouds on the horizon</w:t>
      </w:r>
      <w:r>
        <w:t xml:space="preserve">. A poll released by Quinnipiac University on Wednesday allows us to validate Silver’s observation. If you look at the trend in Quinnipiac’s polling since January, strong approval of the president’s job performance has faded in a number of constituencies — including Republicans and whites without college degrees. </w:t>
      </w:r>
      <w:r w:rsidRPr="00467C0A">
        <w:rPr>
          <w:rStyle w:val="StyleUnderline"/>
          <w:highlight w:val="yellow"/>
        </w:rPr>
        <w:t>The trend among Republicans is a decline of about 7 points</w:t>
      </w:r>
      <w:r>
        <w:t xml:space="preserve">. Among whites without a college degree, about 10. </w:t>
      </w:r>
      <w:r w:rsidRPr="00467C0A">
        <w:rPr>
          <w:rStyle w:val="StyleUnderline"/>
          <w:highlight w:val="yellow"/>
        </w:rPr>
        <w:t>It’s rare that opinions of people flip 180 degrees in politics</w:t>
      </w:r>
      <w:r>
        <w:t>. For example, when people are changing their minds about who they’ll vote for, there’s often a way-station at “undecided” before their candidate choice flips. Similarly, people are less likely to go from strong approval of what Trump’s doing to outright rejection of it; instead, their approval would likely fade a bit first.</w:t>
      </w:r>
    </w:p>
    <w:p w14:paraId="023E5EE8" w14:textId="77777777" w:rsidR="00F93E39" w:rsidRDefault="00F93E39" w:rsidP="00F93E39">
      <w:pPr>
        <w:pStyle w:val="Heading4"/>
      </w:pPr>
      <w:r>
        <w:t xml:space="preserve">Conservative supporters need </w:t>
      </w:r>
      <w:r>
        <w:rPr>
          <w:u w:val="single"/>
        </w:rPr>
        <w:t>constant</w:t>
      </w:r>
      <w:r>
        <w:t xml:space="preserve"> reassurance – The plan breaks their faith</w:t>
      </w:r>
    </w:p>
    <w:p w14:paraId="2DCB9C8F" w14:textId="77777777" w:rsidR="00F93E39" w:rsidRPr="00A36CEE" w:rsidRDefault="00F93E39" w:rsidP="00F93E39">
      <w:pPr>
        <w:rPr>
          <w:rStyle w:val="Style13ptBold"/>
          <w:b w:val="0"/>
        </w:rPr>
      </w:pPr>
      <w:proofErr w:type="spellStart"/>
      <w:r>
        <w:rPr>
          <w:rStyle w:val="Style13ptBold"/>
        </w:rPr>
        <w:t>Isenstadt</w:t>
      </w:r>
      <w:proofErr w:type="spellEnd"/>
      <w:r>
        <w:rPr>
          <w:rStyle w:val="Style13ptBold"/>
        </w:rPr>
        <w:t xml:space="preserve"> 4/13</w:t>
      </w:r>
      <w:r>
        <w:rPr>
          <w:rStyle w:val="Style13ptBold"/>
          <w:b w:val="0"/>
        </w:rPr>
        <w:t xml:space="preserve"> </w:t>
      </w:r>
      <w:r w:rsidRPr="00A36CEE">
        <w:rPr>
          <w:rStyle w:val="Style13ptBold"/>
          <w:b w:val="0"/>
          <w:sz w:val="16"/>
        </w:rPr>
        <w:t>(Alex, staff @ Politico, “Trump’s base turns on him”, http://www.politico.com/story/2017/04/trump-base-supporters-turn-on-him-237200)</w:t>
      </w:r>
    </w:p>
    <w:p w14:paraId="7741EF38" w14:textId="77777777" w:rsidR="00F93E39" w:rsidRPr="00781C7B" w:rsidRDefault="00F93E39" w:rsidP="00F93E39">
      <w:r>
        <w:t xml:space="preserve">This week, some Trump die-hards passed around a column by conservative commentator Kurt </w:t>
      </w:r>
      <w:proofErr w:type="spellStart"/>
      <w:r>
        <w:t>Schlichter</w:t>
      </w:r>
      <w:proofErr w:type="spellEnd"/>
      <w:r>
        <w:t xml:space="preserve"> headlined: “</w:t>
      </w:r>
      <w:r w:rsidRPr="00467C0A">
        <w:rPr>
          <w:rStyle w:val="StyleUnderline"/>
          <w:highlight w:val="yellow"/>
        </w:rPr>
        <w:t>Trump Can’t Let His Real or His Fake Friends Turn Him into Schwarzenegger Part 2</w:t>
      </w:r>
      <w:r>
        <w:t xml:space="preserve">.” </w:t>
      </w:r>
      <w:proofErr w:type="spellStart"/>
      <w:r>
        <w:t>Schlichter</w:t>
      </w:r>
      <w:proofErr w:type="spellEnd"/>
      <w:r>
        <w:t xml:space="preserve">, in an interview, said </w:t>
      </w:r>
      <w:r w:rsidRPr="00467C0A">
        <w:rPr>
          <w:rStyle w:val="StyleUnderline"/>
          <w:highlight w:val="yellow"/>
        </w:rPr>
        <w:t>conservatives are fundamentally distrustful of Republican politicians who had often misled them. He urged the president to take some immediate actions,</w:t>
      </w:r>
      <w:r w:rsidRPr="00467C0A">
        <w:rPr>
          <w:highlight w:val="yellow"/>
        </w:rPr>
        <w:t xml:space="preserve"> </w:t>
      </w:r>
      <w:r>
        <w:t xml:space="preserve">however small, </w:t>
      </w:r>
      <w:r w:rsidRPr="00467C0A">
        <w:rPr>
          <w:rStyle w:val="StyleUnderline"/>
          <w:highlight w:val="yellow"/>
        </w:rPr>
        <w:t>to put his supporters at ease</w:t>
      </w:r>
      <w:r>
        <w:t>. “</w:t>
      </w:r>
      <w:r w:rsidRPr="00467C0A">
        <w:rPr>
          <w:rStyle w:val="StyleUnderline"/>
          <w:highlight w:val="yellow"/>
        </w:rPr>
        <w:t>You’ve got to understand the base</w:t>
      </w:r>
      <w:r>
        <w:t>. It’s like dating a girl whose father cheated on her mother. She’s always going to be suspicious,” he said. “</w:t>
      </w:r>
      <w:r w:rsidRPr="00467C0A">
        <w:rPr>
          <w:rStyle w:val="StyleUnderline"/>
          <w:highlight w:val="yellow"/>
        </w:rPr>
        <w:t>He’s got to constantly provide wins</w:t>
      </w:r>
      <w:r w:rsidRPr="00467C0A">
        <w:rPr>
          <w:highlight w:val="yellow"/>
        </w:rPr>
        <w:t xml:space="preserve"> </w:t>
      </w:r>
      <w:r>
        <w:t>because he’s got an emotionally damaged base that’s been abused.”</w:t>
      </w:r>
    </w:p>
    <w:p w14:paraId="37831CF3" w14:textId="77777777" w:rsidR="00F93E39" w:rsidRDefault="00F93E39" w:rsidP="00F93E39">
      <w:pPr>
        <w:pStyle w:val="Heading4"/>
      </w:pPr>
      <w:r>
        <w:t>They’re watching the White House closely for signs of liberal accommodation</w:t>
      </w:r>
    </w:p>
    <w:p w14:paraId="3BFA5571" w14:textId="77777777" w:rsidR="00F93E39" w:rsidRPr="006A7F9B" w:rsidRDefault="00F93E39" w:rsidP="00F93E39">
      <w:pPr>
        <w:rPr>
          <w:rStyle w:val="Style13ptBold"/>
          <w:b w:val="0"/>
        </w:rPr>
      </w:pPr>
      <w:r>
        <w:rPr>
          <w:rStyle w:val="Style13ptBold"/>
        </w:rPr>
        <w:t>Easley 4/25</w:t>
      </w:r>
      <w:r>
        <w:rPr>
          <w:rStyle w:val="Style13ptBold"/>
          <w:b w:val="0"/>
        </w:rPr>
        <w:t xml:space="preserve"> </w:t>
      </w:r>
      <w:r w:rsidRPr="006A7F9B">
        <w:rPr>
          <w:rStyle w:val="Style13ptBold"/>
          <w:b w:val="0"/>
          <w:sz w:val="20"/>
        </w:rPr>
        <w:t xml:space="preserve">(Jonathan, staff @ The Hill, “Infighting cools down in </w:t>
      </w:r>
      <w:proofErr w:type="spellStart"/>
      <w:r w:rsidRPr="006A7F9B">
        <w:rPr>
          <w:rStyle w:val="Style13ptBold"/>
          <w:b w:val="0"/>
          <w:sz w:val="20"/>
        </w:rPr>
        <w:t>Trumpland</w:t>
      </w:r>
      <w:proofErr w:type="spellEnd"/>
      <w:r w:rsidRPr="006A7F9B">
        <w:rPr>
          <w:rStyle w:val="Style13ptBold"/>
          <w:b w:val="0"/>
          <w:sz w:val="20"/>
        </w:rPr>
        <w:t>”, http://thehill.com/homenews/administration/330341-infighting-cools-down-in-trumpland)</w:t>
      </w:r>
    </w:p>
    <w:p w14:paraId="0DACAE9D" w14:textId="77777777" w:rsidR="00F93E39" w:rsidRPr="00A7078C" w:rsidRDefault="00F93E39" w:rsidP="00F93E39">
      <w:pPr>
        <w:rPr>
          <w:sz w:val="16"/>
        </w:rPr>
      </w:pPr>
      <w:r w:rsidRPr="00467C0A">
        <w:rPr>
          <w:rStyle w:val="StyleUnderline"/>
          <w:highlight w:val="yellow"/>
        </w:rPr>
        <w:t>Conservatives say they’re watching closely for signs that the “liberal” wing is winning</w:t>
      </w:r>
      <w:r w:rsidRPr="00A7078C">
        <w:rPr>
          <w:sz w:val="16"/>
        </w:rPr>
        <w:t xml:space="preserve">. </w:t>
      </w:r>
      <w:r w:rsidRPr="00467C0A">
        <w:rPr>
          <w:rStyle w:val="StyleUnderline"/>
          <w:highlight w:val="yellow"/>
        </w:rPr>
        <w:t>They haven’t seen it yet</w:t>
      </w:r>
      <w:r w:rsidRPr="00A7078C">
        <w:rPr>
          <w:sz w:val="16"/>
        </w:rPr>
        <w:t xml:space="preserve">. </w:t>
      </w:r>
      <w:r w:rsidRPr="00467C0A">
        <w:rPr>
          <w:rStyle w:val="StyleUnderline"/>
          <w:highlight w:val="yellow"/>
        </w:rPr>
        <w:t xml:space="preserve">Trump’s message in recent weeks has focused heavily on manufacturing and creating American jobs, and he hasn’t wavered on trade, immigration, building the border wall or defeating </w:t>
      </w:r>
      <w:r w:rsidRPr="00A7078C">
        <w:rPr>
          <w:sz w:val="16"/>
        </w:rPr>
        <w:t xml:space="preserve">the </w:t>
      </w:r>
      <w:r w:rsidRPr="00467C0A">
        <w:rPr>
          <w:rStyle w:val="StyleUnderline"/>
          <w:highlight w:val="yellow"/>
        </w:rPr>
        <w:t>I</w:t>
      </w:r>
      <w:r w:rsidRPr="00A7078C">
        <w:rPr>
          <w:sz w:val="16"/>
        </w:rPr>
        <w:t xml:space="preserve">slamic </w:t>
      </w:r>
      <w:r w:rsidRPr="00467C0A">
        <w:rPr>
          <w:rStyle w:val="StyleUnderline"/>
          <w:highlight w:val="yellow"/>
        </w:rPr>
        <w:t>S</w:t>
      </w:r>
      <w:r w:rsidRPr="00A7078C">
        <w:rPr>
          <w:sz w:val="16"/>
        </w:rPr>
        <w:t>tate in Iraq and Syria, said Tea Party leader Mark Meckler. “We are watching closely what the White House is actually doing,” Meckler said. “All the rest of this is just noise.”</w:t>
      </w:r>
    </w:p>
    <w:p w14:paraId="34B3795A" w14:textId="77777777" w:rsidR="00F93E39" w:rsidRDefault="00F93E39" w:rsidP="00F93E39">
      <w:pPr>
        <w:pStyle w:val="Heading4"/>
      </w:pPr>
      <w:r>
        <w:t>The base hasn’t abandoned him yet, but they could</w:t>
      </w:r>
    </w:p>
    <w:p w14:paraId="64435400" w14:textId="77777777" w:rsidR="00F93E39" w:rsidRPr="001602E0" w:rsidRDefault="00F93E39" w:rsidP="00F93E39">
      <w:pPr>
        <w:rPr>
          <w:rStyle w:val="Style13ptBold"/>
          <w:b w:val="0"/>
        </w:rPr>
      </w:pPr>
      <w:proofErr w:type="spellStart"/>
      <w:r>
        <w:rPr>
          <w:rStyle w:val="Style13ptBold"/>
        </w:rPr>
        <w:t>Kassam</w:t>
      </w:r>
      <w:proofErr w:type="spellEnd"/>
      <w:r>
        <w:rPr>
          <w:rStyle w:val="Style13ptBold"/>
        </w:rPr>
        <w:t xml:space="preserve"> 4/14</w:t>
      </w:r>
      <w:r>
        <w:rPr>
          <w:rStyle w:val="Style13ptBold"/>
          <w:b w:val="0"/>
        </w:rPr>
        <w:t xml:space="preserve"> </w:t>
      </w:r>
      <w:r w:rsidRPr="001602E0">
        <w:rPr>
          <w:rStyle w:val="Style13ptBold"/>
          <w:b w:val="0"/>
          <w:sz w:val="16"/>
        </w:rPr>
        <w:t>(Raheem, staff @ Breitbart, “Michigan Trump Voters Lose Faith: ‘It’s Gone So Far Now the Wrong Way’”, http://www.breitbart.com/big-government/2017/04/14/exclusive-michigan-trump-voters-lose-faith-gone-far-now-wrong-way/)</w:t>
      </w:r>
    </w:p>
    <w:p w14:paraId="05FA69D5" w14:textId="77777777" w:rsidR="00F93E39" w:rsidRPr="00A7078C" w:rsidRDefault="00F93E39" w:rsidP="00F93E39">
      <w:pPr>
        <w:rPr>
          <w:sz w:val="16"/>
        </w:rPr>
      </w:pPr>
      <w:r w:rsidRPr="00A7078C">
        <w:rPr>
          <w:sz w:val="16"/>
        </w:rPr>
        <w:t xml:space="preserve">President </w:t>
      </w:r>
      <w:r w:rsidRPr="00467C0A">
        <w:rPr>
          <w:rStyle w:val="StyleUnderline"/>
          <w:highlight w:val="yellow"/>
        </w:rPr>
        <w:t>Trump’s base appears to be growing concerned with the direction of his administration</w:t>
      </w:r>
      <w:r w:rsidRPr="00A7078C">
        <w:rPr>
          <w:sz w:val="16"/>
        </w:rPr>
        <w:t xml:space="preserve">, </w:t>
      </w:r>
      <w:r w:rsidRPr="00467C0A">
        <w:rPr>
          <w:rStyle w:val="StyleUnderline"/>
          <w:highlight w:val="yellow"/>
        </w:rPr>
        <w:t>against the backdrop of a number of drastic policy shifts</w:t>
      </w:r>
      <w:r w:rsidRPr="00467C0A">
        <w:rPr>
          <w:sz w:val="16"/>
          <w:highlight w:val="yellow"/>
        </w:rPr>
        <w:t xml:space="preserve"> </w:t>
      </w:r>
      <w:r w:rsidRPr="00A7078C">
        <w:rPr>
          <w:sz w:val="16"/>
        </w:rPr>
        <w:t xml:space="preserve">from the campaign period as well as his first few weeks in office. As the notorious “first 100 days” mark rushes up on him, President </w:t>
      </w:r>
      <w:r w:rsidRPr="00467C0A">
        <w:rPr>
          <w:rStyle w:val="StyleUnderline"/>
          <w:highlight w:val="yellow"/>
        </w:rPr>
        <w:t>Trump will have to perform a careful balancing act between the two evident camps in the White House:</w:t>
      </w:r>
      <w:r w:rsidRPr="00467C0A">
        <w:rPr>
          <w:sz w:val="16"/>
          <w:highlight w:val="yellow"/>
        </w:rPr>
        <w:t xml:space="preserve"> </w:t>
      </w:r>
      <w:r w:rsidRPr="00A7078C">
        <w:rPr>
          <w:sz w:val="16"/>
        </w:rPr>
        <w:t xml:space="preserve">the nationalists and the globalists, between which a real reconciliation looks unlikely. The former appears to be supported by the campaign’s base — the people who put Trump in office. The latter appears to appeal to the President on the grounds of more positive headlines, less contentious policy issues as far as establishment media coverage is concerned, and his preternatural, New York liberal outlook. </w:t>
      </w:r>
      <w:r w:rsidRPr="00467C0A">
        <w:rPr>
          <w:rStyle w:val="StyleUnderline"/>
          <w:highlight w:val="yellow"/>
        </w:rPr>
        <w:t>It’s not all bad news for the President, but it is a warning to be heeded</w:t>
      </w:r>
      <w:r w:rsidRPr="00A7078C">
        <w:rPr>
          <w:sz w:val="16"/>
        </w:rPr>
        <w:t xml:space="preserve">. Here in Michigan, </w:t>
      </w:r>
      <w:r w:rsidRPr="00467C0A">
        <w:rPr>
          <w:rStyle w:val="StyleUnderline"/>
          <w:highlight w:val="yellow"/>
        </w:rPr>
        <w:t>Trump voters, campaigners, and low-level donors expressed concern</w:t>
      </w:r>
      <w:r w:rsidRPr="00467C0A">
        <w:rPr>
          <w:sz w:val="16"/>
          <w:highlight w:val="yellow"/>
        </w:rPr>
        <w:t xml:space="preserve"> </w:t>
      </w:r>
      <w:r w:rsidRPr="00A7078C">
        <w:rPr>
          <w:sz w:val="16"/>
        </w:rPr>
        <w:t xml:space="preserve">to this Breitbart News correspondent on the recent change in his direction — </w:t>
      </w:r>
      <w:r w:rsidRPr="00467C0A">
        <w:rPr>
          <w:rStyle w:val="StyleUnderline"/>
          <w:highlight w:val="yellow"/>
        </w:rPr>
        <w:t>citing the travel ban, border control, and the power of his relatives in his administration as key areas</w:t>
      </w:r>
      <w:r w:rsidRPr="00A7078C">
        <w:rPr>
          <w:sz w:val="16"/>
        </w:rPr>
        <w:t xml:space="preserve"> of concern.</w:t>
      </w:r>
    </w:p>
    <w:p w14:paraId="72BABE15" w14:textId="77777777" w:rsidR="00F93E39" w:rsidRDefault="00F93E39" w:rsidP="00F93E39">
      <w:pPr>
        <w:pStyle w:val="Heading4"/>
      </w:pPr>
      <w:r>
        <w:t>The base isn’t solid – Reluctant Trump voters are critical &amp; erosion there is possible with additional missteps</w:t>
      </w:r>
    </w:p>
    <w:p w14:paraId="011B2431" w14:textId="77777777" w:rsidR="00F93E39" w:rsidRPr="008B1EC0" w:rsidRDefault="00F93E39" w:rsidP="00F93E39">
      <w:pPr>
        <w:rPr>
          <w:rStyle w:val="Style13ptBold"/>
          <w:b w:val="0"/>
        </w:rPr>
      </w:pPr>
      <w:r>
        <w:rPr>
          <w:rStyle w:val="Style13ptBold"/>
        </w:rPr>
        <w:t>Malone 4/18</w:t>
      </w:r>
      <w:r>
        <w:rPr>
          <w:rStyle w:val="Style13ptBold"/>
          <w:b w:val="0"/>
        </w:rPr>
        <w:t xml:space="preserve"> </w:t>
      </w:r>
      <w:r w:rsidRPr="008B1EC0">
        <w:rPr>
          <w:rStyle w:val="Style13ptBold"/>
          <w:b w:val="0"/>
          <w:sz w:val="18"/>
        </w:rPr>
        <w:t xml:space="preserve">(Clare, staff @ 538.com, “‘Reluctant’ Trump Voters Swung </w:t>
      </w:r>
      <w:proofErr w:type="gramStart"/>
      <w:r w:rsidRPr="008B1EC0">
        <w:rPr>
          <w:rStyle w:val="Style13ptBold"/>
          <w:b w:val="0"/>
          <w:sz w:val="18"/>
        </w:rPr>
        <w:t>The</w:t>
      </w:r>
      <w:proofErr w:type="gramEnd"/>
      <w:r w:rsidRPr="008B1EC0">
        <w:rPr>
          <w:rStyle w:val="Style13ptBold"/>
          <w:b w:val="0"/>
          <w:sz w:val="18"/>
        </w:rPr>
        <w:t xml:space="preserve"> Election. Here’s How They Think He’s Doing”, https://fivethirtyeight.com/features/reluctant-trump-voters-swung-the-election-heres-how-they-think-hes-doing/)</w:t>
      </w:r>
    </w:p>
    <w:p w14:paraId="09482952" w14:textId="77777777" w:rsidR="00F93E39" w:rsidRPr="00467C0A" w:rsidRDefault="00F93E39" w:rsidP="00F93E39">
      <w:pPr>
        <w:rPr>
          <w:rStyle w:val="StyleUnderline"/>
          <w:highlight w:val="yellow"/>
        </w:rPr>
      </w:pPr>
      <w:r w:rsidRPr="00467C0A">
        <w:rPr>
          <w:rStyle w:val="StyleUnderline"/>
          <w:highlight w:val="yellow"/>
        </w:rPr>
        <w:t>As Trump’s first-100-days milestone nears, his presidency so far marked by unusually low approval ratings</w:t>
      </w:r>
      <w:r w:rsidRPr="00A7078C">
        <w:rPr>
          <w:sz w:val="16"/>
        </w:rPr>
        <w:t xml:space="preserve">, a Supreme Court victory and a failed Republican health care bill </w:t>
      </w:r>
      <w:r w:rsidRPr="00467C0A">
        <w:rPr>
          <w:rStyle w:val="StyleUnderline"/>
          <w:highlight w:val="yellow"/>
        </w:rPr>
        <w:t>— it seems useful to check in with these reluctant Trump voters</w:t>
      </w:r>
      <w:r w:rsidRPr="00A7078C">
        <w:rPr>
          <w:sz w:val="16"/>
        </w:rPr>
        <w:t xml:space="preserve">. They’re a group to watch as the 2018 midterms loom, a barometer by which to monitor a newly unstable political climate. Their support might mean the difference between a successful Trump presidency or a failed one, between the GOP holding or losing the House. We can’t go back and find the voters who cast an unenthusiastic ballot for Trump.1 But FiveThirtyEight partnered with </w:t>
      </w:r>
      <w:proofErr w:type="spellStart"/>
      <w:r w:rsidRPr="00A7078C">
        <w:rPr>
          <w:sz w:val="16"/>
        </w:rPr>
        <w:t>SurveyMonkey</w:t>
      </w:r>
      <w:proofErr w:type="spellEnd"/>
      <w:r w:rsidRPr="00A7078C">
        <w:rPr>
          <w:sz w:val="16"/>
        </w:rPr>
        <w:t xml:space="preserve"> to survey more than 7,000 American adults during the first week of April and asked Trump voters how enthusiastic their vote for the president had been. (We gave respondents five levels of excitement to choose, from “very excited” to “not excited at all”.)2 About 15 percent of Trump voters said they weren’t excited to cast a ballot for him. This group differs demographically and has different policy priorities from the rest of the Trump cohort. </w:t>
      </w:r>
      <w:r w:rsidRPr="00467C0A">
        <w:rPr>
          <w:rStyle w:val="StyleUnderline"/>
          <w:highlight w:val="yellow"/>
        </w:rPr>
        <w:t>Who are the reluctant Trump voters</w:t>
      </w:r>
      <w:r w:rsidRPr="00A7078C">
        <w:rPr>
          <w:sz w:val="16"/>
        </w:rPr>
        <w:t xml:space="preserve">? Like most Trump supporters, </w:t>
      </w:r>
      <w:r w:rsidRPr="00467C0A">
        <w:rPr>
          <w:rStyle w:val="StyleUnderline"/>
          <w:highlight w:val="yellow"/>
        </w:rPr>
        <w:t>they are overwhelmingly whit</w:t>
      </w:r>
      <w:r w:rsidRPr="00A7078C">
        <w:rPr>
          <w:sz w:val="16"/>
        </w:rPr>
        <w:t xml:space="preserve">e — 85 percent — </w:t>
      </w:r>
      <w:r w:rsidRPr="00467C0A">
        <w:rPr>
          <w:rStyle w:val="StyleUnderline"/>
          <w:highlight w:val="yellow"/>
        </w:rPr>
        <w:t>and middle age and older</w:t>
      </w:r>
      <w:r w:rsidRPr="00A7078C">
        <w:rPr>
          <w:sz w:val="16"/>
        </w:rPr>
        <w:t xml:space="preserve">. </w:t>
      </w:r>
      <w:r w:rsidRPr="00467C0A">
        <w:rPr>
          <w:rStyle w:val="StyleUnderline"/>
          <w:highlight w:val="yellow"/>
        </w:rPr>
        <w:t xml:space="preserve">Forty-three percent of reluctant </w:t>
      </w:r>
      <w:proofErr w:type="spellStart"/>
      <w:r w:rsidRPr="00467C0A">
        <w:rPr>
          <w:rStyle w:val="StyleUnderline"/>
          <w:highlight w:val="yellow"/>
        </w:rPr>
        <w:t>Trumpers</w:t>
      </w:r>
      <w:proofErr w:type="spellEnd"/>
      <w:r w:rsidRPr="00467C0A">
        <w:rPr>
          <w:rStyle w:val="StyleUnderline"/>
          <w:highlight w:val="yellow"/>
        </w:rPr>
        <w:t xml:space="preserve"> were 55 or older</w:t>
      </w:r>
      <w:r w:rsidRPr="00A7078C">
        <w:rPr>
          <w:sz w:val="16"/>
        </w:rPr>
        <w:t xml:space="preserve">, as were 49 percent of other Trump voters. The biggest difference between the two groups is education level: 37 percent of reluctant </w:t>
      </w:r>
      <w:proofErr w:type="spellStart"/>
      <w:r w:rsidRPr="00A7078C">
        <w:rPr>
          <w:sz w:val="16"/>
        </w:rPr>
        <w:t>Trumpers</w:t>
      </w:r>
      <w:proofErr w:type="spellEnd"/>
      <w:r w:rsidRPr="00A7078C">
        <w:rPr>
          <w:sz w:val="16"/>
        </w:rPr>
        <w:t xml:space="preserve"> had at least a college degree, while only 25 percent of other Trump supporters had a college or postgraduate degree. This enthusiasm gap for Trump among better-educated Trump voters partly explains why Republicans — most prominently the president — are keeping an eye on the special election today in Georgia’s 6th Congressional District, Republican Tom Price’s old seat. Georgia’s 6th has one of the highest levels of educational attainment in the country, and the race is tight, with Democratic newcomer Jon </w:t>
      </w:r>
      <w:proofErr w:type="spellStart"/>
      <w:r w:rsidRPr="00A7078C">
        <w:rPr>
          <w:sz w:val="16"/>
        </w:rPr>
        <w:t>Ossoff</w:t>
      </w:r>
      <w:proofErr w:type="spellEnd"/>
      <w:r w:rsidRPr="00A7078C">
        <w:rPr>
          <w:sz w:val="16"/>
        </w:rPr>
        <w:t xml:space="preserve"> making a strong showing in polls and fundraising. Reluctant </w:t>
      </w:r>
      <w:proofErr w:type="spellStart"/>
      <w:r w:rsidRPr="00A7078C">
        <w:rPr>
          <w:sz w:val="16"/>
        </w:rPr>
        <w:t>Trumpers</w:t>
      </w:r>
      <w:proofErr w:type="spellEnd"/>
      <w:r w:rsidRPr="00A7078C">
        <w:rPr>
          <w:sz w:val="16"/>
        </w:rPr>
        <w:t xml:space="preserve"> are also less loyal to the Republican Party brand; when it comes to party identification, 75 percent of them said they are Republican or Republican-leaning, while 91 percent of other Trump voters called themselves Republican or Republican-leaning. But as of right now, </w:t>
      </w:r>
      <w:r w:rsidRPr="00467C0A">
        <w:rPr>
          <w:rStyle w:val="StyleUnderline"/>
          <w:highlight w:val="yellow"/>
        </w:rPr>
        <w:t>reluctant Trump voters approve of Trump</w:t>
      </w:r>
      <w:r w:rsidRPr="00A7078C">
        <w:rPr>
          <w:sz w:val="16"/>
        </w:rPr>
        <w:t xml:space="preserve">, and not even reluctantly, though at nowhere near the same levels of other Trump voters: </w:t>
      </w:r>
      <w:r w:rsidRPr="00467C0A">
        <w:rPr>
          <w:rStyle w:val="StyleUnderline"/>
          <w:highlight w:val="yellow"/>
        </w:rPr>
        <w:t xml:space="preserve">74 percent of reluctant </w:t>
      </w:r>
      <w:proofErr w:type="spellStart"/>
      <w:r w:rsidRPr="00467C0A">
        <w:rPr>
          <w:rStyle w:val="StyleUnderline"/>
          <w:highlight w:val="yellow"/>
        </w:rPr>
        <w:t>Trumpers</w:t>
      </w:r>
      <w:proofErr w:type="spellEnd"/>
      <w:r w:rsidRPr="00467C0A">
        <w:rPr>
          <w:rStyle w:val="StyleUnderline"/>
          <w:highlight w:val="yellow"/>
        </w:rPr>
        <w:t xml:space="preserve"> approved of the president, while a whopping 97 percent of more enthusiastic Trump voters approved of him</w:t>
      </w:r>
      <w:r w:rsidRPr="00A7078C">
        <w:rPr>
          <w:sz w:val="16"/>
        </w:rPr>
        <w:t xml:space="preserve">. Despite this general approval rating harmony among Trump voters, </w:t>
      </w:r>
      <w:r w:rsidRPr="00467C0A">
        <w:rPr>
          <w:rStyle w:val="StyleUnderline"/>
          <w:highlight w:val="yellow"/>
        </w:rPr>
        <w:t xml:space="preserve">reluctant </w:t>
      </w:r>
      <w:proofErr w:type="spellStart"/>
      <w:r w:rsidRPr="00467C0A">
        <w:rPr>
          <w:rStyle w:val="StyleUnderline"/>
          <w:highlight w:val="yellow"/>
        </w:rPr>
        <w:t>Trumpers</w:t>
      </w:r>
      <w:proofErr w:type="spellEnd"/>
      <w:r w:rsidRPr="00467C0A">
        <w:rPr>
          <w:rStyle w:val="StyleUnderline"/>
          <w:highlight w:val="yellow"/>
        </w:rPr>
        <w:t xml:space="preserve"> prioritized issues slightly differently than other Trump voters did</w:t>
      </w:r>
      <w:r w:rsidRPr="00A7078C">
        <w:rPr>
          <w:sz w:val="16"/>
        </w:rPr>
        <w:t xml:space="preserve">; </w:t>
      </w:r>
      <w:r w:rsidRPr="00467C0A">
        <w:rPr>
          <w:rStyle w:val="StyleUnderline"/>
          <w:highlight w:val="yellow"/>
        </w:rPr>
        <w:t>they seem more moved by traditional Republican Party issues than the president’s law-and-order/build-the-wall-focused campaign promises</w:t>
      </w:r>
      <w:r w:rsidRPr="00A7078C">
        <w:rPr>
          <w:sz w:val="16"/>
        </w:rPr>
        <w:t xml:space="preserve">. While a plurality of all Trump voters </w:t>
      </w:r>
      <w:proofErr w:type="gramStart"/>
      <w:r w:rsidRPr="00A7078C">
        <w:rPr>
          <w:sz w:val="16"/>
        </w:rPr>
        <w:t>said</w:t>
      </w:r>
      <w:proofErr w:type="gramEnd"/>
      <w:r w:rsidRPr="00A7078C">
        <w:rPr>
          <w:sz w:val="16"/>
        </w:rPr>
        <w:t xml:space="preserve"> the economy was the most important issue to them, reluctant Trump voters rated health care as their second priority — standard Republican talking points during the Obama years hammered away on the need to “repeal and replace Obamacare.” But the other Trump voters did not consider health care to be quite so important; it came in fourth on their list of priorities, after terrorism and immigration. Given their interest in health care, reluctant Trump voters’ reactions to the failed Republican health care bill are of particular interest, and they were far less happy with how Trump handled the process than the president’s other supporters. A slim majority, 54 percent, of the reluctant Trump voters approved of Trump’s role in the health care process, compared with 88 percent of more enthusiastic Trump voters. Reluctant Trump voters are more in line with the rest of Trump’s base on other issues. One thing reluctant Trump voters seem unwaveringly pleased by is the placement of Neil Gorsuch on the Supreme Court; 86 percent of them approved of the nomination; 96 percent of other Trump voters approved as well. Three-fourths of the reluctant voters think the investigation into collusion between the Trump campaign and Russia is a distraction; 89 percent of other Trump voters do. But there are danger signs for Trump and the GOP: Nearly 80 percent of Trump’s enthusiastic voters said they approved of his budget proposal, which essentially serves as an outline of the White House’s priorities. Only about half of reluctant Trump voters approved of the budget. That should worry the administration — a sign that the group that pushed him over the finish line in November 2016 isn’t on board with parts of Trump’s agenda. More worrying still: 15 percent of reluctant Trump voters said they would vote for the Democratic candidate in their district if the November 2018 elections for U.S. Congress were held today. Just 4 percent of other Trump voters said the same. With about 19 months to go until the midterms, </w:t>
      </w:r>
      <w:r w:rsidRPr="00467C0A">
        <w:rPr>
          <w:rStyle w:val="StyleUnderline"/>
          <w:highlight w:val="yellow"/>
        </w:rPr>
        <w:t>the Republicans and the president are painfully aware that there can be only so many missteps before they lose their reputation with the skeptics.</w:t>
      </w:r>
    </w:p>
    <w:p w14:paraId="3065E723" w14:textId="77777777" w:rsidR="00F93E39" w:rsidRDefault="00F93E39" w:rsidP="00F93E39">
      <w:pPr>
        <w:pStyle w:val="Heading4"/>
      </w:pPr>
      <w:r>
        <w:t>The base is holding now, but it’s fragile</w:t>
      </w:r>
    </w:p>
    <w:p w14:paraId="5060FF78" w14:textId="77777777" w:rsidR="00F93E39" w:rsidRPr="00764024" w:rsidRDefault="00F93E39" w:rsidP="00F93E39">
      <w:pPr>
        <w:rPr>
          <w:rStyle w:val="Style13ptBold"/>
          <w:b w:val="0"/>
        </w:rPr>
      </w:pPr>
      <w:proofErr w:type="spellStart"/>
      <w:r>
        <w:rPr>
          <w:rStyle w:val="Style13ptBold"/>
        </w:rPr>
        <w:t>Kellman</w:t>
      </w:r>
      <w:proofErr w:type="spellEnd"/>
      <w:r>
        <w:rPr>
          <w:rStyle w:val="Style13ptBold"/>
        </w:rPr>
        <w:t xml:space="preserve"> 3/31</w:t>
      </w:r>
      <w:r>
        <w:rPr>
          <w:rStyle w:val="Style13ptBold"/>
          <w:b w:val="0"/>
        </w:rPr>
        <w:t xml:space="preserve"> </w:t>
      </w:r>
      <w:r w:rsidRPr="00764024">
        <w:rPr>
          <w:rStyle w:val="Style13ptBold"/>
          <w:b w:val="0"/>
          <w:sz w:val="20"/>
        </w:rPr>
        <w:t>(Laurie, staff @ Associated Press, “AP-NORC Poll: Most disapprove of Trump, except on economy”, http://abc27.com/2017/03/31/ap-norc-poll-most-disapprove-of-trump-except-on-economy/)</w:t>
      </w:r>
    </w:p>
    <w:p w14:paraId="3435874F" w14:textId="77777777" w:rsidR="00F93E39" w:rsidRPr="00432B4A" w:rsidRDefault="00F93E39" w:rsidP="00F93E39">
      <w:r>
        <w:t xml:space="preserve">The AP-NORC poll did show </w:t>
      </w:r>
      <w:r w:rsidRPr="00467C0A">
        <w:rPr>
          <w:rStyle w:val="StyleUnderline"/>
          <w:highlight w:val="yellow"/>
        </w:rPr>
        <w:t>Republicans still far more likely to approve than disapprove of Trump</w:t>
      </w:r>
      <w:r>
        <w:t xml:space="preserve">, a fifth of GOP respondents said they don’t approve of his performance. Among independents, six in 10 disapprove. Notably, </w:t>
      </w:r>
      <w:r w:rsidRPr="00467C0A">
        <w:rPr>
          <w:rStyle w:val="StyleUnderline"/>
          <w:highlight w:val="yellow"/>
        </w:rPr>
        <w:t xml:space="preserve">whites </w:t>
      </w:r>
      <w:r w:rsidRPr="00AC2E39">
        <w:t>— who formed an important chunk of Trump’s political base during the election —</w:t>
      </w:r>
      <w:r w:rsidRPr="00467C0A">
        <w:rPr>
          <w:rStyle w:val="StyleUnderline"/>
          <w:highlight w:val="yellow"/>
        </w:rPr>
        <w:t xml:space="preserve"> divide about evenly on the approval question, 53 percent approving</w:t>
      </w:r>
      <w:r>
        <w:t xml:space="preserve"> and 47 percent disapproving. But </w:t>
      </w:r>
      <w:r w:rsidRPr="00467C0A">
        <w:rPr>
          <w:rStyle w:val="StyleUnderline"/>
          <w:highlight w:val="yellow"/>
        </w:rPr>
        <w:t>there are signs</w:t>
      </w:r>
      <w:r>
        <w:t xml:space="preserve"> in the poll that </w:t>
      </w:r>
      <w:r w:rsidRPr="00467C0A">
        <w:rPr>
          <w:rStyle w:val="StyleUnderline"/>
          <w:highlight w:val="yellow"/>
        </w:rPr>
        <w:t>Trump’s base is holding</w:t>
      </w:r>
      <w:r>
        <w:t xml:space="preserve"> and that people are willing to give him a chance on the still-strong economy.</w:t>
      </w:r>
    </w:p>
    <w:p w14:paraId="0494A24B" w14:textId="77777777" w:rsidR="00F93E39" w:rsidRDefault="00F93E39" w:rsidP="00F93E39">
      <w:pPr>
        <w:pStyle w:val="Heading4"/>
      </w:pPr>
      <w:r>
        <w:t>Trump voters have doubts no, could be swayed</w:t>
      </w:r>
    </w:p>
    <w:p w14:paraId="5522BA63" w14:textId="77777777" w:rsidR="00F93E39" w:rsidRPr="00B80069" w:rsidRDefault="00F93E39" w:rsidP="00F93E39">
      <w:pPr>
        <w:rPr>
          <w:rStyle w:val="Style13ptBold"/>
          <w:b w:val="0"/>
        </w:rPr>
      </w:pPr>
      <w:r>
        <w:rPr>
          <w:rStyle w:val="Style13ptBold"/>
        </w:rPr>
        <w:t>Kehoe 3/24</w:t>
      </w:r>
      <w:r>
        <w:rPr>
          <w:rStyle w:val="Style13ptBold"/>
          <w:b w:val="0"/>
        </w:rPr>
        <w:t xml:space="preserve"> </w:t>
      </w:r>
      <w:r w:rsidRPr="00B80069">
        <w:rPr>
          <w:rStyle w:val="Style13ptBold"/>
          <w:b w:val="0"/>
          <w:sz w:val="20"/>
        </w:rPr>
        <w:t>(John, staff @ Financial Review, “Trump's 'Art of the Deal' health setback for markets”, http://www.afr.com/markets/trumps-art-of-the-deal-health-test-for-markets-20170323-gv52qw)</w:t>
      </w:r>
    </w:p>
    <w:p w14:paraId="30554913" w14:textId="77777777" w:rsidR="00F93E39" w:rsidRPr="002C0169" w:rsidRDefault="00F93E39" w:rsidP="00F93E39">
      <w:pPr>
        <w:rPr>
          <w:sz w:val="16"/>
        </w:rPr>
      </w:pPr>
      <w:r w:rsidRPr="00467C0A">
        <w:rPr>
          <w:rStyle w:val="StyleUnderline"/>
          <w:highlight w:val="yellow"/>
        </w:rPr>
        <w:t>Trump's personal popularity may</w:t>
      </w:r>
      <w:r w:rsidRPr="00467C0A">
        <w:rPr>
          <w:sz w:val="16"/>
          <w:highlight w:val="yellow"/>
        </w:rPr>
        <w:t xml:space="preserve"> </w:t>
      </w:r>
      <w:r w:rsidRPr="002C0169">
        <w:rPr>
          <w:sz w:val="16"/>
        </w:rPr>
        <w:t xml:space="preserve">also </w:t>
      </w:r>
      <w:r w:rsidRPr="00467C0A">
        <w:rPr>
          <w:rStyle w:val="StyleUnderline"/>
          <w:highlight w:val="yellow"/>
        </w:rPr>
        <w:t>affect which way members and senators decide to vote on the delicate healthcare issue</w:t>
      </w:r>
      <w:r w:rsidRPr="002C0169">
        <w:rPr>
          <w:sz w:val="16"/>
        </w:rPr>
        <w:t xml:space="preserve">. </w:t>
      </w:r>
      <w:r w:rsidRPr="00467C0A">
        <w:rPr>
          <w:rStyle w:val="StyleUnderline"/>
          <w:highlight w:val="yellow"/>
        </w:rPr>
        <w:t>His personal approval rating has slumped to</w:t>
      </w:r>
      <w:r w:rsidRPr="002C0169">
        <w:rPr>
          <w:sz w:val="16"/>
        </w:rPr>
        <w:t xml:space="preserve"> just </w:t>
      </w:r>
      <w:r w:rsidRPr="00467C0A">
        <w:rPr>
          <w:rStyle w:val="StyleUnderline"/>
          <w:highlight w:val="yellow"/>
        </w:rPr>
        <w:t>37 per cent</w:t>
      </w:r>
      <w:r w:rsidRPr="00467C0A">
        <w:rPr>
          <w:sz w:val="16"/>
          <w:highlight w:val="yellow"/>
        </w:rPr>
        <w:t xml:space="preserve"> </w:t>
      </w:r>
      <w:r w:rsidRPr="002C0169">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467C0A">
        <w:rPr>
          <w:rStyle w:val="StyleUnderline"/>
          <w:highlight w:val="yellow"/>
        </w:rPr>
        <w:t>Republicans, white voters, especially men and those without a college degree, are starting to have doubts</w:t>
      </w:r>
      <w:r w:rsidRPr="002C0169">
        <w:rPr>
          <w:sz w:val="16"/>
        </w:rPr>
        <w:t>," says pollster Tim Malloy.</w:t>
      </w:r>
    </w:p>
    <w:p w14:paraId="52E120F6" w14:textId="77777777" w:rsidR="00F93E39" w:rsidRDefault="00F93E39" w:rsidP="00F93E39">
      <w:pPr>
        <w:pStyle w:val="Heading4"/>
      </w:pPr>
      <w:r>
        <w:t>Trump voters can be persuaded to abandon Trump</w:t>
      </w:r>
    </w:p>
    <w:p w14:paraId="21BA6D03" w14:textId="77777777" w:rsidR="00F93E39" w:rsidRPr="0038074F" w:rsidRDefault="00F93E39" w:rsidP="00F93E39">
      <w:pPr>
        <w:rPr>
          <w:rStyle w:val="Style13ptBold"/>
          <w:b w:val="0"/>
        </w:rPr>
      </w:pPr>
      <w:r>
        <w:rPr>
          <w:rStyle w:val="Style13ptBold"/>
        </w:rPr>
        <w:t>Levitz 3/15</w:t>
      </w:r>
      <w:r>
        <w:rPr>
          <w:rStyle w:val="Style13ptBold"/>
          <w:b w:val="0"/>
        </w:rPr>
        <w:t xml:space="preserve"> </w:t>
      </w:r>
      <w:r w:rsidRPr="0038074F">
        <w:rPr>
          <w:rStyle w:val="Style13ptBold"/>
          <w:b w:val="0"/>
          <w:sz w:val="18"/>
        </w:rPr>
        <w:t>(Eric, staff @ New Yorker, “The Case for Countering Right-Wing Populism With ‘Left-Wing Economics’”, http://nymag.com/daily/intelligencer/2017/03/the-case-for-countering-trumpism-with-left-wing-economics.html)</w:t>
      </w:r>
    </w:p>
    <w:p w14:paraId="07F4D84C" w14:textId="77777777" w:rsidR="00F93E39" w:rsidRPr="008F4E40" w:rsidRDefault="00F93E39" w:rsidP="00F93E39">
      <w:pPr>
        <w:rPr>
          <w:sz w:val="16"/>
        </w:rPr>
      </w:pPr>
      <w:r w:rsidRPr="008F4E40">
        <w:rPr>
          <w:sz w:val="16"/>
        </w:rPr>
        <w:t xml:space="preserve">A recent survey of Obama-Trump swing voters — and traditional Democrats who stayed home on Election Day — by Priorities USA, turned up similar results: </w:t>
      </w:r>
      <w:r w:rsidRPr="00467C0A">
        <w:rPr>
          <w:rStyle w:val="StyleUnderline"/>
          <w:highlight w:val="yellow"/>
        </w:rPr>
        <w:t>These voters</w:t>
      </w:r>
      <w:r w:rsidRPr="00467C0A">
        <w:rPr>
          <w:sz w:val="16"/>
          <w:highlight w:val="yellow"/>
        </w:rPr>
        <w:t xml:space="preserve"> </w:t>
      </w:r>
      <w:r w:rsidRPr="008F4E40">
        <w:rPr>
          <w:sz w:val="16"/>
        </w:rPr>
        <w:t xml:space="preserve">— swing voters and turnout targets alike — </w:t>
      </w:r>
      <w:r w:rsidRPr="00467C0A">
        <w:rPr>
          <w:rStyle w:val="StyleUnderline"/>
          <w:highlight w:val="yellow"/>
        </w:rPr>
        <w:t>are deeply concerned about their economic situation</w:t>
      </w:r>
      <w:r w:rsidRPr="008F4E40">
        <w:rPr>
          <w:sz w:val="16"/>
        </w:rPr>
        <w:t xml:space="preserve">. </w:t>
      </w:r>
      <w:r w:rsidRPr="00467C0A">
        <w:rPr>
          <w:rStyle w:val="StyleUnderline"/>
          <w:highlight w:val="yellow"/>
        </w:rPr>
        <w:t>They cite</w:t>
      </w:r>
      <w:r w:rsidRPr="008F4E40">
        <w:rPr>
          <w:sz w:val="16"/>
        </w:rPr>
        <w:t xml:space="preserve">, for instance, </w:t>
      </w:r>
      <w:r w:rsidRPr="00467C0A">
        <w:rPr>
          <w:rStyle w:val="StyleUnderline"/>
          <w:highlight w:val="yellow"/>
        </w:rPr>
        <w:t>how their income is falling behind the cost of living</w:t>
      </w:r>
      <w:r w:rsidRPr="008F4E40">
        <w:rPr>
          <w:sz w:val="16"/>
        </w:rPr>
        <w:t xml:space="preserve">. As they continue to struggle, they have serious questions about whether the “establishment,” including the Democratic Party, will do anything to improve their lives … But </w:t>
      </w:r>
      <w:r w:rsidRPr="00467C0A">
        <w:rPr>
          <w:rStyle w:val="StyleUnderline"/>
          <w:highlight w:val="yellow"/>
        </w:rPr>
        <w:t>these voters are still not convinced Trump will make good on his promises to prioritize the working and middle class. They fear Trump and the Republicans will put the interests of wealthy Americans and corporate executives first.</w:t>
      </w:r>
      <w:r w:rsidRPr="008F4E40">
        <w:rPr>
          <w:sz w:val="16"/>
        </w:rPr>
        <w:t xml:space="preserve"> It’s true, as Beauchamp notes, that right-wing populists draw more support from the petty bourgeoisie than from the working class. But it’s also true that Trump performed 16 points better among voters making under $30,000 in 2016 than Mitt Romney had in 2012, according to exit polls. This data point — along with the many “Obama-Trump counties” in the Midwest — suggest that </w:t>
      </w:r>
      <w:r w:rsidRPr="00467C0A">
        <w:rPr>
          <w:rStyle w:val="StyleUnderline"/>
          <w:highlight w:val="yellow"/>
        </w:rPr>
        <w:t>working-class swing voters provided a significant portion of Trump’s thin margins in Pennsylvania, Michigan, and Wisconsin.</w:t>
      </w:r>
      <w:r w:rsidRPr="00467C0A">
        <w:rPr>
          <w:sz w:val="16"/>
          <w:highlight w:val="yellow"/>
        </w:rPr>
        <w:t xml:space="preserve"> </w:t>
      </w:r>
      <w:r w:rsidRPr="008F4E40">
        <w:rPr>
          <w:sz w:val="16"/>
        </w:rPr>
        <w:t>The fact that these voters aren’t the typical constituents for far-right populism only bolsters the notion that they may be persuadable.</w:t>
      </w:r>
    </w:p>
    <w:p w14:paraId="571A84AB" w14:textId="77777777" w:rsidR="00F93E39" w:rsidRDefault="00F93E39" w:rsidP="00F93E39">
      <w:pPr>
        <w:pStyle w:val="Heading4"/>
      </w:pPr>
      <w:r>
        <w:t>Trump can reverse eroding base – He’s focused on a strategy that does so now</w:t>
      </w:r>
    </w:p>
    <w:p w14:paraId="2F6082A4" w14:textId="77777777" w:rsidR="00F93E39" w:rsidRPr="008A24DF" w:rsidRDefault="00F93E39" w:rsidP="00F93E39">
      <w:pPr>
        <w:rPr>
          <w:rStyle w:val="Style13ptBold"/>
          <w:b w:val="0"/>
        </w:rPr>
      </w:pPr>
      <w:r>
        <w:rPr>
          <w:rStyle w:val="Style13ptBold"/>
        </w:rPr>
        <w:t>Swan 6/11</w:t>
      </w:r>
      <w:r>
        <w:rPr>
          <w:rStyle w:val="Style13ptBold"/>
          <w:b w:val="0"/>
        </w:rPr>
        <w:t xml:space="preserve"> </w:t>
      </w:r>
      <w:r w:rsidRPr="008A24DF">
        <w:rPr>
          <w:rStyle w:val="Style13ptBold"/>
          <w:b w:val="0"/>
          <w:sz w:val="20"/>
        </w:rPr>
        <w:t xml:space="preserve">(Jonathan, analyst @ </w:t>
      </w:r>
      <w:proofErr w:type="spellStart"/>
      <w:r w:rsidRPr="008A24DF">
        <w:rPr>
          <w:rStyle w:val="Style13ptBold"/>
          <w:b w:val="0"/>
          <w:sz w:val="20"/>
        </w:rPr>
        <w:t>Axios</w:t>
      </w:r>
      <w:proofErr w:type="spellEnd"/>
      <w:r w:rsidRPr="008A24DF">
        <w:rPr>
          <w:rStyle w:val="Style13ptBold"/>
          <w:b w:val="0"/>
          <w:sz w:val="20"/>
        </w:rPr>
        <w:t xml:space="preserve"> media, “</w:t>
      </w:r>
      <w:proofErr w:type="spellStart"/>
      <w:r w:rsidRPr="008A24DF">
        <w:rPr>
          <w:rStyle w:val="Style13ptBold"/>
          <w:b w:val="0"/>
          <w:sz w:val="20"/>
        </w:rPr>
        <w:t>Axios</w:t>
      </w:r>
      <w:proofErr w:type="spellEnd"/>
      <w:r w:rsidRPr="008A24DF">
        <w:rPr>
          <w:rStyle w:val="Style13ptBold"/>
          <w:b w:val="0"/>
          <w:sz w:val="20"/>
        </w:rPr>
        <w:t xml:space="preserve"> Sneak Peek”, https://www.axios.com/axios-sneak-peek-2439756361.html)</w:t>
      </w:r>
    </w:p>
    <w:p w14:paraId="2480A459" w14:textId="77777777" w:rsidR="00F93E39" w:rsidRPr="00782BCC" w:rsidRDefault="00F93E39" w:rsidP="00F93E39">
      <w:pPr>
        <w:rPr>
          <w:sz w:val="16"/>
        </w:rPr>
      </w:pPr>
      <w:r w:rsidRPr="00782BCC">
        <w:rPr>
          <w:sz w:val="16"/>
        </w:rPr>
        <w:t xml:space="preserve">Sources both inside and close to the White House are worrying about a loss of energy among the President's base — or as one advisor colorfully put it, the folks who'd "walk over glass" for Trump. Two trends that are troubling them: </w:t>
      </w:r>
      <w:r w:rsidRPr="00467C0A">
        <w:rPr>
          <w:rStyle w:val="StyleUnderline"/>
          <w:highlight w:val="yellow"/>
        </w:rPr>
        <w:t>Trump's strong approval has fallen quickly</w:t>
      </w:r>
      <w:r w:rsidRPr="00782BCC">
        <w:rPr>
          <w:sz w:val="16"/>
        </w:rPr>
        <w:t xml:space="preserve">: As Nate Silver outlines in this late May article titled "Donald </w:t>
      </w:r>
      <w:r w:rsidRPr="00467C0A">
        <w:rPr>
          <w:rStyle w:val="StyleUnderline"/>
          <w:highlight w:val="yellow"/>
        </w:rPr>
        <w:t>Trump's base is shrinking": "There's been a considerable decline in the number of Americans who strongly approve of Trump</w:t>
      </w:r>
      <w:r w:rsidRPr="00782BCC">
        <w:rPr>
          <w:sz w:val="16"/>
        </w:rPr>
        <w:t xml:space="preserve">, from a peak of around 30 percent in February to just 21 or 22 percent of the electorate now. (The decline in Trump's strong approval ratings is larger than the overall decline in his approval ratings, in fact.) </w:t>
      </w:r>
      <w:r w:rsidRPr="00467C0A">
        <w:rPr>
          <w:rStyle w:val="StyleUnderline"/>
          <w:highlight w:val="yellow"/>
        </w:rPr>
        <w:t>Far from having unconditional love from his base, Trump has already lost almost a third of his strong support</w:t>
      </w:r>
      <w:r w:rsidRPr="00782BCC">
        <w:rPr>
          <w:sz w:val="16"/>
        </w:rPr>
        <w:t xml:space="preserve">." Slide among whites without college degrees: Only 46% of whites with no college degree approve of the way Trump is handling his job as president, according to the most recent Quinnipiac University poll. In the same poll in early March, 60 percent of whites without college degrees — a group that was key to Trump's victory — approved of his job performance. Caveats: </w:t>
      </w:r>
      <w:r w:rsidRPr="00467C0A">
        <w:rPr>
          <w:rStyle w:val="StyleUnderline"/>
          <w:highlight w:val="yellow"/>
        </w:rPr>
        <w:t>These are national, not state numbers, and it's normal for a President's numbers to creep down</w:t>
      </w:r>
      <w:r w:rsidRPr="00467C0A">
        <w:rPr>
          <w:sz w:val="16"/>
          <w:highlight w:val="yellow"/>
        </w:rPr>
        <w:t xml:space="preserve"> </w:t>
      </w:r>
      <w:r w:rsidRPr="00782BCC">
        <w:rPr>
          <w:sz w:val="16"/>
        </w:rPr>
        <w:t xml:space="preserve">from the start of the presidency. </w:t>
      </w:r>
      <w:r w:rsidRPr="00467C0A">
        <w:rPr>
          <w:rStyle w:val="StyleUnderline"/>
          <w:highlight w:val="yellow"/>
        </w:rPr>
        <w:t>The numbers are also volatile</w:t>
      </w:r>
      <w:r w:rsidRPr="00782BCC">
        <w:rPr>
          <w:sz w:val="16"/>
        </w:rPr>
        <w:t xml:space="preserve">: </w:t>
      </w:r>
      <w:r w:rsidRPr="00467C0A">
        <w:rPr>
          <w:rStyle w:val="StyleUnderline"/>
          <w:highlight w:val="yellow"/>
        </w:rPr>
        <w:t>If Trump delivers some big policy wins, he could quickly reverse these trends</w:t>
      </w:r>
      <w:r w:rsidRPr="00782BCC">
        <w:rPr>
          <w:sz w:val="16"/>
        </w:rPr>
        <w:t xml:space="preserve">. But the concerns are real: Some White House advisors are worried that if these most intense supporters lose their passion for him, there'll be no way to regain the energy in time to fight off a fired-up left in 2018. An evolving line of thinking: Trump will probably never be at 51% approval — the "strongly disapprove" number against him, which is around half the voting public, makes that virtually impossible. The strategy, therefore, has to involve keeping the diehard ginned up and driving up Trump's "strongly approve" numbers. There's little hope of converting Democrats — beyond the Midwest working class who already voted for Trump. </w:t>
      </w:r>
      <w:proofErr w:type="gramStart"/>
      <w:r w:rsidRPr="00782BCC">
        <w:rPr>
          <w:sz w:val="16"/>
        </w:rPr>
        <w:t>So</w:t>
      </w:r>
      <w:proofErr w:type="gramEnd"/>
      <w:r w:rsidRPr="00782BCC">
        <w:rPr>
          <w:sz w:val="16"/>
        </w:rPr>
        <w:t xml:space="preserve"> it's crucial to keep a large enough base that's willing to walk over glass for the President. The Paris model: A good number in the administration recognize Trump's withdrawal from the Paris deal as an example of him delivering for his base. Their view: It's irrelevant that most Americans don't support withdrawing from Paris because there's not one person who supports the climate deal — and who actually votes on it — that would ever be persuaded to vote for Trump.</w:t>
      </w:r>
    </w:p>
    <w:p w14:paraId="762DAAD8" w14:textId="77777777" w:rsidR="00F93E39" w:rsidRDefault="00F93E39" w:rsidP="00F93E39">
      <w:pPr>
        <w:pStyle w:val="Heading1"/>
      </w:pPr>
      <w:r>
        <w:t>Links</w:t>
      </w:r>
    </w:p>
    <w:p w14:paraId="5100095E" w14:textId="77777777" w:rsidR="00F93E39" w:rsidRDefault="00F93E39" w:rsidP="00F93E39">
      <w:pPr>
        <w:pStyle w:val="Heading2"/>
      </w:pPr>
      <w:r>
        <w:t>Federal Links</w:t>
      </w:r>
    </w:p>
    <w:p w14:paraId="09744061" w14:textId="77777777" w:rsidR="00F93E39" w:rsidRDefault="00F93E39" w:rsidP="00F93E39">
      <w:pPr>
        <w:pStyle w:val="Heading4"/>
      </w:pPr>
      <w:r>
        <w:t>Reducing the federal role in education is a key issue for the conservative base</w:t>
      </w:r>
    </w:p>
    <w:p w14:paraId="4BD68BED" w14:textId="77777777" w:rsidR="00F93E39" w:rsidRPr="00356EFF" w:rsidRDefault="00F93E39" w:rsidP="00F93E39">
      <w:pPr>
        <w:rPr>
          <w:rStyle w:val="Style13ptBold"/>
          <w:b w:val="0"/>
        </w:rPr>
      </w:pPr>
      <w:r>
        <w:rPr>
          <w:rStyle w:val="Style13ptBold"/>
        </w:rPr>
        <w:t>Wyler 12</w:t>
      </w:r>
      <w:r>
        <w:rPr>
          <w:rStyle w:val="Style13ptBold"/>
          <w:b w:val="0"/>
        </w:rPr>
        <w:t xml:space="preserve"> </w:t>
      </w:r>
      <w:r w:rsidRPr="00356EFF">
        <w:rPr>
          <w:rStyle w:val="Style13ptBold"/>
          <w:b w:val="0"/>
        </w:rPr>
        <w:t xml:space="preserve">(Grace, 5/23, staff @ Business Insider, “Is Mitt Romney Embarrassed About Having </w:t>
      </w:r>
      <w:proofErr w:type="gramStart"/>
      <w:r w:rsidRPr="00356EFF">
        <w:rPr>
          <w:rStyle w:val="Style13ptBold"/>
          <w:b w:val="0"/>
        </w:rPr>
        <w:t>An</w:t>
      </w:r>
      <w:proofErr w:type="gramEnd"/>
      <w:r w:rsidRPr="00356EFF">
        <w:rPr>
          <w:rStyle w:val="Style13ptBold"/>
          <w:b w:val="0"/>
        </w:rPr>
        <w:t xml:space="preserve"> Education Plan?”, http://www.businessinsider.com/mitt-romney-education-plan--2012-5)</w:t>
      </w:r>
    </w:p>
    <w:p w14:paraId="00C2CFE7" w14:textId="77777777" w:rsidR="00F93E39" w:rsidRPr="0039597F" w:rsidRDefault="00F93E39" w:rsidP="00F93E39">
      <w:pPr>
        <w:rPr>
          <w:rStyle w:val="StyleUnderline"/>
        </w:rPr>
      </w:pPr>
      <w:r>
        <w:t xml:space="preserve">Like most of </w:t>
      </w:r>
      <w:r w:rsidRPr="0039597F">
        <w:rPr>
          <w:rStyle w:val="StyleUnderline"/>
          <w:highlight w:val="yellow"/>
        </w:rPr>
        <w:t>Romney's</w:t>
      </w:r>
      <w:r w:rsidRPr="0039597F">
        <w:rPr>
          <w:rStyle w:val="StyleUnderline"/>
        </w:rPr>
        <w:t xml:space="preserve"> policy proposals</w:t>
      </w:r>
      <w:r>
        <w:t xml:space="preserve">, the education platform is pretty vague. It largely </w:t>
      </w:r>
      <w:r w:rsidRPr="0039597F">
        <w:rPr>
          <w:rStyle w:val="StyleUnderline"/>
        </w:rPr>
        <w:t>focuses on a federal voucher program</w:t>
      </w:r>
      <w:r>
        <w:t xml:space="preserve"> to allow low-income and disabled students to attend charter and private schools, falling in line with generally accepted GOP talking points about school choice. But </w:t>
      </w:r>
      <w:r w:rsidRPr="0039597F">
        <w:rPr>
          <w:rStyle w:val="StyleUnderline"/>
        </w:rPr>
        <w:t xml:space="preserve">the </w:t>
      </w:r>
      <w:r w:rsidRPr="0039597F">
        <w:rPr>
          <w:rStyle w:val="StyleUnderline"/>
          <w:highlight w:val="yellow"/>
        </w:rPr>
        <w:t>plan fails to address expanded federal involvement in education, a major issue for the GOP's conservative base</w:t>
      </w:r>
      <w:r>
        <w:t xml:space="preserve">. While Romney does propose reforming some parts of the No Child Left Behind Act and consolidating "duplicative and overly complex" Department of Energy programs, </w:t>
      </w:r>
      <w:r w:rsidRPr="0039597F">
        <w:rPr>
          <w:rStyle w:val="StyleUnderline"/>
        </w:rPr>
        <w:t xml:space="preserve">he doesn't even come close to </w:t>
      </w:r>
      <w:r w:rsidRPr="0039597F">
        <w:rPr>
          <w:rStyle w:val="StyleUnderline"/>
          <w:highlight w:val="yellow"/>
        </w:rPr>
        <w:t>the radical cutbacks and wholesale DOE elimination favored by the growing social conservative</w:t>
      </w:r>
      <w:r w:rsidRPr="0039597F">
        <w:rPr>
          <w:rStyle w:val="StyleUnderline"/>
        </w:rPr>
        <w:t xml:space="preserve">/Tea Party/Constitutionalist </w:t>
      </w:r>
      <w:r w:rsidRPr="0039597F">
        <w:rPr>
          <w:rStyle w:val="StyleUnderline"/>
          <w:highlight w:val="yellow"/>
        </w:rPr>
        <w:t>wing of the Republican Party.</w:t>
      </w:r>
    </w:p>
    <w:p w14:paraId="4CAE8B5D" w14:textId="77777777" w:rsidR="00F93E39" w:rsidRDefault="00F93E39" w:rsidP="00F93E39">
      <w:pPr>
        <w:pStyle w:val="Heading4"/>
      </w:pPr>
      <w:r>
        <w:t>Conservative opposition to the federal role in education is strong</w:t>
      </w:r>
    </w:p>
    <w:p w14:paraId="5F253C56" w14:textId="77777777" w:rsidR="00F93E39" w:rsidRPr="00501E52" w:rsidRDefault="00F93E39" w:rsidP="00F93E39">
      <w:pPr>
        <w:rPr>
          <w:rStyle w:val="Style13ptBold"/>
          <w:b w:val="0"/>
        </w:rPr>
      </w:pPr>
      <w:r>
        <w:rPr>
          <w:rStyle w:val="Style13ptBold"/>
        </w:rPr>
        <w:t>Berry 15</w:t>
      </w:r>
      <w:r>
        <w:rPr>
          <w:rStyle w:val="Style13ptBold"/>
          <w:b w:val="0"/>
        </w:rPr>
        <w:t xml:space="preserve"> </w:t>
      </w:r>
      <w:r w:rsidRPr="00501E52">
        <w:rPr>
          <w:rStyle w:val="Style13ptBold"/>
          <w:b w:val="0"/>
          <w:sz w:val="16"/>
        </w:rPr>
        <w:t xml:space="preserve">(Dr. Susan, contributor @ Breitbart, 3/9, “Jeb Bush Retrofits Facts of Common Core </w:t>
      </w:r>
      <w:proofErr w:type="gramStart"/>
      <w:r w:rsidRPr="00501E52">
        <w:rPr>
          <w:rStyle w:val="Style13ptBold"/>
          <w:b w:val="0"/>
          <w:sz w:val="16"/>
        </w:rPr>
        <w:t>To</w:t>
      </w:r>
      <w:proofErr w:type="gramEnd"/>
      <w:r w:rsidRPr="00501E52">
        <w:rPr>
          <w:rStyle w:val="Style13ptBold"/>
          <w:b w:val="0"/>
          <w:sz w:val="16"/>
        </w:rPr>
        <w:t xml:space="preserve"> Boost Conservative Credibility”, http://www.breitbart.com/big-government/2015/03/09/jeb-bush-retrofits-facts-of-common-core-to-boost-conservative-credibility/)</w:t>
      </w:r>
    </w:p>
    <w:p w14:paraId="32889479" w14:textId="77777777" w:rsidR="00F93E39" w:rsidRPr="00501E52" w:rsidRDefault="00F93E39" w:rsidP="00F93E39">
      <w:r>
        <w:t xml:space="preserve">Bush’s attempt to infuse his views on education reform with a dose of federalism in order to salvage his credibility with the conservative base seems obvious. The former Florida governor is pushing for the reauthorization of NCLB, the latest version of the Elementary and Secondary Education Act (ESEA), first enacted by Lyndon Baines Johnson as part of his “War on Poverty.” </w:t>
      </w:r>
      <w:r w:rsidRPr="0039597F">
        <w:rPr>
          <w:rStyle w:val="StyleUnderline"/>
        </w:rPr>
        <w:t xml:space="preserve">Bush describes ESEA as a “critical piece of legislation that sets out the role of the federal government in school funding and policy.” </w:t>
      </w:r>
      <w:r w:rsidRPr="0039597F">
        <w:rPr>
          <w:rStyle w:val="StyleUnderline"/>
          <w:highlight w:val="yellow"/>
        </w:rPr>
        <w:t>Conservatives</w:t>
      </w:r>
      <w:r w:rsidRPr="0039597F">
        <w:rPr>
          <w:rStyle w:val="StyleUnderline"/>
        </w:rPr>
        <w:t xml:space="preserve">, of course, </w:t>
      </w:r>
      <w:r w:rsidRPr="0039597F">
        <w:rPr>
          <w:rStyle w:val="StyleUnderline"/>
          <w:highlight w:val="yellow"/>
        </w:rPr>
        <w:t>would like to see no role for the federal government in education, as per the Constitution</w:t>
      </w:r>
      <w:r w:rsidRPr="0039597F">
        <w:rPr>
          <w:rStyle w:val="StyleUnderline"/>
        </w:rPr>
        <w:t>.</w:t>
      </w:r>
      <w:r>
        <w:t xml:space="preserve"> “[</w:t>
      </w:r>
      <w:proofErr w:type="spellStart"/>
      <w:r>
        <w:t>T]he</w:t>
      </w:r>
      <w:proofErr w:type="spellEnd"/>
      <w:r>
        <w:t xml:space="preserve"> Obama administration has issued a patchwork of waivers and side deals, given out by fiat and without consistency,” Bush continues. “No wonder parents and state and local leaders question Washington’s motives when it comes to our schools.”</w:t>
      </w:r>
    </w:p>
    <w:p w14:paraId="3CB4A8A5" w14:textId="77777777" w:rsidR="00F93E39" w:rsidRDefault="00F93E39" w:rsidP="00F93E39">
      <w:pPr>
        <w:pStyle w:val="Heading4"/>
      </w:pPr>
      <w:r>
        <w:t>States’ rights conservatives oppose federal involvement in education</w:t>
      </w:r>
    </w:p>
    <w:p w14:paraId="79B68EBD"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6B8EEFD4" w14:textId="77777777" w:rsidR="00F93E39" w:rsidRPr="00CF7FDF" w:rsidRDefault="00F93E39" w:rsidP="00F93E39">
      <w:r>
        <w:t>Last but not least—and irrespective of previous conservative efforts to develop voluntary national standards—</w:t>
      </w:r>
      <w:r w:rsidRPr="0005144C">
        <w:rPr>
          <w:rStyle w:val="StyleUnderline"/>
        </w:rPr>
        <w:t xml:space="preserve">some </w:t>
      </w:r>
      <w:r w:rsidRPr="00AA3649">
        <w:rPr>
          <w:rStyle w:val="StyleUnderline"/>
          <w:highlight w:val="yellow"/>
        </w:rPr>
        <w:t>Tea Party leaders and Common Core critics remain purists about federalism.</w:t>
      </w:r>
      <w:r w:rsidRPr="00AA3649">
        <w:rPr>
          <w:highlight w:val="yellow"/>
        </w:rPr>
        <w:t xml:space="preserve"> </w:t>
      </w:r>
      <w:r w:rsidRPr="00AA3649">
        <w:rPr>
          <w:rStyle w:val="StyleUnderline"/>
          <w:highlight w:val="yellow"/>
        </w:rPr>
        <w:t>They firmly oppose</w:t>
      </w:r>
      <w:r w:rsidRPr="00AA3649">
        <w:rPr>
          <w:rStyle w:val="StyleUnderline"/>
        </w:rPr>
        <w:t xml:space="preserve"> the </w:t>
      </w:r>
      <w:r w:rsidRPr="00AA3649">
        <w:rPr>
          <w:rStyle w:val="StyleUnderline"/>
          <w:highlight w:val="yellow"/>
        </w:rPr>
        <w:t>Common Core State Standards on constitutional and ideological grounds</w:t>
      </w:r>
      <w:r w:rsidRPr="00AA3649">
        <w:rPr>
          <w:rStyle w:val="StyleUnderline"/>
        </w:rPr>
        <w:t xml:space="preserve"> for infringing on state and local control of education</w:t>
      </w:r>
      <w:r>
        <w:t>—</w:t>
      </w:r>
      <w:r w:rsidRPr="00AA3649">
        <w:rPr>
          <w:rStyle w:val="StyleUnderline"/>
        </w:rPr>
        <w:t xml:space="preserve">an </w:t>
      </w:r>
      <w:proofErr w:type="spellStart"/>
      <w:r w:rsidRPr="00AA3649">
        <w:rPr>
          <w:rStyle w:val="StyleUnderline"/>
        </w:rPr>
        <w:t>unenumerated</w:t>
      </w:r>
      <w:proofErr w:type="spellEnd"/>
      <w:r w:rsidRPr="00AA3649">
        <w:rPr>
          <w:rStyle w:val="StyleUnderline"/>
        </w:rPr>
        <w:t xml:space="preserve"> power they believe is reserved solely to individual states under the 10th amendment</w:t>
      </w:r>
      <w:r>
        <w:t>, and not to consortiums of states or to the federal government. Last year, Governor Nikki Haley</w:t>
      </w:r>
      <w:r w:rsidRPr="00AA3649">
        <w:rPr>
          <w:rStyle w:val="StyleUnderline"/>
        </w:rPr>
        <w:t>, a Tea Party favorite, signed a bill requiring South Carolina to adopt new standards replacing the Common Core State Standards</w:t>
      </w:r>
      <w:r>
        <w:t>. “We don’t ever want to educate South Carolina children like they educate California children,” Haley said.</w:t>
      </w:r>
    </w:p>
    <w:p w14:paraId="65938BED" w14:textId="77777777" w:rsidR="00F93E39" w:rsidRDefault="00F93E39" w:rsidP="00F93E39">
      <w:pPr>
        <w:pStyle w:val="Heading4"/>
      </w:pPr>
      <w:r>
        <w:t>NCLB revisions prove</w:t>
      </w:r>
    </w:p>
    <w:p w14:paraId="686C034C" w14:textId="77777777" w:rsidR="00F93E39" w:rsidRPr="00241861" w:rsidRDefault="00F93E39" w:rsidP="00F93E39">
      <w:r>
        <w:rPr>
          <w:rStyle w:val="Style13ptBold"/>
        </w:rPr>
        <w:t>Breitbart 15</w:t>
      </w:r>
      <w:r>
        <w:t xml:space="preserve"> </w:t>
      </w:r>
      <w:r w:rsidRPr="00241861">
        <w:rPr>
          <w:sz w:val="14"/>
        </w:rPr>
        <w:t xml:space="preserve">(6/13, “No Child Left Behind Rewrite </w:t>
      </w:r>
      <w:proofErr w:type="gramStart"/>
      <w:r w:rsidRPr="00241861">
        <w:rPr>
          <w:sz w:val="14"/>
        </w:rPr>
        <w:t>To</w:t>
      </w:r>
      <w:proofErr w:type="gramEnd"/>
      <w:r w:rsidRPr="00241861">
        <w:rPr>
          <w:sz w:val="14"/>
        </w:rPr>
        <w:t xml:space="preserve"> Face Another Showdown in House”, https://www.educationviews.org/child-left-rewrite-face-showdown-house/)</w:t>
      </w:r>
    </w:p>
    <w:p w14:paraId="12C772A6" w14:textId="77777777" w:rsidR="00F93E39" w:rsidRPr="00AA3649" w:rsidRDefault="00F93E39" w:rsidP="00F93E39">
      <w:pPr>
        <w:rPr>
          <w:rStyle w:val="StyleUnderline"/>
        </w:rPr>
      </w:pPr>
      <w:r>
        <w:t xml:space="preserve">As Breitbart News reported in late February, </w:t>
      </w:r>
      <w:r w:rsidRPr="00AA3649">
        <w:rPr>
          <w:rStyle w:val="StyleUnderline"/>
        </w:rPr>
        <w:t xml:space="preserve">GOP leadership pulled the Student Success Act from the House floor after it was determined the legislation lacked sufficient support. Grassroots </w:t>
      </w:r>
      <w:r w:rsidRPr="00AA3649">
        <w:rPr>
          <w:rStyle w:val="StyleUnderline"/>
          <w:highlight w:val="yellow"/>
        </w:rPr>
        <w:t>conservative</w:t>
      </w:r>
      <w:r w:rsidRPr="00AA3649">
        <w:rPr>
          <w:rStyle w:val="StyleUnderline"/>
        </w:rPr>
        <w:t xml:space="preserve"> parent </w:t>
      </w:r>
      <w:r w:rsidRPr="00AA3649">
        <w:rPr>
          <w:rStyle w:val="StyleUnderline"/>
          <w:highlight w:val="yellow"/>
        </w:rPr>
        <w:t>groups seek</w:t>
      </w:r>
      <w:r w:rsidRPr="00AA3649">
        <w:rPr>
          <w:rStyle w:val="StyleUnderline"/>
        </w:rPr>
        <w:t xml:space="preserve">ing </w:t>
      </w:r>
      <w:r w:rsidRPr="00AA3649">
        <w:rPr>
          <w:rStyle w:val="StyleUnderline"/>
          <w:highlight w:val="yellow"/>
        </w:rPr>
        <w:t>to eliminate federal involvement in education</w:t>
      </w:r>
      <w:r w:rsidRPr="00AA3649">
        <w:rPr>
          <w:rStyle w:val="StyleUnderline"/>
        </w:rPr>
        <w:t xml:space="preserve"> voiced concerns that the rewrite still required excessive federal intrusion into the right of states to set their own education policies</w:t>
      </w:r>
      <w:r>
        <w:t xml:space="preserve">. The Washington Examiner reports conservative House members say they will not support the measure without significant changes. </w:t>
      </w:r>
      <w:r w:rsidRPr="00AA3649">
        <w:rPr>
          <w:rStyle w:val="StyleUnderline"/>
        </w:rPr>
        <w:t>GOP leaders, however, have said they have no intentions to make alterations to the bill, but will put it back on the House floor exactly as it was in February</w:t>
      </w:r>
      <w:r>
        <w:t xml:space="preserve">. </w:t>
      </w:r>
      <w:r w:rsidRPr="00AA3649">
        <w:rPr>
          <w:rStyle w:val="StyleUnderline"/>
          <w:highlight w:val="yellow"/>
        </w:rPr>
        <w:t>Republican leaders seem poised to resume attempts to convince the conservative base</w:t>
      </w:r>
      <w:r w:rsidRPr="00AA3649">
        <w:rPr>
          <w:rStyle w:val="StyleUnderline"/>
        </w:rPr>
        <w:t xml:space="preserve"> of their party </w:t>
      </w:r>
      <w:r w:rsidRPr="00AA3649">
        <w:rPr>
          <w:rStyle w:val="StyleUnderline"/>
          <w:highlight w:val="yellow"/>
        </w:rPr>
        <w:t xml:space="preserve">that the bill will reduce federal involvement in education and return it to the states </w:t>
      </w:r>
      <w:r w:rsidRPr="00AA3649">
        <w:rPr>
          <w:rStyle w:val="StyleUnderline"/>
        </w:rPr>
        <w:t>and localities.</w:t>
      </w:r>
    </w:p>
    <w:p w14:paraId="0885FD56" w14:textId="77777777" w:rsidR="00F93E39" w:rsidRDefault="00F93E39" w:rsidP="00F93E39">
      <w:pPr>
        <w:pStyle w:val="Heading4"/>
      </w:pPr>
      <w:r>
        <w:t>Federal role is unpopular with conservatives</w:t>
      </w:r>
    </w:p>
    <w:p w14:paraId="1754741B" w14:textId="77777777" w:rsidR="00F93E39" w:rsidRPr="000E20F0" w:rsidRDefault="00F93E39" w:rsidP="00F93E39">
      <w:proofErr w:type="spellStart"/>
      <w:r>
        <w:rPr>
          <w:rStyle w:val="Style13ptBold"/>
        </w:rPr>
        <w:t>McGuinn</w:t>
      </w:r>
      <w:proofErr w:type="spellEnd"/>
      <w:r>
        <w:rPr>
          <w:rStyle w:val="Style13ptBold"/>
        </w:rPr>
        <w:t xml:space="preserve"> &amp; Hess 4</w:t>
      </w:r>
      <w:r>
        <w:t xml:space="preserve"> </w:t>
      </w:r>
      <w:r w:rsidRPr="000E20F0">
        <w:rPr>
          <w:sz w:val="14"/>
        </w:rPr>
        <w:t xml:space="preserve">(Patrick, Pf @ Brown U., &amp; Frederick, American Enterprise Inst. Fellow, “Freedom </w:t>
      </w:r>
      <w:proofErr w:type="gramStart"/>
      <w:r w:rsidRPr="000E20F0">
        <w:rPr>
          <w:sz w:val="14"/>
        </w:rPr>
        <w:t>From</w:t>
      </w:r>
      <w:proofErr w:type="gramEnd"/>
      <w:r w:rsidRPr="000E20F0">
        <w:rPr>
          <w:sz w:val="14"/>
        </w:rPr>
        <w:t xml:space="preserve"> Ignorance? The Great Society and the Evolution of the Elementary and Secondary Education Act of 1965”, https://users.drew.edu/pmcguinn/.../ESEA%20and%20Great%20Society%20Final.doc)</w:t>
      </w:r>
    </w:p>
    <w:p w14:paraId="1DF6FB90" w14:textId="77777777" w:rsidR="00F93E39" w:rsidRDefault="00F93E39" w:rsidP="00F93E39">
      <w:r w:rsidRPr="00AA3649">
        <w:rPr>
          <w:rStyle w:val="StyleUnderline"/>
        </w:rPr>
        <w:t>Despite increasing public awareness of the unequal opportunities in American schools</w:t>
      </w:r>
      <w:r>
        <w:t>, however</w:t>
      </w:r>
      <w:r w:rsidRPr="00AA3649">
        <w:t xml:space="preserve">, </w:t>
      </w:r>
      <w:r w:rsidRPr="00AA3649">
        <w:rPr>
          <w:rStyle w:val="StyleUnderline"/>
        </w:rPr>
        <w:t>the political opposition to an expanded federal role in education remained strong</w:t>
      </w:r>
      <w:r>
        <w:t>. As Graham has written in his classic work on the period, “</w:t>
      </w:r>
      <w:r w:rsidRPr="00AA3649">
        <w:rPr>
          <w:rStyle w:val="Emphasis"/>
          <w:highlight w:val="yellow"/>
        </w:rPr>
        <w:t>to propose federal ‘intrusion’ into the sanctity of the state-local-private preserve of education was</w:t>
      </w:r>
      <w:r w:rsidRPr="00AA3649">
        <w:rPr>
          <w:rStyle w:val="Emphasis"/>
        </w:rPr>
        <w:t xml:space="preserve"> to stride boldly into </w:t>
      </w:r>
      <w:r w:rsidRPr="00AA3649">
        <w:rPr>
          <w:rStyle w:val="Emphasis"/>
          <w:highlight w:val="yellow"/>
        </w:rPr>
        <w:t>a</w:t>
      </w:r>
      <w:r w:rsidRPr="00AA3649">
        <w:rPr>
          <w:rStyle w:val="Emphasis"/>
        </w:rPr>
        <w:t xml:space="preserve"> uniquely </w:t>
      </w:r>
      <w:r w:rsidRPr="00AA3649">
        <w:rPr>
          <w:rStyle w:val="Emphasis"/>
          <w:highlight w:val="yellow"/>
        </w:rPr>
        <w:t>dangerous political mine field that pitted Democrat against Republican,</w:t>
      </w:r>
      <w:r>
        <w:t xml:space="preserve"> liberal against conservative, Catholic against Protestant and Jew, federal power against </w:t>
      </w:r>
      <w:proofErr w:type="spellStart"/>
      <w:r>
        <w:t>states</w:t>
      </w:r>
      <w:proofErr w:type="spellEnd"/>
      <w:r>
        <w:t xml:space="preserve"> rights, white against black, and rich constituency against poor in mercurial cross-cutting alliances.”   </w:t>
      </w:r>
      <w:r w:rsidRPr="00AA3649">
        <w:rPr>
          <w:rStyle w:val="StyleUnderline"/>
        </w:rPr>
        <w:t xml:space="preserve">This </w:t>
      </w:r>
      <w:r w:rsidRPr="00AA3649">
        <w:rPr>
          <w:rStyle w:val="StyleUnderline"/>
          <w:highlight w:val="yellow"/>
        </w:rPr>
        <w:t>opposition had succeeded in defeating a number of proposals by Democrats</w:t>
      </w:r>
      <w:r>
        <w:t xml:space="preserve"> for increased federal education spending in the 1940s and 1950s, as well as several by President Kennedy’s administration in the early 1960s.</w:t>
      </w:r>
    </w:p>
    <w:p w14:paraId="271D8F4B" w14:textId="77777777" w:rsidR="00F93E39" w:rsidRDefault="00F93E39" w:rsidP="00F93E39">
      <w:pPr>
        <w:pStyle w:val="Heading4"/>
      </w:pPr>
      <w:r>
        <w:t xml:space="preserve">That’s especially true of federal regulations </w:t>
      </w:r>
    </w:p>
    <w:p w14:paraId="340EEAC4" w14:textId="77777777" w:rsidR="00F93E39" w:rsidRPr="000E20F0" w:rsidRDefault="00F93E39" w:rsidP="00F93E39">
      <w:proofErr w:type="spellStart"/>
      <w:r>
        <w:rPr>
          <w:rStyle w:val="Style13ptBold"/>
        </w:rPr>
        <w:t>McGuinn</w:t>
      </w:r>
      <w:proofErr w:type="spellEnd"/>
      <w:r>
        <w:rPr>
          <w:rStyle w:val="Style13ptBold"/>
        </w:rPr>
        <w:t xml:space="preserve"> &amp; Hess 4</w:t>
      </w:r>
      <w:r>
        <w:t xml:space="preserve"> </w:t>
      </w:r>
      <w:r w:rsidRPr="000E20F0">
        <w:rPr>
          <w:sz w:val="14"/>
        </w:rPr>
        <w:t xml:space="preserve">(Patrick, Pf @ Brown U., &amp; Frederick, American Enterprise Inst. Fellow, “Freedom </w:t>
      </w:r>
      <w:proofErr w:type="gramStart"/>
      <w:r w:rsidRPr="000E20F0">
        <w:rPr>
          <w:sz w:val="14"/>
        </w:rPr>
        <w:t>From</w:t>
      </w:r>
      <w:proofErr w:type="gramEnd"/>
      <w:r w:rsidRPr="000E20F0">
        <w:rPr>
          <w:sz w:val="14"/>
        </w:rPr>
        <w:t xml:space="preserve"> Ignorance? The Great Society and the Evolution of the Elementary and Secondary Education Act of 1965”, https://users.drew.edu/pmcguinn/.../ESEA%20and%20Great%20Society%20Final.doc)</w:t>
      </w:r>
    </w:p>
    <w:p w14:paraId="3B5135B9" w14:textId="77777777" w:rsidR="00F93E39" w:rsidRPr="00AA3649" w:rsidRDefault="00F93E39" w:rsidP="00F93E39">
      <w:pPr>
        <w:rPr>
          <w:rStyle w:val="StyleUnderline"/>
        </w:rPr>
      </w:pPr>
      <w:r>
        <w:t xml:space="preserve">The design as well as the substance of </w:t>
      </w:r>
      <w:r w:rsidRPr="00AA3649">
        <w:rPr>
          <w:rStyle w:val="StyleUnderline"/>
          <w:highlight w:val="yellow"/>
        </w:rPr>
        <w:t>ESEA</w:t>
      </w:r>
      <w:r>
        <w:t xml:space="preserve"> was to have important consequences for American education policy. One of the most significant features of ESEA was what it did not do: it </w:t>
      </w:r>
      <w:r w:rsidRPr="00AA3649">
        <w:rPr>
          <w:rStyle w:val="StyleUnderline"/>
        </w:rPr>
        <w:t>did not provide general federal aid to public schools in the U.S.</w:t>
      </w:r>
      <w:r>
        <w:t xml:space="preserve"> Instead, ESEA provided “categorical” aid that was targeted to a specific student population—disadvantaged students. As Paul Peterson and Barry </w:t>
      </w:r>
      <w:proofErr w:type="spellStart"/>
      <w:r>
        <w:t>Rabe</w:t>
      </w:r>
      <w:proofErr w:type="spellEnd"/>
      <w:r>
        <w:t xml:space="preserve"> would later note, “passage of the ESEA…provided for greatly increased support for public education, but it hardly took the form that traditional education interest groups had long advocated. </w:t>
      </w:r>
      <w:r w:rsidRPr="00AA3649">
        <w:rPr>
          <w:rStyle w:val="StyleUnderline"/>
        </w:rPr>
        <w:t xml:space="preserve">Instead of a program of general aid, the legislation </w:t>
      </w:r>
      <w:r w:rsidRPr="00AA3649">
        <w:rPr>
          <w:rStyle w:val="StyleUnderline"/>
          <w:highlight w:val="yellow"/>
        </w:rPr>
        <w:t>concentrated resources on educationally disadvantaged children</w:t>
      </w:r>
      <w:r w:rsidRPr="00AA3649">
        <w:rPr>
          <w:rStyle w:val="StyleUnderline"/>
        </w:rPr>
        <w:t xml:space="preserve"> living in low-income areas.</w:t>
      </w:r>
      <w:r>
        <w:t xml:space="preserve">”   And, as will be discussed in more detail below, the creation of federal categorical programs required that federal educational institutions shift from what had been largely an information gathering and disseminating role to a more supervisory role in the administration of the new federal funds and programs. </w:t>
      </w:r>
      <w:r w:rsidRPr="00AA3649">
        <w:rPr>
          <w:rStyle w:val="StyleUnderline"/>
          <w:highlight w:val="yellow"/>
        </w:rPr>
        <w:t>Given the political opposition to federal “control” in education</w:t>
      </w:r>
      <w:r w:rsidRPr="00AA3649">
        <w:rPr>
          <w:rStyle w:val="StyleUnderline"/>
        </w:rPr>
        <w:t xml:space="preserve">, however, it </w:t>
      </w:r>
      <w:r w:rsidRPr="00AA3649">
        <w:rPr>
          <w:rStyle w:val="StyleUnderline"/>
          <w:highlight w:val="yellow"/>
        </w:rPr>
        <w:t>had been impossible to include rigorous compliance provisions</w:t>
      </w:r>
      <w:r w:rsidRPr="00AA3649">
        <w:rPr>
          <w:rStyle w:val="StyleUnderline"/>
        </w:rPr>
        <w:t xml:space="preserve"> in ESEA, or even the kind of administrative requirements that were normally attached to categorical grants. </w:t>
      </w:r>
    </w:p>
    <w:p w14:paraId="3586CFDA" w14:textId="77777777" w:rsidR="00F93E39" w:rsidRDefault="00F93E39" w:rsidP="00F93E39">
      <w:pPr>
        <w:pStyle w:val="Heading2"/>
      </w:pPr>
      <w:r>
        <w:t>Competitive Grants Links</w:t>
      </w:r>
    </w:p>
    <w:p w14:paraId="0FE0A947" w14:textId="77777777" w:rsidR="00F93E39" w:rsidRDefault="00F93E39" w:rsidP="00F93E39">
      <w:pPr>
        <w:pStyle w:val="Heading4"/>
      </w:pPr>
      <w:r>
        <w:t>Anything like Common Core has fierce conservative opposition</w:t>
      </w:r>
    </w:p>
    <w:p w14:paraId="38CABC6B"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54AB347B" w14:textId="77777777" w:rsidR="00F93E39" w:rsidRPr="0000763A" w:rsidRDefault="00F93E39" w:rsidP="00F93E39">
      <w:r w:rsidRPr="00AA3649">
        <w:rPr>
          <w:rStyle w:val="StyleUnderline"/>
        </w:rPr>
        <w:t xml:space="preserve">The Common Core State Standards have been attacked by conservatives across the country, </w:t>
      </w:r>
      <w:r>
        <w:t xml:space="preserve">and no one has taken a bigger beating on the political right for supporting the Common Core learning standards than Jeb Bush. Bush’s announcement that he was exploring a run for President was accompanied by instant warnings that his support for the Common Core could doom his attempts to woo the Republican base. </w:t>
      </w:r>
      <w:r w:rsidRPr="00AA3649">
        <w:rPr>
          <w:rStyle w:val="StyleUnderline"/>
        </w:rPr>
        <w:t xml:space="preserve">TIME said that Bush was “going to have to win over the </w:t>
      </w:r>
      <w:r w:rsidRPr="00AA3649">
        <w:rPr>
          <w:rStyle w:val="StyleUnderline"/>
          <w:highlight w:val="yellow"/>
        </w:rPr>
        <w:t>Republican conservative base</w:t>
      </w:r>
      <w:r w:rsidRPr="00AA3649">
        <w:rPr>
          <w:rStyle w:val="StyleUnderline"/>
        </w:rPr>
        <w:t xml:space="preserve">, which </w:t>
      </w:r>
      <w:r w:rsidRPr="00AA3649">
        <w:rPr>
          <w:rStyle w:val="StyleUnderline"/>
          <w:highlight w:val="yellow"/>
        </w:rPr>
        <w:t>hates Common Core with the fire of a thousand suns.</w:t>
      </w:r>
      <w:r>
        <w:t>” 1 In case conservative loathing of the Common Core ran the risk of being understated, the Washington Post weighed in with an analysis stating that “The conservative base hates—</w:t>
      </w:r>
      <w:proofErr w:type="spellStart"/>
      <w:r>
        <w:t>hates</w:t>
      </w:r>
      <w:proofErr w:type="spellEnd"/>
      <w:r>
        <w:t>, hates, hates— the Common Core education standards.”2 Today’s conventional wisdom, as TIME sums up, is that “</w:t>
      </w:r>
      <w:r w:rsidRPr="008329AA">
        <w:rPr>
          <w:rStyle w:val="StyleUnderline"/>
          <w:highlight w:val="yellow"/>
        </w:rPr>
        <w:t>if you’re a real conservative, you’re against [the Common Core]</w:t>
      </w:r>
      <w:r>
        <w:t>; if you’re a faker, you’re for it.”3</w:t>
      </w:r>
    </w:p>
    <w:p w14:paraId="470923D5" w14:textId="77777777" w:rsidR="00F93E39" w:rsidRDefault="00F93E39" w:rsidP="00F93E39">
      <w:pPr>
        <w:pStyle w:val="Heading4"/>
      </w:pPr>
      <w:r>
        <w:t>Common Core opposition stems from two elements of the plan: incentives &amp; the federal role</w:t>
      </w:r>
    </w:p>
    <w:p w14:paraId="44B0715A"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3FF974C5" w14:textId="77777777" w:rsidR="00F93E39" w:rsidRPr="003B0F3C" w:rsidRDefault="00F93E39" w:rsidP="00F93E39">
      <w:r>
        <w:t xml:space="preserve">While anti-Obama animus undoubtedly plays a role in the Tea Party revolt against the Common Core, </w:t>
      </w:r>
      <w:r w:rsidRPr="008329AA">
        <w:rPr>
          <w:rStyle w:val="StyleUnderline"/>
          <w:highlight w:val="yellow"/>
        </w:rPr>
        <w:t>conservative opposition is</w:t>
      </w:r>
      <w:r w:rsidRPr="008329AA">
        <w:rPr>
          <w:rStyle w:val="StyleUnderline"/>
        </w:rPr>
        <w:t xml:space="preserve"> </w:t>
      </w:r>
      <w:r w:rsidRPr="008329AA">
        <w:rPr>
          <w:rStyle w:val="StyleUnderline"/>
          <w:highlight w:val="yellow"/>
        </w:rPr>
        <w:t>also grounded in objections to an active federal role in education</w:t>
      </w:r>
      <w:r w:rsidRPr="008329AA">
        <w:rPr>
          <w:rStyle w:val="StyleUnderline"/>
        </w:rPr>
        <w:t>.</w:t>
      </w:r>
      <w:r>
        <w:t xml:space="preserve"> Some Tea Party leaders seek at one extreme to outright abolish the U.S. Department of Education. More mainstream </w:t>
      </w:r>
      <w:r w:rsidRPr="008329AA">
        <w:rPr>
          <w:rStyle w:val="StyleUnderline"/>
          <w:highlight w:val="yellow"/>
        </w:rPr>
        <w:t>Republicans</w:t>
      </w:r>
      <w:r w:rsidRPr="008329AA">
        <w:rPr>
          <w:rStyle w:val="StyleUnderline"/>
        </w:rPr>
        <w:t xml:space="preserve"> now </w:t>
      </w:r>
      <w:r w:rsidRPr="008329AA">
        <w:rPr>
          <w:rStyle w:val="StyleUnderline"/>
          <w:highlight w:val="yellow"/>
        </w:rPr>
        <w:t>want to stop the federal government from providing incentives for states to set academic standards</w:t>
      </w:r>
      <w:r w:rsidRPr="008329AA">
        <w:rPr>
          <w:rStyle w:val="StyleUnderline"/>
        </w:rPr>
        <w:t xml:space="preserve"> that establish the expectation students should be on track to be college- and career-ready by the time they finish high school</w:t>
      </w:r>
      <w:r>
        <w:t xml:space="preserve">.6 These anti-incentive </w:t>
      </w:r>
      <w:r w:rsidRPr="008329AA">
        <w:rPr>
          <w:rStyle w:val="StyleUnderline"/>
          <w:highlight w:val="yellow"/>
        </w:rPr>
        <w:t>conservatives</w:t>
      </w:r>
      <w:r>
        <w:t xml:space="preserve"> do not </w:t>
      </w:r>
      <w:r w:rsidRPr="008329AA">
        <w:rPr>
          <w:rStyle w:val="StyleUnderline"/>
          <w:highlight w:val="yellow"/>
        </w:rPr>
        <w:t>seek</w:t>
      </w:r>
      <w:r>
        <w:t xml:space="preserve"> </w:t>
      </w:r>
      <w:r w:rsidRPr="008329AA">
        <w:rPr>
          <w:rStyle w:val="StyleUnderline"/>
          <w:highlight w:val="yellow"/>
        </w:rPr>
        <w:t>to</w:t>
      </w:r>
      <w:r>
        <w:t xml:space="preserve"> eliminate the U.S. Department of Education so much as </w:t>
      </w:r>
      <w:r w:rsidRPr="008329AA">
        <w:rPr>
          <w:rStyle w:val="StyleUnderline"/>
          <w:highlight w:val="yellow"/>
        </w:rPr>
        <w:t>block</w:t>
      </w:r>
      <w:r w:rsidRPr="008329AA">
        <w:rPr>
          <w:rStyle w:val="StyleUnderline"/>
        </w:rPr>
        <w:t xml:space="preserve"> it from using </w:t>
      </w:r>
      <w:r w:rsidRPr="008329AA">
        <w:rPr>
          <w:rStyle w:val="StyleUnderline"/>
          <w:highlight w:val="yellow"/>
        </w:rPr>
        <w:t>incentives</w:t>
      </w:r>
      <w:r w:rsidRPr="008329AA">
        <w:rPr>
          <w:rStyle w:val="StyleUnderline"/>
        </w:rPr>
        <w:t xml:space="preserve"> to encourage or support state and local reform</w:t>
      </w:r>
      <w:r>
        <w:t>—including state and local innovation, expanding high-quality state preschool programs, or reforming antiquated teacher evaluation systems.</w:t>
      </w:r>
    </w:p>
    <w:p w14:paraId="600172B2" w14:textId="77777777" w:rsidR="00F93E39" w:rsidRDefault="00F93E39" w:rsidP="00F93E39">
      <w:pPr>
        <w:pStyle w:val="Heading4"/>
      </w:pPr>
      <w:r>
        <w:t xml:space="preserve">Competitive </w:t>
      </w:r>
      <w:proofErr w:type="spellStart"/>
      <w:r>
        <w:t>incentivization</w:t>
      </w:r>
      <w:proofErr w:type="spellEnd"/>
      <w:r>
        <w:t xml:space="preserve"> is opposed as an infringement on states’ rights</w:t>
      </w:r>
    </w:p>
    <w:p w14:paraId="3299FB4B"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584A43E9" w14:textId="77777777" w:rsidR="00F93E39" w:rsidRPr="00A63BDA" w:rsidRDefault="00F93E39" w:rsidP="00F93E39">
      <w:r>
        <w:t xml:space="preserve">Despite a revival today of Tea Party rhetoric calling for the elimination of the U.S. Department of Education, by the time Ronald Reagan left office, the Republican Party had largely given up trying to abolish the department because its existence purportedly infringed on the 10th Amendment. “There has been a shift,” Secretary Bennett told the New York Times in 1988.142 “Republicans have come to realize that the federal role in education is here to stay.” Yet </w:t>
      </w:r>
      <w:r w:rsidRPr="008329AA">
        <w:rPr>
          <w:rStyle w:val="StyleUnderline"/>
        </w:rPr>
        <w:t xml:space="preserve">today’s </w:t>
      </w:r>
      <w:r w:rsidRPr="008329AA">
        <w:rPr>
          <w:rStyle w:val="StyleUnderline"/>
          <w:highlight w:val="yellow"/>
        </w:rPr>
        <w:t>state rights advocates</w:t>
      </w:r>
      <w:r w:rsidRPr="008329AA">
        <w:rPr>
          <w:rStyle w:val="StyleUnderline"/>
        </w:rPr>
        <w:t xml:space="preserve"> take those age-old objections to federal mandates and regulations a step further by </w:t>
      </w:r>
      <w:r w:rsidRPr="008329AA">
        <w:rPr>
          <w:rStyle w:val="StyleUnderline"/>
          <w:highlight w:val="yellow"/>
        </w:rPr>
        <w:t>claim</w:t>
      </w:r>
      <w:r w:rsidRPr="008329AA">
        <w:rPr>
          <w:rStyle w:val="StyleUnderline"/>
        </w:rPr>
        <w:t xml:space="preserve">ing </w:t>
      </w:r>
      <w:r w:rsidRPr="008329AA">
        <w:rPr>
          <w:rStyle w:val="StyleUnderline"/>
          <w:highlight w:val="yellow"/>
        </w:rPr>
        <w:t>that it is unconstitutional interference for the federal government to</w:t>
      </w:r>
      <w:r w:rsidRPr="008329AA">
        <w:rPr>
          <w:rStyle w:val="StyleUnderline"/>
        </w:rPr>
        <w:t xml:space="preserve"> even </w:t>
      </w:r>
      <w:r w:rsidRPr="008329AA">
        <w:rPr>
          <w:rStyle w:val="StyleUnderline"/>
          <w:highlight w:val="yellow"/>
        </w:rPr>
        <w:t>provide incentives for states to voluntarily adopt reforms like the Common Core State Standards</w:t>
      </w:r>
      <w:r w:rsidRPr="008329AA">
        <w:rPr>
          <w:rStyle w:val="StyleUnderline"/>
        </w:rPr>
        <w:t>.</w:t>
      </w:r>
      <w:r>
        <w:t xml:space="preserve"> That criticism of CCSS has the virtue of at least being grounded in fact—the federal government did provide incentives encouraging states to adopt the Common Core State Standards. Still, it seems peculiar for conservatives to develop an abrupt case of historical amnesia and a sudden allergy to the use of competition and incentives in federal education spending only when the Obama administration employs such market-based tools. It is not surprising that many constituencies in the liberal education establishment, including </w:t>
      </w:r>
      <w:proofErr w:type="gramStart"/>
      <w:r>
        <w:t>teachers</w:t>
      </w:r>
      <w:proofErr w:type="gramEnd"/>
      <w:r>
        <w:t xml:space="preserve"> unions, prefer the status quo of handing out education dollars automatically through formula funding. It is surprising when conservatives like Senator Alexander and his House Education committee counterpart, John Kline, lead the campaign to reduce competitive funding and incentives in reauthorizing the No Child Left Behind law.143 Even among conservatives like William Bennett, who support the Common Core, it has now become de </w:t>
      </w:r>
      <w:proofErr w:type="spellStart"/>
      <w:r>
        <w:t>riguer</w:t>
      </w:r>
      <w:proofErr w:type="spellEnd"/>
      <w:r>
        <w:t xml:space="preserve"> to denounce the Obama administration for encouraging CCSS’s adoption. “Washington incentivized states to adopt [CCSS]. That was wrong and we should be vigilant to ensure that never happens again,” </w:t>
      </w:r>
      <w:r w:rsidRPr="008329AA">
        <w:rPr>
          <w:rStyle w:val="StyleUnderline"/>
        </w:rPr>
        <w:t>Bennett warns solemnly in a recent ad campaign promoting the Common Core to conservatives.144 Jeb Bush, too, has shifted his position to oppose the use of incentives in federal education dollars</w:t>
      </w:r>
      <w:r>
        <w:t>. “</w:t>
      </w:r>
      <w:r w:rsidRPr="008329AA">
        <w:rPr>
          <w:rStyle w:val="StyleUnderline"/>
          <w:highlight w:val="yellow"/>
        </w:rPr>
        <w:t>Race to the Top money</w:t>
      </w:r>
      <w:r w:rsidRPr="008329AA">
        <w:rPr>
          <w:rStyle w:val="StyleUnderline"/>
        </w:rPr>
        <w:t xml:space="preserve">, when [the federal government] provided </w:t>
      </w:r>
      <w:r w:rsidRPr="008329AA">
        <w:rPr>
          <w:rStyle w:val="StyleUnderline"/>
          <w:highlight w:val="yellow"/>
        </w:rPr>
        <w:t>incentives for Common Core</w:t>
      </w:r>
      <w:r w:rsidRPr="008329AA">
        <w:rPr>
          <w:rStyle w:val="StyleUnderline"/>
        </w:rPr>
        <w:t xml:space="preserve"> to be implemented—because that’s effectively what they did—that </w:t>
      </w:r>
      <w:r w:rsidRPr="008329AA">
        <w:rPr>
          <w:rStyle w:val="StyleUnderline"/>
          <w:highlight w:val="yellow"/>
        </w:rPr>
        <w:t>was wron</w:t>
      </w:r>
      <w:r w:rsidRPr="008329AA">
        <w:rPr>
          <w:rStyle w:val="StyleUnderline"/>
        </w:rPr>
        <w:t>g,”</w:t>
      </w:r>
      <w:r>
        <w:t>145 Bush told business leaders in New Hampshire earlier this year.</w:t>
      </w:r>
    </w:p>
    <w:p w14:paraId="341C2F6A" w14:textId="77777777" w:rsidR="00F93E39" w:rsidRDefault="00F93E39" w:rsidP="00F93E39">
      <w:pPr>
        <w:pStyle w:val="Heading2"/>
      </w:pPr>
      <w:r>
        <w:t>A2: Bush</w:t>
      </w:r>
    </w:p>
    <w:p w14:paraId="3853D352" w14:textId="77777777" w:rsidR="00F93E39" w:rsidRDefault="00F93E39" w:rsidP="00F93E39">
      <w:pPr>
        <w:pStyle w:val="Heading4"/>
      </w:pPr>
      <w:r>
        <w:t xml:space="preserve">Bush’s experience was </w:t>
      </w:r>
      <w:r>
        <w:rPr>
          <w:u w:val="single"/>
        </w:rPr>
        <w:t>situational</w:t>
      </w:r>
      <w:r>
        <w:t xml:space="preserve"> and specific to his </w:t>
      </w:r>
      <w:r>
        <w:rPr>
          <w:u w:val="single"/>
        </w:rPr>
        <w:t>personal</w:t>
      </w:r>
      <w:r>
        <w:t xml:space="preserve"> style &amp; commitment</w:t>
      </w:r>
    </w:p>
    <w:p w14:paraId="02DEB427"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34B1FAF5" w14:textId="77777777" w:rsidR="00F93E39" w:rsidRPr="008329AA" w:rsidRDefault="00F93E39" w:rsidP="00F93E39">
      <w:pPr>
        <w:rPr>
          <w:rStyle w:val="StyleUnderline"/>
        </w:rPr>
      </w:pPr>
      <w:r>
        <w:t xml:space="preserve">With NCLB, Bush sought to control the situation through a variety of means, including political entrepreneurship, vision, political framing, and strategic focus. For the most part these strategies allowed him to manage the situation. Even though these strategies are widely used in political leadership, they are in no way exhaustive. Likewise, while these were used with a high level of success in the case of NCLB, they might have been ill-suited in another context. For example, </w:t>
      </w:r>
      <w:r w:rsidRPr="008329AA">
        <w:rPr>
          <w:rStyle w:val="StyleUnderline"/>
          <w:highlight w:val="yellow"/>
        </w:rPr>
        <w:t xml:space="preserve">Bush's coalition-building, compromise-based approach to education reform </w:t>
      </w:r>
      <w:r w:rsidRPr="008329AA">
        <w:rPr>
          <w:rStyle w:val="StyleUnderline"/>
        </w:rPr>
        <w:t>probably</w:t>
      </w:r>
      <w:r w:rsidRPr="008329AA">
        <w:rPr>
          <w:rStyle w:val="StyleUnderline"/>
          <w:highlight w:val="yellow"/>
        </w:rPr>
        <w:t xml:space="preserve"> would have flopped if applied to his goal of a tax -cut.</w:t>
      </w:r>
      <w:r>
        <w:t xml:space="preserve"> Yet, despite the fact that different strategies might be required in different contexts, it is clear that some degree of event-making leadership is necessary in order for reforms to occur. Otherwise, </w:t>
      </w:r>
      <w:r w:rsidRPr="008329AA">
        <w:rPr>
          <w:rStyle w:val="StyleUnderline"/>
          <w:highlight w:val="yellow"/>
        </w:rPr>
        <w:t>the leader's goal</w:t>
      </w:r>
      <w:r w:rsidRPr="008329AA">
        <w:rPr>
          <w:rStyle w:val="StyleUnderline"/>
        </w:rPr>
        <w:t xml:space="preserve">, whether in the area of education reform or deficit reduction, </w:t>
      </w:r>
      <w:r w:rsidRPr="008329AA">
        <w:rPr>
          <w:rStyle w:val="StyleUnderline"/>
          <w:highlight w:val="yellow"/>
        </w:rPr>
        <w:t>will be extremely vulnerable to situational changes.</w:t>
      </w:r>
      <w:r w:rsidRPr="008329AA">
        <w:rPr>
          <w:rStyle w:val="StyleUnderline"/>
        </w:rPr>
        <w:t xml:space="preserve"> </w:t>
      </w:r>
    </w:p>
    <w:p w14:paraId="2AF56B17" w14:textId="77777777" w:rsidR="00F93E39" w:rsidRDefault="00F93E39" w:rsidP="00F93E39">
      <w:pPr>
        <w:pStyle w:val="Heading4"/>
      </w:pPr>
      <w:r>
        <w:t xml:space="preserve">NCLB doesn’t prove a general point about the public popularity of education reform but a specific demonstration of his particular leadership skills on the issue – Trump </w:t>
      </w:r>
      <w:proofErr w:type="spellStart"/>
      <w:r>
        <w:t>wont</w:t>
      </w:r>
      <w:proofErr w:type="spellEnd"/>
      <w:r>
        <w:t xml:space="preserve"> have the save effect</w:t>
      </w:r>
    </w:p>
    <w:p w14:paraId="241A12EB"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175498BE" w14:textId="77777777" w:rsidR="00F93E39" w:rsidRPr="008329AA" w:rsidRDefault="00F93E39" w:rsidP="00F93E39">
      <w:pPr>
        <w:rPr>
          <w:rStyle w:val="StyleUnderline"/>
        </w:rPr>
      </w:pPr>
      <w:r>
        <w:t xml:space="preserve">Especially with intricate issues like healthcare or education, "slicing the knot" tends to be an overstatement. Thus, while rarely this dramatic, the relationship between leadership and the situation has a profound influence on the outcome of the political process. Rather than allowing the situation to dictate the outcome of conflicts or policy debates, leaders transform these situational factors to advance their goals. Although not all leaders are successful in their attempts, the fact is that </w:t>
      </w:r>
      <w:r w:rsidRPr="008329AA">
        <w:rPr>
          <w:rStyle w:val="StyleUnderline"/>
          <w:highlight w:val="yellow"/>
        </w:rPr>
        <w:t xml:space="preserve">outcomes, </w:t>
      </w:r>
      <w:r w:rsidRPr="008329AA">
        <w:rPr>
          <w:rStyle w:val="StyleUnderline"/>
        </w:rPr>
        <w:t>especially in politics</w:t>
      </w:r>
      <w:r w:rsidRPr="008329AA">
        <w:rPr>
          <w:rStyle w:val="StyleUnderline"/>
          <w:highlight w:val="yellow"/>
        </w:rPr>
        <w:t>, are the result of multiple leaders and followers reacting to the situation</w:t>
      </w:r>
      <w:r>
        <w:t>. In the case of</w:t>
      </w:r>
      <w:r w:rsidRPr="008329AA">
        <w:rPr>
          <w:rStyle w:val="StyleUnderline"/>
        </w:rPr>
        <w:t xml:space="preserve"> </w:t>
      </w:r>
      <w:r w:rsidRPr="008329AA">
        <w:rPr>
          <w:rStyle w:val="StyleUnderline"/>
          <w:highlight w:val="yellow"/>
        </w:rPr>
        <w:t>NCLB</w:t>
      </w:r>
      <w:r>
        <w:t xml:space="preserve">, legislators, interest groups, </w:t>
      </w:r>
      <w:r w:rsidRPr="008329AA">
        <w:rPr>
          <w:rStyle w:val="StyleUnderline"/>
        </w:rPr>
        <w:t xml:space="preserve">and the White House each sought to capitalize on a favorable situation in order to advance their preferred version of education reform. In the end, the </w:t>
      </w:r>
      <w:r w:rsidRPr="008329AA">
        <w:rPr>
          <w:rStyle w:val="StyleUnderline"/>
          <w:highlight w:val="yellow"/>
        </w:rPr>
        <w:t>final product was the result of both leadership and situational influences.</w:t>
      </w:r>
      <w:r w:rsidRPr="008329AA">
        <w:rPr>
          <w:rStyle w:val="StyleUnderline"/>
        </w:rPr>
        <w:t xml:space="preserve"> </w:t>
      </w:r>
    </w:p>
    <w:p w14:paraId="23745C8F" w14:textId="77777777" w:rsidR="00F93E39" w:rsidRDefault="00F93E39" w:rsidP="00F93E39">
      <w:pPr>
        <w:pStyle w:val="Heading2"/>
      </w:pPr>
      <w:r>
        <w:t>A2: Political Shift</w:t>
      </w:r>
    </w:p>
    <w:p w14:paraId="420FA1E1" w14:textId="77777777" w:rsidR="00F93E39" w:rsidRDefault="00F93E39" w:rsidP="00F93E39">
      <w:pPr>
        <w:pStyle w:val="Heading4"/>
      </w:pPr>
      <w:r>
        <w:t>The conservative base has realigned against the federal role in education – Specifically, answers Bush &amp; NCLB</w:t>
      </w:r>
    </w:p>
    <w:p w14:paraId="6CC21CF6" w14:textId="77777777" w:rsidR="00F93E39" w:rsidRPr="00555A9A" w:rsidRDefault="00F93E39" w:rsidP="00F93E39">
      <w:pPr>
        <w:rPr>
          <w:rStyle w:val="Style13ptBold"/>
          <w:b w:val="0"/>
        </w:rPr>
      </w:pPr>
      <w:r>
        <w:rPr>
          <w:rStyle w:val="Style13ptBold"/>
        </w:rPr>
        <w:t>Wolfgang 11</w:t>
      </w:r>
      <w:r>
        <w:rPr>
          <w:rStyle w:val="Style13ptBold"/>
          <w:b w:val="0"/>
        </w:rPr>
        <w:t xml:space="preserve"> </w:t>
      </w:r>
      <w:r w:rsidRPr="00555A9A">
        <w:rPr>
          <w:rStyle w:val="Style13ptBold"/>
          <w:b w:val="0"/>
          <w:sz w:val="20"/>
        </w:rPr>
        <w:t>(Ben, 8/22, staff @ Wash Times, “Feds’ role in schools re-emerges as 2012 issue”, http://www.washingtontimes.com/news/2011/aug/22/feds-role-in-schools-re-emerges-as-12-issue/)</w:t>
      </w:r>
    </w:p>
    <w:p w14:paraId="6DDDFC9B" w14:textId="77777777" w:rsidR="00F93E39" w:rsidRPr="00555A9A" w:rsidRDefault="00F93E39" w:rsidP="00F93E39">
      <w:r>
        <w:t xml:space="preserve">Analysts think </w:t>
      </w:r>
      <w:r w:rsidRPr="008329AA">
        <w:rPr>
          <w:rStyle w:val="StyleUnderline"/>
          <w:highlight w:val="yellow"/>
        </w:rPr>
        <w:t>Republicans</w:t>
      </w:r>
      <w:r>
        <w:t xml:space="preserve"> are returning to the pre-Bush administration platform for two reasons: first, they </w:t>
      </w:r>
      <w:r w:rsidRPr="008329AA">
        <w:rPr>
          <w:rStyle w:val="StyleUnderline"/>
          <w:highlight w:val="yellow"/>
        </w:rPr>
        <w:t xml:space="preserve">see gutting the Education Department </w:t>
      </w:r>
      <w:r w:rsidRPr="008329AA">
        <w:rPr>
          <w:rStyle w:val="StyleUnderline"/>
        </w:rPr>
        <w:t xml:space="preserve">or eliminating it altogether </w:t>
      </w:r>
      <w:r w:rsidRPr="008329AA">
        <w:rPr>
          <w:rStyle w:val="StyleUnderline"/>
          <w:highlight w:val="yellow"/>
        </w:rPr>
        <w:t>as a reasonable way to slash billions of dollars from the budget</w:t>
      </w:r>
      <w:r>
        <w:t xml:space="preserve"> at a time of exploding national debt. Second, </w:t>
      </w:r>
      <w:r w:rsidRPr="008329AA">
        <w:rPr>
          <w:rStyle w:val="StyleUnderline"/>
          <w:highlight w:val="yellow"/>
        </w:rPr>
        <w:t>conservatives lump the department</w:t>
      </w:r>
      <w:r>
        <w:t xml:space="preserve"> in </w:t>
      </w:r>
      <w:r w:rsidRPr="008329AA">
        <w:rPr>
          <w:rStyle w:val="StyleUnderline"/>
          <w:highlight w:val="yellow"/>
        </w:rPr>
        <w:t>with</w:t>
      </w:r>
      <w:r>
        <w:t xml:space="preserve"> health care reform, increased environmental regulations and other </w:t>
      </w:r>
      <w:r w:rsidRPr="008329AA">
        <w:rPr>
          <w:rStyle w:val="StyleUnderline"/>
          <w:highlight w:val="yellow"/>
        </w:rPr>
        <w:t>Obama administration steps to vastly expand federal power</w:t>
      </w:r>
      <w:r>
        <w:t>, said Mark Rom, associate professor at Georgetown University’s Public Policy Institute. “The attack on education falls in with a whole wish list of the tea party to make the federal government as small and inconsequential as possible,” he said. “It’s no special hatred of education.”</w:t>
      </w:r>
    </w:p>
    <w:p w14:paraId="7830AE3B" w14:textId="77777777" w:rsidR="00F93E39" w:rsidRDefault="00F93E39" w:rsidP="00F93E39">
      <w:pPr>
        <w:pStyle w:val="Heading2"/>
      </w:pPr>
      <w:r>
        <w:t>A2: “The Details of the Plan are Different”</w:t>
      </w:r>
    </w:p>
    <w:p w14:paraId="7E990B3C" w14:textId="77777777" w:rsidR="00F93E39" w:rsidRDefault="00F93E39" w:rsidP="00F93E39">
      <w:pPr>
        <w:pStyle w:val="Heading4"/>
      </w:pPr>
      <w:r>
        <w:t xml:space="preserve">That </w:t>
      </w:r>
      <w:proofErr w:type="spellStart"/>
      <w:r>
        <w:t>wont</w:t>
      </w:r>
      <w:proofErr w:type="spellEnd"/>
      <w:r>
        <w:t xml:space="preserve"> matter to conservative opponents – Common Core proves</w:t>
      </w:r>
    </w:p>
    <w:p w14:paraId="5050FC19"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4DE43C4C" w14:textId="77777777" w:rsidR="00F93E39" w:rsidRDefault="00F93E39" w:rsidP="00F93E39">
      <w:r w:rsidRPr="008329AA">
        <w:rPr>
          <w:rStyle w:val="StyleUnderline"/>
        </w:rPr>
        <w:t>The anti</w:t>
      </w:r>
      <w:r w:rsidRPr="008329AA">
        <w:rPr>
          <w:rStyle w:val="StyleUnderline"/>
          <w:highlight w:val="yellow"/>
        </w:rPr>
        <w:t>-Common Core movement</w:t>
      </w:r>
      <w:r w:rsidRPr="008329AA">
        <w:rPr>
          <w:rStyle w:val="StyleUnderline"/>
        </w:rPr>
        <w:t xml:space="preserve"> only </w:t>
      </w:r>
      <w:r w:rsidRPr="008329AA">
        <w:rPr>
          <w:rStyle w:val="StyleUnderline"/>
          <w:highlight w:val="yellow"/>
        </w:rPr>
        <w:t>took hold</w:t>
      </w:r>
      <w:r w:rsidRPr="008329AA">
        <w:rPr>
          <w:rStyle w:val="StyleUnderline"/>
        </w:rPr>
        <w:t xml:space="preserve"> among conservatives nationwide </w:t>
      </w:r>
      <w:r w:rsidRPr="008329AA">
        <w:rPr>
          <w:rStyle w:val="StyleUnderline"/>
          <w:highlight w:val="yellow"/>
        </w:rPr>
        <w:t>after anti-federal Tea Party activists falsely attacked the Common Core</w:t>
      </w:r>
      <w:r w:rsidRPr="008329AA">
        <w:rPr>
          <w:rStyle w:val="StyleUnderline"/>
        </w:rPr>
        <w:t xml:space="preserve"> as a “national curriculum” and a “federal takeover” of what is taught in school.</w:t>
      </w:r>
      <w:r>
        <w:t xml:space="preserve"> Both of those </w:t>
      </w:r>
      <w:r w:rsidRPr="008329AA">
        <w:rPr>
          <w:rStyle w:val="StyleUnderline"/>
          <w:highlight w:val="yellow"/>
        </w:rPr>
        <w:t>claims are attributable to myths,</w:t>
      </w:r>
      <w:r>
        <w:t xml:space="preserve"> misunderstanding of the Common Core, or reflexive mistrust of the Obama administration. The Surprising Roots of the Common Core: How Conservatives Gave Rise to ‘</w:t>
      </w:r>
      <w:proofErr w:type="spellStart"/>
      <w:r>
        <w:t>Obamacore</w:t>
      </w:r>
      <w:proofErr w:type="spellEnd"/>
      <w:r>
        <w:t>’ 6 The enduring fiction that the Obama administration created a federal “national curriculum” or “</w:t>
      </w:r>
      <w:proofErr w:type="spellStart"/>
      <w:r>
        <w:t>Obamacore</w:t>
      </w:r>
      <w:proofErr w:type="spellEnd"/>
      <w:r>
        <w:t xml:space="preserve">,” depends critically on public misunderstanding of the difference between “standards” and “curriculum.” GOP candidates for the presidency should know the difference between the two, but many don’t. Senator Marco Rubio told an Americans for Prosperity conference in August 2013 that “we do not need a national Common Core curriculum that the federal government uses and forces on our states.” Governor Bobby Jindal has accused the Obama administration of “trying to force a federal common curriculum, through Common Core, onto the states.”33 Senator </w:t>
      </w:r>
      <w:r w:rsidRPr="008329AA">
        <w:rPr>
          <w:rStyle w:val="StyleUnderline"/>
          <w:highlight w:val="yellow"/>
        </w:rPr>
        <w:t>Rand Paul</w:t>
      </w:r>
      <w:r>
        <w:t xml:space="preserve">, a member of the Senate education subcommittee since 2011, </w:t>
      </w:r>
      <w:r w:rsidRPr="008329AA">
        <w:rPr>
          <w:rStyle w:val="StyleUnderline"/>
          <w:highlight w:val="yellow"/>
        </w:rPr>
        <w:t>claimed</w:t>
      </w:r>
      <w:r>
        <w:t xml:space="preserve"> at one of his first campaign appearances in New Hampshire that </w:t>
      </w:r>
      <w:r w:rsidRPr="008329AA">
        <w:rPr>
          <w:rStyle w:val="StyleUnderline"/>
        </w:rPr>
        <w:t xml:space="preserve">local </w:t>
      </w:r>
      <w:r w:rsidRPr="008329AA">
        <w:rPr>
          <w:rStyle w:val="StyleUnderline"/>
          <w:highlight w:val="yellow"/>
        </w:rPr>
        <w:t>opposition to</w:t>
      </w:r>
      <w:r w:rsidRPr="008329AA">
        <w:rPr>
          <w:rStyle w:val="StyleUnderline"/>
        </w:rPr>
        <w:t xml:space="preserve"> the </w:t>
      </w:r>
      <w:r w:rsidRPr="008329AA">
        <w:rPr>
          <w:rStyle w:val="StyleUnderline"/>
          <w:highlight w:val="yellow"/>
        </w:rPr>
        <w:t>Common Core was based on “Washington telling them what kind of curriculum they can have in New Hampshire</w:t>
      </w:r>
      <w:r w:rsidRPr="008329AA">
        <w:rPr>
          <w:rStyle w:val="StyleUnderline"/>
        </w:rPr>
        <w:t>.</w:t>
      </w:r>
      <w:r>
        <w:t>”34 Joining the conservative conventional wisdom wagon is Donald Trump, who tweets that “Common Core is a federal takeover of school curriculum.”</w:t>
      </w:r>
    </w:p>
    <w:p w14:paraId="47EA1B0E" w14:textId="77777777" w:rsidR="00F93E39" w:rsidRDefault="00F93E39" w:rsidP="00F93E39">
      <w:pPr>
        <w:pStyle w:val="Heading4"/>
      </w:pPr>
      <w:r>
        <w:t>Conservative spin reframes the plan ensuring massive opposition</w:t>
      </w:r>
    </w:p>
    <w:p w14:paraId="7B1CD40E" w14:textId="77777777" w:rsidR="00F93E39" w:rsidRPr="0000763A" w:rsidRDefault="00F93E39" w:rsidP="00F93E39">
      <w:pPr>
        <w:rPr>
          <w:rStyle w:val="Style13ptBold"/>
          <w:b w:val="0"/>
        </w:rPr>
      </w:pPr>
      <w:r>
        <w:rPr>
          <w:rStyle w:val="Style13ptBold"/>
        </w:rPr>
        <w:t>Whitman 15</w:t>
      </w:r>
      <w:r>
        <w:rPr>
          <w:rStyle w:val="Style13ptBold"/>
          <w:b w:val="0"/>
        </w:rPr>
        <w:t xml:space="preserve"> </w:t>
      </w:r>
      <w:r w:rsidRPr="0000763A">
        <w:rPr>
          <w:rStyle w:val="Style13ptBold"/>
          <w:b w:val="0"/>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b w:val="0"/>
          <w:sz w:val="18"/>
        </w:rPr>
        <w:t>Obamacore</w:t>
      </w:r>
      <w:proofErr w:type="spellEnd"/>
      <w:r w:rsidRPr="0000763A">
        <w:rPr>
          <w:rStyle w:val="Style13ptBold"/>
          <w:b w:val="0"/>
          <w:sz w:val="18"/>
        </w:rPr>
        <w:t>’”, https://www.brookings.edu/wp-content/uploads/2016/06/Surprising-Conservative-Roots-of-the-Common-Core_FINAL.pdf)</w:t>
      </w:r>
    </w:p>
    <w:p w14:paraId="1C00137A" w14:textId="77777777" w:rsidR="00F93E39" w:rsidRPr="003B0F3C" w:rsidRDefault="00F93E39" w:rsidP="00F93E39">
      <w:r>
        <w:t xml:space="preserve">Nevertheless, </w:t>
      </w:r>
      <w:r w:rsidRPr="008329AA">
        <w:rPr>
          <w:rStyle w:val="StyleUnderline"/>
          <w:highlight w:val="yellow"/>
        </w:rPr>
        <w:t>the big lie technique has succeeded in tainting the brand of the Common Core</w:t>
      </w:r>
      <w:r>
        <w:t xml:space="preserve">, especially for conservatives. Opinion polling shows that </w:t>
      </w:r>
      <w:r w:rsidRPr="008329AA">
        <w:rPr>
          <w:rStyle w:val="StyleUnderline"/>
          <w:highlight w:val="yellow"/>
        </w:rPr>
        <w:t>support</w:t>
      </w:r>
      <w:r w:rsidRPr="008329AA">
        <w:rPr>
          <w:rStyle w:val="StyleUnderline"/>
        </w:rPr>
        <w:t xml:space="preserve"> </w:t>
      </w:r>
      <w:r>
        <w:t xml:space="preserve">for the Common Core </w:t>
      </w:r>
      <w:r w:rsidRPr="008329AA">
        <w:rPr>
          <w:rStyle w:val="StyleUnderline"/>
          <w:highlight w:val="yellow"/>
        </w:rPr>
        <w:t>jumps whenever</w:t>
      </w:r>
      <w:r>
        <w:t xml:space="preserve"> members of </w:t>
      </w:r>
      <w:r w:rsidRPr="008329AA">
        <w:rPr>
          <w:rStyle w:val="StyleUnderline"/>
          <w:highlight w:val="yellow"/>
        </w:rPr>
        <w:t>the public are asked questions about the Common Core with the label</w:t>
      </w:r>
      <w:r>
        <w:t xml:space="preserve"> “Common Core” </w:t>
      </w:r>
      <w:r w:rsidRPr="008329AA">
        <w:rPr>
          <w:rStyle w:val="StyleUnderline"/>
          <w:highlight w:val="yellow"/>
        </w:rPr>
        <w:t>removed</w:t>
      </w:r>
      <w:r>
        <w:t xml:space="preserve">.49 And owing to the maelstrom of misinformation on the CCSS, the </w:t>
      </w:r>
      <w:r w:rsidRPr="00DA5AC5">
        <w:rPr>
          <w:rStyle w:val="StyleUnderline"/>
          <w:highlight w:val="yellow"/>
        </w:rPr>
        <w:t>Common Core is fast approaching a Lord Voldemort-like status</w:t>
      </w:r>
      <w:r>
        <w:t xml:space="preserve"> for conservatives as the insidious education refor</w:t>
      </w:r>
      <w:bookmarkStart w:id="0" w:name="_GoBack"/>
      <w:bookmarkEnd w:id="0"/>
      <w:r>
        <w:t xml:space="preserve">m with the name that must not be spoken-- even for conservative politicians who support, and who in fact (to paraphrase Ted Cruz), are implementing every word of the Common Core. Several GOP-led states (e.g., Mississippi, Iowa, and Arizona) have kept the Common Core standards but renamed them as homegrown state standards, eliminating the “Common Core” label. And at a recent campaign event in Iowa, </w:t>
      </w:r>
      <w:r w:rsidRPr="00DA5AC5">
        <w:rPr>
          <w:rStyle w:val="StyleUnderline"/>
          <w:highlight w:val="yellow"/>
        </w:rPr>
        <w:t>Jeb Bush</w:t>
      </w:r>
      <w:r>
        <w:t xml:space="preserve"> seemed to acquiesce to the disinformation campaign on the Common Core, </w:t>
      </w:r>
      <w:r w:rsidRPr="00DA5AC5">
        <w:rPr>
          <w:rStyle w:val="StyleUnderline"/>
          <w:highlight w:val="yellow"/>
        </w:rPr>
        <w:t>saying “The term ‘Common Core’ is</w:t>
      </w:r>
      <w:r>
        <w:t xml:space="preserve"> so darned </w:t>
      </w:r>
      <w:r w:rsidRPr="00DA5AC5">
        <w:rPr>
          <w:rStyle w:val="StyleUnderline"/>
          <w:highlight w:val="yellow"/>
        </w:rPr>
        <w:t>poisonous</w:t>
      </w:r>
      <w:r>
        <w:t>, I don’t even know what it means anymore.”5</w:t>
      </w:r>
    </w:p>
    <w:p w14:paraId="49F7E27F" w14:textId="77777777" w:rsidR="00F93E39" w:rsidRDefault="00F93E39" w:rsidP="00F93E39">
      <w:pPr>
        <w:pStyle w:val="Heading1"/>
      </w:pPr>
      <w:r>
        <w:t>Internals</w:t>
      </w:r>
    </w:p>
    <w:p w14:paraId="45B8FE4C" w14:textId="77777777" w:rsidR="00F93E39" w:rsidRDefault="00F93E39" w:rsidP="00F93E39">
      <w:pPr>
        <w:pStyle w:val="Heading3"/>
      </w:pPr>
      <w:r>
        <w:t>Base Key</w:t>
      </w:r>
    </w:p>
    <w:p w14:paraId="6500937B" w14:textId="77777777" w:rsidR="00F93E39" w:rsidRDefault="00F93E39" w:rsidP="00F93E39">
      <w:pPr>
        <w:pStyle w:val="Heading4"/>
      </w:pPr>
      <w:r>
        <w:t>Trump’s base is key</w:t>
      </w:r>
    </w:p>
    <w:p w14:paraId="6226C8C6" w14:textId="77777777" w:rsidR="00F93E39" w:rsidRPr="009A2C2E" w:rsidRDefault="00F93E39" w:rsidP="00F93E39">
      <w:pPr>
        <w:rPr>
          <w:rStyle w:val="Style13ptBold"/>
          <w:b w:val="0"/>
        </w:rPr>
      </w:pPr>
      <w:r>
        <w:rPr>
          <w:rStyle w:val="Style13ptBold"/>
        </w:rPr>
        <w:t>O’Reilly 6/8</w:t>
      </w:r>
      <w:r>
        <w:rPr>
          <w:rStyle w:val="Style13ptBold"/>
          <w:b w:val="0"/>
        </w:rPr>
        <w:t xml:space="preserve"> </w:t>
      </w:r>
      <w:r w:rsidRPr="009A2C2E">
        <w:rPr>
          <w:rStyle w:val="Style13ptBold"/>
          <w:b w:val="0"/>
          <w:sz w:val="16"/>
        </w:rPr>
        <w:t xml:space="preserve">(William F.B., staff @ Newsday, “Will </w:t>
      </w:r>
      <w:proofErr w:type="spellStart"/>
      <w:r w:rsidRPr="009A2C2E">
        <w:rPr>
          <w:rStyle w:val="Style13ptBold"/>
          <w:b w:val="0"/>
          <w:sz w:val="16"/>
        </w:rPr>
        <w:t>Comey</w:t>
      </w:r>
      <w:proofErr w:type="spellEnd"/>
      <w:r w:rsidRPr="009A2C2E">
        <w:rPr>
          <w:rStyle w:val="Style13ptBold"/>
          <w:b w:val="0"/>
          <w:sz w:val="16"/>
        </w:rPr>
        <w:t xml:space="preserve"> testimony begin to crack Trump’s base?”, http://www.newsday.com/opinion/columnists/william-f-b-o-reilly/will-comey-testimony-begin-to-crack-trump-s-base-1.13715337)</w:t>
      </w:r>
    </w:p>
    <w:p w14:paraId="04F12DC6" w14:textId="77777777" w:rsidR="00F93E39" w:rsidRPr="009A2C2E" w:rsidRDefault="00F93E39" w:rsidP="00F93E39">
      <w:r>
        <w:t xml:space="preserve">It shouldn’t matter how the president is perceived by his political base. But it means everything in reality: </w:t>
      </w:r>
      <w:r w:rsidRPr="00467C0A">
        <w:rPr>
          <w:rStyle w:val="StyleUnderline"/>
          <w:highlight w:val="yellow"/>
        </w:rPr>
        <w:t>As long as Trump retains significant grass-roots Republican support</w:t>
      </w:r>
      <w:r>
        <w:t xml:space="preserve">, </w:t>
      </w:r>
      <w:r w:rsidRPr="00467C0A">
        <w:rPr>
          <w:rStyle w:val="StyleUnderline"/>
          <w:highlight w:val="yellow"/>
        </w:rPr>
        <w:t>just 20 or 25 percent</w:t>
      </w:r>
      <w:r>
        <w:t xml:space="preserve">, </w:t>
      </w:r>
      <w:r w:rsidRPr="00467C0A">
        <w:rPr>
          <w:rStyle w:val="StyleUnderline"/>
          <w:highlight w:val="yellow"/>
        </w:rPr>
        <w:t xml:space="preserve">members of Congress won’t break with him </w:t>
      </w:r>
      <w:proofErr w:type="spellStart"/>
      <w:r w:rsidRPr="00467C0A">
        <w:rPr>
          <w:rStyle w:val="StyleUnderline"/>
          <w:highlight w:val="yellow"/>
        </w:rPr>
        <w:t>en</w:t>
      </w:r>
      <w:proofErr w:type="spellEnd"/>
      <w:r w:rsidRPr="00467C0A">
        <w:rPr>
          <w:rStyle w:val="StyleUnderline"/>
          <w:highlight w:val="yellow"/>
        </w:rPr>
        <w:t xml:space="preserve"> masse</w:t>
      </w:r>
      <w:r>
        <w:t xml:space="preserve">. </w:t>
      </w:r>
      <w:r w:rsidRPr="00467C0A">
        <w:rPr>
          <w:rStyle w:val="StyleUnderline"/>
          <w:highlight w:val="yellow"/>
        </w:rPr>
        <w:t>Doing so would spell political suicide for them in 2018</w:t>
      </w:r>
      <w:r>
        <w:t xml:space="preserve">, through primary challenges and/or Republicans bass fishing instead of voting during the midterm elections (the same may happen if this Congress can’t pass tax reforms). </w:t>
      </w:r>
      <w:r w:rsidRPr="00467C0A">
        <w:rPr>
          <w:rStyle w:val="StyleUnderline"/>
          <w:highlight w:val="yellow"/>
        </w:rPr>
        <w:t>Republican support for Trump hovers at around 80 percent right now</w:t>
      </w:r>
      <w:r>
        <w:t xml:space="preserve">, with somewhere between a quarter and half of that </w:t>
      </w:r>
      <w:proofErr w:type="gramStart"/>
      <w:r>
        <w:t>hard core</w:t>
      </w:r>
      <w:proofErr w:type="gramEnd"/>
      <w:r>
        <w:t xml:space="preserve"> support.</w:t>
      </w:r>
    </w:p>
    <w:p w14:paraId="3375B03D" w14:textId="77777777" w:rsidR="00F93E39" w:rsidRDefault="00F93E39" w:rsidP="00F93E39">
      <w:pPr>
        <w:pStyle w:val="Heading4"/>
      </w:pPr>
      <w:r>
        <w:t>They’re the last line of defense against his total collapse</w:t>
      </w:r>
    </w:p>
    <w:p w14:paraId="44F6ED8D" w14:textId="77777777" w:rsidR="00F93E39" w:rsidRPr="00154830" w:rsidRDefault="00F93E39" w:rsidP="00F93E39">
      <w:pPr>
        <w:rPr>
          <w:rStyle w:val="Style13ptBold"/>
          <w:b w:val="0"/>
        </w:rPr>
      </w:pPr>
      <w:proofErr w:type="spellStart"/>
      <w:r>
        <w:rPr>
          <w:rStyle w:val="Style13ptBold"/>
        </w:rPr>
        <w:t>Catanese</w:t>
      </w:r>
      <w:proofErr w:type="spellEnd"/>
      <w:r>
        <w:rPr>
          <w:rStyle w:val="Style13ptBold"/>
        </w:rPr>
        <w:t xml:space="preserve"> 6/2 </w:t>
      </w:r>
      <w:r w:rsidRPr="00154830">
        <w:rPr>
          <w:rStyle w:val="Style13ptBold"/>
          <w:b w:val="0"/>
          <w:sz w:val="18"/>
        </w:rPr>
        <w:t>(David, staff @ US News, “Trump's Last Line of Defense”, https://www.usnews.com/news/the-report/articles/2017-06-02/donald-trumps-supporters-are-his-last-line-of-defense)</w:t>
      </w:r>
    </w:p>
    <w:p w14:paraId="50040872" w14:textId="77777777" w:rsidR="00F93E39" w:rsidRPr="00154830" w:rsidRDefault="00F93E39" w:rsidP="00F93E39">
      <w:r>
        <w:t xml:space="preserve">Inside Washington, Donald </w:t>
      </w:r>
      <w:r w:rsidRPr="00467C0A">
        <w:rPr>
          <w:rStyle w:val="StyleUnderline"/>
          <w:highlight w:val="yellow"/>
        </w:rPr>
        <w:t>Trump's 4-month-old presidency appears to spin in a perpetual state of crisis and chaos</w:t>
      </w:r>
      <w:r>
        <w:t xml:space="preserve">, </w:t>
      </w:r>
      <w:r w:rsidRPr="00467C0A">
        <w:rPr>
          <w:rStyle w:val="StyleUnderline"/>
          <w:highlight w:val="yellow"/>
        </w:rPr>
        <w:t>achieving few tangible successes</w:t>
      </w:r>
      <w:r>
        <w:t xml:space="preserve"> and beset by weekly distractions. But in far and wide pockets of the country, where </w:t>
      </w:r>
      <w:r w:rsidRPr="00467C0A">
        <w:rPr>
          <w:rStyle w:val="StyleUnderline"/>
          <w:highlight w:val="yellow"/>
        </w:rPr>
        <w:t>legions of loyal Trump supporters remain</w:t>
      </w:r>
      <w:r>
        <w:t xml:space="preserve">, a </w:t>
      </w:r>
      <w:r w:rsidRPr="00467C0A">
        <w:rPr>
          <w:rStyle w:val="StyleUnderline"/>
          <w:highlight w:val="yellow"/>
        </w:rPr>
        <w:t>very different picture is being discerned</w:t>
      </w:r>
      <w:r>
        <w:t xml:space="preserve">. </w:t>
      </w:r>
      <w:r w:rsidRPr="00467C0A">
        <w:rPr>
          <w:rStyle w:val="StyleUnderline"/>
          <w:highlight w:val="yellow"/>
        </w:rPr>
        <w:t>They see a media corps</w:t>
      </w:r>
      <w:r w:rsidRPr="00467C0A">
        <w:rPr>
          <w:highlight w:val="yellow"/>
        </w:rPr>
        <w:t xml:space="preserve"> </w:t>
      </w:r>
      <w:r w:rsidRPr="00467C0A">
        <w:rPr>
          <w:rStyle w:val="StyleUnderline"/>
          <w:highlight w:val="yellow"/>
        </w:rPr>
        <w:t>obsessed with a Russia investigation</w:t>
      </w:r>
      <w:r w:rsidRPr="00467C0A">
        <w:rPr>
          <w:highlight w:val="yellow"/>
        </w:rPr>
        <w:t xml:space="preserve"> </w:t>
      </w:r>
      <w:r w:rsidRPr="00467C0A">
        <w:rPr>
          <w:rStyle w:val="StyleUnderline"/>
          <w:highlight w:val="yellow"/>
        </w:rPr>
        <w:t>despite no evidence of a crime</w:t>
      </w:r>
      <w:r>
        <w:t xml:space="preserve">, all too easily swallowing an excuse for Hillary Clinton's loss. </w:t>
      </w:r>
      <w:r w:rsidRPr="00467C0A">
        <w:rPr>
          <w:rStyle w:val="StyleUnderline"/>
          <w:highlight w:val="yellow"/>
        </w:rPr>
        <w:t>They see a Dem</w:t>
      </w:r>
      <w:r>
        <w:t xml:space="preserve">ocratic </w:t>
      </w:r>
      <w:r w:rsidRPr="00467C0A">
        <w:rPr>
          <w:rStyle w:val="StyleUnderline"/>
          <w:highlight w:val="yellow"/>
        </w:rPr>
        <w:t>Party lurching further to</w:t>
      </w:r>
      <w:r w:rsidRPr="00467C0A">
        <w:rPr>
          <w:highlight w:val="yellow"/>
        </w:rPr>
        <w:t xml:space="preserve"> </w:t>
      </w:r>
      <w:r w:rsidRPr="00467C0A">
        <w:rPr>
          <w:rStyle w:val="StyleUnderline"/>
          <w:highlight w:val="yellow"/>
        </w:rPr>
        <w:t>the left and practicing pure obstructionism</w:t>
      </w:r>
      <w:r w:rsidRPr="00467C0A">
        <w:rPr>
          <w:highlight w:val="yellow"/>
        </w:rPr>
        <w:t xml:space="preserve"> </w:t>
      </w:r>
      <w:r>
        <w:t xml:space="preserve">to appease its inflamed base. They see a coterie of prosperous, smug elites stationed in power centers and unable to comprehend the everyday hardships spoken to by this president. And </w:t>
      </w:r>
      <w:r w:rsidRPr="00467C0A">
        <w:rPr>
          <w:rStyle w:val="StyleUnderline"/>
          <w:highlight w:val="yellow"/>
        </w:rPr>
        <w:t xml:space="preserve">they see all of them </w:t>
      </w:r>
      <w:proofErr w:type="spellStart"/>
      <w:r w:rsidRPr="00467C0A">
        <w:rPr>
          <w:rStyle w:val="StyleUnderline"/>
          <w:highlight w:val="yellow"/>
        </w:rPr>
        <w:t>hellbent</w:t>
      </w:r>
      <w:proofErr w:type="spellEnd"/>
      <w:r w:rsidRPr="00467C0A">
        <w:rPr>
          <w:rStyle w:val="StyleUnderline"/>
          <w:highlight w:val="yellow"/>
        </w:rPr>
        <w:t xml:space="preserve"> on taking down Trump</w:t>
      </w:r>
      <w:r>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w:t>
      </w:r>
      <w:r w:rsidRPr="00467C0A">
        <w:rPr>
          <w:rStyle w:val="StyleUnderline"/>
          <w:highlight w:val="yellow"/>
        </w:rPr>
        <w:t>Some are true believers who salute all of Trump's actions</w:t>
      </w:r>
      <w:r>
        <w:t xml:space="preserve">, no matter how contentious or disputed. Others are clear-eyed about the president's flaws, but are more disturbed by the drumbeat of a contemptuous opposition. Not all of them consider themselves conservatives; some even voted for former President Barack Obama – twice. Given the current polls showing Trump's subpar popularity, members of this group are clearly the minority, but </w:t>
      </w:r>
      <w:r w:rsidRPr="00467C0A">
        <w:rPr>
          <w:rStyle w:val="StyleUnderline"/>
          <w:highlight w:val="yellow"/>
        </w:rPr>
        <w:t>they also constitute the president's last line of defense as he toils in a capital that becomes more hostile by the day</w:t>
      </w:r>
      <w:r>
        <w:t>.</w:t>
      </w:r>
    </w:p>
    <w:p w14:paraId="45C4EF88" w14:textId="77777777" w:rsidR="00F93E39" w:rsidRDefault="00F93E39" w:rsidP="00F93E39">
      <w:pPr>
        <w:pStyle w:val="Heading4"/>
      </w:pPr>
      <w:r>
        <w:t>The base is key to Trump – He can’t split their support, threshold is low</w:t>
      </w:r>
    </w:p>
    <w:p w14:paraId="2F260063" w14:textId="77777777" w:rsidR="00F93E39" w:rsidRPr="00885208" w:rsidRDefault="00F93E39" w:rsidP="00F93E39">
      <w:pPr>
        <w:rPr>
          <w:rStyle w:val="Style13ptBold"/>
          <w:b w:val="0"/>
        </w:rPr>
      </w:pPr>
      <w:proofErr w:type="spellStart"/>
      <w:r>
        <w:rPr>
          <w:rStyle w:val="Style13ptBold"/>
        </w:rPr>
        <w:t>Morrisey</w:t>
      </w:r>
      <w:proofErr w:type="spellEnd"/>
      <w:r>
        <w:rPr>
          <w:rStyle w:val="Style13ptBold"/>
        </w:rPr>
        <w:t xml:space="preserve"> 4/12</w:t>
      </w:r>
      <w:r>
        <w:rPr>
          <w:rStyle w:val="Style13ptBold"/>
          <w:b w:val="0"/>
        </w:rPr>
        <w:t xml:space="preserve"> </w:t>
      </w:r>
      <w:r w:rsidRPr="009F61F8">
        <w:rPr>
          <w:rStyle w:val="Style13ptBold"/>
          <w:b w:val="0"/>
          <w:sz w:val="20"/>
        </w:rPr>
        <w:t>(Ed, writes for HotAir.com, columns have appeared in the Washington Post, the New York Post, The New York Sun, the Washington Times, “Syria is a dead end for President Trump”, http://theweek.com/articles/691660/syria-dead-end-president-trump)</w:t>
      </w:r>
    </w:p>
    <w:p w14:paraId="5FE9907B" w14:textId="77777777" w:rsidR="00F93E39" w:rsidRPr="009F61F8" w:rsidRDefault="00F93E39" w:rsidP="00F93E39">
      <w:pPr>
        <w:rPr>
          <w:rStyle w:val="StyleUnderline"/>
        </w:rPr>
      </w:pPr>
      <w:r w:rsidRPr="009F61F8">
        <w:rPr>
          <w:sz w:val="16"/>
        </w:rPr>
        <w:t xml:space="preserve">Politically, such a move would present a sharp reversal from the promises Trump made in the campaign to the anti-establishment voters who carried him to victory last November. </w:t>
      </w:r>
      <w:r w:rsidRPr="00467C0A">
        <w:rPr>
          <w:rStyle w:val="StyleUnderline"/>
          <w:highlight w:val="yellow"/>
        </w:rPr>
        <w:t>More than most</w:t>
      </w:r>
      <w:r>
        <w:t xml:space="preserve"> </w:t>
      </w:r>
      <w:r w:rsidRPr="009F61F8">
        <w:rPr>
          <w:sz w:val="16"/>
        </w:rPr>
        <w:t xml:space="preserve">presidents, </w:t>
      </w:r>
      <w:r w:rsidRPr="00467C0A">
        <w:rPr>
          <w:rStyle w:val="StyleUnderline"/>
          <w:highlight w:val="yellow"/>
        </w:rPr>
        <w:t>Trump has to rely on his base for political capital</w:t>
      </w:r>
      <w:r>
        <w:t xml:space="preserve">. </w:t>
      </w:r>
      <w:r w:rsidRPr="00467C0A">
        <w:rPr>
          <w:rStyle w:val="StyleUnderline"/>
          <w:highlight w:val="yellow"/>
        </w:rPr>
        <w:t>Unlike</w:t>
      </w:r>
      <w:r>
        <w:t xml:space="preserve"> </w:t>
      </w:r>
      <w:r w:rsidRPr="009F61F8">
        <w:rPr>
          <w:sz w:val="16"/>
        </w:rPr>
        <w:t>Barack</w:t>
      </w:r>
      <w:r>
        <w:t xml:space="preserve"> </w:t>
      </w:r>
      <w:r w:rsidRPr="00467C0A">
        <w:rPr>
          <w:rStyle w:val="StyleUnderline"/>
          <w:highlight w:val="yellow"/>
        </w:rPr>
        <w:t>Obama</w:t>
      </w:r>
      <w:r>
        <w:t xml:space="preserve">, </w:t>
      </w:r>
      <w:r w:rsidRPr="009F61F8">
        <w:rPr>
          <w:sz w:val="16"/>
        </w:rPr>
        <w:t>whose personal popularity saw him through political setbacks</w:t>
      </w:r>
      <w:r>
        <w:t xml:space="preserve">, </w:t>
      </w:r>
      <w:r w:rsidRPr="00467C0A">
        <w:rPr>
          <w:rStyle w:val="StyleUnderline"/>
          <w:highlight w:val="yellow"/>
        </w:rPr>
        <w:t>or even</w:t>
      </w:r>
      <w:r>
        <w:t xml:space="preserve"> </w:t>
      </w:r>
      <w:r w:rsidRPr="009F61F8">
        <w:rPr>
          <w:sz w:val="14"/>
        </w:rPr>
        <w:t xml:space="preserve">George W. </w:t>
      </w:r>
      <w:r w:rsidRPr="00467C0A">
        <w:rPr>
          <w:rStyle w:val="StyleUnderline"/>
          <w:highlight w:val="yellow"/>
        </w:rPr>
        <w:t>Bush,</w:t>
      </w:r>
      <w:r>
        <w:t xml:space="preserve"> </w:t>
      </w:r>
      <w:r w:rsidRPr="009F61F8">
        <w:rPr>
          <w:sz w:val="16"/>
        </w:rPr>
        <w:t xml:space="preserve">whose own promises of a </w:t>
      </w:r>
      <w:proofErr w:type="gramStart"/>
      <w:r w:rsidRPr="009F61F8">
        <w:rPr>
          <w:sz w:val="16"/>
        </w:rPr>
        <w:t>more "humble"</w:t>
      </w:r>
      <w:proofErr w:type="gramEnd"/>
      <w:r w:rsidRPr="009F61F8">
        <w:rPr>
          <w:sz w:val="16"/>
        </w:rPr>
        <w:t xml:space="preserve"> foreign policy fell by the wayside after 9/11,</w:t>
      </w:r>
      <w:r>
        <w:t xml:space="preserve"> </w:t>
      </w:r>
      <w:r w:rsidRPr="00467C0A">
        <w:rPr>
          <w:rStyle w:val="StyleUnderline"/>
          <w:highlight w:val="yellow"/>
        </w:rPr>
        <w:t>Trump has no personal-popularity margin for error.</w:t>
      </w:r>
    </w:p>
    <w:p w14:paraId="1E58B992" w14:textId="77777777" w:rsidR="00F93E39" w:rsidRDefault="00F93E39" w:rsidP="00F93E39">
      <w:pPr>
        <w:pStyle w:val="Heading4"/>
      </w:pPr>
      <w:r>
        <w:t>Only the conservative base matter &amp; it outweighs every turn – Size, media, &amp; money generate intensity &amp; focus that opposition can’t match</w:t>
      </w:r>
    </w:p>
    <w:p w14:paraId="4CD3C552" w14:textId="77777777" w:rsidR="00F93E39" w:rsidRPr="00F62C67" w:rsidRDefault="00F93E39" w:rsidP="00F93E39">
      <w:pPr>
        <w:rPr>
          <w:rStyle w:val="Style13ptBold"/>
          <w:b w:val="0"/>
        </w:rPr>
      </w:pPr>
      <w:r>
        <w:rPr>
          <w:rStyle w:val="Style13ptBold"/>
        </w:rPr>
        <w:t>Hacker &amp; Pierson 15</w:t>
      </w:r>
      <w:r>
        <w:rPr>
          <w:rStyle w:val="Style13ptBold"/>
          <w:b w:val="0"/>
        </w:rPr>
        <w:t xml:space="preserve"> </w:t>
      </w:r>
      <w:r w:rsidRPr="00F62C67">
        <w:rPr>
          <w:rStyle w:val="Style13ptBold"/>
          <w:b w:val="0"/>
          <w:sz w:val="20"/>
        </w:rPr>
        <w:t>(Jacob</w:t>
      </w:r>
      <w:r>
        <w:rPr>
          <w:rStyle w:val="Style13ptBold"/>
          <w:b w:val="0"/>
          <w:sz w:val="20"/>
        </w:rPr>
        <w:t xml:space="preserve">, Stanley </w:t>
      </w:r>
      <w:proofErr w:type="spellStart"/>
      <w:r>
        <w:rPr>
          <w:rStyle w:val="Style13ptBold"/>
          <w:b w:val="0"/>
          <w:sz w:val="20"/>
        </w:rPr>
        <w:t>Resor</w:t>
      </w:r>
      <w:proofErr w:type="spellEnd"/>
      <w:r>
        <w:rPr>
          <w:rStyle w:val="Style13ptBold"/>
          <w:b w:val="0"/>
          <w:sz w:val="20"/>
        </w:rPr>
        <w:t xml:space="preserve"> Professor of Political Science at Yale University,</w:t>
      </w:r>
      <w:r w:rsidRPr="00F62C67">
        <w:rPr>
          <w:rStyle w:val="Style13ptBold"/>
          <w:b w:val="0"/>
          <w:sz w:val="20"/>
        </w:rPr>
        <w:t xml:space="preserve"> &amp; Paul, </w:t>
      </w:r>
      <w:r>
        <w:rPr>
          <w:rStyle w:val="Style13ptBold"/>
          <w:b w:val="0"/>
          <w:sz w:val="20"/>
        </w:rPr>
        <w:t xml:space="preserve">John Gross Professor of Political Science at the University of California, Berkeley, </w:t>
      </w:r>
      <w:r w:rsidRPr="00F62C67">
        <w:rPr>
          <w:rStyle w:val="Style13ptBold"/>
          <w:b w:val="0"/>
          <w:sz w:val="20"/>
        </w:rPr>
        <w:t>“No Cost for Extremism”, http://prospect.org/article/no-cost-extremism)</w:t>
      </w:r>
    </w:p>
    <w:p w14:paraId="7345A5DD" w14:textId="77777777" w:rsidR="00F93E39" w:rsidRPr="00E86F8B" w:rsidRDefault="00F93E39" w:rsidP="00F93E39">
      <w:pPr>
        <w:rPr>
          <w:sz w:val="16"/>
        </w:rPr>
      </w:pPr>
      <w:r w:rsidRPr="00E86F8B">
        <w:rPr>
          <w:sz w:val="16"/>
        </w:rPr>
        <w:t xml:space="preserve">Conventional images of the two parties see them as symmetrical reflections of each other. But when it comes to the activist core of the parties, there is no comparison. </w:t>
      </w:r>
      <w:r w:rsidRPr="00467C0A">
        <w:rPr>
          <w:rStyle w:val="StyleUnderline"/>
          <w:highlight w:val="yellow"/>
        </w:rPr>
        <w:t>The Republican base is larger, more intense, better organized, and fueled by distinctive partisan media outlets that make those on the other side look like pale imitations</w:t>
      </w:r>
      <w:r w:rsidRPr="00E86F8B">
        <w:rPr>
          <w:sz w:val="16"/>
        </w:rPr>
        <w:t xml:space="preserve">. Strong liberals are often motivated primarily by one issue—the environment, say, or abortion, or minority rights. </w:t>
      </w:r>
      <w:r w:rsidRPr="00467C0A">
        <w:rPr>
          <w:rStyle w:val="StyleUnderline"/>
          <w:highlight w:val="yellow"/>
        </w:rPr>
        <w:t>Strong conservatives tend to describe themselves as part of a broad effort to protect a way of life</w:t>
      </w:r>
      <w:r w:rsidRPr="00E86F8B">
        <w:rPr>
          <w:sz w:val="16"/>
        </w:rPr>
        <w:t xml:space="preserve">. Even during the George W. Bush presidency, liberals wanted Democratic Party leaders to take moderate positions and expressed a strong desire for compromise. </w:t>
      </w:r>
      <w:r w:rsidRPr="00467C0A">
        <w:rPr>
          <w:rStyle w:val="StyleUnderline"/>
          <w:highlight w:val="yellow"/>
        </w:rPr>
        <w:t>Conservatives consistently indicate they want Republicans to take more conservative positions and never, ever compromise with opponents</w:t>
      </w:r>
      <w:r w:rsidRPr="00E86F8B">
        <w:rPr>
          <w:sz w:val="16"/>
        </w:rPr>
        <w:t xml:space="preserve">. Not surprisingly, </w:t>
      </w:r>
      <w:r w:rsidRPr="00467C0A">
        <w:rPr>
          <w:rStyle w:val="StyleUnderline"/>
          <w:highlight w:val="yellow"/>
        </w:rPr>
        <w:t>self-described conservatives also show up when it counts</w:t>
      </w:r>
      <w:r w:rsidRPr="00E86F8B">
        <w:rPr>
          <w:sz w:val="16"/>
        </w:rPr>
        <w:t xml:space="preserve">. Whatever the form of participation—voting, working for candidates, contributing to campaigns—the GOP base does more of it than any other group. At the same time, </w:t>
      </w:r>
      <w:r w:rsidRPr="00467C0A">
        <w:rPr>
          <w:rStyle w:val="StyleUnderline"/>
          <w:highlight w:val="yellow"/>
        </w:rPr>
        <w:t>the ideological distance between the party’s most active voters and the rest of the party’s electorate is greater on the GOP side than the Democratic side</w:t>
      </w:r>
      <w:r w:rsidRPr="00E86F8B">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467C0A">
        <w:rPr>
          <w:rStyle w:val="StyleUnderline"/>
          <w:highlight w:val="yellow"/>
        </w:rPr>
        <w:t>we need to turn our attention from the GOP’s most committed voters to the organized forces that have jet-propelled the GOP’s rightward trip</w:t>
      </w:r>
      <w:r w:rsidRPr="00E86F8B">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467C0A">
        <w:rPr>
          <w:rStyle w:val="StyleUnderline"/>
          <w:highlight w:val="yellow"/>
        </w:rPr>
        <w:t>The conservative side is massive;</w:t>
      </w:r>
      <w:r w:rsidRPr="00E86F8B">
        <w:rPr>
          <w:sz w:val="16"/>
        </w:rPr>
        <w:t xml:space="preserve"> describing its counterpart on the left as modest would be an act of true generosity.</w:t>
      </w:r>
    </w:p>
    <w:p w14:paraId="51F90FA3" w14:textId="77777777" w:rsidR="00F93E39" w:rsidRDefault="00F93E39" w:rsidP="00F93E39">
      <w:pPr>
        <w:pStyle w:val="Heading3"/>
      </w:pPr>
      <w:r>
        <w:t>Conservative Media Key</w:t>
      </w:r>
    </w:p>
    <w:p w14:paraId="5AD9BFE6" w14:textId="77777777" w:rsidR="00F93E39" w:rsidRDefault="00F93E39" w:rsidP="00F93E39">
      <w:pPr>
        <w:pStyle w:val="Heading4"/>
      </w:pPr>
      <w:r>
        <w:t>Conservative media controls the base – They won’t even hear a turn</w:t>
      </w:r>
    </w:p>
    <w:p w14:paraId="6EA3B2AB" w14:textId="77777777" w:rsidR="00F93E39" w:rsidRPr="00331DFF" w:rsidRDefault="00F93E39" w:rsidP="00F93E39">
      <w:pPr>
        <w:rPr>
          <w:rStyle w:val="Style13ptBold"/>
          <w:b w:val="0"/>
        </w:rPr>
      </w:pPr>
      <w:r>
        <w:rPr>
          <w:rStyle w:val="Style13ptBold"/>
        </w:rPr>
        <w:t>Darcy 16</w:t>
      </w:r>
      <w:r w:rsidRPr="00331DFF">
        <w:rPr>
          <w:rStyle w:val="Style13ptBold"/>
          <w:b w:val="0"/>
          <w:sz w:val="16"/>
        </w:rPr>
        <w:t xml:space="preserve"> (Oliver, 10/24, staff @ Business Insider, “The GOP must do something about the conservative media industrial complex if it wants to survive”, http://www.businessinsider.com/trump-conservative-media-hannity-limbaugh-drudge-2016-10)</w:t>
      </w:r>
    </w:p>
    <w:p w14:paraId="190A3B57" w14:textId="77777777" w:rsidR="00F93E39" w:rsidRPr="00E86F8B" w:rsidRDefault="00F93E39" w:rsidP="00F93E39">
      <w:pPr>
        <w:rPr>
          <w:sz w:val="16"/>
        </w:rPr>
      </w:pPr>
      <w:r w:rsidRPr="00467C0A">
        <w:rPr>
          <w:rStyle w:val="StyleUnderline"/>
          <w:highlight w:val="yellow"/>
        </w:rPr>
        <w:t>Trump did not create the conditions ripe for his candidacy. The conservative media industrial complex</w:t>
      </w:r>
      <w:r w:rsidRPr="00467C0A">
        <w:rPr>
          <w:sz w:val="16"/>
          <w:highlight w:val="yellow"/>
        </w:rPr>
        <w:t xml:space="preserve"> </w:t>
      </w:r>
      <w:r w:rsidRPr="00E86F8B">
        <w:rPr>
          <w:sz w:val="16"/>
        </w:rPr>
        <w:t xml:space="preserve">and apprehensive Republican leaders </w:t>
      </w:r>
      <w:r w:rsidRPr="00467C0A">
        <w:rPr>
          <w:rStyle w:val="StyleUnderline"/>
          <w:highlight w:val="yellow"/>
        </w:rPr>
        <w:t>were responsible for that</w:t>
      </w:r>
      <w:r w:rsidRPr="00E86F8B">
        <w:rPr>
          <w:sz w:val="16"/>
        </w:rPr>
        <w:t xml:space="preserve">. Years before the real-estate tycoon entered onto the political stage, </w:t>
      </w:r>
      <w:r w:rsidRPr="00467C0A">
        <w:rPr>
          <w:rStyle w:val="StyleUnderline"/>
          <w:highlight w:val="yellow"/>
        </w:rPr>
        <w:t>the conservative press</w:t>
      </w:r>
      <w:r w:rsidRPr="00467C0A">
        <w:rPr>
          <w:sz w:val="16"/>
          <w:highlight w:val="yellow"/>
        </w:rPr>
        <w:t xml:space="preserve"> </w:t>
      </w:r>
      <w:r w:rsidRPr="00E86F8B">
        <w:rPr>
          <w:sz w:val="16"/>
        </w:rPr>
        <w:t xml:space="preserve">— made up of a handful of websites, talk radio, and Fox News opinion programming — </w:t>
      </w:r>
      <w:r w:rsidRPr="00467C0A">
        <w:rPr>
          <w:rStyle w:val="StyleUnderline"/>
          <w:highlight w:val="yellow"/>
        </w:rPr>
        <w:t>started to move the center of gravity in the Republican base further and further right</w:t>
      </w:r>
      <w:r w:rsidRPr="00E86F8B">
        <w:rPr>
          <w:sz w:val="16"/>
        </w:rPr>
        <w:t>. By the beginning of the 2016 election cycle, a Republican hoping to secure office would all but need to take the hardline conservative position on every issue to avoid being characterized as a squishy moderate</w:t>
      </w:r>
      <w:r w:rsidRPr="00467C0A">
        <w:rPr>
          <w:rStyle w:val="StyleUnderline"/>
          <w:highlight w:val="yellow"/>
        </w:rPr>
        <w:t>. If a Republican were to hold conservative positions on 90% of the issues,</w:t>
      </w:r>
      <w:r w:rsidRPr="00E86F8B">
        <w:rPr>
          <w:sz w:val="16"/>
        </w:rPr>
        <w:t xml:space="preserve"> for instance, </w:t>
      </w:r>
      <w:r w:rsidRPr="00467C0A">
        <w:rPr>
          <w:rStyle w:val="StyleUnderline"/>
          <w:highlight w:val="yellow"/>
        </w:rPr>
        <w:t>the conservative press would roast the candidate for the 10% on which there was disagreement</w:t>
      </w:r>
      <w:r w:rsidRPr="00E86F8B">
        <w:rPr>
          <w:sz w:val="16"/>
        </w:rPr>
        <w:t xml:space="preserve">. Perhaps more important, however, </w:t>
      </w:r>
      <w:r w:rsidRPr="00467C0A">
        <w:rPr>
          <w:rStyle w:val="StyleUnderline"/>
          <w:highlight w:val="yellow"/>
        </w:rPr>
        <w:t>the conservative media industrial complex successfully managed over the years to lock the Republican Party away from access to its own base</w:t>
      </w:r>
      <w:r w:rsidRPr="00E86F8B">
        <w:rPr>
          <w:sz w:val="16"/>
        </w:rPr>
        <w:t xml:space="preserve">. Those who consumed conservative media were taught not to trust politicians or, even worse, the mainstream media. As a result, </w:t>
      </w:r>
      <w:r w:rsidRPr="00467C0A">
        <w:rPr>
          <w:rStyle w:val="StyleUnderline"/>
          <w:highlight w:val="yellow"/>
        </w:rPr>
        <w:t>party leaders were beholden to a handful of individuals who controlled the conservative media and</w:t>
      </w:r>
      <w:r w:rsidRPr="00E86F8B">
        <w:rPr>
          <w:sz w:val="16"/>
        </w:rPr>
        <w:t xml:space="preserve">, thus, </w:t>
      </w:r>
      <w:r w:rsidRPr="00467C0A">
        <w:rPr>
          <w:rStyle w:val="StyleUnderline"/>
          <w:highlight w:val="yellow"/>
        </w:rPr>
        <w:t>held the keys to their voters</w:t>
      </w:r>
      <w:r w:rsidRPr="00E86F8B">
        <w:rPr>
          <w:sz w:val="16"/>
        </w:rPr>
        <w:t>. Elected officials and candidates seeking office dared not criticize the conservative media’s most powerful members, for fear of the wrath that would ensue if they did.</w:t>
      </w:r>
    </w:p>
    <w:p w14:paraId="38933DC4" w14:textId="77777777" w:rsidR="00F93E39" w:rsidRDefault="00F93E39" w:rsidP="00F93E39">
      <w:pPr>
        <w:pStyle w:val="Heading4"/>
      </w:pPr>
      <w:r>
        <w:t>Trump’s combative style is key – The plan signals compromise &amp; media backlash</w:t>
      </w:r>
    </w:p>
    <w:p w14:paraId="03B554C9" w14:textId="77777777" w:rsidR="00F93E39" w:rsidRPr="004B447B" w:rsidRDefault="00F93E39" w:rsidP="00F93E39">
      <w:r>
        <w:rPr>
          <w:rStyle w:val="Style13ptBold"/>
        </w:rPr>
        <w:t>Darcy 16</w:t>
      </w:r>
      <w:r w:rsidRPr="004B447B">
        <w:rPr>
          <w:sz w:val="20"/>
        </w:rPr>
        <w:t xml:space="preserve"> (Oliver, 8/26, staff @ Business Insider, “Donald Trump broke the conservative media”, http://www.businessinsider.com/conservative-media-trump-drudge-coulter-2016-8)</w:t>
      </w:r>
    </w:p>
    <w:p w14:paraId="5E82488F" w14:textId="77777777" w:rsidR="00F93E39" w:rsidRPr="00E86F8B" w:rsidRDefault="00F93E39" w:rsidP="00F93E39">
      <w:pPr>
        <w:rPr>
          <w:sz w:val="16"/>
        </w:rPr>
      </w:pPr>
      <w:r w:rsidRPr="00E86F8B">
        <w:rPr>
          <w:sz w:val="16"/>
        </w:rPr>
        <w:t xml:space="preserve">How to make sense of this? Perhaps it was </w:t>
      </w:r>
      <w:r w:rsidRPr="00467C0A">
        <w:rPr>
          <w:rStyle w:val="StyleUnderline"/>
          <w:highlight w:val="yellow"/>
        </w:rPr>
        <w:t>Trump's combative style</w:t>
      </w:r>
      <w:r w:rsidRPr="00467C0A">
        <w:rPr>
          <w:sz w:val="16"/>
          <w:highlight w:val="yellow"/>
        </w:rPr>
        <w:t xml:space="preserve"> </w:t>
      </w:r>
      <w:r w:rsidRPr="00E86F8B">
        <w:rPr>
          <w:sz w:val="16"/>
        </w:rPr>
        <w:t xml:space="preserve">that </w:t>
      </w:r>
      <w:r w:rsidRPr="00467C0A">
        <w:rPr>
          <w:rStyle w:val="StyleUnderline"/>
          <w:highlight w:val="yellow"/>
        </w:rPr>
        <w:t>attracted a chunk of the conservative press</w:t>
      </w:r>
      <w:r w:rsidRPr="00E86F8B">
        <w:rPr>
          <w:sz w:val="16"/>
        </w:rPr>
        <w:t xml:space="preserve">. Ryan Williams, former deputy national press secretary for Romney's presidential campaign and senior vice president of communications at FP1 Strategies, said he believed </w:t>
      </w:r>
      <w:r w:rsidRPr="00467C0A">
        <w:rPr>
          <w:rStyle w:val="StyleUnderline"/>
          <w:highlight w:val="yellow"/>
        </w:rPr>
        <w:t>some conservative pundits were "just drawn to Trump's style more than policies."</w:t>
      </w:r>
      <w:r w:rsidRPr="00E86F8B">
        <w:rPr>
          <w:sz w:val="16"/>
        </w:rPr>
        <w:t xml:space="preserve"> "I think that </w:t>
      </w:r>
      <w:r w:rsidRPr="00467C0A">
        <w:rPr>
          <w:rStyle w:val="StyleUnderline"/>
          <w:highlight w:val="yellow"/>
        </w:rPr>
        <w:t>some of them just like Trump and were willing to cut him some slack on his shifting of positions because he's a fighter and they like that</w:t>
      </w:r>
      <w:r w:rsidRPr="00E86F8B">
        <w:rPr>
          <w:sz w:val="16"/>
        </w:rPr>
        <w:t>," Williams said. "He is running a bare-knuckles kind of campaign. They were willing to give him leeway."</w:t>
      </w:r>
    </w:p>
    <w:p w14:paraId="47266FDD" w14:textId="77777777" w:rsidR="00F93E39" w:rsidRDefault="00F93E39" w:rsidP="00F93E39">
      <w:pPr>
        <w:pStyle w:val="Heading1"/>
      </w:pPr>
      <w:r>
        <w:t>Credit/Blame</w:t>
      </w:r>
    </w:p>
    <w:p w14:paraId="289E49ED" w14:textId="77777777" w:rsidR="00F93E39" w:rsidRDefault="00F93E39" w:rsidP="00F93E39">
      <w:pPr>
        <w:pStyle w:val="Heading3"/>
      </w:pPr>
      <w:r>
        <w:t>***Blame Internals***</w:t>
      </w:r>
    </w:p>
    <w:p w14:paraId="5B86DE5D" w14:textId="77777777" w:rsidR="00F93E39" w:rsidRDefault="00F93E39" w:rsidP="00F93E39">
      <w:pPr>
        <w:pStyle w:val="Heading3"/>
      </w:pPr>
      <w:r>
        <w:t>Blame Frontline</w:t>
      </w:r>
    </w:p>
    <w:p w14:paraId="600D8ABF" w14:textId="77777777" w:rsidR="00F93E39" w:rsidRDefault="00F93E39" w:rsidP="00F93E39">
      <w:pPr>
        <w:pStyle w:val="Heading4"/>
      </w:pPr>
      <w:r>
        <w:t>The president is a lightning rod – They’ll be blamed regardless</w:t>
      </w:r>
    </w:p>
    <w:p w14:paraId="0290AFFC" w14:textId="77777777" w:rsidR="00F93E39" w:rsidRPr="00151FB6" w:rsidRDefault="00F93E39" w:rsidP="00F93E39">
      <w:pPr>
        <w:rPr>
          <w:rStyle w:val="Style13ptBold"/>
          <w:b w:val="0"/>
        </w:rPr>
      </w:pPr>
      <w:r>
        <w:rPr>
          <w:rStyle w:val="Style13ptBold"/>
        </w:rPr>
        <w:t>Ingraham 3/1</w:t>
      </w:r>
      <w:r>
        <w:rPr>
          <w:rStyle w:val="Style13ptBold"/>
          <w:b w:val="0"/>
        </w:rPr>
        <w:t xml:space="preserve"> </w:t>
      </w:r>
      <w:r w:rsidRPr="00151FB6">
        <w:rPr>
          <w:rStyle w:val="Style13ptBold"/>
          <w:b w:val="0"/>
          <w:sz w:val="14"/>
        </w:rPr>
        <w:t>(Christopher, staff @ Wash Post, “How the presidency changes the president”, https://www.washingtonpost.com/news/wonk/wp/2017/03/01/how-the-presidency-changes-the-president/?utm_term=.5a421cb1ea2c)</w:t>
      </w:r>
    </w:p>
    <w:p w14:paraId="03BC0DEC" w14:textId="77777777" w:rsidR="00F93E39" w:rsidRDefault="00F93E39" w:rsidP="00F93E39">
      <w:r w:rsidRPr="00467C0A">
        <w:rPr>
          <w:rStyle w:val="StyleUnderline"/>
          <w:highlight w:val="yellow"/>
        </w:rPr>
        <w:t>The office of the president has grown much more powerful</w:t>
      </w:r>
      <w:r>
        <w:t xml:space="preserve"> </w:t>
      </w:r>
      <w:r w:rsidRPr="00151FB6">
        <w:rPr>
          <w:sz w:val="16"/>
        </w:rPr>
        <w:t xml:space="preserve">in the past 80 years, in Edwards's telling, as the executive branch “swelled and assumed unprecedented power over foreign and domestic policies.” More powerful presidents may feel more emboldened to act, to state policy preferences, and even to effectively write policy via the “pen and phone.” </w:t>
      </w:r>
      <w:r w:rsidRPr="00467C0A">
        <w:rPr>
          <w:rStyle w:val="StyleUnderline"/>
          <w:highlight w:val="yellow"/>
        </w:rPr>
        <w:t>The net result?</w:t>
      </w:r>
      <w:r>
        <w:t xml:space="preserve"> </w:t>
      </w:r>
      <w:r w:rsidRPr="00151FB6">
        <w:rPr>
          <w:sz w:val="16"/>
        </w:rPr>
        <w:t>A president who has more leeway to proactively shape public opinion, rather than to simply respond to it. Partisanship plays a role in all this too. For better or for worse</w:t>
      </w:r>
      <w:r>
        <w:t xml:space="preserve">, </w:t>
      </w:r>
      <w:r w:rsidRPr="00467C0A">
        <w:rPr>
          <w:rStyle w:val="StyleUnderline"/>
          <w:highlight w:val="yellow"/>
        </w:rPr>
        <w:t>the modern president is a lightning rod for criticism</w:t>
      </w:r>
      <w:r w:rsidRPr="00151FB6">
        <w:rPr>
          <w:rStyle w:val="StyleUnderline"/>
        </w:rPr>
        <w:t xml:space="preserve"> </w:t>
      </w:r>
      <w:r w:rsidRPr="00151FB6">
        <w:rPr>
          <w:sz w:val="16"/>
        </w:rPr>
        <w:t xml:space="preserve">from the opposing party. As a </w:t>
      </w:r>
      <w:proofErr w:type="gramStart"/>
      <w:r w:rsidRPr="00151FB6">
        <w:rPr>
          <w:sz w:val="16"/>
        </w:rPr>
        <w:t>result</w:t>
      </w:r>
      <w:proofErr w:type="gramEnd"/>
      <w:r w:rsidRPr="00151FB6">
        <w:rPr>
          <w:sz w:val="16"/>
        </w:rPr>
        <w:t xml:space="preserve"> </w:t>
      </w:r>
      <w:r w:rsidRPr="00467C0A">
        <w:rPr>
          <w:rStyle w:val="StyleUnderline"/>
          <w:highlight w:val="yellow"/>
        </w:rPr>
        <w:t>he may push back against criticism</w:t>
      </w:r>
      <w:r>
        <w:t xml:space="preserve"> </w:t>
      </w:r>
      <w:r w:rsidRPr="00151FB6">
        <w:rPr>
          <w:sz w:val="16"/>
        </w:rPr>
        <w:t xml:space="preserve">with vigorous defenses of his, and his party's, policies. Again, </w:t>
      </w:r>
      <w:r w:rsidRPr="00467C0A">
        <w:rPr>
          <w:rStyle w:val="StyleUnderline"/>
          <w:highlight w:val="yellow"/>
        </w:rPr>
        <w:t>the net effect is a president more enmeshed in partisan concerns, whose fate is more tied to his parties' victories in Congress than ever</w:t>
      </w:r>
      <w:r>
        <w:t xml:space="preserve"> before.</w:t>
      </w:r>
    </w:p>
    <w:p w14:paraId="606ED321" w14:textId="77777777" w:rsidR="00F93E39" w:rsidRDefault="00F93E39" w:rsidP="00F93E39">
      <w:pPr>
        <w:pStyle w:val="Heading4"/>
      </w:pPr>
      <w:r>
        <w:t>Esp. true as it relates to foreign policy</w:t>
      </w:r>
    </w:p>
    <w:p w14:paraId="16A672E5" w14:textId="77777777" w:rsidR="00F93E39" w:rsidRDefault="00F93E39" w:rsidP="00F93E39">
      <w:r w:rsidRPr="00410A4A">
        <w:rPr>
          <w:rStyle w:val="Style13ptBold"/>
        </w:rPr>
        <w:t>Baum 12</w:t>
      </w:r>
      <w:r>
        <w:t xml:space="preserve"> </w:t>
      </w:r>
      <w:r w:rsidRPr="00410A4A">
        <w:rPr>
          <w:sz w:val="16"/>
        </w:rPr>
        <w:t xml:space="preserve">(Matthew, Marvin Kalb Professor of Global Communications and Professor of Public Policy at Harvard University, “The communications revolution and the political use of force”, </w:t>
      </w:r>
      <w:r w:rsidRPr="00410A4A">
        <w:rPr>
          <w:i/>
          <w:sz w:val="16"/>
        </w:rPr>
        <w:t>Technology, Development, and Democracy: International Conflict and Cooperation in the Information Age</w:t>
      </w:r>
      <w:r w:rsidRPr="00410A4A">
        <w:rPr>
          <w:sz w:val="16"/>
        </w:rPr>
        <w:t>, edited by Juliann Emmons Allison, p. 141-2)</w:t>
      </w:r>
    </w:p>
    <w:p w14:paraId="0A92848D" w14:textId="77777777" w:rsidR="00F93E39" w:rsidRDefault="00F93E39" w:rsidP="00F93E39">
      <w:pPr>
        <w:rPr>
          <w:sz w:val="16"/>
        </w:rPr>
      </w:pPr>
      <w:r w:rsidRPr="00410A4A">
        <w:rPr>
          <w:sz w:val="16"/>
        </w:rPr>
        <w:t xml:space="preserve">ln the context of studying foreign crises, l </w:t>
      </w:r>
      <w:proofErr w:type="gramStart"/>
      <w:r w:rsidRPr="00410A4A">
        <w:rPr>
          <w:sz w:val="16"/>
        </w:rPr>
        <w:t>believe</w:t>
      </w:r>
      <w:proofErr w:type="gramEnd"/>
      <w:r w:rsidRPr="00410A4A">
        <w:rPr>
          <w:sz w:val="16"/>
        </w:rPr>
        <w:t xml:space="preserve"> this question is a useful indicator of the salience of such crises. Because of the president's status as the nation's most high-profile national figure, an individual’s opinion about the president tends to represent the sum total of his or her assessments about the state of the nation, and the world (</w:t>
      </w:r>
      <w:proofErr w:type="spellStart"/>
      <w:r w:rsidRPr="00410A4A">
        <w:rPr>
          <w:sz w:val="16"/>
        </w:rPr>
        <w:t>Kernell</w:t>
      </w:r>
      <w:proofErr w:type="spellEnd"/>
      <w:r w:rsidRPr="00410A4A">
        <w:rPr>
          <w:sz w:val="16"/>
        </w:rPr>
        <w:t xml:space="preserve"> 1978). </w:t>
      </w:r>
      <w:r w:rsidRPr="00467C0A">
        <w:rPr>
          <w:rStyle w:val="StyleUnderline"/>
          <w:highlight w:val="yellow"/>
        </w:rPr>
        <w:t>The president is a lightning rod for everything citizens consider wrong or right about the country.</w:t>
      </w:r>
      <w:r>
        <w:t xml:space="preserve"> </w:t>
      </w:r>
      <w:r w:rsidRPr="00410A4A">
        <w:rPr>
          <w:sz w:val="16"/>
        </w:rPr>
        <w:t>As a result, one might imagine that</w:t>
      </w:r>
      <w:r>
        <w:t xml:space="preserve"> </w:t>
      </w:r>
      <w:r w:rsidRPr="00467C0A">
        <w:rPr>
          <w:rStyle w:val="StyleUnderline"/>
          <w:highlight w:val="yellow"/>
        </w:rPr>
        <w:t>to the extent that citizens have an increased propensity to evaluate the president's performance based upon foreign policy</w:t>
      </w:r>
      <w:r>
        <w:t xml:space="preserve"> </w:t>
      </w:r>
      <w:r w:rsidRPr="00410A4A">
        <w:rPr>
          <w:sz w:val="16"/>
        </w:rPr>
        <w:t xml:space="preserve">in the midst of a foreign policy crisis (see, e.g., </w:t>
      </w:r>
      <w:proofErr w:type="spellStart"/>
      <w:r w:rsidRPr="00410A4A">
        <w:rPr>
          <w:sz w:val="16"/>
        </w:rPr>
        <w:t>Krosnick</w:t>
      </w:r>
      <w:proofErr w:type="spellEnd"/>
      <w:r w:rsidRPr="00410A4A">
        <w:rPr>
          <w:sz w:val="16"/>
        </w:rPr>
        <w:t xml:space="preserve"> and Brannon 1993), </w:t>
      </w:r>
      <w:r w:rsidRPr="00467C0A">
        <w:rPr>
          <w:rStyle w:val="StyleUnderline"/>
          <w:highlight w:val="yellow"/>
        </w:rPr>
        <w:t xml:space="preserve">one would expect levels of </w:t>
      </w:r>
      <w:proofErr w:type="spellStart"/>
      <w:r w:rsidRPr="00467C0A">
        <w:rPr>
          <w:rStyle w:val="StyleUnderline"/>
          <w:highlight w:val="yellow"/>
        </w:rPr>
        <w:t>opinionation</w:t>
      </w:r>
      <w:proofErr w:type="spellEnd"/>
      <w:r w:rsidRPr="00467C0A">
        <w:rPr>
          <w:rStyle w:val="StyleUnderline"/>
          <w:highlight w:val="yellow"/>
        </w:rPr>
        <w:t xml:space="preserve"> on this question to reflect attentiveness to</w:t>
      </w:r>
      <w:r>
        <w:t xml:space="preserve"> such a </w:t>
      </w:r>
      <w:r w:rsidRPr="00467C0A">
        <w:rPr>
          <w:rStyle w:val="StyleUnderline"/>
          <w:highlight w:val="yellow"/>
        </w:rPr>
        <w:t>crisis</w:t>
      </w:r>
      <w:r>
        <w:t xml:space="preserve">. </w:t>
      </w:r>
      <w:r w:rsidRPr="00410A4A">
        <w:rPr>
          <w:sz w:val="16"/>
        </w:rPr>
        <w:t xml:space="preserve">Thus, rather than the traditional focus upon spikes in presidential approval during foreign crises, I instead examine levels of "no opinion" responses in Gallup's presidential approval question. By examining the effects of foreign crises on levels of </w:t>
      </w:r>
      <w:proofErr w:type="spellStart"/>
      <w:r w:rsidRPr="00410A4A">
        <w:rPr>
          <w:sz w:val="16"/>
        </w:rPr>
        <w:t>opinionation</w:t>
      </w:r>
      <w:proofErr w:type="spellEnd"/>
      <w:r w:rsidRPr="00410A4A">
        <w:rPr>
          <w:sz w:val="16"/>
        </w:rPr>
        <w:t xml:space="preserve"> in presidential approval polls, we may gain leverage into the question of how public opinion concerning foreign crises constrains presidential decision making. My data set begins with the Truman administration in 1946 and runs through the Bush Administration in 1992. </w:t>
      </w:r>
    </w:p>
    <w:p w14:paraId="31F3C208" w14:textId="77777777" w:rsidR="00F93E39" w:rsidRDefault="00F93E39" w:rsidP="00F93E39">
      <w:pPr>
        <w:pStyle w:val="Heading3"/>
      </w:pPr>
      <w:r>
        <w:t>Blame Extensions</w:t>
      </w:r>
    </w:p>
    <w:p w14:paraId="6F677835" w14:textId="77777777" w:rsidR="00F93E39" w:rsidRDefault="00F93E39" w:rsidP="00F93E39">
      <w:pPr>
        <w:pStyle w:val="Heading4"/>
      </w:pPr>
      <w:r>
        <w:t>The public overestimates President’s involvement – They assign them blame incommensurate with their role</w:t>
      </w:r>
    </w:p>
    <w:p w14:paraId="6F7B7825" w14:textId="77777777" w:rsidR="00F93E39" w:rsidRPr="0083496B" w:rsidRDefault="00F93E39" w:rsidP="00F93E39">
      <w:pPr>
        <w:rPr>
          <w:rStyle w:val="Style13ptBold"/>
          <w:b w:val="0"/>
        </w:rPr>
      </w:pPr>
      <w:proofErr w:type="spellStart"/>
      <w:r>
        <w:rPr>
          <w:rStyle w:val="Style13ptBold"/>
        </w:rPr>
        <w:t>Benen</w:t>
      </w:r>
      <w:proofErr w:type="spellEnd"/>
      <w:r>
        <w:rPr>
          <w:rStyle w:val="Style13ptBold"/>
        </w:rPr>
        <w:t xml:space="preserve"> 11</w:t>
      </w:r>
      <w:r>
        <w:rPr>
          <w:rStyle w:val="Style13ptBold"/>
          <w:b w:val="0"/>
        </w:rPr>
        <w:t xml:space="preserve"> </w:t>
      </w:r>
      <w:r w:rsidRPr="0083496B">
        <w:rPr>
          <w:rStyle w:val="Style13ptBold"/>
          <w:b w:val="0"/>
          <w:sz w:val="20"/>
        </w:rPr>
        <w:t>(Steve, 11/30, staff @ Washington Monthly, “Overestimating presidential power”, http://washingtonmonthly.com/2011/11/30/overestimating-presidential-power/)</w:t>
      </w:r>
    </w:p>
    <w:p w14:paraId="6EBD1D0C" w14:textId="77777777" w:rsidR="00F93E39" w:rsidRPr="004B4261" w:rsidRDefault="00F93E39" w:rsidP="00F93E39">
      <w:pPr>
        <w:rPr>
          <w:rStyle w:val="StyleUnderline"/>
        </w:rPr>
      </w:pPr>
      <w:r w:rsidRPr="004B4261">
        <w:rPr>
          <w:sz w:val="16"/>
        </w:rPr>
        <w:t xml:space="preserve">Based on nothing but my own perceptions, this seems like a fairly common sentiment. </w:t>
      </w:r>
      <w:r w:rsidRPr="00467C0A">
        <w:rPr>
          <w:rStyle w:val="StyleUnderline"/>
          <w:highlight w:val="yellow"/>
        </w:rPr>
        <w:t>The public likes to think of the President</w:t>
      </w:r>
      <w:r>
        <w:t xml:space="preserve"> </w:t>
      </w:r>
      <w:r w:rsidRPr="004B4261">
        <w:rPr>
          <w:sz w:val="16"/>
        </w:rPr>
        <w:t>of the United States, no matter who’s in office</w:t>
      </w:r>
      <w:r>
        <w:t xml:space="preserve">, </w:t>
      </w:r>
      <w:r w:rsidRPr="00467C0A">
        <w:rPr>
          <w:rStyle w:val="StyleUnderline"/>
          <w:highlight w:val="yellow"/>
        </w:rPr>
        <w:t>as having vast powers</w:t>
      </w:r>
      <w:r w:rsidRPr="004B4261">
        <w:rPr>
          <w:sz w:val="16"/>
        </w:rPr>
        <w:t xml:space="preserve">. He or she is “leader of the free world.” He or she holds the most powerful office on the planet, making life and death decisions every day. </w:t>
      </w:r>
      <w:r w:rsidRPr="00467C0A">
        <w:rPr>
          <w:rStyle w:val="StyleUnderline"/>
          <w:highlight w:val="yellow"/>
        </w:rPr>
        <w:t>If the president</w:t>
      </w:r>
      <w:r>
        <w:t xml:space="preserve"> — </w:t>
      </w:r>
      <w:r w:rsidRPr="00467C0A">
        <w:rPr>
          <w:rStyle w:val="StyleUnderline"/>
          <w:highlight w:val="yellow"/>
        </w:rPr>
        <w:t>any president</w:t>
      </w:r>
      <w:r>
        <w:t xml:space="preserve"> — </w:t>
      </w:r>
      <w:r w:rsidRPr="00467C0A">
        <w:rPr>
          <w:rStyle w:val="StyleUnderline"/>
          <w:highlight w:val="yellow"/>
        </w:rPr>
        <w:t>wants a proposal</w:t>
      </w:r>
      <w:r>
        <w:t xml:space="preserve"> </w:t>
      </w:r>
      <w:r w:rsidRPr="004B4261">
        <w:rPr>
          <w:sz w:val="16"/>
        </w:rPr>
        <w:t xml:space="preserve">to create jobs and grow the economy, </w:t>
      </w:r>
      <w:r w:rsidRPr="00467C0A">
        <w:rPr>
          <w:rStyle w:val="StyleUnderline"/>
          <w:highlight w:val="yellow"/>
        </w:rPr>
        <w:t>it must be within his or her power to force one</w:t>
      </w:r>
      <w:r>
        <w:t xml:space="preserve"> </w:t>
      </w:r>
      <w:r w:rsidRPr="004B4261">
        <w:rPr>
          <w:sz w:val="16"/>
        </w:rPr>
        <w:t>into the Oval Office, if necessary, through sheer force of will</w:t>
      </w:r>
      <w:r>
        <w:t xml:space="preserve">. </w:t>
      </w:r>
      <w:r w:rsidRPr="00467C0A">
        <w:rPr>
          <w:rStyle w:val="StyleUnderline"/>
          <w:highlight w:val="yellow"/>
        </w:rPr>
        <w:t>This notion has appeal</w:t>
      </w:r>
      <w:r>
        <w:t xml:space="preserve">. </w:t>
      </w:r>
      <w:r w:rsidRPr="004B4261">
        <w:rPr>
          <w:sz w:val="16"/>
        </w:rPr>
        <w:t xml:space="preserve">It’s also badly mistaken. There are some modest steps a president can take — and Obama is taking them through the White House’s “We Can’t Wait” campaign — but it’s simply not possible for a president to strengthen the economy “with or without Congress.” Obama has no such option; the American political system doesn’t work this way. </w:t>
      </w:r>
      <w:r w:rsidRPr="00467C0A">
        <w:rPr>
          <w:rStyle w:val="StyleUnderline"/>
          <w:highlight w:val="yellow"/>
        </w:rPr>
        <w:t>This creates a dramatic political dilemma for the White House. Americans hate Congress</w:t>
      </w:r>
      <w:r>
        <w:t xml:space="preserve">, </w:t>
      </w:r>
      <w:r w:rsidRPr="004B4261">
        <w:rPr>
          <w:sz w:val="16"/>
        </w:rPr>
        <w:t xml:space="preserve">overwhelmingly dislike Republicans, and the notion that the GOP is sabotaging the economy just to undermine Obama is widely believed. </w:t>
      </w:r>
      <w:r w:rsidRPr="00467C0A">
        <w:rPr>
          <w:rStyle w:val="StyleUnderline"/>
          <w:highlight w:val="yellow"/>
        </w:rPr>
        <w:t>And yet, the president may suffer politically</w:t>
      </w:r>
      <w:r w:rsidRPr="004B4261">
        <w:rPr>
          <w:rStyle w:val="StyleUnderline"/>
        </w:rPr>
        <w:t xml:space="preserve"> </w:t>
      </w:r>
      <w:r w:rsidRPr="00467C0A">
        <w:rPr>
          <w:rStyle w:val="StyleUnderline"/>
          <w:highlight w:val="yellow"/>
        </w:rPr>
        <w:t>because many voters expect Obama to succeed</w:t>
      </w:r>
      <w:r w:rsidRPr="004B4261">
        <w:rPr>
          <w:rStyle w:val="StyleUnderline"/>
        </w:rPr>
        <w:t xml:space="preserve"> </w:t>
      </w:r>
      <w:r>
        <w:t xml:space="preserve">— </w:t>
      </w:r>
      <w:r w:rsidRPr="004B4261">
        <w:rPr>
          <w:sz w:val="16"/>
        </w:rPr>
        <w:t xml:space="preserve">despite unprecedented Republican obstructionism — </w:t>
      </w:r>
      <w:r w:rsidRPr="00467C0A">
        <w:rPr>
          <w:rStyle w:val="StyleUnderline"/>
          <w:highlight w:val="yellow"/>
        </w:rPr>
        <w:t>by “getting it done with or without Congress.”</w:t>
      </w:r>
    </w:p>
    <w:p w14:paraId="68104E11" w14:textId="77777777" w:rsidR="00F93E39" w:rsidRDefault="00F93E39" w:rsidP="00F93E39">
      <w:pPr>
        <w:pStyle w:val="Heading4"/>
      </w:pPr>
      <w:r>
        <w:t>The public won’t care about the details of credit/blame – They’ll assign responsibility to the President</w:t>
      </w:r>
    </w:p>
    <w:p w14:paraId="548FD3FE" w14:textId="77777777" w:rsidR="00F93E39" w:rsidRDefault="00F93E39" w:rsidP="00F93E39">
      <w:r w:rsidRPr="00D4192A">
        <w:rPr>
          <w:rStyle w:val="Style13ptBold"/>
        </w:rPr>
        <w:t>Hart 3</w:t>
      </w:r>
      <w:r>
        <w:t xml:space="preserve"> </w:t>
      </w:r>
      <w:r w:rsidRPr="00D4192A">
        <w:rPr>
          <w:sz w:val="14"/>
        </w:rPr>
        <w:t xml:space="preserve">(John, Politics @ Hawaii Pacific U., “Introduction”, </w:t>
      </w:r>
      <w:r w:rsidRPr="00D4192A">
        <w:rPr>
          <w:i/>
          <w:sz w:val="14"/>
        </w:rPr>
        <w:t xml:space="preserve">Governing America: The Politics of a Divided Democracy, </w:t>
      </w:r>
      <w:r w:rsidRPr="00D4192A">
        <w:rPr>
          <w:sz w:val="14"/>
        </w:rPr>
        <w:t>edited by Robert Singh, p. 169-70)</w:t>
      </w:r>
    </w:p>
    <w:p w14:paraId="2CC48DBE" w14:textId="77777777" w:rsidR="00F93E39" w:rsidRDefault="00F93E39" w:rsidP="00F93E39">
      <w:r w:rsidRPr="00D4192A">
        <w:rPr>
          <w:sz w:val="16"/>
        </w:rPr>
        <w:t>American</w:t>
      </w:r>
      <w:r>
        <w:t xml:space="preserve"> </w:t>
      </w:r>
      <w:r w:rsidRPr="00467C0A">
        <w:rPr>
          <w:rStyle w:val="StyleUnderline"/>
          <w:highlight w:val="yellow"/>
        </w:rPr>
        <w:t>presidents stand out as the most important and powerful</w:t>
      </w:r>
      <w:r w:rsidRPr="00D4192A">
        <w:rPr>
          <w:rStyle w:val="StyleUnderline"/>
        </w:rPr>
        <w:t xml:space="preserve"> </w:t>
      </w:r>
      <w:r>
        <w:t xml:space="preserve">political </w:t>
      </w:r>
      <w:r w:rsidRPr="00467C0A">
        <w:rPr>
          <w:rStyle w:val="StyleUnderline"/>
          <w:highlight w:val="yellow"/>
        </w:rPr>
        <w:t>individuals in the U</w:t>
      </w:r>
      <w:r>
        <w:t xml:space="preserve">nited </w:t>
      </w:r>
      <w:r w:rsidRPr="00467C0A">
        <w:rPr>
          <w:rStyle w:val="StyleUnderline"/>
          <w:highlight w:val="yellow"/>
        </w:rPr>
        <w:t>S</w:t>
      </w:r>
      <w:r>
        <w:t xml:space="preserve">tates, </w:t>
      </w:r>
      <w:r w:rsidRPr="00D4192A">
        <w:rPr>
          <w:sz w:val="16"/>
        </w:rPr>
        <w:t xml:space="preserve">but they operate within a framework of government that fragments power and subjects the president to a host of political forces with independent sources of power and the ability to obstruct and oppose the president if they choose to do so. Presidents are expected to lead. Many </w:t>
      </w:r>
      <w:r w:rsidRPr="00467C0A">
        <w:rPr>
          <w:rStyle w:val="StyleUnderline"/>
          <w:highlight w:val="yellow"/>
        </w:rPr>
        <w:t>Americans quite naturally see their president as the focal point</w:t>
      </w:r>
      <w:r>
        <w:t xml:space="preserve"> </w:t>
      </w:r>
      <w:r w:rsidRPr="00D4192A">
        <w:rPr>
          <w:sz w:val="16"/>
        </w:rPr>
        <w:t>of the system of government. Public</w:t>
      </w:r>
      <w:r>
        <w:t xml:space="preserve"> </w:t>
      </w:r>
      <w:r w:rsidRPr="00467C0A">
        <w:rPr>
          <w:rStyle w:val="StyleUnderline"/>
          <w:highlight w:val="yellow"/>
        </w:rPr>
        <w:t>expectations are high. Presidents are expected to solve the nation's problems and are held accountable when they do not</w:t>
      </w:r>
      <w:r>
        <w:t xml:space="preserve">. </w:t>
      </w:r>
      <w:r w:rsidRPr="00D4192A">
        <w:rPr>
          <w:sz w:val="16"/>
        </w:rPr>
        <w:t>American voters have rejected the incumbent president or his party in five of the last nine presidential elections. But</w:t>
      </w:r>
      <w:r>
        <w:t xml:space="preserve"> </w:t>
      </w:r>
      <w:r w:rsidRPr="00467C0A">
        <w:rPr>
          <w:rStyle w:val="StyleUnderline"/>
          <w:highlight w:val="yellow"/>
        </w:rPr>
        <w:t>few Americans fully absorb the impact of the fragmented</w:t>
      </w:r>
      <w:r>
        <w:t xml:space="preserve"> and pluralistic </w:t>
      </w:r>
      <w:r w:rsidRPr="00467C0A">
        <w:rPr>
          <w:rStyle w:val="StyleUnderline"/>
          <w:highlight w:val="yellow"/>
        </w:rPr>
        <w:t>structure of</w:t>
      </w:r>
      <w:r>
        <w:t xml:space="preserve"> American </w:t>
      </w:r>
      <w:r w:rsidRPr="00467C0A">
        <w:rPr>
          <w:rStyle w:val="StyleUnderline"/>
          <w:highlight w:val="yellow"/>
        </w:rPr>
        <w:t>government on presidential leadership</w:t>
      </w:r>
      <w:r w:rsidRPr="00D4192A">
        <w:rPr>
          <w:sz w:val="16"/>
        </w:rPr>
        <w:t xml:space="preserve">. It is not easy for presidents to change the way things are. The American Constitution imposes the doctrines of separation of powers, checks and balances, and federalism on its political institutions, which makes the American president subject to constraints and limitations that do not operate on executive government in most other western democracies. The president is constrained by Congress quite frequently, sometimes by the decisions of the Supreme Court, and limited by the difficulties of managing the executive branch of government of which the president is nominally head. Presidents also face potential opposition from political institutions that are not mentioned in the Constitution, such as the media and interest groups. It would be no exaggeration to say that </w:t>
      </w:r>
      <w:r w:rsidRPr="00467C0A">
        <w:rPr>
          <w:rStyle w:val="StyleUnderline"/>
          <w:highlight w:val="yellow"/>
        </w:rPr>
        <w:t xml:space="preserve">the American public overestimates the real power that resides in the office of president, and imposes on </w:t>
      </w:r>
      <w:proofErr w:type="gramStart"/>
      <w:r w:rsidRPr="00467C0A">
        <w:rPr>
          <w:rStyle w:val="StyleUnderline"/>
          <w:highlight w:val="yellow"/>
        </w:rPr>
        <w:t>presidents</w:t>
      </w:r>
      <w:proofErr w:type="gramEnd"/>
      <w:r w:rsidRPr="00467C0A">
        <w:rPr>
          <w:rStyle w:val="StyleUnderline"/>
          <w:highlight w:val="yellow"/>
        </w:rPr>
        <w:t xml:space="preserve"> unrealistic expectations</w:t>
      </w:r>
      <w:r>
        <w:t>.</w:t>
      </w:r>
    </w:p>
    <w:p w14:paraId="0B7E7D08" w14:textId="77777777" w:rsidR="00F93E39" w:rsidRDefault="00F93E39" w:rsidP="00F93E39">
      <w:pPr>
        <w:pStyle w:val="Heading3"/>
      </w:pPr>
      <w:r>
        <w:t>***Credit Internals***</w:t>
      </w:r>
    </w:p>
    <w:p w14:paraId="0E8F4891" w14:textId="77777777" w:rsidR="00F93E39" w:rsidRDefault="00F93E39" w:rsidP="00F93E39">
      <w:pPr>
        <w:pStyle w:val="Heading3"/>
      </w:pPr>
      <w:r>
        <w:t>General Trump Takes Credit</w:t>
      </w:r>
    </w:p>
    <w:p w14:paraId="29DFA00B" w14:textId="77777777" w:rsidR="00F93E39" w:rsidRDefault="00F93E39" w:rsidP="00F93E39">
      <w:pPr>
        <w:pStyle w:val="Heading4"/>
      </w:pPr>
      <w:r>
        <w:t>Trump gets the blame – Only two possible scenarios:</w:t>
      </w:r>
    </w:p>
    <w:p w14:paraId="030B96C6" w14:textId="77777777" w:rsidR="00F93E39" w:rsidRDefault="00F93E39" w:rsidP="00F93E39">
      <w:pPr>
        <w:pStyle w:val="ListParagraph"/>
        <w:numPr>
          <w:ilvl w:val="0"/>
          <w:numId w:val="12"/>
        </w:numPr>
      </w:pPr>
      <w:r w:rsidRPr="00B33ACC">
        <w:rPr>
          <w:rStyle w:val="Heading4Char"/>
        </w:rPr>
        <w:t>He supports the plan &amp; signs it</w:t>
      </w:r>
      <w:r>
        <w:t xml:space="preserve"> – His signature is the sign of tacit approval and his base is left wondering why he abandoned them </w:t>
      </w:r>
      <w:r>
        <w:rPr>
          <w:u w:val="single"/>
        </w:rPr>
        <w:t>or</w:t>
      </w:r>
      <w:r>
        <w:t xml:space="preserve"> </w:t>
      </w:r>
    </w:p>
    <w:p w14:paraId="6EA3D60F" w14:textId="77777777" w:rsidR="00F93E39" w:rsidRPr="00B33ACC" w:rsidRDefault="00F93E39" w:rsidP="00F93E39">
      <w:pPr>
        <w:pStyle w:val="ListParagraph"/>
        <w:numPr>
          <w:ilvl w:val="0"/>
          <w:numId w:val="12"/>
        </w:numPr>
      </w:pPr>
      <w:r w:rsidRPr="00B33ACC">
        <w:rPr>
          <w:rStyle w:val="Heading4Char"/>
        </w:rPr>
        <w:t>He vetoes the plan &amp; gets over-ridden by Congress</w:t>
      </w:r>
      <w:r>
        <w:t xml:space="preserve"> – The override makes him look weak &amp; ineffective. His strength is decimated and he decides to independently assert himself by wagging the dog </w:t>
      </w:r>
      <w:r>
        <w:rPr>
          <w:u w:val="single"/>
        </w:rPr>
        <w:t>and</w:t>
      </w:r>
      <w:r>
        <w:t xml:space="preserve"> his base abandons him because he is no longer “the dealmaker” he promised to be. </w:t>
      </w:r>
    </w:p>
    <w:p w14:paraId="1E57FD22" w14:textId="77777777" w:rsidR="00F93E39" w:rsidRPr="00507F3F" w:rsidRDefault="00F93E39" w:rsidP="00F93E39">
      <w:pPr>
        <w:pStyle w:val="Heading4"/>
        <w:rPr>
          <w:u w:val="single"/>
        </w:rPr>
      </w:pPr>
      <w:r>
        <w:t xml:space="preserve">Trump will latch on to the plan based on </w:t>
      </w:r>
      <w:r>
        <w:rPr>
          <w:u w:val="single"/>
        </w:rPr>
        <w:t>desire to win</w:t>
      </w:r>
      <w:r>
        <w:t xml:space="preserve"> &amp; </w:t>
      </w:r>
      <w:r>
        <w:rPr>
          <w:u w:val="single"/>
        </w:rPr>
        <w:t>need for popularity</w:t>
      </w:r>
      <w:r>
        <w:t xml:space="preserve">; Syria </w:t>
      </w:r>
      <w:r>
        <w:rPr>
          <w:u w:val="single"/>
        </w:rPr>
        <w:t>proves</w:t>
      </w:r>
      <w:r>
        <w:t xml:space="preserve"> the link &amp; impact – He’s growing </w:t>
      </w:r>
      <w:r>
        <w:rPr>
          <w:u w:val="single"/>
        </w:rPr>
        <w:t>desperate</w:t>
      </w:r>
    </w:p>
    <w:p w14:paraId="3096B953" w14:textId="77777777" w:rsidR="00F93E39" w:rsidRPr="008E3CF9" w:rsidRDefault="00F93E39" w:rsidP="00F93E39">
      <w:pPr>
        <w:rPr>
          <w:rStyle w:val="Style13ptBold"/>
          <w:b w:val="0"/>
        </w:rPr>
      </w:pPr>
      <w:proofErr w:type="spellStart"/>
      <w:r>
        <w:rPr>
          <w:rStyle w:val="Style13ptBold"/>
        </w:rPr>
        <w:t>Shariatmadari</w:t>
      </w:r>
      <w:proofErr w:type="spellEnd"/>
      <w:r>
        <w:rPr>
          <w:rStyle w:val="Style13ptBold"/>
        </w:rPr>
        <w:t xml:space="preserve"> 4/6</w:t>
      </w:r>
      <w:r>
        <w:rPr>
          <w:rStyle w:val="Style13ptBold"/>
          <w:b w:val="0"/>
        </w:rPr>
        <w:t xml:space="preserve"> </w:t>
      </w:r>
      <w:r w:rsidRPr="008E3CF9">
        <w:rPr>
          <w:rStyle w:val="Style13ptBold"/>
          <w:b w:val="0"/>
          <w:sz w:val="18"/>
        </w:rPr>
        <w:t>(David, staff @ The Guardian, “Trump’s change of heart on Syria isn’t reassuring, it’s profoundly disturbing”, https://www.theguardian.com/commentisfree/2017/apr/06/donald-trump-conscience-syria-terrifying)</w:t>
      </w:r>
    </w:p>
    <w:p w14:paraId="215072EE" w14:textId="77777777" w:rsidR="00F93E39" w:rsidRPr="008E3CF9" w:rsidRDefault="00F93E39" w:rsidP="00F93E39">
      <w:r w:rsidRPr="008E3CF9">
        <w:rPr>
          <w:sz w:val="16"/>
        </w:rPr>
        <w:t xml:space="preserve">Those celebrating the possibility of a shift should ask how it may have come about. If there’s one thing we do know, it’s that Trump wants us to see that he cares. </w:t>
      </w:r>
      <w:r w:rsidRPr="00467C0A">
        <w:rPr>
          <w:rStyle w:val="StyleUnderline"/>
          <w:highlight w:val="yellow"/>
        </w:rPr>
        <w:t>This is a president who is obsessed with how he is perceived, griping about</w:t>
      </w:r>
      <w:r>
        <w:t xml:space="preserve"> unflattering </w:t>
      </w:r>
      <w:r w:rsidRPr="00467C0A">
        <w:rPr>
          <w:rStyle w:val="StyleUnderline"/>
          <w:highlight w:val="yellow"/>
        </w:rPr>
        <w:t>photos and the size of the crowd at his inauguration</w:t>
      </w:r>
      <w:r>
        <w:t xml:space="preserve">. </w:t>
      </w:r>
      <w:r w:rsidRPr="00467C0A">
        <w:rPr>
          <w:rStyle w:val="StyleUnderline"/>
          <w:highlight w:val="yellow"/>
        </w:rPr>
        <w:t>It’s not</w:t>
      </w:r>
      <w:r>
        <w:t xml:space="preserve"> even </w:t>
      </w:r>
      <w:r w:rsidRPr="00467C0A">
        <w:rPr>
          <w:rStyle w:val="StyleUnderline"/>
          <w:highlight w:val="yellow"/>
        </w:rPr>
        <w:t>clear</w:t>
      </w:r>
      <w:r w:rsidRPr="008E3CF9">
        <w:rPr>
          <w:rStyle w:val="StyleUnderline"/>
        </w:rPr>
        <w:t xml:space="preserve"> </w:t>
      </w:r>
      <w:r>
        <w:t xml:space="preserve">that </w:t>
      </w:r>
      <w:r w:rsidRPr="00467C0A">
        <w:rPr>
          <w:rStyle w:val="StyleUnderline"/>
          <w:highlight w:val="yellow"/>
        </w:rPr>
        <w:t>he has any ideological aims, other than to win, and to be liked</w:t>
      </w:r>
      <w:r>
        <w:t xml:space="preserve">. </w:t>
      </w:r>
      <w:r w:rsidRPr="00467C0A">
        <w:rPr>
          <w:rStyle w:val="StyleUnderline"/>
          <w:highlight w:val="yellow"/>
        </w:rPr>
        <w:t>He has</w:t>
      </w:r>
      <w:r>
        <w:t xml:space="preserve">, after all, </w:t>
      </w:r>
      <w:r w:rsidRPr="00467C0A">
        <w:rPr>
          <w:rStyle w:val="StyleUnderline"/>
          <w:highlight w:val="yellow"/>
        </w:rPr>
        <w:t>donated to both Republicans and Dem</w:t>
      </w:r>
      <w:r>
        <w:t>ocrat</w:t>
      </w:r>
      <w:r w:rsidRPr="00467C0A">
        <w:rPr>
          <w:rStyle w:val="StyleUnderline"/>
          <w:highlight w:val="yellow"/>
        </w:rPr>
        <w:t>s</w:t>
      </w:r>
      <w:r>
        <w:t xml:space="preserve">. </w:t>
      </w:r>
      <w:r w:rsidRPr="00467C0A">
        <w:rPr>
          <w:rStyle w:val="StyleUnderline"/>
          <w:highlight w:val="yellow"/>
        </w:rPr>
        <w:t>He supported the Iraq war, then didn’t</w:t>
      </w:r>
      <w:r>
        <w:t xml:space="preserve">, </w:t>
      </w:r>
      <w:r w:rsidRPr="008E3CF9">
        <w:rPr>
          <w:sz w:val="16"/>
        </w:rPr>
        <w:t xml:space="preserve">then claimed that he never had. When Americans become conscious of an atrocity – despite the fact that it might be the latest in a long line of atrocities, many of which didn’t make the morning news – he can’t help but respond. One theory about the demotion of Steve Bannon from the National Security Council on Wednesday is that the president disliked the amount of attention his adviser was getting. The Washington Post’s columnist Paul Waldman dubbed him “the most powerful person in the Trump White House”. Time magazine put him on the cover with the headline “the Great Manipulator”. The problem is, his boss doesn’t like to be outshone. Perhaps the instant praise won by his UN ambassador prodded him into action. Regardless, </w:t>
      </w:r>
      <w:r w:rsidRPr="00467C0A">
        <w:rPr>
          <w:rStyle w:val="StyleUnderline"/>
          <w:highlight w:val="yellow"/>
        </w:rPr>
        <w:t>the conclusion must be that any Syria “pivot” has its roots in Trump’s approval-seeking personality, his proneness to being thrown</w:t>
      </w:r>
      <w:r>
        <w:t xml:space="preserve"> off course </w:t>
      </w:r>
      <w:r w:rsidRPr="00467C0A">
        <w:rPr>
          <w:rStyle w:val="StyleUnderline"/>
          <w:highlight w:val="yellow"/>
        </w:rPr>
        <w:t>by media</w:t>
      </w:r>
      <w:r>
        <w:t xml:space="preserve"> coverage, </w:t>
      </w:r>
      <w:r w:rsidRPr="00467C0A">
        <w:rPr>
          <w:rStyle w:val="StyleUnderline"/>
          <w:highlight w:val="yellow"/>
        </w:rPr>
        <w:t>his shallowness of purpose</w:t>
      </w:r>
      <w:r>
        <w:t>.</w:t>
      </w:r>
    </w:p>
    <w:p w14:paraId="2655DCC5" w14:textId="77777777" w:rsidR="00F93E39" w:rsidRDefault="00F93E39" w:rsidP="00F93E39">
      <w:pPr>
        <w:pStyle w:val="Heading4"/>
      </w:pPr>
      <w:r>
        <w:t>Trump will make error prone shifts in his judgement, attaching himself to all kinds of policies</w:t>
      </w:r>
    </w:p>
    <w:p w14:paraId="47032FE8" w14:textId="77777777" w:rsidR="00F93E39" w:rsidRPr="001D0DBB" w:rsidRDefault="00F93E39" w:rsidP="00F93E39">
      <w:pPr>
        <w:rPr>
          <w:rStyle w:val="Style13ptBold"/>
          <w:b w:val="0"/>
        </w:rPr>
      </w:pPr>
      <w:r>
        <w:rPr>
          <w:rStyle w:val="Style13ptBold"/>
        </w:rPr>
        <w:t>Graham 4/13</w:t>
      </w:r>
      <w:r>
        <w:rPr>
          <w:rStyle w:val="Style13ptBold"/>
          <w:b w:val="0"/>
        </w:rPr>
        <w:t xml:space="preserve"> </w:t>
      </w:r>
      <w:r w:rsidRPr="001D0DBB">
        <w:rPr>
          <w:rStyle w:val="Style13ptBold"/>
          <w:b w:val="0"/>
          <w:sz w:val="20"/>
        </w:rPr>
        <w:t>(David, staff @ The Atlantic, “The Education of Donald J. Trump”, https://www.theatlantic.com/politics/archive/2017/04/the-education-of-donald-j-trump/522900/)</w:t>
      </w:r>
    </w:p>
    <w:p w14:paraId="6051B5EA" w14:textId="77777777" w:rsidR="00F93E39" w:rsidRPr="00A7078C" w:rsidRDefault="00F93E39" w:rsidP="00F93E39">
      <w:pPr>
        <w:rPr>
          <w:sz w:val="16"/>
        </w:rPr>
      </w:pPr>
      <w:r w:rsidRPr="00A7078C">
        <w:rPr>
          <w:sz w:val="16"/>
        </w:rPr>
        <w:t xml:space="preserve">But </w:t>
      </w:r>
      <w:r w:rsidRPr="00467C0A">
        <w:rPr>
          <w:rStyle w:val="StyleUnderline"/>
          <w:highlight w:val="yellow"/>
        </w:rPr>
        <w:t>reckoning with his policy ignorance could be liberating for Trump</w:t>
      </w:r>
      <w:r w:rsidRPr="00A7078C">
        <w:rPr>
          <w:sz w:val="16"/>
        </w:rPr>
        <w:t xml:space="preserve">. </w:t>
      </w:r>
      <w:r w:rsidRPr="00467C0A">
        <w:rPr>
          <w:rStyle w:val="StyleUnderline"/>
          <w:highlight w:val="yellow"/>
        </w:rPr>
        <w:t xml:space="preserve">Freed from any imperative to actually follow through </w:t>
      </w:r>
      <w:r w:rsidRPr="00A7078C">
        <w:rPr>
          <w:sz w:val="16"/>
        </w:rPr>
        <w:t xml:space="preserve">on some of his more ideological but less widely popular promises, </w:t>
      </w:r>
      <w:r w:rsidRPr="00467C0A">
        <w:rPr>
          <w:rStyle w:val="StyleUnderline"/>
          <w:highlight w:val="yellow"/>
        </w:rPr>
        <w:t>Trump might pursue policies that were both more popular and more productive</w:t>
      </w:r>
      <w:r w:rsidRPr="00A7078C">
        <w:rPr>
          <w:sz w:val="16"/>
        </w:rPr>
        <w:t xml:space="preserve">. This is a dynamic already seen on Obamacare repeal, and after all, when voters praised Trump as a “dealmaker,” weren’t they really saying they wanted a pragmatist rather than an ideologue? The rest was just rhetoric. But this </w:t>
      </w:r>
      <w:r w:rsidRPr="00467C0A">
        <w:rPr>
          <w:rStyle w:val="StyleUnderline"/>
          <w:highlight w:val="yellow"/>
        </w:rPr>
        <w:t>also carries</w:t>
      </w:r>
      <w:r w:rsidRPr="00A7078C">
        <w:rPr>
          <w:sz w:val="16"/>
        </w:rPr>
        <w:t xml:space="preserve"> clear </w:t>
      </w:r>
      <w:r w:rsidRPr="00467C0A">
        <w:rPr>
          <w:rStyle w:val="StyleUnderline"/>
          <w:highlight w:val="yellow"/>
        </w:rPr>
        <w:t>risks</w:t>
      </w:r>
      <w:r w:rsidRPr="00A7078C">
        <w:rPr>
          <w:sz w:val="16"/>
        </w:rPr>
        <w:t xml:space="preserve">. </w:t>
      </w:r>
      <w:r w:rsidRPr="00467C0A">
        <w:rPr>
          <w:rStyle w:val="StyleUnderline"/>
          <w:highlight w:val="yellow"/>
        </w:rPr>
        <w:t>When you don’t know things, you are more likely to make errors</w:t>
      </w:r>
      <w:r w:rsidRPr="00A7078C">
        <w:rPr>
          <w:sz w:val="16"/>
        </w:rPr>
        <w:t>. This is even more dangerous when, as Donald Rumsfeld could have taught Trump, you don’t know what you don’t know. You’re easily susceptible to the influence of others, too.</w:t>
      </w:r>
    </w:p>
    <w:p w14:paraId="39BCBBA8" w14:textId="77777777" w:rsidR="00F93E39" w:rsidRDefault="00F93E39" w:rsidP="00F93E39">
      <w:pPr>
        <w:pStyle w:val="Heading4"/>
      </w:pPr>
      <w:r>
        <w:t>Trump will shift to the plan to get a win – It’ll be the promise that breaks base support</w:t>
      </w:r>
    </w:p>
    <w:p w14:paraId="1877FA38" w14:textId="77777777" w:rsidR="00F93E39" w:rsidRPr="00BA6788" w:rsidRDefault="00F93E39" w:rsidP="00F93E39">
      <w:pPr>
        <w:rPr>
          <w:rStyle w:val="Style13ptBold"/>
          <w:b w:val="0"/>
        </w:rPr>
      </w:pPr>
      <w:proofErr w:type="spellStart"/>
      <w:r>
        <w:rPr>
          <w:rStyle w:val="Style13ptBold"/>
        </w:rPr>
        <w:t>Scher</w:t>
      </w:r>
      <w:proofErr w:type="spellEnd"/>
      <w:r>
        <w:rPr>
          <w:rStyle w:val="Style13ptBold"/>
        </w:rPr>
        <w:t xml:space="preserve"> 3/29</w:t>
      </w:r>
      <w:r>
        <w:rPr>
          <w:rStyle w:val="Style13ptBold"/>
          <w:b w:val="0"/>
        </w:rPr>
        <w:t xml:space="preserve"> </w:t>
      </w:r>
      <w:r w:rsidRPr="00BA6788">
        <w:rPr>
          <w:rStyle w:val="Style13ptBold"/>
          <w:b w:val="0"/>
          <w:sz w:val="18"/>
        </w:rPr>
        <w:t xml:space="preserve">(Bill, staff @ Politico, “When Is It OK for Democrats to Work </w:t>
      </w:r>
      <w:proofErr w:type="gramStart"/>
      <w:r w:rsidRPr="00BA6788">
        <w:rPr>
          <w:rStyle w:val="Style13ptBold"/>
          <w:b w:val="0"/>
          <w:sz w:val="18"/>
        </w:rPr>
        <w:t>With</w:t>
      </w:r>
      <w:proofErr w:type="gramEnd"/>
      <w:r w:rsidRPr="00BA6788">
        <w:rPr>
          <w:rStyle w:val="Style13ptBold"/>
          <w:b w:val="0"/>
          <w:sz w:val="18"/>
        </w:rPr>
        <w:t xml:space="preserve"> Trump? A Handy Guide”, http://www.politico.com/magazine/story/2017/03/when-is-it-ok-for-democrats-to-work-with-trump-a-handy-guide-214964)</w:t>
      </w:r>
    </w:p>
    <w:p w14:paraId="4DC6F62F" w14:textId="77777777" w:rsidR="00F93E39" w:rsidRPr="00BA6788" w:rsidRDefault="00F93E39" w:rsidP="00F93E39">
      <w:r>
        <w:t xml:space="preserve">Trump breaks his word all the time, believing he could “stand in the middle of 5th Avenue and shoot somebody” without losing supporters. Already </w:t>
      </w:r>
      <w:r w:rsidRPr="00467C0A">
        <w:rPr>
          <w:rStyle w:val="StyleUnderline"/>
          <w:highlight w:val="yellow"/>
        </w:rPr>
        <w:t>he’s flinched from campaign promises</w:t>
      </w:r>
      <w:r w:rsidRPr="00467C0A">
        <w:rPr>
          <w:highlight w:val="yellow"/>
        </w:rPr>
        <w:t xml:space="preserve"> </w:t>
      </w:r>
      <w:r>
        <w:t xml:space="preserve">to end the Deferred Action for Childhood Arrivals program, exit the Paris climate pact and, of course, repeal Obamacare. Hungry for a legislative win, </w:t>
      </w:r>
      <w:r w:rsidRPr="00467C0A">
        <w:rPr>
          <w:rStyle w:val="StyleUnderline"/>
          <w:highlight w:val="yellow"/>
        </w:rPr>
        <w:t>Trump may be convinced he can break another promise</w:t>
      </w:r>
      <w:r>
        <w:t xml:space="preserve">. And </w:t>
      </w:r>
      <w:r w:rsidRPr="00467C0A">
        <w:rPr>
          <w:rStyle w:val="StyleUnderline"/>
          <w:highlight w:val="yellow"/>
        </w:rPr>
        <w:t>that may be one broken promise too many</w:t>
      </w:r>
      <w:r>
        <w:t xml:space="preserve">. </w:t>
      </w:r>
      <w:r w:rsidRPr="00467C0A">
        <w:rPr>
          <w:rStyle w:val="StyleUnderline"/>
          <w:highlight w:val="yellow"/>
        </w:rPr>
        <w:t>It may seem implausible that Dem</w:t>
      </w:r>
      <w:r>
        <w:t>ocrat</w:t>
      </w:r>
      <w:r w:rsidRPr="00467C0A">
        <w:rPr>
          <w:rStyle w:val="StyleUnderline"/>
          <w:highlight w:val="yellow"/>
        </w:rPr>
        <w:t>s</w:t>
      </w:r>
      <w:r>
        <w:t xml:space="preserve"> </w:t>
      </w:r>
      <w:r w:rsidRPr="00467C0A">
        <w:rPr>
          <w:rStyle w:val="StyleUnderline"/>
          <w:highlight w:val="yellow"/>
        </w:rPr>
        <w:t>could ever get Trump to abandon signature proposals</w:t>
      </w:r>
      <w:r>
        <w:t xml:space="preserve"> like building a border wall, eradicating the Clean Power Plan or cracking down on immigration from war-torn majority-Muslim countries. </w:t>
      </w:r>
      <w:r w:rsidRPr="00467C0A">
        <w:rPr>
          <w:rStyle w:val="StyleUnderline"/>
          <w:highlight w:val="yellow"/>
        </w:rPr>
        <w:t>But if Trump gets</w:t>
      </w:r>
      <w:r w:rsidRPr="00467C0A">
        <w:rPr>
          <w:highlight w:val="yellow"/>
        </w:rPr>
        <w:t xml:space="preserve"> </w:t>
      </w:r>
      <w:r>
        <w:t xml:space="preserve">increasingly </w:t>
      </w:r>
      <w:r w:rsidRPr="00467C0A">
        <w:rPr>
          <w:rStyle w:val="StyleUnderline"/>
          <w:highlight w:val="yellow"/>
        </w:rPr>
        <w:t>desperate, it can’t hurt to ask</w:t>
      </w:r>
      <w:r>
        <w:t>.</w:t>
      </w:r>
    </w:p>
    <w:p w14:paraId="64DF399F" w14:textId="77777777" w:rsidR="00F93E39" w:rsidRDefault="00F93E39" w:rsidP="00F93E39">
      <w:pPr>
        <w:pStyle w:val="Heading4"/>
      </w:pPr>
      <w:r>
        <w:t>Trump is actively seeking Dem support – He’s lighting up conservatives after AHCA failure</w:t>
      </w:r>
    </w:p>
    <w:p w14:paraId="62B26CB7" w14:textId="77777777" w:rsidR="00F93E39" w:rsidRPr="00BD3184" w:rsidRDefault="00F93E39" w:rsidP="00F93E39">
      <w:pPr>
        <w:rPr>
          <w:rStyle w:val="Style13ptBold"/>
          <w:b w:val="0"/>
        </w:rPr>
      </w:pPr>
      <w:r>
        <w:rPr>
          <w:rStyle w:val="Style13ptBold"/>
        </w:rPr>
        <w:t>Yen 3/26</w:t>
      </w:r>
      <w:r w:rsidRPr="00BD3184">
        <w:rPr>
          <w:rStyle w:val="Style13ptBold"/>
          <w:b w:val="0"/>
          <w:sz w:val="16"/>
        </w:rPr>
        <w:t xml:space="preserve"> (Hope, staff @ Time, “President Trump Wants Democrats Help </w:t>
      </w:r>
      <w:proofErr w:type="gramStart"/>
      <w:r w:rsidRPr="00BD3184">
        <w:rPr>
          <w:rStyle w:val="Style13ptBold"/>
          <w:b w:val="0"/>
          <w:sz w:val="16"/>
        </w:rPr>
        <w:t>With</w:t>
      </w:r>
      <w:proofErr w:type="gramEnd"/>
      <w:r w:rsidRPr="00BD3184">
        <w:rPr>
          <w:rStyle w:val="Style13ptBold"/>
          <w:b w:val="0"/>
          <w:sz w:val="16"/>
        </w:rPr>
        <w:t xml:space="preserve"> Health Reform”, http://time.com/4713381/acha-trump-bipartisan-health-care-reform/)</w:t>
      </w:r>
    </w:p>
    <w:p w14:paraId="72018E28" w14:textId="77777777" w:rsidR="00F93E39" w:rsidRDefault="00F93E39" w:rsidP="00F93E39">
      <w:pPr>
        <w:rPr>
          <w:sz w:val="16"/>
        </w:rPr>
      </w:pPr>
      <w:r w:rsidRPr="00CD565A">
        <w:rPr>
          <w:sz w:val="16"/>
        </w:rPr>
        <w:t xml:space="preserve">President Donald </w:t>
      </w:r>
      <w:r w:rsidRPr="00467C0A">
        <w:rPr>
          <w:rStyle w:val="StyleUnderline"/>
          <w:highlight w:val="yellow"/>
        </w:rPr>
        <w:t>Trump's aides opened the door to working with</w:t>
      </w:r>
      <w:r>
        <w:t xml:space="preserve"> </w:t>
      </w:r>
      <w:r w:rsidRPr="00CD565A">
        <w:rPr>
          <w:sz w:val="16"/>
        </w:rPr>
        <w:t xml:space="preserve">moderate </w:t>
      </w:r>
      <w:r w:rsidRPr="00467C0A">
        <w:rPr>
          <w:rStyle w:val="StyleUnderline"/>
          <w:highlight w:val="yellow"/>
        </w:rPr>
        <w:t>Democrats</w:t>
      </w:r>
      <w:r>
        <w:t xml:space="preserve"> </w:t>
      </w:r>
      <w:r w:rsidRPr="00CD565A">
        <w:rPr>
          <w:sz w:val="16"/>
        </w:rPr>
        <w:t>on health care and other issues</w:t>
      </w:r>
      <w:r>
        <w:t xml:space="preserve"> </w:t>
      </w:r>
      <w:r w:rsidRPr="00467C0A">
        <w:rPr>
          <w:rStyle w:val="StyleUnderline"/>
          <w:highlight w:val="yellow"/>
        </w:rPr>
        <w:t>while</w:t>
      </w:r>
      <w:r w:rsidRPr="00BD3184">
        <w:rPr>
          <w:rStyle w:val="StyleUnderline"/>
        </w:rPr>
        <w:t xml:space="preserve"> </w:t>
      </w:r>
      <w:r w:rsidRPr="00CD565A">
        <w:rPr>
          <w:sz w:val="16"/>
        </w:rPr>
        <w:t xml:space="preserve">Senate Democratic leader Chuck </w:t>
      </w:r>
      <w:r w:rsidRPr="00467C0A">
        <w:rPr>
          <w:rStyle w:val="StyleUnderline"/>
          <w:highlight w:val="yellow"/>
        </w:rPr>
        <w:t>Schumer</w:t>
      </w:r>
      <w:r>
        <w:t xml:space="preserve"> quickly </w:t>
      </w:r>
      <w:r w:rsidRPr="00467C0A">
        <w:rPr>
          <w:rStyle w:val="StyleUnderline"/>
          <w:highlight w:val="yellow"/>
        </w:rPr>
        <w:t>offered to find common ground with Trump</w:t>
      </w:r>
      <w:r>
        <w:t xml:space="preserve"> </w:t>
      </w:r>
      <w:r w:rsidRPr="00CD565A">
        <w:rPr>
          <w:sz w:val="16"/>
        </w:rPr>
        <w:t>for repairing former President Barack Obama's health care law. Schumer said Sunday that Trump must be willing to drop attempts to repeal his predecessor's signature achievement, warning that Trump was destined to "lose again" on other parts of his agenda if he remained beholden to conservative Republicans</w:t>
      </w:r>
      <w:r>
        <w:t xml:space="preserve">. </w:t>
      </w:r>
      <w:r w:rsidRPr="00467C0A">
        <w:rPr>
          <w:rStyle w:val="StyleUnderline"/>
          <w:highlight w:val="yellow"/>
        </w:rPr>
        <w:t>Trump initially focused the blame</w:t>
      </w:r>
      <w:r>
        <w:t xml:space="preserve"> </w:t>
      </w:r>
      <w:r w:rsidRPr="00CD565A">
        <w:rPr>
          <w:sz w:val="16"/>
        </w:rPr>
        <w:t xml:space="preserve">for the failure </w:t>
      </w:r>
      <w:r w:rsidRPr="00467C0A">
        <w:rPr>
          <w:rStyle w:val="StyleUnderline"/>
          <w:highlight w:val="yellow"/>
        </w:rPr>
        <w:t>on Democrats</w:t>
      </w:r>
      <w:r w:rsidRPr="00CD565A">
        <w:rPr>
          <w:rStyle w:val="StyleUnderline"/>
        </w:rPr>
        <w:t xml:space="preserve"> </w:t>
      </w:r>
      <w:r w:rsidRPr="00CD565A">
        <w:rPr>
          <w:sz w:val="16"/>
        </w:rPr>
        <w:t>and predicted a dire future for the current law</w:t>
      </w:r>
      <w:r>
        <w:t xml:space="preserve">. </w:t>
      </w:r>
      <w:r w:rsidRPr="00467C0A">
        <w:rPr>
          <w:rStyle w:val="StyleUnderline"/>
          <w:highlight w:val="yellow"/>
        </w:rPr>
        <w:t>But</w:t>
      </w:r>
      <w:r>
        <w:t xml:space="preserve"> on Sunday </w:t>
      </w:r>
      <w:r w:rsidRPr="00467C0A">
        <w:rPr>
          <w:rStyle w:val="StyleUnderline"/>
          <w:highlight w:val="yellow"/>
        </w:rPr>
        <w:t>he turned his criticism toward conservative lawmakers</w:t>
      </w:r>
      <w:r>
        <w:t xml:space="preserve"> </w:t>
      </w:r>
      <w:r w:rsidRPr="00CD565A">
        <w:rPr>
          <w:sz w:val="16"/>
        </w:rPr>
        <w:t xml:space="preserve">for the failure of the Republican bill, complaining on Twitter: "Democrats are smiling in D.C. that the Freedom Caucus, with the help of Club </w:t>
      </w:r>
      <w:proofErr w:type="gramStart"/>
      <w:r w:rsidRPr="00CD565A">
        <w:rPr>
          <w:sz w:val="16"/>
        </w:rPr>
        <w:t>For</w:t>
      </w:r>
      <w:proofErr w:type="gramEnd"/>
      <w:r w:rsidRPr="00CD565A">
        <w:rPr>
          <w:sz w:val="16"/>
        </w:rPr>
        <w:t xml:space="preserve"> Growth and Heritage, have saved Planned Parenthood &amp; </w:t>
      </w:r>
      <w:proofErr w:type="spellStart"/>
      <w:r w:rsidRPr="00CD565A">
        <w:rPr>
          <w:sz w:val="16"/>
        </w:rPr>
        <w:t>Ocare</w:t>
      </w:r>
      <w:proofErr w:type="spellEnd"/>
      <w:r w:rsidRPr="00CD565A">
        <w:rPr>
          <w:sz w:val="16"/>
        </w:rPr>
        <w:t>!" The Freedom Caucus is a hard-right group of more than 30 GOP House members who were largely responsible for blocking the bill to undo the Affordable Care Act, or "Obamacare." The bill was pulled from the House floor Friday in a humiliating political defeat for the president, having lacked support from conservative Republicans, some moderate Republicans and Democrats. In additional fallout from the jarring setback, Rep. Ted Poe, R-Texas, said he was leaving the caucus. Poe tweeted Friday that some lawmakers "would've voted against the 10 Commandments." "We must come together to find solutions to move this country forward," Poe said Sunday in a written statement. "Saying 'no' is easy, leading is hard but that is what we were elected to do." On Sunday,</w:t>
      </w:r>
      <w:r>
        <w:t xml:space="preserve"> </w:t>
      </w:r>
      <w:r w:rsidRPr="00467C0A">
        <w:rPr>
          <w:rStyle w:val="StyleUnderline"/>
          <w:highlight w:val="yellow"/>
        </w:rPr>
        <w:t>Trump aides made clear that the president could seek support from moderate Democrats on upcoming legislative battles</w:t>
      </w:r>
      <w:r>
        <w:t xml:space="preserve"> </w:t>
      </w:r>
      <w:r w:rsidRPr="00CD565A">
        <w:rPr>
          <w:sz w:val="16"/>
        </w:rPr>
        <w:t>ranging from the budget and tax cuts to health care, leaving open the possibility he could revisit health care legislation. Whether he would work to repair Obama's law was a big question.</w:t>
      </w:r>
    </w:p>
    <w:p w14:paraId="40B78107" w14:textId="77777777" w:rsidR="00F93E39" w:rsidRDefault="00F93E39" w:rsidP="00F93E39">
      <w:pPr>
        <w:pStyle w:val="Heading4"/>
      </w:pPr>
      <w:r>
        <w:t>Trump will upset political expectations and move to the left to jumpstart his agenda</w:t>
      </w:r>
    </w:p>
    <w:p w14:paraId="5ADDC3FB" w14:textId="77777777" w:rsidR="00F93E39" w:rsidRPr="004855E5" w:rsidRDefault="00F93E39" w:rsidP="00F93E39">
      <w:pPr>
        <w:rPr>
          <w:rStyle w:val="Style13ptBold"/>
          <w:b w:val="0"/>
        </w:rPr>
      </w:pPr>
      <w:r>
        <w:rPr>
          <w:rStyle w:val="Style13ptBold"/>
        </w:rPr>
        <w:t>Tracy 3/28</w:t>
      </w:r>
      <w:r>
        <w:rPr>
          <w:rStyle w:val="Style13ptBold"/>
          <w:b w:val="0"/>
        </w:rPr>
        <w:t xml:space="preserve"> </w:t>
      </w:r>
      <w:r w:rsidRPr="004855E5">
        <w:rPr>
          <w:rStyle w:val="Style13ptBold"/>
          <w:b w:val="0"/>
          <w:sz w:val="20"/>
        </w:rPr>
        <w:t>(Abigail, staff @ Vanity Fair, “TRUMP IS CONSIDERING OFFERING DEMOCRATS A DEVIL’S BARGAIN”, http://www.vanityfair.com/news/2017/03/donald-trump-democrats)</w:t>
      </w:r>
    </w:p>
    <w:p w14:paraId="08B4573E" w14:textId="77777777" w:rsidR="00F93E39" w:rsidRDefault="00F93E39" w:rsidP="00F93E39">
      <w:pPr>
        <w:rPr>
          <w:sz w:val="16"/>
        </w:rPr>
      </w:pPr>
      <w:r w:rsidRPr="004855E5">
        <w:rPr>
          <w:sz w:val="16"/>
        </w:rPr>
        <w:t xml:space="preserve">As last week’s Obamacare repeal debacle proved, </w:t>
      </w:r>
      <w:r w:rsidRPr="00467C0A">
        <w:rPr>
          <w:rStyle w:val="StyleUnderline"/>
          <w:highlight w:val="yellow"/>
        </w:rPr>
        <w:t>the current political calculus doesn’t add up for</w:t>
      </w:r>
      <w:r>
        <w:t xml:space="preserve"> Donald </w:t>
      </w:r>
      <w:r w:rsidRPr="00467C0A">
        <w:rPr>
          <w:rStyle w:val="StyleUnderline"/>
          <w:highlight w:val="yellow"/>
        </w:rPr>
        <w:t>Trump. Boxed in on the right</w:t>
      </w:r>
      <w:r>
        <w:t xml:space="preserve"> </w:t>
      </w:r>
      <w:r w:rsidRPr="004855E5">
        <w:rPr>
          <w:sz w:val="16"/>
        </w:rPr>
        <w:t xml:space="preserve">by the conservative House Freedom Caucus that torpedoed his health-care bill, </w:t>
      </w:r>
      <w:r w:rsidRPr="00467C0A">
        <w:rPr>
          <w:rStyle w:val="StyleUnderline"/>
          <w:highlight w:val="yellow"/>
        </w:rPr>
        <w:t>the president may turn to his left to</w:t>
      </w:r>
      <w:r>
        <w:t xml:space="preserve"> </w:t>
      </w:r>
      <w:r w:rsidRPr="004855E5">
        <w:rPr>
          <w:sz w:val="16"/>
        </w:rPr>
        <w:t xml:space="preserve">get the votes he needs to </w:t>
      </w:r>
      <w:r w:rsidRPr="00467C0A">
        <w:rPr>
          <w:rStyle w:val="StyleUnderline"/>
          <w:highlight w:val="yellow"/>
        </w:rPr>
        <w:t>advance his nationalist agenda, forging a new political coalition with Dem</w:t>
      </w:r>
      <w:r>
        <w:t>ocrat</w:t>
      </w:r>
      <w:r w:rsidRPr="00467C0A">
        <w:rPr>
          <w:rStyle w:val="StyleUnderline"/>
          <w:highlight w:val="yellow"/>
        </w:rPr>
        <w:t>s</w:t>
      </w:r>
      <w:r>
        <w:t xml:space="preserve"> </w:t>
      </w:r>
      <w:r w:rsidRPr="004855E5">
        <w:rPr>
          <w:sz w:val="16"/>
        </w:rPr>
        <w:t>and moderate Republicans</w:t>
      </w:r>
      <w:r>
        <w:t xml:space="preserve">, </w:t>
      </w:r>
      <w:r w:rsidRPr="00467C0A">
        <w:rPr>
          <w:rStyle w:val="StyleUnderline"/>
          <w:highlight w:val="yellow"/>
        </w:rPr>
        <w:t>and marginalizing the hard-liners</w:t>
      </w:r>
      <w:r>
        <w:t xml:space="preserve"> </w:t>
      </w:r>
      <w:r w:rsidRPr="004855E5">
        <w:rPr>
          <w:sz w:val="16"/>
        </w:rPr>
        <w:t xml:space="preserve">who dealt him a humiliating legislative loss. It’s an unlikely strategy for a president who somehow managed to blame the Democratic minority when his American Health Care Act went down in flames on Friday. But </w:t>
      </w:r>
      <w:r w:rsidRPr="00467C0A">
        <w:rPr>
          <w:rStyle w:val="StyleUnderline"/>
          <w:highlight w:val="yellow"/>
        </w:rPr>
        <w:t>in the wake of that setback, it seems that the president is realizing that his ambitious agenda may require bipartisan support</w:t>
      </w:r>
      <w:r>
        <w:t xml:space="preserve">. </w:t>
      </w:r>
      <w:proofErr w:type="spellStart"/>
      <w:r w:rsidRPr="004855E5">
        <w:rPr>
          <w:sz w:val="16"/>
        </w:rPr>
        <w:t>Axios</w:t>
      </w:r>
      <w:proofErr w:type="spellEnd"/>
      <w:r w:rsidRPr="004855E5">
        <w:rPr>
          <w:sz w:val="16"/>
        </w:rPr>
        <w:t xml:space="preserve"> reports that the embattled Trump administration is looking to simultaneously pursue tax reform and infrastructure spending—a pairing that could draw in Democrats eager to secure federal funding for critical projects in their home districts.</w:t>
      </w:r>
    </w:p>
    <w:p w14:paraId="09839DF3" w14:textId="77777777" w:rsidR="00F93E39" w:rsidRDefault="00F93E39" w:rsidP="00F93E39">
      <w:pPr>
        <w:pStyle w:val="Heading4"/>
      </w:pPr>
      <w:r>
        <w:t>Trump will shift left to try to regain popularity</w:t>
      </w:r>
    </w:p>
    <w:p w14:paraId="194F1E24" w14:textId="77777777" w:rsidR="00F93E39" w:rsidRPr="001F3677" w:rsidRDefault="00F93E39" w:rsidP="00F93E39">
      <w:pPr>
        <w:rPr>
          <w:rStyle w:val="Style13ptBold"/>
          <w:b w:val="0"/>
        </w:rPr>
      </w:pPr>
      <w:r>
        <w:rPr>
          <w:rStyle w:val="Style13ptBold"/>
        </w:rPr>
        <w:t>Welch 3/15</w:t>
      </w:r>
      <w:r>
        <w:rPr>
          <w:rStyle w:val="Style13ptBold"/>
          <w:b w:val="0"/>
        </w:rPr>
        <w:t xml:space="preserve"> </w:t>
      </w:r>
      <w:r w:rsidRPr="001F3677">
        <w:rPr>
          <w:rStyle w:val="Style13ptBold"/>
          <w:b w:val="0"/>
          <w:sz w:val="20"/>
        </w:rPr>
        <w:t>(Matt, April Issue of Reason.com, Editor in Chief @ Reason, “Trump's Schwarzenegger Problem”, http://reason.com/archives/2017/03/11/trumps-schwarzenegger-problem)</w:t>
      </w:r>
    </w:p>
    <w:p w14:paraId="0B43FAA9" w14:textId="77777777" w:rsidR="00F93E39" w:rsidRPr="008F4E40" w:rsidRDefault="00F93E39" w:rsidP="00F93E39">
      <w:pPr>
        <w:rPr>
          <w:sz w:val="16"/>
        </w:rPr>
      </w:pPr>
      <w:r w:rsidRPr="008F4E40">
        <w:rPr>
          <w:sz w:val="16"/>
        </w:rPr>
        <w:t xml:space="preserve">In any B-grade action movie, this is the part where the antagonist says, "We are not so different, you and I." For in fact </w:t>
      </w:r>
      <w:r w:rsidRPr="00467C0A">
        <w:rPr>
          <w:rStyle w:val="StyleUnderline"/>
          <w:highlight w:val="yellow"/>
        </w:rPr>
        <w:t>Trump and Schwarzenegger have even more in common than hosting the same television show</w:t>
      </w:r>
      <w:r w:rsidRPr="008F4E40">
        <w:rPr>
          <w:sz w:val="16"/>
        </w:rPr>
        <w:t xml:space="preserve">, taking the same unusual career path from celebrity to executive office, and surviving the same type of sexual allegations. Each man was a rank outsider in the field he would come to dominate: the bodybuilder with a thick accent in Hollywood, the Queens hustler in Manhattan real estate and high society. </w:t>
      </w:r>
      <w:r w:rsidRPr="00467C0A">
        <w:rPr>
          <w:rStyle w:val="StyleUnderline"/>
          <w:highlight w:val="yellow"/>
        </w:rPr>
        <w:t xml:space="preserve">Each would live their lives surrounded by liberal Democrats, </w:t>
      </w:r>
      <w:r w:rsidRPr="008F4E40">
        <w:rPr>
          <w:sz w:val="16"/>
        </w:rPr>
        <w:t xml:space="preserve">including sometimes at home. </w:t>
      </w:r>
      <w:r w:rsidRPr="00467C0A">
        <w:rPr>
          <w:rStyle w:val="StyleUnderline"/>
          <w:highlight w:val="yellow"/>
        </w:rPr>
        <w:t xml:space="preserve">And each exceeded skeptics' expectations </w:t>
      </w:r>
      <w:r w:rsidRPr="008F4E40">
        <w:rPr>
          <w:sz w:val="16"/>
        </w:rPr>
        <w:t xml:space="preserve">at nearly every step, in large part </w:t>
      </w:r>
      <w:r w:rsidRPr="00467C0A">
        <w:rPr>
          <w:rStyle w:val="StyleUnderline"/>
          <w:highlight w:val="yellow"/>
        </w:rPr>
        <w:t>due to a conscious cultivation of consumer fan bases</w:t>
      </w:r>
      <w:r w:rsidRPr="008F4E40">
        <w:rPr>
          <w:sz w:val="16"/>
        </w:rPr>
        <w:t xml:space="preserve">. </w:t>
      </w:r>
      <w:r w:rsidRPr="00467C0A">
        <w:rPr>
          <w:rStyle w:val="StyleUnderline"/>
          <w:highlight w:val="yellow"/>
        </w:rPr>
        <w:t>It's that last commonality</w:t>
      </w:r>
      <w:r w:rsidRPr="008F4E40">
        <w:rPr>
          <w:sz w:val="16"/>
        </w:rPr>
        <w:t xml:space="preserve">, as applied to politics, </w:t>
      </w:r>
      <w:r w:rsidRPr="00467C0A">
        <w:rPr>
          <w:rStyle w:val="StyleUnderline"/>
          <w:highlight w:val="yellow"/>
        </w:rPr>
        <w:t>that provides the cautionary tale</w:t>
      </w:r>
      <w:r w:rsidRPr="008F4E40">
        <w:rPr>
          <w:sz w:val="16"/>
        </w:rPr>
        <w:t xml:space="preserve">. For Schwarzenegger's connection to and reliance on "the people" ended up derailing his governorship, and </w:t>
      </w:r>
      <w:r w:rsidRPr="00467C0A">
        <w:rPr>
          <w:rStyle w:val="StyleUnderline"/>
          <w:highlight w:val="yellow"/>
        </w:rPr>
        <w:t>Trump is already exhibiting signs that popular affection may be his Achilles hee</w:t>
      </w:r>
      <w:r w:rsidRPr="008F4E40">
        <w:rPr>
          <w:sz w:val="16"/>
        </w:rPr>
        <w:t xml:space="preserve">l as well. It's hard to remember now, but </w:t>
      </w:r>
      <w:r w:rsidRPr="00467C0A">
        <w:rPr>
          <w:rStyle w:val="StyleUnderline"/>
          <w:highlight w:val="yellow"/>
        </w:rPr>
        <w:t>the California governor</w:t>
      </w:r>
      <w:r w:rsidRPr="008F4E40">
        <w:rPr>
          <w:sz w:val="16"/>
        </w:rPr>
        <w:t xml:space="preserve"> came into office quoting Milton Friedman and vowing to "blow up the boxes" in Sacramento. He </w:t>
      </w:r>
      <w:r w:rsidRPr="00467C0A">
        <w:rPr>
          <w:rStyle w:val="StyleUnderline"/>
          <w:highlight w:val="yellow"/>
        </w:rPr>
        <w:t>hoped to use his populist appeal to route around the Democratic legislature</w:t>
      </w:r>
      <w:r w:rsidRPr="008F4E40">
        <w:rPr>
          <w:sz w:val="16"/>
        </w:rPr>
        <w:t xml:space="preserve">. In November 2005, he called a special election to vote on eight propositions that would have reduced the power of public sector unions (à la Wisconsin Gov. Scott Walker half a decade later), capped public spending, and more. After an intense and expensive campaign—including one year of the governor being dogged at each and every public appearance by union protestors, while </w:t>
      </w:r>
      <w:r w:rsidRPr="00467C0A">
        <w:rPr>
          <w:rStyle w:val="StyleUnderline"/>
          <w:highlight w:val="yellow"/>
        </w:rPr>
        <w:t>his popularity plummeted</w:t>
      </w:r>
      <w:r w:rsidRPr="008F4E40">
        <w:rPr>
          <w:sz w:val="16"/>
        </w:rPr>
        <w:t>—all eight propositions failed. The people had spoken. Hasta la vista, Uncle Milton. From then on, as Los Angeles magazine would later put it, "</w:t>
      </w:r>
      <w:r w:rsidRPr="00467C0A">
        <w:rPr>
          <w:rStyle w:val="StyleUnderline"/>
          <w:highlight w:val="yellow"/>
        </w:rPr>
        <w:t>Schwarzenegger lurched 180 degrees to his left</w:t>
      </w:r>
      <w:r w:rsidRPr="008F4E40">
        <w:rPr>
          <w:sz w:val="16"/>
        </w:rPr>
        <w:t xml:space="preserve">." Bullet-train boondoggles, state-run stem-cell institutes, tax increases, emissions ratchets, mandatory sexual harassment training—it was Democratic wish-list time. The </w:t>
      </w:r>
      <w:proofErr w:type="spellStart"/>
      <w:r w:rsidRPr="008F4E40">
        <w:rPr>
          <w:sz w:val="16"/>
        </w:rPr>
        <w:t>governator</w:t>
      </w:r>
      <w:proofErr w:type="spellEnd"/>
      <w:r w:rsidRPr="008F4E40">
        <w:rPr>
          <w:sz w:val="16"/>
        </w:rPr>
        <w:t xml:space="preserve"> left the state with roughly the same godawful fiscal mess he had promised to clean up. </w:t>
      </w:r>
      <w:r w:rsidRPr="00467C0A">
        <w:rPr>
          <w:rStyle w:val="StyleUnderline"/>
          <w:highlight w:val="yellow"/>
        </w:rPr>
        <w:t>Trump has already demonstrated a reality-bending obsession with popularity since becoming president</w:t>
      </w:r>
      <w:r w:rsidRPr="008F4E40">
        <w:rPr>
          <w:sz w:val="16"/>
        </w:rPr>
        <w:t>. His press secretary's first act was to berate journalists for not believing the administration's bogus claims about the size of the audience at the inauguration. Within days the president was vowing to investigate his own groundless claim that as many as 5 million people voted illegally last November. An</w:t>
      </w:r>
      <w:r w:rsidRPr="00467C0A">
        <w:rPr>
          <w:rStyle w:val="StyleUnderline"/>
          <w:highlight w:val="yellow"/>
        </w:rPr>
        <w:t>d</w:t>
      </w:r>
      <w:r w:rsidRPr="008F4E40">
        <w:rPr>
          <w:sz w:val="16"/>
        </w:rPr>
        <w:t xml:space="preserve"> if his popularity continues to dive? Stick around!</w:t>
      </w:r>
    </w:p>
    <w:p w14:paraId="49F3E5FC" w14:textId="77777777" w:rsidR="00F93E39" w:rsidRDefault="00F93E39" w:rsidP="00F93E39">
      <w:pPr>
        <w:pStyle w:val="Heading4"/>
      </w:pPr>
      <w:r>
        <w:t xml:space="preserve">That will cost him base popularity – Concessions on regulations &amp; the liberal agenda are </w:t>
      </w:r>
      <w:r>
        <w:rPr>
          <w:u w:val="single"/>
        </w:rPr>
        <w:t>deal-breakers</w:t>
      </w:r>
    </w:p>
    <w:p w14:paraId="2CCABE0E" w14:textId="77777777" w:rsidR="00F93E39" w:rsidRPr="00F16155" w:rsidRDefault="00F93E39" w:rsidP="00F93E39">
      <w:pPr>
        <w:rPr>
          <w:rStyle w:val="Style13ptBold"/>
          <w:b w:val="0"/>
        </w:rPr>
      </w:pPr>
      <w:r>
        <w:rPr>
          <w:rStyle w:val="Style13ptBold"/>
        </w:rPr>
        <w:t>Stanley 2/21</w:t>
      </w:r>
      <w:r>
        <w:rPr>
          <w:rStyle w:val="Style13ptBold"/>
          <w:b w:val="0"/>
        </w:rPr>
        <w:t xml:space="preserve"> </w:t>
      </w:r>
      <w:r w:rsidRPr="00F16155">
        <w:rPr>
          <w:rStyle w:val="Style13ptBold"/>
          <w:b w:val="0"/>
          <w:sz w:val="20"/>
        </w:rPr>
        <w:t>(Timothy, staff @ CNN, “Why Trump's supporters still love him”, http://www.cnn.com/2017/02/19/opinions/why-trump-supporters-love-him-not-the-media-stanley/)</w:t>
      </w:r>
    </w:p>
    <w:p w14:paraId="78E9D9D4" w14:textId="77777777" w:rsidR="00F93E39" w:rsidRPr="00077230" w:rsidRDefault="00F93E39" w:rsidP="00F93E39">
      <w:pPr>
        <w:rPr>
          <w:sz w:val="16"/>
        </w:rPr>
      </w:pPr>
      <w:r w:rsidRPr="00077230">
        <w:rPr>
          <w:sz w:val="16"/>
        </w:rPr>
        <w:t>Aside from hatred of the press</w:t>
      </w:r>
      <w:r w:rsidRPr="00467C0A">
        <w:rPr>
          <w:rStyle w:val="StyleUnderline"/>
          <w:highlight w:val="yellow"/>
        </w:rPr>
        <w:t>, the</w:t>
      </w:r>
      <w:r w:rsidRPr="00467C0A">
        <w:rPr>
          <w:sz w:val="16"/>
          <w:highlight w:val="yellow"/>
        </w:rPr>
        <w:t xml:space="preserve"> </w:t>
      </w:r>
      <w:r w:rsidRPr="00077230">
        <w:rPr>
          <w:sz w:val="16"/>
        </w:rPr>
        <w:t xml:space="preserve">other </w:t>
      </w:r>
      <w:r w:rsidRPr="00467C0A">
        <w:rPr>
          <w:rStyle w:val="StyleUnderline"/>
          <w:highlight w:val="yellow"/>
        </w:rPr>
        <w:t>thing I</w:t>
      </w:r>
      <w:r w:rsidRPr="00077230">
        <w:rPr>
          <w:sz w:val="16"/>
        </w:rPr>
        <w:t xml:space="preserve">'ve found </w:t>
      </w:r>
      <w:r w:rsidRPr="00467C0A">
        <w:rPr>
          <w:rStyle w:val="StyleUnderline"/>
          <w:highlight w:val="yellow"/>
        </w:rPr>
        <w:t xml:space="preserve">that binds </w:t>
      </w:r>
      <w:proofErr w:type="spellStart"/>
      <w:r w:rsidRPr="00467C0A">
        <w:rPr>
          <w:rStyle w:val="StyleUnderline"/>
          <w:highlight w:val="yellow"/>
        </w:rPr>
        <w:t>Trumpites</w:t>
      </w:r>
      <w:proofErr w:type="spellEnd"/>
      <w:r w:rsidRPr="00467C0A">
        <w:rPr>
          <w:rStyle w:val="StyleUnderline"/>
          <w:highlight w:val="yellow"/>
        </w:rPr>
        <w:t xml:space="preserve"> together is a fear of decline</w:t>
      </w:r>
      <w:r w:rsidRPr="00077230">
        <w:rPr>
          <w:sz w:val="16"/>
        </w:rPr>
        <w:t xml:space="preserve">. It's often noted that Trump supporters are wealthier than the working-class they claim to speak for, but that's beside the point. </w:t>
      </w:r>
      <w:r w:rsidRPr="00467C0A">
        <w:rPr>
          <w:rStyle w:val="StyleUnderline"/>
          <w:highlight w:val="yellow"/>
        </w:rPr>
        <w:t>These are concerned citizens who have a patriotic dislike of unemployment or Islamist terrorism. They voted for Trump because he promised to restore the nation's greatness,</w:t>
      </w:r>
      <w:r w:rsidRPr="00077230">
        <w:rPr>
          <w:sz w:val="16"/>
        </w:rPr>
        <w:t xml:space="preserve"> by building a wall and locking jobs inside. From this point-of-view, </w:t>
      </w:r>
      <w:r w:rsidRPr="00467C0A">
        <w:rPr>
          <w:rStyle w:val="StyleUnderline"/>
          <w:highlight w:val="yellow"/>
        </w:rPr>
        <w:t>conservatives are keeping faith with Trump because Trump is keeping faith with them.</w:t>
      </w:r>
      <w:r w:rsidRPr="00467C0A">
        <w:rPr>
          <w:sz w:val="16"/>
          <w:highlight w:val="yellow"/>
        </w:rPr>
        <w:t xml:space="preserve"> </w:t>
      </w:r>
      <w:r w:rsidRPr="00077230">
        <w:rPr>
          <w:sz w:val="16"/>
        </w:rPr>
        <w:t>His list of executive orders is a wish list for the right: reverse Obamacare's spiraling costs, start planning for a border wall, reduce regulations, etc. His Supreme Court pick is a younger Antonin Scalia. The whiteness, maleness and conservatism of his Cabinet proves he's not making any concessions to political correctness.</w:t>
      </w:r>
    </w:p>
    <w:p w14:paraId="3E568371" w14:textId="77777777" w:rsidR="00F93E39" w:rsidRDefault="00F93E39" w:rsidP="00F93E39">
      <w:pPr>
        <w:pStyle w:val="Heading4"/>
      </w:pPr>
      <w:r>
        <w:t>Trump is obsessed with popularity – It’s the sole factor that drive him</w:t>
      </w:r>
    </w:p>
    <w:p w14:paraId="17FD4F69" w14:textId="77777777" w:rsidR="00F93E39" w:rsidRPr="00D0479B" w:rsidRDefault="00F93E39" w:rsidP="00F93E39">
      <w:pPr>
        <w:rPr>
          <w:rStyle w:val="Style13ptBold"/>
          <w:b w:val="0"/>
        </w:rPr>
      </w:pPr>
      <w:r>
        <w:rPr>
          <w:rStyle w:val="Style13ptBold"/>
        </w:rPr>
        <w:t>North 3/1</w:t>
      </w:r>
      <w:r>
        <w:rPr>
          <w:rStyle w:val="Style13ptBold"/>
          <w:b w:val="0"/>
        </w:rPr>
        <w:t xml:space="preserve"> </w:t>
      </w:r>
      <w:r w:rsidRPr="00D0479B">
        <w:rPr>
          <w:rStyle w:val="Style13ptBold"/>
          <w:b w:val="0"/>
          <w:sz w:val="14"/>
        </w:rPr>
        <w:t xml:space="preserve">(Anna, staff @ NYT, “Donald Trump’s Obsession </w:t>
      </w:r>
      <w:proofErr w:type="gramStart"/>
      <w:r w:rsidRPr="00D0479B">
        <w:rPr>
          <w:rStyle w:val="Style13ptBold"/>
          <w:b w:val="0"/>
          <w:sz w:val="14"/>
        </w:rPr>
        <w:t>With</w:t>
      </w:r>
      <w:proofErr w:type="gramEnd"/>
      <w:r w:rsidRPr="00D0479B">
        <w:rPr>
          <w:rStyle w:val="Style13ptBold"/>
          <w:b w:val="0"/>
          <w:sz w:val="14"/>
        </w:rPr>
        <w:t xml:space="preserve"> Applause”, https://www.nytimes.com/2017/03/01/opinion/donald-trumps-obsession-with-applause.html?mtrref=www.google.com&amp;assetType=opinion)</w:t>
      </w:r>
    </w:p>
    <w:p w14:paraId="6BDC1BF3" w14:textId="77777777" w:rsidR="00F93E39" w:rsidRPr="00077230" w:rsidRDefault="00F93E39" w:rsidP="00F93E39">
      <w:pPr>
        <w:rPr>
          <w:sz w:val="16"/>
        </w:rPr>
      </w:pPr>
      <w:r w:rsidRPr="00077230">
        <w:rPr>
          <w:sz w:val="16"/>
        </w:rPr>
        <w:t xml:space="preserve">It’s no secret that President </w:t>
      </w:r>
      <w:r w:rsidRPr="00467C0A">
        <w:rPr>
          <w:rStyle w:val="StyleUnderline"/>
          <w:highlight w:val="yellow"/>
        </w:rPr>
        <w:t>Trump is obsessed with his own popularity</w:t>
      </w:r>
      <w:r w:rsidRPr="00077230">
        <w:rPr>
          <w:sz w:val="16"/>
        </w:rPr>
        <w:t xml:space="preserve">, as measured by polls, ratings and Time magazine covers. But last night, </w:t>
      </w:r>
      <w:r w:rsidRPr="00467C0A">
        <w:rPr>
          <w:rStyle w:val="StyleUnderline"/>
          <w:highlight w:val="yellow"/>
        </w:rPr>
        <w:t>the president revealed that this obsession goes even deeper</w:t>
      </w:r>
      <w:r w:rsidRPr="00077230">
        <w:rPr>
          <w:sz w:val="16"/>
        </w:rPr>
        <w:t xml:space="preserve"> than his constant tweets about poll numbers would suggest. During his address to Congress on Tuesday night, Mr. </w:t>
      </w:r>
      <w:r w:rsidRPr="00467C0A">
        <w:rPr>
          <w:rStyle w:val="StyleUnderline"/>
          <w:highlight w:val="yellow"/>
        </w:rPr>
        <w:t>Trump paid tribute to</w:t>
      </w:r>
      <w:r w:rsidRPr="00467C0A">
        <w:rPr>
          <w:sz w:val="16"/>
          <w:highlight w:val="yellow"/>
        </w:rPr>
        <w:t xml:space="preserve"> </w:t>
      </w:r>
      <w:r w:rsidRPr="00077230">
        <w:rPr>
          <w:sz w:val="16"/>
        </w:rPr>
        <w:t>Senior Chief Petty Officer William (</w:t>
      </w:r>
      <w:r w:rsidRPr="00467C0A">
        <w:rPr>
          <w:rStyle w:val="StyleUnderline"/>
          <w:highlight w:val="yellow"/>
        </w:rPr>
        <w:t>Ryan) Owens</w:t>
      </w:r>
      <w:r w:rsidRPr="00077230">
        <w:rPr>
          <w:sz w:val="16"/>
        </w:rPr>
        <w:t xml:space="preserve">, a Navy SEAL who was killed during a raid in Yemen in January. “Ryan laid down his life for his friends, for his country and for our freedom,” he said. “We will never forget him.” When the audience gave </w:t>
      </w:r>
      <w:proofErr w:type="spellStart"/>
      <w:r w:rsidRPr="00077230">
        <w:rPr>
          <w:sz w:val="16"/>
        </w:rPr>
        <w:t>Carryn</w:t>
      </w:r>
      <w:proofErr w:type="spellEnd"/>
      <w:r w:rsidRPr="00077230">
        <w:rPr>
          <w:sz w:val="16"/>
        </w:rPr>
        <w:t xml:space="preserve"> Owens, Chief Owens’s widow, a standing ovation, Mr. Trump added, “Ryan is looking down right now, you know that, and he’s very happy, because I think he just broke a record.” He was referring, presumably, to the length of the applause. Mr. </w:t>
      </w:r>
      <w:r w:rsidRPr="00467C0A">
        <w:rPr>
          <w:rStyle w:val="StyleUnderline"/>
          <w:highlight w:val="yellow"/>
        </w:rPr>
        <w:t>Trump has been praised</w:t>
      </w:r>
      <w:r w:rsidRPr="00077230">
        <w:rPr>
          <w:sz w:val="16"/>
        </w:rPr>
        <w:t xml:space="preserve"> in some quarters for Tuesday’s address, </w:t>
      </w:r>
      <w:r w:rsidRPr="00467C0A">
        <w:rPr>
          <w:rStyle w:val="StyleUnderline"/>
          <w:highlight w:val="yellow"/>
        </w:rPr>
        <w:t>during which he took a more conciliatory tone than he has in recent public appearances</w:t>
      </w:r>
      <w:r w:rsidRPr="00077230">
        <w:rPr>
          <w:sz w:val="16"/>
        </w:rPr>
        <w:t xml:space="preserve">. But his comment about Chief Owens showed that even if his language changes slightly, his fundamental outlook stays the same. In fact, the comment offered a useful peek into the president’s psyche: When he imagines a deceased veteran gazing down from heaven at his widow, the president and the assembled Congress, he sees that veteran measuring the length of his own ovation, and patting himself on the back for breaking a record. In other words, when asked to take the perspective of someone who has “laid down his life for his friends, for his country, and for our freedom,” Mr. </w:t>
      </w:r>
      <w:r w:rsidRPr="00467C0A">
        <w:rPr>
          <w:rStyle w:val="StyleUnderline"/>
          <w:highlight w:val="yellow"/>
        </w:rPr>
        <w:t>Trump assumes that what would gratify such a person is the same thing that gratifies him: adulation</w:t>
      </w:r>
      <w:r w:rsidRPr="00077230">
        <w:rPr>
          <w:sz w:val="16"/>
        </w:rPr>
        <w:t xml:space="preserve">. </w:t>
      </w:r>
      <w:r w:rsidRPr="00467C0A">
        <w:rPr>
          <w:rStyle w:val="StyleUnderline"/>
          <w:highlight w:val="yellow"/>
        </w:rPr>
        <w:t>The fact that</w:t>
      </w:r>
      <w:r w:rsidRPr="00467C0A">
        <w:rPr>
          <w:sz w:val="16"/>
          <w:highlight w:val="yellow"/>
        </w:rPr>
        <w:t xml:space="preserve"> </w:t>
      </w:r>
      <w:r w:rsidRPr="00077230">
        <w:rPr>
          <w:sz w:val="16"/>
        </w:rPr>
        <w:t xml:space="preserve">Mr. </w:t>
      </w:r>
      <w:r w:rsidRPr="00467C0A">
        <w:rPr>
          <w:rStyle w:val="StyleUnderline"/>
          <w:highlight w:val="yellow"/>
        </w:rPr>
        <w:t>Trump engaged in this little reverie</w:t>
      </w:r>
      <w:r w:rsidRPr="00077230">
        <w:rPr>
          <w:sz w:val="16"/>
        </w:rPr>
        <w:t>, a rare unscripted moment during Tuesday’s address</w:t>
      </w:r>
      <w:r w:rsidRPr="00467C0A">
        <w:rPr>
          <w:rStyle w:val="StyleUnderline"/>
          <w:highlight w:val="yellow"/>
        </w:rPr>
        <w:t>, is revealing</w:t>
      </w:r>
      <w:r w:rsidRPr="00077230">
        <w:rPr>
          <w:sz w:val="16"/>
        </w:rPr>
        <w:t xml:space="preserve">. The president is capable of doing presidential things, like paying tribute to the memory of a service member killed in the line of duty. He is even capable of using the language of religion — a language that is relatively new to him — to memorialize the deceased. “As the Bible teaches us,” he said, “there is no greater act of love than to lay down one’s life for one’s friends.” </w:t>
      </w:r>
      <w:r w:rsidRPr="00467C0A">
        <w:rPr>
          <w:rStyle w:val="StyleUnderline"/>
          <w:highlight w:val="yellow"/>
        </w:rPr>
        <w:t>But when he goes off-script, when he speaks from the heart</w:t>
      </w:r>
      <w:r w:rsidRPr="00077230">
        <w:rPr>
          <w:sz w:val="16"/>
        </w:rPr>
        <w:t xml:space="preserve">, as it were, </w:t>
      </w:r>
      <w:r w:rsidRPr="00467C0A">
        <w:rPr>
          <w:rStyle w:val="StyleUnderline"/>
          <w:highlight w:val="yellow"/>
        </w:rPr>
        <w:t>he reverts to what he knows: the language of popularity, ratings and records</w:t>
      </w:r>
      <w:r w:rsidRPr="00077230">
        <w:rPr>
          <w:sz w:val="16"/>
        </w:rPr>
        <w:t xml:space="preserve">. His use of that language with respect to Chief Owens shows it to be not merely an obsession, but an entire worldview. </w:t>
      </w:r>
      <w:r w:rsidRPr="00467C0A">
        <w:rPr>
          <w:rStyle w:val="StyleUnderline"/>
          <w:highlight w:val="yellow"/>
        </w:rPr>
        <w:t>Not only is</w:t>
      </w:r>
      <w:r w:rsidRPr="00467C0A">
        <w:rPr>
          <w:sz w:val="16"/>
          <w:highlight w:val="yellow"/>
        </w:rPr>
        <w:t xml:space="preserve"> </w:t>
      </w:r>
      <w:r w:rsidRPr="00077230">
        <w:rPr>
          <w:sz w:val="16"/>
        </w:rPr>
        <w:t xml:space="preserve">Mr. </w:t>
      </w:r>
      <w:r w:rsidRPr="00467C0A">
        <w:rPr>
          <w:rStyle w:val="StyleUnderline"/>
          <w:highlight w:val="yellow"/>
        </w:rPr>
        <w:t>Trump motivated by popularity in the barest</w:t>
      </w:r>
      <w:r w:rsidRPr="00077230">
        <w:rPr>
          <w:sz w:val="16"/>
        </w:rPr>
        <w:t xml:space="preserve">, </w:t>
      </w:r>
      <w:r w:rsidRPr="00467C0A">
        <w:rPr>
          <w:rStyle w:val="StyleUnderline"/>
          <w:highlight w:val="yellow"/>
        </w:rPr>
        <w:t>most numerical sense</w:t>
      </w:r>
      <w:r w:rsidRPr="00467C0A">
        <w:rPr>
          <w:sz w:val="16"/>
          <w:highlight w:val="yellow"/>
        </w:rPr>
        <w:t xml:space="preserve"> </w:t>
      </w:r>
      <w:r w:rsidRPr="00077230">
        <w:rPr>
          <w:sz w:val="16"/>
        </w:rPr>
        <w:t xml:space="preserve">— </w:t>
      </w:r>
      <w:r w:rsidRPr="00467C0A">
        <w:rPr>
          <w:rStyle w:val="StyleUnderline"/>
          <w:highlight w:val="yellow"/>
        </w:rPr>
        <w:t>he believes everyone is</w:t>
      </w:r>
      <w:r w:rsidRPr="00077230">
        <w:rPr>
          <w:sz w:val="16"/>
        </w:rPr>
        <w:t xml:space="preserve">. The full consequences of this worldview, complicated as they are by Mr. Trump’s incuriosity and facility for playing on American xenophobia, may not become clear for some time. But </w:t>
      </w:r>
      <w:r w:rsidRPr="00467C0A">
        <w:rPr>
          <w:rStyle w:val="StyleUnderline"/>
          <w:highlight w:val="yellow"/>
        </w:rPr>
        <w:t>Americans would do well to take Tuesday’s address not as a change of course for the president but as yet another example of one of his most entrenched traits: his willingness to say whatever he needs to say to get an audience to like him</w:t>
      </w:r>
      <w:r w:rsidRPr="00077230">
        <w:rPr>
          <w:sz w:val="16"/>
        </w:rPr>
        <w:t>. Despite his frequent claims that he delivers unvarnished truth without regard to the reaction, he cares so much about what people think of him that he may not be able to imagine caring about anything else.</w:t>
      </w:r>
    </w:p>
    <w:p w14:paraId="76292AF1" w14:textId="77777777" w:rsidR="00F93E39" w:rsidRDefault="00F93E39" w:rsidP="00F93E39">
      <w:pPr>
        <w:pStyle w:val="Heading4"/>
      </w:pPr>
      <w:r>
        <w:t>Trump just wants a win – ACA proves he’ll sell himself on anything at this point</w:t>
      </w:r>
    </w:p>
    <w:p w14:paraId="24614E86" w14:textId="77777777" w:rsidR="00F93E39" w:rsidRPr="00390E1C" w:rsidRDefault="00F93E39" w:rsidP="00F93E39">
      <w:pPr>
        <w:rPr>
          <w:rStyle w:val="Style13ptBold"/>
          <w:b w:val="0"/>
        </w:rPr>
      </w:pPr>
      <w:r>
        <w:rPr>
          <w:rStyle w:val="Style13ptBold"/>
        </w:rPr>
        <w:t>Sargent 3/16</w:t>
      </w:r>
      <w:r w:rsidRPr="00390E1C">
        <w:rPr>
          <w:rStyle w:val="Style13ptBold"/>
          <w:sz w:val="20"/>
        </w:rPr>
        <w:t xml:space="preserve"> (Greg, staff @ Newsday, “Is Donald Trump falling into Paul Ryan’s trap?”, http://www.newsday.com/opinion/commentary/is-donald-trump-falling-into-paul-ryan-s-trap-1.13273394)</w:t>
      </w:r>
    </w:p>
    <w:p w14:paraId="440E1E9B" w14:textId="77777777" w:rsidR="00F93E39" w:rsidRPr="00E02DB7" w:rsidRDefault="00F93E39" w:rsidP="00F93E39">
      <w:pPr>
        <w:rPr>
          <w:rStyle w:val="Emphasis"/>
        </w:rPr>
      </w:pPr>
      <w:r w:rsidRPr="00E02DB7">
        <w:rPr>
          <w:rStyle w:val="Emphasis"/>
        </w:rPr>
        <w:t xml:space="preserve">Yet </w:t>
      </w:r>
      <w:r w:rsidRPr="00467C0A">
        <w:rPr>
          <w:rStyle w:val="Emphasis"/>
          <w:highlight w:val="yellow"/>
        </w:rPr>
        <w:t>Trump continues to fully embrace the Ryan plan</w:t>
      </w:r>
      <w:r w:rsidRPr="00E02DB7">
        <w:rPr>
          <w:rStyle w:val="Emphasis"/>
        </w:rPr>
        <w:t xml:space="preserve">, anyway. How can this possibly be? The most likely answer is that </w:t>
      </w:r>
      <w:r w:rsidRPr="00467C0A">
        <w:rPr>
          <w:rStyle w:val="Emphasis"/>
          <w:highlight w:val="yellow"/>
        </w:rPr>
        <w:t>Trump simply doesn’t care about the details of health-care policy</w:t>
      </w:r>
      <w:r w:rsidRPr="00E02DB7">
        <w:rPr>
          <w:rStyle w:val="Emphasis"/>
        </w:rPr>
        <w:t xml:space="preserve">, </w:t>
      </w:r>
      <w:r w:rsidRPr="00467C0A">
        <w:rPr>
          <w:rStyle w:val="Emphasis"/>
          <w:highlight w:val="yellow"/>
        </w:rPr>
        <w:t>and just wants a win</w:t>
      </w:r>
      <w:r w:rsidRPr="008A742D">
        <w:rPr>
          <w:sz w:val="14"/>
        </w:rPr>
        <w:t xml:space="preserve"> — which means really nothing more than delivering on his vow to repeal the ACA and replace it with “something terrific.” </w:t>
      </w:r>
      <w:r w:rsidRPr="00E02DB7">
        <w:rPr>
          <w:rStyle w:val="Emphasis"/>
        </w:rPr>
        <w:t xml:space="preserve">It has long gone without saying </w:t>
      </w:r>
      <w:r w:rsidRPr="00467C0A">
        <w:rPr>
          <w:rStyle w:val="Emphasis"/>
          <w:highlight w:val="yellow"/>
        </w:rPr>
        <w:t>for Trump</w:t>
      </w:r>
      <w:r w:rsidRPr="00E02DB7">
        <w:rPr>
          <w:rStyle w:val="Emphasis"/>
        </w:rPr>
        <w:t xml:space="preserve"> that </w:t>
      </w:r>
      <w:r w:rsidRPr="00467C0A">
        <w:rPr>
          <w:rStyle w:val="Emphasis"/>
          <w:highlight w:val="yellow"/>
        </w:rPr>
        <w:t>the replacement he champions will be far superior to Obamacare</w:t>
      </w:r>
      <w:r w:rsidRPr="008A742D">
        <w:rPr>
          <w:sz w:val="14"/>
        </w:rPr>
        <w:t xml:space="preserve">, whatever it is. </w:t>
      </w:r>
      <w:r w:rsidRPr="00E02DB7">
        <w:rPr>
          <w:rStyle w:val="Emphasis"/>
        </w:rPr>
        <w:t>Trump’s guiding articles of faith have been that Obamacare is an irredeemable disaster</w:t>
      </w:r>
      <w:r w:rsidRPr="008A742D">
        <w:rPr>
          <w:sz w:val="14"/>
        </w:rPr>
        <w:t xml:space="preserve"> (Trump knew he had to say this, and came to believe it, even though the evidence strongly suggests he has no idea how it actually works) and </w:t>
      </w:r>
      <w:r w:rsidRPr="00467C0A">
        <w:rPr>
          <w:rStyle w:val="Emphasis"/>
          <w:highlight w:val="yellow"/>
        </w:rPr>
        <w:t>that Trump is a winner who is a whiz at fixing things</w:t>
      </w:r>
      <w:r w:rsidRPr="00E02DB7">
        <w:rPr>
          <w:rStyle w:val="Emphasis"/>
        </w:rPr>
        <w:t xml:space="preserve">. So </w:t>
      </w:r>
      <w:proofErr w:type="gramStart"/>
      <w:r w:rsidRPr="00E02DB7">
        <w:rPr>
          <w:rStyle w:val="Emphasis"/>
        </w:rPr>
        <w:t>of course</w:t>
      </w:r>
      <w:proofErr w:type="gramEnd"/>
      <w:r w:rsidRPr="00E02DB7">
        <w:rPr>
          <w:rStyle w:val="Emphasis"/>
        </w:rPr>
        <w:t xml:space="preserve"> </w:t>
      </w:r>
      <w:proofErr w:type="spellStart"/>
      <w:r w:rsidRPr="00E02DB7">
        <w:rPr>
          <w:rStyle w:val="Emphasis"/>
        </w:rPr>
        <w:t>Trumpcare</w:t>
      </w:r>
      <w:proofErr w:type="spellEnd"/>
      <w:r w:rsidRPr="00E02DB7">
        <w:rPr>
          <w:rStyle w:val="Emphasis"/>
        </w:rPr>
        <w:t xml:space="preserve"> will deliver more and better health care for less money.</w:t>
      </w:r>
    </w:p>
    <w:p w14:paraId="6CB8F56D" w14:textId="77777777" w:rsidR="00F93E39" w:rsidRDefault="00F93E39" w:rsidP="00F93E39">
      <w:pPr>
        <w:pStyle w:val="Heading4"/>
      </w:pPr>
      <w:r>
        <w:t>He’ll sacrifice popularity for a legislative win – He wanted it to be AHCA, but that appears to be falling apart</w:t>
      </w:r>
    </w:p>
    <w:p w14:paraId="0EAC3DA1" w14:textId="77777777" w:rsidR="00F93E39" w:rsidRPr="00CD3E45" w:rsidRDefault="00F93E39" w:rsidP="00F93E39">
      <w:pPr>
        <w:rPr>
          <w:rStyle w:val="Style13ptBold"/>
          <w:b w:val="0"/>
        </w:rPr>
      </w:pPr>
      <w:r>
        <w:rPr>
          <w:rStyle w:val="Style13ptBold"/>
        </w:rPr>
        <w:t xml:space="preserve">Cassidy 3/10 </w:t>
      </w:r>
      <w:r w:rsidRPr="00CD3E45">
        <w:rPr>
          <w:rStyle w:val="Style13ptBold"/>
          <w:sz w:val="18"/>
        </w:rPr>
        <w:t>(John, staff @ New Yorker, “EXPOSED: DONALD TRUMP’S SHAM POPULISM”, http://www.newyorker.com/news/john-cassidy/exposed-donald-trumps-sham-populism)</w:t>
      </w:r>
    </w:p>
    <w:p w14:paraId="00C4F3AD" w14:textId="77777777" w:rsidR="00F93E39" w:rsidRPr="00E02DB7" w:rsidRDefault="00F93E39" w:rsidP="00F93E39">
      <w:pPr>
        <w:rPr>
          <w:rStyle w:val="Emphasis"/>
        </w:rPr>
      </w:pPr>
      <w:r w:rsidRPr="00467C0A">
        <w:rPr>
          <w:rStyle w:val="Emphasis"/>
          <w:highlight w:val="yellow"/>
        </w:rPr>
        <w:t>The</w:t>
      </w:r>
      <w:r w:rsidRPr="00E02DB7">
        <w:rPr>
          <w:rStyle w:val="Emphasis"/>
        </w:rPr>
        <w:t xml:space="preserve"> more interesting </w:t>
      </w:r>
      <w:r w:rsidRPr="00467C0A">
        <w:rPr>
          <w:rStyle w:val="Emphasis"/>
          <w:highlight w:val="yellow"/>
        </w:rPr>
        <w:t>question is why Trump would stake his credibility on such a deeply regressive</w:t>
      </w:r>
      <w:r w:rsidRPr="00E02DB7">
        <w:rPr>
          <w:rStyle w:val="Emphasis"/>
        </w:rPr>
        <w:t xml:space="preserve">, and potentially </w:t>
      </w:r>
      <w:r w:rsidRPr="00467C0A">
        <w:rPr>
          <w:rStyle w:val="Emphasis"/>
          <w:highlight w:val="yellow"/>
        </w:rPr>
        <w:t>unpopular, proposal</w:t>
      </w:r>
      <w:r w:rsidRPr="008A742D">
        <w:rPr>
          <w:sz w:val="14"/>
        </w:rPr>
        <w:t xml:space="preserve">. During the campaign, he frequently promised to repeal Obamacare—but it wasn’t one of his main issues. Clamping down on immigration, embracing economic protectionism, rebuilding infrastructure, and blowing a raspberry at the Washington establishment were much more central to his platform. Early in the campaign, in fact, </w:t>
      </w:r>
      <w:r w:rsidRPr="00467C0A">
        <w:rPr>
          <w:rStyle w:val="Emphasis"/>
          <w:highlight w:val="yellow"/>
        </w:rPr>
        <w:t>Trump praised socialized medicine,</w:t>
      </w:r>
      <w:r w:rsidRPr="00E02DB7">
        <w:rPr>
          <w:rStyle w:val="Emphasis"/>
        </w:rPr>
        <w:t xml:space="preserve"> </w:t>
      </w:r>
      <w:r w:rsidRPr="00467C0A">
        <w:rPr>
          <w:rStyle w:val="Emphasis"/>
          <w:highlight w:val="yellow"/>
        </w:rPr>
        <w:t>and promised to provide everybody with health car</w:t>
      </w:r>
      <w:r w:rsidRPr="00467C0A">
        <w:rPr>
          <w:sz w:val="14"/>
          <w:highlight w:val="yellow"/>
        </w:rPr>
        <w:t>e</w:t>
      </w:r>
      <w:r w:rsidRPr="008A742D">
        <w:rPr>
          <w:sz w:val="14"/>
        </w:rPr>
        <w:t xml:space="preserve">. “As far as single-payer, it works in Canada. It works incredibly well in Scotland,” he said in August, 2015, during the first Republican debate. A month later, he told “60 Minutes,” </w:t>
      </w:r>
      <w:r w:rsidRPr="00974CC2">
        <w:t>“I am going to take care of everybody.</w:t>
      </w:r>
      <w:r w:rsidRPr="00E02DB7">
        <w:rPr>
          <w:rStyle w:val="Emphasis"/>
        </w:rPr>
        <w:t xml:space="preserve"> </w:t>
      </w:r>
      <w:r w:rsidRPr="00467C0A">
        <w:rPr>
          <w:rStyle w:val="Emphasis"/>
          <w:highlight w:val="yellow"/>
        </w:rPr>
        <w:t>I don’t care if it costs me votes or not.</w:t>
      </w:r>
      <w:r w:rsidRPr="00E02DB7">
        <w:rPr>
          <w:rStyle w:val="Emphasis"/>
        </w:rPr>
        <w:t xml:space="preserve"> Everybody’s going to be taken care of much better than they’re taken care of now</w:t>
      </w:r>
      <w:r w:rsidRPr="008A742D">
        <w:rPr>
          <w:sz w:val="14"/>
        </w:rPr>
        <w:t xml:space="preserve">.” Part of what is going on is that Trump needs a quick legislative success. He is keenly aware that, by this stage in his Presidency, Obama had signed a number of important bills, including a big stimulus package. Trump also badly needs to change the subject from Russia. It might sound crazy to suggest that a President would embrace a bill that could do him great harm in the long term just for a few days’ respite, but these are crazy times. If nothing else, </w:t>
      </w:r>
      <w:r w:rsidRPr="00E02DB7">
        <w:rPr>
          <w:rStyle w:val="Emphasis"/>
        </w:rPr>
        <w:t>the political furor surrounding the House G.O.P. proposal has eclipsed the headlines about Trump claiming that Obama wiretapped him. For much of this week, Trump has ducked out of sight, letting Ryan and his bill take the spotlight.</w:t>
      </w:r>
    </w:p>
    <w:p w14:paraId="1EC4F171" w14:textId="77777777" w:rsidR="00F93E39" w:rsidRDefault="00F93E39" w:rsidP="00F93E39">
      <w:pPr>
        <w:pStyle w:val="Heading4"/>
      </w:pPr>
      <w:r>
        <w:t>Trump will coopt liberal priorities to save his flagging popularity</w:t>
      </w:r>
    </w:p>
    <w:p w14:paraId="046F3B5F" w14:textId="77777777" w:rsidR="00F93E39" w:rsidRPr="00CF2078" w:rsidRDefault="00F93E39" w:rsidP="00F93E39">
      <w:pPr>
        <w:rPr>
          <w:rStyle w:val="Style13ptBold"/>
          <w:b w:val="0"/>
        </w:rPr>
      </w:pPr>
      <w:r>
        <w:rPr>
          <w:rStyle w:val="Style13ptBold"/>
        </w:rPr>
        <w:t>Millstein 16</w:t>
      </w:r>
      <w:r>
        <w:rPr>
          <w:rStyle w:val="Style13ptBold"/>
          <w:b w:val="0"/>
        </w:rPr>
        <w:t xml:space="preserve"> </w:t>
      </w:r>
      <w:r w:rsidRPr="00CF2078">
        <w:rPr>
          <w:rStyle w:val="Style13ptBold"/>
          <w:b w:val="0"/>
          <w:sz w:val="16"/>
        </w:rPr>
        <w:t xml:space="preserve">(Seth, 11/17, staff @ Bustle, “If Donald Trump &amp; Congressional Democrats Team Up, It Could Be </w:t>
      </w:r>
      <w:proofErr w:type="gramStart"/>
      <w:r w:rsidRPr="00CF2078">
        <w:rPr>
          <w:rStyle w:val="Style13ptBold"/>
          <w:b w:val="0"/>
          <w:sz w:val="16"/>
        </w:rPr>
        <w:t>A</w:t>
      </w:r>
      <w:proofErr w:type="gramEnd"/>
      <w:r w:rsidRPr="00CF2078">
        <w:rPr>
          <w:rStyle w:val="Style13ptBold"/>
          <w:b w:val="0"/>
          <w:sz w:val="16"/>
        </w:rPr>
        <w:t xml:space="preserve"> Catastrophe”, https://www.bustle.com/articles/195833-if-donald-trump-congressional-democrats-team-up-it-could-be-a-catastrophe)</w:t>
      </w:r>
    </w:p>
    <w:p w14:paraId="3A4556C9" w14:textId="77777777" w:rsidR="00F93E39" w:rsidRPr="00467C0A" w:rsidRDefault="00F93E39" w:rsidP="00F93E39">
      <w:pPr>
        <w:rPr>
          <w:rStyle w:val="StyleUnderline"/>
          <w:highlight w:val="yellow"/>
        </w:rPr>
      </w:pPr>
      <w:r w:rsidRPr="00A40EA1">
        <w:rPr>
          <w:sz w:val="16"/>
        </w:rPr>
        <w:t xml:space="preserve">The </w:t>
      </w:r>
      <w:r w:rsidRPr="00467C0A">
        <w:rPr>
          <w:rStyle w:val="StyleUnderline"/>
          <w:highlight w:val="yellow"/>
        </w:rPr>
        <w:t>policies that Trump could</w:t>
      </w:r>
      <w:r w:rsidRPr="00A40EA1">
        <w:rPr>
          <w:sz w:val="16"/>
        </w:rPr>
        <w:t xml:space="preserve"> conceivably work </w:t>
      </w:r>
      <w:r w:rsidRPr="00467C0A">
        <w:rPr>
          <w:rStyle w:val="StyleUnderline"/>
          <w:highlight w:val="yellow"/>
        </w:rPr>
        <w:t>with Democrats on are</w:t>
      </w:r>
      <w:r w:rsidRPr="00467C0A">
        <w:rPr>
          <w:sz w:val="16"/>
          <w:highlight w:val="yellow"/>
        </w:rPr>
        <w:t xml:space="preserve"> </w:t>
      </w:r>
      <w:r w:rsidRPr="00467C0A">
        <w:rPr>
          <w:rStyle w:val="StyleUnderline"/>
          <w:highlight w:val="yellow"/>
        </w:rPr>
        <w:t>the exact sort of</w:t>
      </w:r>
      <w:r w:rsidRPr="00467C0A">
        <w:rPr>
          <w:sz w:val="16"/>
          <w:highlight w:val="yellow"/>
        </w:rPr>
        <w:t xml:space="preserve"> </w:t>
      </w:r>
      <w:r w:rsidRPr="00A40EA1">
        <w:rPr>
          <w:sz w:val="16"/>
        </w:rPr>
        <w:t xml:space="preserve">big government </w:t>
      </w:r>
      <w:r w:rsidRPr="00467C0A">
        <w:rPr>
          <w:rStyle w:val="StyleUnderline"/>
          <w:highlight w:val="yellow"/>
        </w:rPr>
        <w:t>policies that the Sanders wing</w:t>
      </w:r>
      <w:r w:rsidRPr="00467C0A">
        <w:rPr>
          <w:sz w:val="16"/>
          <w:highlight w:val="yellow"/>
        </w:rPr>
        <w:t xml:space="preserve"> </w:t>
      </w:r>
      <w:r w:rsidRPr="00A40EA1">
        <w:rPr>
          <w:sz w:val="16"/>
        </w:rPr>
        <w:t xml:space="preserve">of the Democratic Party likes, and if Democrats help Trump to pass these policies, it could result in a terrifying new alignment in American politics. </w:t>
      </w:r>
      <w:r w:rsidRPr="00467C0A">
        <w:rPr>
          <w:rStyle w:val="StyleUnderline"/>
          <w:highlight w:val="yellow"/>
        </w:rPr>
        <w:t>The president is the one who receives credit (or blame</w:t>
      </w:r>
      <w:r w:rsidRPr="00A40EA1">
        <w:rPr>
          <w:sz w:val="16"/>
        </w:rPr>
        <w:t xml:space="preserve">) </w:t>
      </w:r>
      <w:r w:rsidRPr="00467C0A">
        <w:rPr>
          <w:rStyle w:val="StyleUnderline"/>
          <w:highlight w:val="yellow"/>
        </w:rPr>
        <w:t>for what Congress passes</w:t>
      </w:r>
      <w:r w:rsidRPr="00A40EA1">
        <w:rPr>
          <w:sz w:val="16"/>
        </w:rPr>
        <w:t xml:space="preserve">, so </w:t>
      </w:r>
      <w:r w:rsidRPr="00467C0A">
        <w:rPr>
          <w:rStyle w:val="StyleUnderline"/>
          <w:highlight w:val="yellow"/>
        </w:rPr>
        <w:t>if Democrats work with Trump to pass liberal economic policies</w:t>
      </w:r>
      <w:r w:rsidRPr="00A40EA1">
        <w:rPr>
          <w:sz w:val="16"/>
        </w:rPr>
        <w:t xml:space="preserve">, </w:t>
      </w:r>
      <w:r w:rsidRPr="00467C0A">
        <w:rPr>
          <w:rStyle w:val="StyleUnderline"/>
          <w:highlight w:val="yellow"/>
        </w:rPr>
        <w:t>Trump will be credited with it</w:t>
      </w:r>
      <w:r w:rsidRPr="00A40EA1">
        <w:rPr>
          <w:sz w:val="16"/>
        </w:rPr>
        <w:t xml:space="preserve">. In other words, </w:t>
      </w:r>
      <w:r w:rsidRPr="00467C0A">
        <w:rPr>
          <w:rStyle w:val="StyleUnderline"/>
          <w:highlight w:val="yellow"/>
        </w:rPr>
        <w:t>Trump will have co-opted</w:t>
      </w:r>
      <w:r w:rsidRPr="00467C0A">
        <w:rPr>
          <w:sz w:val="16"/>
          <w:highlight w:val="yellow"/>
        </w:rPr>
        <w:t xml:space="preserve"> </w:t>
      </w:r>
      <w:r w:rsidRPr="00A40EA1">
        <w:rPr>
          <w:sz w:val="16"/>
        </w:rPr>
        <w:t xml:space="preserve">some of the most popular aspects of the left's policy platform, </w:t>
      </w:r>
      <w:r w:rsidRPr="00467C0A">
        <w:rPr>
          <w:rStyle w:val="StyleUnderline"/>
          <w:highlight w:val="yellow"/>
        </w:rPr>
        <w:t>and subsumed it into his own political philosophy and governing coalition.</w:t>
      </w:r>
    </w:p>
    <w:p w14:paraId="111F1FBF" w14:textId="77777777" w:rsidR="00F93E39" w:rsidRDefault="00F93E39" w:rsidP="00F93E39">
      <w:pPr>
        <w:pStyle w:val="Heading4"/>
      </w:pPr>
      <w:r>
        <w:t>Dems will attack him as capitulating to the left</w:t>
      </w:r>
    </w:p>
    <w:p w14:paraId="72119F87" w14:textId="77777777" w:rsidR="00F93E39" w:rsidRPr="00CF2078" w:rsidRDefault="00F93E39" w:rsidP="00F93E39">
      <w:pPr>
        <w:rPr>
          <w:rStyle w:val="Style13ptBold"/>
          <w:b w:val="0"/>
        </w:rPr>
      </w:pPr>
      <w:r>
        <w:rPr>
          <w:rStyle w:val="Style13ptBold"/>
        </w:rPr>
        <w:t>Millstein 16</w:t>
      </w:r>
      <w:r>
        <w:rPr>
          <w:rStyle w:val="Style13ptBold"/>
          <w:b w:val="0"/>
        </w:rPr>
        <w:t xml:space="preserve"> </w:t>
      </w:r>
      <w:r w:rsidRPr="00CF2078">
        <w:rPr>
          <w:rStyle w:val="Style13ptBold"/>
          <w:b w:val="0"/>
          <w:sz w:val="16"/>
        </w:rPr>
        <w:t xml:space="preserve">(Seth, 11/17, staff @ Bustle, “If Donald Trump &amp; Congressional Democrats Team Up, It Could Be </w:t>
      </w:r>
      <w:proofErr w:type="gramStart"/>
      <w:r w:rsidRPr="00CF2078">
        <w:rPr>
          <w:rStyle w:val="Style13ptBold"/>
          <w:b w:val="0"/>
          <w:sz w:val="16"/>
        </w:rPr>
        <w:t>A</w:t>
      </w:r>
      <w:proofErr w:type="gramEnd"/>
      <w:r w:rsidRPr="00CF2078">
        <w:rPr>
          <w:rStyle w:val="Style13ptBold"/>
          <w:b w:val="0"/>
          <w:sz w:val="16"/>
        </w:rPr>
        <w:t xml:space="preserve"> Catastrophe”, https://www.bustle.com/articles/195833-if-donald-trump-congressional-democrats-team-up-it-could-be-a-catastrophe)</w:t>
      </w:r>
    </w:p>
    <w:p w14:paraId="2921E047" w14:textId="77777777" w:rsidR="00F93E39" w:rsidRPr="00A40EA1" w:rsidRDefault="00F93E39" w:rsidP="00F93E39">
      <w:pPr>
        <w:rPr>
          <w:sz w:val="16"/>
        </w:rPr>
      </w:pPr>
      <w:r w:rsidRPr="00467C0A">
        <w:rPr>
          <w:rStyle w:val="StyleUnderline"/>
          <w:highlight w:val="yellow"/>
        </w:rPr>
        <w:t>Democrats will be in a really tough spot if Trump proposes any liberal legislation</w:t>
      </w:r>
      <w:r w:rsidRPr="00A40EA1">
        <w:rPr>
          <w:sz w:val="16"/>
        </w:rPr>
        <w:t xml:space="preserve">: </w:t>
      </w:r>
      <w:r w:rsidRPr="00467C0A">
        <w:rPr>
          <w:rStyle w:val="StyleUnderline"/>
          <w:highlight w:val="yellow"/>
        </w:rPr>
        <w:t>They'll</w:t>
      </w:r>
      <w:r w:rsidRPr="00A40EA1">
        <w:rPr>
          <w:sz w:val="16"/>
        </w:rPr>
        <w:t xml:space="preserve"> either </w:t>
      </w:r>
      <w:r w:rsidRPr="00467C0A">
        <w:rPr>
          <w:rStyle w:val="StyleUnderline"/>
          <w:highlight w:val="yellow"/>
        </w:rPr>
        <w:t>have to work with him</w:t>
      </w:r>
      <w:r w:rsidRPr="00467C0A">
        <w:rPr>
          <w:sz w:val="16"/>
          <w:highlight w:val="yellow"/>
        </w:rPr>
        <w:t xml:space="preserve"> </w:t>
      </w:r>
      <w:r w:rsidRPr="00A40EA1">
        <w:rPr>
          <w:sz w:val="16"/>
        </w:rPr>
        <w:t xml:space="preserve">and indirectly empower his racist worldview, </w:t>
      </w:r>
      <w:r w:rsidRPr="00467C0A">
        <w:rPr>
          <w:rStyle w:val="StyleUnderline"/>
          <w:highlight w:val="yellow"/>
        </w:rPr>
        <w:t>or oppose his legislation even though they agree with it</w:t>
      </w:r>
      <w:r w:rsidRPr="00A40EA1">
        <w:rPr>
          <w:sz w:val="16"/>
        </w:rPr>
        <w:t xml:space="preserve">. </w:t>
      </w:r>
      <w:r w:rsidRPr="00467C0A">
        <w:rPr>
          <w:rStyle w:val="StyleUnderline"/>
          <w:highlight w:val="yellow"/>
        </w:rPr>
        <w:t>Neither option looks</w:t>
      </w:r>
      <w:r w:rsidRPr="00467C0A">
        <w:rPr>
          <w:sz w:val="16"/>
          <w:highlight w:val="yellow"/>
        </w:rPr>
        <w:t xml:space="preserve"> </w:t>
      </w:r>
      <w:r w:rsidRPr="00A40EA1">
        <w:rPr>
          <w:sz w:val="16"/>
        </w:rPr>
        <w:t xml:space="preserve">very </w:t>
      </w:r>
      <w:r w:rsidRPr="00467C0A">
        <w:rPr>
          <w:rStyle w:val="StyleUnderline"/>
          <w:highlight w:val="yellow"/>
        </w:rPr>
        <w:t>good;</w:t>
      </w:r>
      <w:r w:rsidRPr="00A40EA1">
        <w:rPr>
          <w:sz w:val="16"/>
        </w:rPr>
        <w:t xml:space="preserve"> </w:t>
      </w:r>
      <w:r w:rsidRPr="00467C0A">
        <w:rPr>
          <w:rStyle w:val="StyleUnderline"/>
          <w:highlight w:val="yellow"/>
        </w:rPr>
        <w:t>the best middle ground would probably be to support the legislation, but depict it as Trump capitulating to the left</w:t>
      </w:r>
      <w:r w:rsidRPr="00A40EA1">
        <w:rPr>
          <w:sz w:val="16"/>
        </w:rPr>
        <w:t>, and then denounce Trump's most odious policies in the same breath. "We're glad President Trump has embraced the policies Democrats have been spent decades fighting for, but we continue to oppose his unfair and discriminatory immigration policies in the strongest possible terms." That sort of thing.</w:t>
      </w:r>
    </w:p>
    <w:p w14:paraId="13A5BC5E" w14:textId="77777777" w:rsidR="00F93E39" w:rsidRDefault="00F93E39" w:rsidP="00F93E39">
      <w:pPr>
        <w:pStyle w:val="Heading3"/>
      </w:pPr>
      <w:r>
        <w:t>A2: Trump Said He Doesn’t Like the Plan</w:t>
      </w:r>
    </w:p>
    <w:p w14:paraId="58381AF1" w14:textId="77777777" w:rsidR="00F93E39" w:rsidRDefault="00F93E39" w:rsidP="00F93E39">
      <w:pPr>
        <w:pStyle w:val="Heading4"/>
      </w:pPr>
      <w:r>
        <w:t>Trump isn’t wedded to anything he said</w:t>
      </w:r>
    </w:p>
    <w:p w14:paraId="7B6E839D" w14:textId="77777777" w:rsidR="00F93E39" w:rsidRPr="00BA2992" w:rsidRDefault="00F93E39" w:rsidP="00F93E39">
      <w:pPr>
        <w:rPr>
          <w:rStyle w:val="Style13ptBold"/>
          <w:b w:val="0"/>
        </w:rPr>
      </w:pPr>
      <w:r>
        <w:rPr>
          <w:rStyle w:val="Style13ptBold"/>
        </w:rPr>
        <w:t>Straits Times 16</w:t>
      </w:r>
      <w:r>
        <w:rPr>
          <w:rStyle w:val="Style13ptBold"/>
          <w:b w:val="0"/>
        </w:rPr>
        <w:t xml:space="preserve"> </w:t>
      </w:r>
      <w:r w:rsidRPr="00BA2992">
        <w:rPr>
          <w:rStyle w:val="Style13ptBold"/>
          <w:b w:val="0"/>
          <w:sz w:val="20"/>
        </w:rPr>
        <w:t>(11/20, “Trump the pragmatist keeps everyone guessing”, http://www.thedailystar.net/us-election-2016/trump-the-pragmatist-keeps-everyone-guessing-1317616)</w:t>
      </w:r>
    </w:p>
    <w:p w14:paraId="59BC05BC" w14:textId="77777777" w:rsidR="00F93E39" w:rsidRDefault="00F93E39" w:rsidP="00F93E39">
      <w:pPr>
        <w:rPr>
          <w:sz w:val="16"/>
        </w:rPr>
      </w:pPr>
      <w:r w:rsidRPr="00467C0A">
        <w:rPr>
          <w:rStyle w:val="StyleUnderline"/>
          <w:highlight w:val="yellow"/>
        </w:rPr>
        <w:t>Trump is not wedded to his campaign promises</w:t>
      </w:r>
      <w:r>
        <w:t xml:space="preserve"> </w:t>
      </w:r>
      <w:r w:rsidRPr="00BA2992">
        <w:rPr>
          <w:sz w:val="16"/>
        </w:rPr>
        <w:t>and may still be figuring out what to do. In the week and a bit since billionaire Donald Trump won the United States election, predictions of what sort of president he will be have ranged from optimistic forecasts about him becoming the greatest president ever to doomsday scenarios about a leader turning the US into a post-apocalyptic wasteland</w:t>
      </w:r>
      <w:r>
        <w:t xml:space="preserve">. </w:t>
      </w:r>
      <w:r w:rsidRPr="00467C0A">
        <w:rPr>
          <w:rStyle w:val="StyleUnderline"/>
          <w:highlight w:val="yellow"/>
        </w:rPr>
        <w:t>If there is one thing everyone agrees on, it is that no one really knows</w:t>
      </w:r>
      <w:r>
        <w:t xml:space="preserve"> </w:t>
      </w:r>
      <w:r w:rsidRPr="00BA2992">
        <w:rPr>
          <w:sz w:val="16"/>
        </w:rPr>
        <w:t xml:space="preserve">anything for sure about </w:t>
      </w:r>
      <w:r w:rsidRPr="00467C0A">
        <w:rPr>
          <w:rStyle w:val="StyleUnderline"/>
          <w:highlight w:val="yellow"/>
        </w:rPr>
        <w:t>what Trump will do</w:t>
      </w:r>
      <w:r>
        <w:t xml:space="preserve"> </w:t>
      </w:r>
      <w:r w:rsidRPr="00BA2992">
        <w:rPr>
          <w:sz w:val="16"/>
        </w:rPr>
        <w:t>once he gets into the Oval Office. In fact</w:t>
      </w:r>
      <w:r>
        <w:t xml:space="preserve">, </w:t>
      </w:r>
      <w:r w:rsidRPr="00467C0A">
        <w:rPr>
          <w:rStyle w:val="StyleUnderline"/>
          <w:highlight w:val="yellow"/>
        </w:rPr>
        <w:t>it has</w:t>
      </w:r>
      <w:r>
        <w:t xml:space="preserve"> </w:t>
      </w:r>
      <w:r w:rsidRPr="00BA2992">
        <w:rPr>
          <w:sz w:val="16"/>
        </w:rPr>
        <w:t>sometimes</w:t>
      </w:r>
      <w:r>
        <w:t xml:space="preserve"> </w:t>
      </w:r>
      <w:r w:rsidRPr="00467C0A">
        <w:rPr>
          <w:rStyle w:val="StyleUnderline"/>
          <w:highlight w:val="yellow"/>
        </w:rPr>
        <w:t>seemed</w:t>
      </w:r>
      <w:r>
        <w:t xml:space="preserve"> </w:t>
      </w:r>
      <w:r w:rsidRPr="00BA2992">
        <w:rPr>
          <w:sz w:val="16"/>
        </w:rPr>
        <w:t xml:space="preserve">this past week </w:t>
      </w:r>
      <w:r w:rsidRPr="00467C0A">
        <w:rPr>
          <w:rStyle w:val="StyleUnderline"/>
          <w:highlight w:val="yellow"/>
        </w:rPr>
        <w:t>that the President-elect isn't quite sure himself</w:t>
      </w:r>
      <w:r>
        <w:t xml:space="preserve"> </w:t>
      </w:r>
      <w:r w:rsidRPr="00BA2992">
        <w:rPr>
          <w:sz w:val="16"/>
        </w:rPr>
        <w:t xml:space="preserve">about what he will do. The candidate who has defied every possible prediction during an extraordinary 18-month presidential election campaign is quickly proving to be just as difficult to read today. </w:t>
      </w:r>
      <w:r w:rsidRPr="00467C0A">
        <w:rPr>
          <w:rStyle w:val="StyleUnderline"/>
          <w:highlight w:val="yellow"/>
        </w:rPr>
        <w:t>In</w:t>
      </w:r>
      <w:r>
        <w:t xml:space="preserve"> the few </w:t>
      </w:r>
      <w:proofErr w:type="gramStart"/>
      <w:r w:rsidRPr="00467C0A">
        <w:rPr>
          <w:rStyle w:val="StyleUnderline"/>
          <w:highlight w:val="yellow"/>
        </w:rPr>
        <w:t>interviews</w:t>
      </w:r>
      <w:proofErr w:type="gramEnd"/>
      <w:r w:rsidRPr="00467C0A">
        <w:rPr>
          <w:rStyle w:val="StyleUnderline"/>
          <w:highlight w:val="yellow"/>
        </w:rPr>
        <w:t xml:space="preserve"> he has given</w:t>
      </w:r>
      <w:r>
        <w:t xml:space="preserve"> </w:t>
      </w:r>
      <w:r w:rsidRPr="00BA2992">
        <w:rPr>
          <w:sz w:val="16"/>
        </w:rPr>
        <w:t>since his victory</w:t>
      </w:r>
      <w:r>
        <w:t xml:space="preserve">, </w:t>
      </w:r>
      <w:r w:rsidRPr="00467C0A">
        <w:rPr>
          <w:rStyle w:val="StyleUnderline"/>
          <w:highlight w:val="yellow"/>
        </w:rPr>
        <w:t>Trump has shown little attachment to a whole host of his campaign promises</w:t>
      </w:r>
      <w:r>
        <w:t xml:space="preserve"> </w:t>
      </w:r>
      <w:r w:rsidRPr="00BA2992">
        <w:rPr>
          <w:sz w:val="16"/>
        </w:rPr>
        <w:t>- sometimes to the relief, and sometimes to the horror of his critics.</w:t>
      </w:r>
    </w:p>
    <w:p w14:paraId="1D34E620" w14:textId="77777777" w:rsidR="00F93E39" w:rsidRDefault="00F93E39" w:rsidP="00F93E39">
      <w:pPr>
        <w:pStyle w:val="Heading4"/>
      </w:pPr>
      <w:r>
        <w:t>Trump shifts his position frequently</w:t>
      </w:r>
    </w:p>
    <w:p w14:paraId="116D1186" w14:textId="77777777" w:rsidR="00F93E39" w:rsidRPr="00AE1AFB" w:rsidRDefault="00F93E39" w:rsidP="00F93E39">
      <w:pPr>
        <w:rPr>
          <w:rStyle w:val="Style13ptBold"/>
          <w:b w:val="0"/>
        </w:rPr>
      </w:pPr>
      <w:r>
        <w:rPr>
          <w:rStyle w:val="Style13ptBold"/>
        </w:rPr>
        <w:t>Cunningham 16</w:t>
      </w:r>
      <w:r>
        <w:rPr>
          <w:rStyle w:val="Style13ptBold"/>
          <w:b w:val="0"/>
        </w:rPr>
        <w:t xml:space="preserve"> </w:t>
      </w:r>
      <w:r w:rsidRPr="00AE1AFB">
        <w:rPr>
          <w:rStyle w:val="Style13ptBold"/>
          <w:b w:val="0"/>
          <w:sz w:val="16"/>
        </w:rPr>
        <w:t>(Pat, staff @ e-Rockford, 11/15, “Donald Trump has few, if any, firm beliefs”, http://blogs.e-rockford.com/applesauce/2016/11/15/donald-trump-has-few-if-any-firm-beliefs/comment-page-1/#axzz4dYQiu02m)</w:t>
      </w:r>
    </w:p>
    <w:p w14:paraId="2046087D" w14:textId="77777777" w:rsidR="00F93E39" w:rsidRPr="008038DB" w:rsidRDefault="00F93E39" w:rsidP="00F93E39">
      <w:pPr>
        <w:rPr>
          <w:sz w:val="16"/>
        </w:rPr>
      </w:pPr>
      <w:r w:rsidRPr="008038DB">
        <w:rPr>
          <w:sz w:val="16"/>
        </w:rPr>
        <w:t xml:space="preserve">The fundamental problem here is that </w:t>
      </w:r>
      <w:r w:rsidRPr="00467C0A">
        <w:rPr>
          <w:rStyle w:val="StyleUnderline"/>
          <w:highlight w:val="yellow"/>
        </w:rPr>
        <w:t>Trump frequently changes his mind</w:t>
      </w:r>
      <w:r>
        <w:t xml:space="preserve"> </w:t>
      </w:r>
      <w:r w:rsidRPr="008038DB">
        <w:rPr>
          <w:sz w:val="16"/>
        </w:rPr>
        <w:t>— and usually without bothering to explain the changes. In the 17 months since he announced his presidential candidacy</w:t>
      </w:r>
      <w:r w:rsidRPr="00467C0A">
        <w:rPr>
          <w:rStyle w:val="StyleUnderline"/>
          <w:highlight w:val="yellow"/>
        </w:rPr>
        <w:t>, his positions on everything from immigration to taxes to the minimum wage have shifted</w:t>
      </w:r>
      <w:r w:rsidRPr="008038DB">
        <w:rPr>
          <w:rStyle w:val="StyleUnderline"/>
        </w:rPr>
        <w:t xml:space="preserve"> </w:t>
      </w:r>
      <w:r w:rsidRPr="008038DB">
        <w:rPr>
          <w:sz w:val="16"/>
        </w:rPr>
        <w:t>and then shifted again. And when he’s questioned about these shifts,</w:t>
      </w:r>
      <w:r>
        <w:t xml:space="preserve"> </w:t>
      </w:r>
      <w:r w:rsidRPr="00467C0A">
        <w:rPr>
          <w:rStyle w:val="StyleUnderline"/>
          <w:highlight w:val="yellow"/>
        </w:rPr>
        <w:t>he often denies having changed his rhetoric</w:t>
      </w:r>
      <w:r>
        <w:t xml:space="preserve">. </w:t>
      </w:r>
      <w:r w:rsidRPr="008038DB">
        <w:rPr>
          <w:sz w:val="16"/>
        </w:rPr>
        <w:t>On the day before last week’s elections</w:t>
      </w:r>
      <w:r>
        <w:t xml:space="preserve">, </w:t>
      </w:r>
      <w:r w:rsidRPr="00467C0A">
        <w:rPr>
          <w:rStyle w:val="StyleUnderline"/>
          <w:highlight w:val="yellow"/>
        </w:rPr>
        <w:t>NBC News published</w:t>
      </w:r>
      <w:r>
        <w:t xml:space="preserve"> THIS LIST of </w:t>
      </w:r>
      <w:r w:rsidRPr="00467C0A">
        <w:rPr>
          <w:rStyle w:val="StyleUnderline"/>
          <w:highlight w:val="yellow"/>
        </w:rPr>
        <w:t>Trump’s rapidly changing policy positions</w:t>
      </w:r>
      <w:r>
        <w:t xml:space="preserve">. </w:t>
      </w:r>
      <w:r w:rsidRPr="008038DB">
        <w:rPr>
          <w:sz w:val="16"/>
        </w:rPr>
        <w:t xml:space="preserve">Other news shops have compiled similar collections of The Donald’s shifts, and new lists are bound to emerge before his inauguration in January. President Obama said just yesterday that he thinks </w:t>
      </w:r>
      <w:r w:rsidRPr="00467C0A">
        <w:rPr>
          <w:rStyle w:val="StyleUnderline"/>
          <w:highlight w:val="yellow"/>
        </w:rPr>
        <w:t>Trump is “not ideological.”</w:t>
      </w:r>
      <w:r>
        <w:t xml:space="preserve"> </w:t>
      </w:r>
      <w:r w:rsidRPr="008038DB">
        <w:rPr>
          <w:sz w:val="16"/>
        </w:rPr>
        <w:t xml:space="preserve">And he’s probably correct. </w:t>
      </w:r>
      <w:r w:rsidRPr="00467C0A">
        <w:rPr>
          <w:rStyle w:val="StyleUnderline"/>
          <w:highlight w:val="yellow"/>
        </w:rPr>
        <w:t>Trump is not wedded to any firm set of political principles. He just goes with the flow as he perceives it</w:t>
      </w:r>
      <w:r>
        <w:t xml:space="preserve">. </w:t>
      </w:r>
      <w:r w:rsidRPr="008038DB">
        <w:rPr>
          <w:sz w:val="16"/>
        </w:rPr>
        <w:t>That kind of mindset might strike some people as admirably flexible, but other folks might see it as dangerously squishy.</w:t>
      </w:r>
    </w:p>
    <w:p w14:paraId="39C06FD6" w14:textId="77777777" w:rsidR="00F93E39" w:rsidRDefault="00F93E39" w:rsidP="00F93E39">
      <w:pPr>
        <w:pStyle w:val="Heading3"/>
      </w:pPr>
      <w:r>
        <w:t>A2: Trump Dodges Responsibility</w:t>
      </w:r>
    </w:p>
    <w:p w14:paraId="268F4913" w14:textId="77777777" w:rsidR="00F93E39" w:rsidRDefault="00F93E39" w:rsidP="00F93E39">
      <w:pPr>
        <w:pStyle w:val="Heading4"/>
      </w:pPr>
      <w:r>
        <w:t>Voters will pin the plan on him</w:t>
      </w:r>
    </w:p>
    <w:p w14:paraId="61F319B2" w14:textId="77777777" w:rsidR="00F93E39" w:rsidRPr="00C67439" w:rsidRDefault="00F93E39" w:rsidP="00F93E39">
      <w:pPr>
        <w:rPr>
          <w:rStyle w:val="Style13ptBold"/>
          <w:b w:val="0"/>
        </w:rPr>
      </w:pPr>
      <w:r>
        <w:rPr>
          <w:rStyle w:val="Style13ptBold"/>
        </w:rPr>
        <w:t xml:space="preserve">Miller 3/10 </w:t>
      </w:r>
      <w:r w:rsidRPr="00C67439">
        <w:rPr>
          <w:rStyle w:val="Style13ptBold"/>
          <w:sz w:val="18"/>
        </w:rPr>
        <w:t>(Zeke, staff @ Time, “What We Learned in President Trump's First 50 Days”, http://time.com/4697879/what-we-learned-in-president-trumps-first-50-days/)</w:t>
      </w:r>
    </w:p>
    <w:p w14:paraId="462D998E" w14:textId="77777777" w:rsidR="00F93E39" w:rsidRPr="00E02DB7" w:rsidRDefault="00F93E39" w:rsidP="00F93E39">
      <w:pPr>
        <w:rPr>
          <w:rStyle w:val="Emphasis"/>
        </w:rPr>
      </w:pPr>
      <w:r w:rsidRPr="00E02DB7">
        <w:rPr>
          <w:rStyle w:val="Emphasis"/>
        </w:rPr>
        <w:t xml:space="preserve">He doesn't like taking responsibility: </w:t>
      </w:r>
      <w:r w:rsidRPr="00467C0A">
        <w:rPr>
          <w:rStyle w:val="Emphasis"/>
          <w:highlight w:val="yellow"/>
        </w:rPr>
        <w:t>Time and again Trump has punted responsibility for legislating to Congress</w:t>
      </w:r>
      <w:r w:rsidRPr="00E02DB7">
        <w:rPr>
          <w:rStyle w:val="Emphasis"/>
        </w:rPr>
        <w:t xml:space="preserve">, </w:t>
      </w:r>
      <w:r w:rsidRPr="00A40EA1">
        <w:rPr>
          <w:sz w:val="12"/>
        </w:rPr>
        <w:t xml:space="preserve">crafting policy to his Cabinet Secretaries or the military, and even suggested that his generals were the ones responsible for the death of the Navy SEAL killed in Yemen. But voters are watching: </w:t>
      </w:r>
      <w:r w:rsidRPr="00E02DB7">
        <w:rPr>
          <w:rStyle w:val="Emphasis"/>
        </w:rPr>
        <w:t xml:space="preserve">Ultimately, </w:t>
      </w:r>
      <w:r w:rsidRPr="00467C0A">
        <w:rPr>
          <w:rStyle w:val="Emphasis"/>
          <w:highlight w:val="yellow"/>
        </w:rPr>
        <w:t>this is Trump's Administration</w:t>
      </w:r>
      <w:r w:rsidRPr="00E02DB7">
        <w:rPr>
          <w:rStyle w:val="Emphasis"/>
        </w:rPr>
        <w:t xml:space="preserve"> and </w:t>
      </w:r>
      <w:r w:rsidRPr="00467C0A">
        <w:rPr>
          <w:rStyle w:val="Emphasis"/>
          <w:highlight w:val="yellow"/>
        </w:rPr>
        <w:t>he'll be the one held accountable by voters</w:t>
      </w:r>
      <w:r w:rsidRPr="00E02DB7">
        <w:rPr>
          <w:rStyle w:val="Emphasis"/>
        </w:rPr>
        <w:t xml:space="preserve">. </w:t>
      </w:r>
      <w:r w:rsidRPr="00A40EA1">
        <w:rPr>
          <w:sz w:val="12"/>
        </w:rPr>
        <w:t>Trump has worked to maintain his connection with his base</w:t>
      </w:r>
      <w:r w:rsidRPr="00E02DB7">
        <w:rPr>
          <w:rStyle w:val="Emphasis"/>
        </w:rPr>
        <w:t xml:space="preserve"> while his office</w:t>
      </w:r>
      <w:r w:rsidRPr="00A40EA1">
        <w:rPr>
          <w:sz w:val="12"/>
        </w:rPr>
        <w:t xml:space="preserve"> (he'll hold his second campaign rally since taking office next week in Nashville), and he'll always have his die-hards. </w:t>
      </w:r>
      <w:r w:rsidRPr="00E02DB7">
        <w:rPr>
          <w:rStyle w:val="Emphasis"/>
        </w:rPr>
        <w:t xml:space="preserve">And while </w:t>
      </w:r>
      <w:r w:rsidRPr="00467C0A">
        <w:rPr>
          <w:rStyle w:val="Emphasis"/>
          <w:highlight w:val="yellow"/>
        </w:rPr>
        <w:t>many others are willing to look past some of the more outlandish antics</w:t>
      </w:r>
      <w:r w:rsidRPr="00E02DB7">
        <w:rPr>
          <w:rStyle w:val="Emphasis"/>
        </w:rPr>
        <w:t xml:space="preserve"> to "give him a chance," </w:t>
      </w:r>
      <w:r w:rsidRPr="00467C0A">
        <w:rPr>
          <w:rStyle w:val="Emphasis"/>
          <w:highlight w:val="yellow"/>
        </w:rPr>
        <w:t>the patience of everyone else may expire if Trump can't deliver on some of his campaign promises.</w:t>
      </w:r>
    </w:p>
    <w:p w14:paraId="5E68B8E5" w14:textId="77777777" w:rsidR="00F93E39" w:rsidRDefault="00F93E39" w:rsidP="00F93E39">
      <w:pPr>
        <w:pStyle w:val="Heading1"/>
      </w:pPr>
      <w:r>
        <w:t>Impacts</w:t>
      </w:r>
    </w:p>
    <w:p w14:paraId="728A2100" w14:textId="77777777" w:rsidR="00F93E39" w:rsidRDefault="00F93E39" w:rsidP="00F93E39">
      <w:pPr>
        <w:pStyle w:val="Heading3"/>
      </w:pPr>
      <w:r>
        <w:t>2NC Impact Overview **New TOC/Round Up***</w:t>
      </w:r>
    </w:p>
    <w:p w14:paraId="3820E7D9" w14:textId="77777777" w:rsidR="00F93E39" w:rsidRDefault="00F93E39" w:rsidP="00F93E39">
      <w:pPr>
        <w:pStyle w:val="Heading4"/>
      </w:pPr>
      <w:r>
        <w:t>Syria was the test case – Iran or North Korea will be next – Impact UQ is linear</w:t>
      </w:r>
    </w:p>
    <w:p w14:paraId="616B4A92" w14:textId="77777777" w:rsidR="00F93E39" w:rsidRPr="00C55353" w:rsidRDefault="00F93E39" w:rsidP="00F93E39">
      <w:pPr>
        <w:rPr>
          <w:rStyle w:val="Style13ptBold"/>
          <w:b w:val="0"/>
        </w:rPr>
      </w:pPr>
      <w:proofErr w:type="spellStart"/>
      <w:r>
        <w:rPr>
          <w:rStyle w:val="Style13ptBold"/>
        </w:rPr>
        <w:t>Torpey</w:t>
      </w:r>
      <w:proofErr w:type="spellEnd"/>
      <w:r>
        <w:rPr>
          <w:rStyle w:val="Style13ptBold"/>
        </w:rPr>
        <w:t xml:space="preserve"> 4/26</w:t>
      </w:r>
      <w:r>
        <w:rPr>
          <w:rStyle w:val="Style13ptBold"/>
          <w:b w:val="0"/>
        </w:rPr>
        <w:t xml:space="preserve"> </w:t>
      </w:r>
      <w:r w:rsidRPr="00C55353">
        <w:rPr>
          <w:rStyle w:val="Style13ptBold"/>
          <w:b w:val="0"/>
          <w:sz w:val="16"/>
        </w:rPr>
        <w:t xml:space="preserve">(John, Presidential Professor of Sociology and History and Director of the Ralph Bunche Institute for International Studies at the Graduate Center of the City University of New York, “Defining </w:t>
      </w:r>
      <w:proofErr w:type="spellStart"/>
      <w:r w:rsidRPr="00C55353">
        <w:rPr>
          <w:rStyle w:val="Style13ptBold"/>
          <w:b w:val="0"/>
          <w:sz w:val="16"/>
        </w:rPr>
        <w:t>Trumpism</w:t>
      </w:r>
      <w:proofErr w:type="spellEnd"/>
      <w:r w:rsidRPr="00C55353">
        <w:rPr>
          <w:rStyle w:val="Style13ptBold"/>
          <w:b w:val="0"/>
          <w:sz w:val="16"/>
        </w:rPr>
        <w:t>: Making sense of the first 100 days”, http://thehill.com/blogs/pundits-blog/the-administration/330686-defining-trumpism-making-sense-of-the-trumps-first-100)</w:t>
      </w:r>
    </w:p>
    <w:p w14:paraId="6C189B9A" w14:textId="77777777" w:rsidR="00F93E39" w:rsidRPr="00A7078C" w:rsidRDefault="00F93E39" w:rsidP="00F93E39">
      <w:pPr>
        <w:rPr>
          <w:sz w:val="16"/>
        </w:rPr>
      </w:pPr>
      <w:r w:rsidRPr="00467C0A">
        <w:rPr>
          <w:rStyle w:val="StyleUnderline"/>
          <w:highlight w:val="yellow"/>
        </w:rPr>
        <w:t>Given all the obstacles to achievement</w:t>
      </w:r>
      <w:r w:rsidRPr="00467C0A">
        <w:rPr>
          <w:sz w:val="16"/>
          <w:highlight w:val="yellow"/>
        </w:rPr>
        <w:t xml:space="preserve"> </w:t>
      </w:r>
      <w:r w:rsidRPr="00A7078C">
        <w:rPr>
          <w:sz w:val="16"/>
        </w:rPr>
        <w:t xml:space="preserve">on the domestic front and </w:t>
      </w:r>
      <w:r w:rsidRPr="00467C0A">
        <w:rPr>
          <w:rStyle w:val="StyleUnderline"/>
          <w:highlight w:val="yellow"/>
        </w:rPr>
        <w:t>the need for charismatic leaders to “win” big and visibly</w:t>
      </w:r>
      <w:r w:rsidRPr="00A7078C">
        <w:rPr>
          <w:sz w:val="16"/>
        </w:rPr>
        <w:t xml:space="preserve">, President </w:t>
      </w:r>
      <w:r w:rsidRPr="00467C0A">
        <w:rPr>
          <w:rStyle w:val="StyleUnderline"/>
          <w:highlight w:val="yellow"/>
        </w:rPr>
        <w:t>Trump may look to score what he thinks are easy victories on the international scene</w:t>
      </w:r>
      <w:r w:rsidRPr="00A7078C">
        <w:rPr>
          <w:sz w:val="16"/>
        </w:rPr>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467C0A">
        <w:rPr>
          <w:rStyle w:val="StyleUnderline"/>
          <w:highlight w:val="yellow"/>
        </w:rPr>
        <w:t xml:space="preserve">We must </w:t>
      </w:r>
      <w:r w:rsidRPr="00A7078C">
        <w:rPr>
          <w:sz w:val="16"/>
        </w:rPr>
        <w:t>therefore</w:t>
      </w:r>
      <w:r w:rsidRPr="00467C0A">
        <w:rPr>
          <w:rStyle w:val="StyleUnderline"/>
          <w:highlight w:val="yellow"/>
        </w:rPr>
        <w:t xml:space="preserve"> worry that the president will go off in search of dragons to slay </w:t>
      </w:r>
      <w:r w:rsidRPr="00A7078C">
        <w:rPr>
          <w:sz w:val="16"/>
        </w:rPr>
        <w:t>simply in order</w:t>
      </w:r>
      <w:r w:rsidRPr="00467C0A">
        <w:rPr>
          <w:rStyle w:val="StyleUnderline"/>
          <w:highlight w:val="yellow"/>
        </w:rPr>
        <w:t xml:space="preserve"> to maintain his </w:t>
      </w:r>
      <w:r w:rsidRPr="00A7078C">
        <w:rPr>
          <w:sz w:val="16"/>
        </w:rPr>
        <w:t>heroic</w:t>
      </w:r>
      <w:r w:rsidRPr="00467C0A">
        <w:rPr>
          <w:rStyle w:val="StyleUnderline"/>
          <w:highlight w:val="yellow"/>
        </w:rPr>
        <w:t xml:space="preserve"> stature among his base</w:t>
      </w:r>
      <w:r w:rsidRPr="00A7078C">
        <w:rPr>
          <w:sz w:val="16"/>
        </w:rPr>
        <w:t xml:space="preserve">. </w:t>
      </w:r>
      <w:r w:rsidRPr="00467C0A">
        <w:rPr>
          <w:rStyle w:val="StyleUnderline"/>
          <w:highlight w:val="yellow"/>
        </w:rPr>
        <w:t>This may all go in a very bad direction</w:t>
      </w:r>
      <w:r w:rsidRPr="00A7078C">
        <w:rPr>
          <w:sz w:val="16"/>
        </w:rPr>
        <w:t xml:space="preserve">; behind the attacks on Syria may lurk a larger objective, namely Iran. Notwithstanding Xi’s counsel, </w:t>
      </w:r>
      <w:r w:rsidRPr="00467C0A">
        <w:rPr>
          <w:rStyle w:val="StyleUnderline"/>
          <w:highlight w:val="yellow"/>
        </w:rPr>
        <w:t>putting the North Korean threat to rest may look to Trump like an appealing prize</w:t>
      </w:r>
      <w:r w:rsidRPr="00A7078C">
        <w:rPr>
          <w:sz w:val="16"/>
        </w:rPr>
        <w:t>.</w:t>
      </w:r>
    </w:p>
    <w:p w14:paraId="0716579D" w14:textId="77777777" w:rsidR="00F93E39" w:rsidRDefault="00F93E39" w:rsidP="00F93E39">
      <w:pPr>
        <w:pStyle w:val="Heading4"/>
      </w:pPr>
      <w:r>
        <w:t>Iran escalates to nuclear war</w:t>
      </w:r>
    </w:p>
    <w:p w14:paraId="7F2BCE77" w14:textId="77777777" w:rsidR="00F93E39" w:rsidRPr="002766AA" w:rsidRDefault="00F93E39" w:rsidP="00F93E39">
      <w:pPr>
        <w:rPr>
          <w:rStyle w:val="Style13ptBold"/>
          <w:b w:val="0"/>
        </w:rPr>
      </w:pPr>
      <w:proofErr w:type="spellStart"/>
      <w:r>
        <w:rPr>
          <w:rStyle w:val="Style13ptBold"/>
        </w:rPr>
        <w:t>Beres</w:t>
      </w:r>
      <w:proofErr w:type="spellEnd"/>
      <w:r>
        <w:rPr>
          <w:rStyle w:val="Style13ptBold"/>
        </w:rPr>
        <w:t xml:space="preserve"> 2/10</w:t>
      </w:r>
      <w:r>
        <w:rPr>
          <w:rStyle w:val="Style13ptBold"/>
          <w:b w:val="0"/>
        </w:rPr>
        <w:t xml:space="preserve"> </w:t>
      </w:r>
      <w:r w:rsidRPr="002766AA">
        <w:rPr>
          <w:rStyle w:val="Style13ptBold"/>
          <w:b w:val="0"/>
          <w:sz w:val="20"/>
        </w:rPr>
        <w:t>(Louis Rene, emeritus professor of political science and international law at Purdue University, “The Fast Track to Armageddon”, https://www.usnews.com/opinion/world-report/articles/2017-02-10/donald-trump-iran-and-the-fast-track-to-nuclear-war-in-the-middle-east)</w:t>
      </w:r>
    </w:p>
    <w:p w14:paraId="4E9CA06B" w14:textId="77777777" w:rsidR="00F93E39" w:rsidRDefault="00F93E39" w:rsidP="00F93E39">
      <w:pPr>
        <w:rPr>
          <w:sz w:val="16"/>
        </w:rPr>
      </w:pPr>
      <w:r w:rsidRPr="00736FF4">
        <w:rPr>
          <w:sz w:val="16"/>
        </w:rPr>
        <w:t xml:space="preserve">All such bewildering calculations, of course, must assume perfect rationality on all sides. If, for example, </w:t>
      </w:r>
      <w:r w:rsidRPr="00467C0A">
        <w:rPr>
          <w:rStyle w:val="StyleUnderline"/>
          <w:highlight w:val="yellow"/>
        </w:rPr>
        <w:t xml:space="preserve">the new American president should cast all caution to the winds with his own first strike </w:t>
      </w:r>
      <w:r w:rsidRPr="00736FF4">
        <w:rPr>
          <w:sz w:val="16"/>
        </w:rPr>
        <w:t xml:space="preserve">(a strike that would be defended by Washington, in law, as an allegedly legitimate expression of international law-enforcement, or "anticipatory self-defense"), </w:t>
      </w:r>
      <w:r w:rsidRPr="00467C0A">
        <w:rPr>
          <w:rStyle w:val="StyleUnderline"/>
          <w:highlight w:val="yellow"/>
        </w:rPr>
        <w:t>the Iranian response</w:t>
      </w:r>
      <w:r w:rsidRPr="00736FF4">
        <w:rPr>
          <w:sz w:val="16"/>
        </w:rPr>
        <w:t xml:space="preserve">, whether rational or irrational, </w:t>
      </w:r>
      <w:r w:rsidRPr="00467C0A">
        <w:rPr>
          <w:rStyle w:val="StyleUnderline"/>
          <w:highlight w:val="yellow"/>
        </w:rPr>
        <w:t>could expectedly be "proportionate</w:t>
      </w:r>
      <w:r w:rsidRPr="00736FF4">
        <w:rPr>
          <w:sz w:val="16"/>
        </w:rPr>
        <w:t xml:space="preserve">" – </w:t>
      </w:r>
      <w:r w:rsidRPr="00467C0A">
        <w:rPr>
          <w:rStyle w:val="StyleUnderline"/>
          <w:highlight w:val="yellow"/>
        </w:rPr>
        <w:t>that is</w:t>
      </w:r>
      <w:r w:rsidRPr="00736FF4">
        <w:rPr>
          <w:sz w:val="16"/>
        </w:rPr>
        <w:t xml:space="preserve">, comparably </w:t>
      </w:r>
      <w:r w:rsidRPr="00467C0A">
        <w:rPr>
          <w:rStyle w:val="StyleUnderline"/>
          <w:highlight w:val="yellow"/>
        </w:rPr>
        <w:t>massive</w:t>
      </w:r>
      <w:r w:rsidRPr="00736FF4">
        <w:rPr>
          <w:sz w:val="16"/>
        </w:rPr>
        <w:t xml:space="preserve">. In that prospectively escalatory case, any contemplated </w:t>
      </w:r>
      <w:r w:rsidRPr="00467C0A">
        <w:rPr>
          <w:rStyle w:val="StyleUnderline"/>
          <w:highlight w:val="yellow"/>
        </w:rPr>
        <w:t>introduction of nuclear weapons</w:t>
      </w:r>
      <w:r w:rsidRPr="00467C0A">
        <w:rPr>
          <w:sz w:val="16"/>
          <w:highlight w:val="yellow"/>
        </w:rPr>
        <w:t xml:space="preserve"> </w:t>
      </w:r>
      <w:r w:rsidRPr="00736FF4">
        <w:rPr>
          <w:sz w:val="16"/>
        </w:rPr>
        <w:t xml:space="preserve">into the ensuing conflagration </w:t>
      </w:r>
      <w:r w:rsidRPr="00467C0A">
        <w:rPr>
          <w:rStyle w:val="StyleUnderline"/>
          <w:highlight w:val="yellow"/>
        </w:rPr>
        <w:t>might not</w:t>
      </w:r>
      <w:r w:rsidRPr="00736FF4">
        <w:rPr>
          <w:sz w:val="16"/>
        </w:rPr>
        <w:t xml:space="preserve"> necessarily </w:t>
      </w:r>
      <w:r w:rsidRPr="00467C0A">
        <w:rPr>
          <w:rStyle w:val="StyleUnderline"/>
          <w:highlight w:val="yellow"/>
        </w:rPr>
        <w:t>be dismissed</w:t>
      </w:r>
      <w:r w:rsidRPr="00467C0A">
        <w:rPr>
          <w:sz w:val="16"/>
          <w:highlight w:val="yellow"/>
        </w:rPr>
        <w:t xml:space="preserve"> </w:t>
      </w:r>
      <w:r w:rsidRPr="00736FF4">
        <w:rPr>
          <w:sz w:val="16"/>
        </w:rPr>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467C0A">
        <w:rPr>
          <w:rStyle w:val="StyleUnderline"/>
          <w:highlight w:val="yellow"/>
        </w:rPr>
        <w:t>Trump</w:t>
      </w:r>
      <w:r w:rsidRPr="00736FF4">
        <w:rPr>
          <w:sz w:val="16"/>
        </w:rPr>
        <w:t xml:space="preserve">, especially in view of his favored argumentum ad </w:t>
      </w:r>
      <w:proofErr w:type="spellStart"/>
      <w:r w:rsidRPr="00736FF4">
        <w:rPr>
          <w:sz w:val="16"/>
        </w:rPr>
        <w:t>baculum</w:t>
      </w:r>
      <w:proofErr w:type="spellEnd"/>
      <w:r w:rsidRPr="00736FF4">
        <w:rPr>
          <w:sz w:val="16"/>
        </w:rPr>
        <w:t xml:space="preserve"> stance in virtually all matters, </w:t>
      </w:r>
      <w:r w:rsidRPr="00467C0A">
        <w:rPr>
          <w:rStyle w:val="StyleUnderline"/>
          <w:highlight w:val="yellow"/>
        </w:rPr>
        <w:t>might decide upon a so-called "mad dog" strategy vis-a-vis Iran</w:t>
      </w:r>
      <w:r w:rsidRPr="00736FF4">
        <w:rPr>
          <w:sz w:val="16"/>
        </w:rPr>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467C0A">
        <w:rPr>
          <w:rStyle w:val="StyleUnderline"/>
          <w:highlight w:val="yellow"/>
        </w:rPr>
        <w:t>thereby opening up an "Armageddon path" to a now unstoppable escalation</w:t>
      </w:r>
      <w:r w:rsidRPr="00736FF4">
        <w:rPr>
          <w:sz w:val="16"/>
        </w:rPr>
        <w:t>.</w:t>
      </w:r>
    </w:p>
    <w:p w14:paraId="69C30601" w14:textId="77777777" w:rsidR="00F93E39" w:rsidRDefault="00F93E39" w:rsidP="00F93E39">
      <w:pPr>
        <w:pStyle w:val="Heading4"/>
      </w:pPr>
      <w:r>
        <w:t>North Korea causes a full-blown nuclear war – Trump’s strategy backfires</w:t>
      </w:r>
    </w:p>
    <w:p w14:paraId="79CA4C18" w14:textId="77777777" w:rsidR="00F93E39" w:rsidRPr="00562416" w:rsidRDefault="00F93E39" w:rsidP="00F93E39">
      <w:pPr>
        <w:rPr>
          <w:rStyle w:val="Style13ptBold"/>
          <w:b w:val="0"/>
        </w:rPr>
      </w:pPr>
      <w:r>
        <w:rPr>
          <w:rStyle w:val="Style13ptBold"/>
        </w:rPr>
        <w:t>Cohen 4/17</w:t>
      </w:r>
      <w:r w:rsidRPr="00562416">
        <w:rPr>
          <w:rStyle w:val="Style13ptBold"/>
          <w:b w:val="0"/>
          <w:sz w:val="18"/>
        </w:rPr>
        <w:t xml:space="preserve"> (Ben, Founder and Editor of The Daily Banter, </w:t>
      </w:r>
      <w:proofErr w:type="spellStart"/>
      <w:r w:rsidRPr="00562416">
        <w:rPr>
          <w:rStyle w:val="Style13ptBold"/>
          <w:b w:val="0"/>
          <w:sz w:val="18"/>
        </w:rPr>
        <w:t>frmr</w:t>
      </w:r>
      <w:proofErr w:type="spellEnd"/>
      <w:r w:rsidRPr="00562416">
        <w:rPr>
          <w:rStyle w:val="Style13ptBold"/>
          <w:b w:val="0"/>
          <w:sz w:val="18"/>
        </w:rPr>
        <w:t xml:space="preserve"> Huffington Post, “The Planet is Legitimately Freaking Out About World War III”, http://thedailybanter.com/2017/04/the-planet-is-legitimately-freaking-out-about-world-war-iii/)</w:t>
      </w:r>
    </w:p>
    <w:p w14:paraId="60D63EF6" w14:textId="77777777" w:rsidR="00F93E39" w:rsidRPr="008B6E48" w:rsidRDefault="00F93E39" w:rsidP="00F93E39">
      <w:pPr>
        <w:rPr>
          <w:sz w:val="16"/>
        </w:rPr>
      </w:pPr>
      <w:r w:rsidRPr="008B6E48">
        <w:rPr>
          <w:sz w:val="16"/>
        </w:rPr>
        <w:t xml:space="preserve">This is all to say that there is no </w:t>
      </w:r>
      <w:proofErr w:type="spellStart"/>
      <w:r w:rsidRPr="008B6E48">
        <w:rPr>
          <w:sz w:val="16"/>
        </w:rPr>
        <w:t>Trumpian</w:t>
      </w:r>
      <w:proofErr w:type="spellEnd"/>
      <w:r w:rsidRPr="008B6E48">
        <w:rPr>
          <w:sz w:val="16"/>
        </w:rPr>
        <w:t xml:space="preserve"> view of the world -- it is just a cynical mishmash of paranoid delusion, miscalculated aggression and unguided bravado. 'America First' means whatever Trump feels at any particular moment, and the rest of us will be left picking up the pieces. </w:t>
      </w:r>
      <w:r w:rsidRPr="00467C0A">
        <w:rPr>
          <w:rStyle w:val="StyleUnderline"/>
          <w:highlight w:val="yellow"/>
        </w:rPr>
        <w:t>In Trump's ego based world view, there are no consequences for American force</w:t>
      </w:r>
      <w:r w:rsidRPr="008B6E48">
        <w:rPr>
          <w:sz w:val="16"/>
        </w:rPr>
        <w:t xml:space="preserve"> -- </w:t>
      </w:r>
      <w:r w:rsidRPr="00467C0A">
        <w:rPr>
          <w:rStyle w:val="StyleUnderline"/>
          <w:highlight w:val="yellow"/>
        </w:rPr>
        <w:t>he can just kick some ass,</w:t>
      </w:r>
      <w:r w:rsidRPr="008B6E48">
        <w:rPr>
          <w:sz w:val="16"/>
        </w:rPr>
        <w:t xml:space="preserve"> take the glory and leave without worry about what the CIA refer to as "blowback". The 'America First' philosophy is based on an infantile assumption that America can take what it wants and is not responsible for its actions. </w:t>
      </w:r>
      <w:r w:rsidRPr="00467C0A">
        <w:rPr>
          <w:rStyle w:val="StyleUnderline"/>
          <w:highlight w:val="yellow"/>
        </w:rPr>
        <w:t>In the reality, other countries will respond to Trump's aggression and hostility in kind, making the survival of our species all the less likely</w:t>
      </w:r>
      <w:r w:rsidRPr="008B6E48">
        <w:rPr>
          <w:sz w:val="16"/>
        </w:rPr>
        <w:t xml:space="preserve">. Because </w:t>
      </w:r>
      <w:r w:rsidRPr="00467C0A">
        <w:rPr>
          <w:rStyle w:val="StyleUnderline"/>
          <w:highlight w:val="yellow"/>
        </w:rPr>
        <w:t xml:space="preserve">in the age of </w:t>
      </w:r>
      <w:r w:rsidRPr="008B6E48">
        <w:rPr>
          <w:sz w:val="16"/>
        </w:rPr>
        <w:t xml:space="preserve">awesomely destructive </w:t>
      </w:r>
      <w:r w:rsidRPr="00467C0A">
        <w:rPr>
          <w:rStyle w:val="StyleUnderline"/>
          <w:highlight w:val="yellow"/>
        </w:rPr>
        <w:t>nuclear weapons, we can incinerate ourselves in the blink of an eye</w:t>
      </w:r>
      <w:r w:rsidRPr="008B6E48">
        <w:rPr>
          <w:sz w:val="16"/>
        </w:rPr>
        <w:t xml:space="preserve">. </w:t>
      </w:r>
      <w:r w:rsidRPr="00467C0A">
        <w:rPr>
          <w:rStyle w:val="StyleUnderline"/>
          <w:highlight w:val="yellow"/>
        </w:rPr>
        <w:t xml:space="preserve">Should Trump keep pushing North Korea </w:t>
      </w:r>
      <w:r w:rsidRPr="008B6E48">
        <w:rPr>
          <w:sz w:val="16"/>
        </w:rPr>
        <w:t xml:space="preserve">without regard for the consequences, a </w:t>
      </w:r>
      <w:r w:rsidRPr="00467C0A">
        <w:rPr>
          <w:rStyle w:val="StyleUnderline"/>
          <w:highlight w:val="yellow"/>
        </w:rPr>
        <w:t>conflict could spiral out of control incredibly quickly</w:t>
      </w:r>
      <w:r w:rsidRPr="008B6E48">
        <w:rPr>
          <w:sz w:val="16"/>
        </w:rPr>
        <w:t xml:space="preserve">. As the New York Times reported today: What is playing out, said Robert </w:t>
      </w:r>
      <w:proofErr w:type="spellStart"/>
      <w:r w:rsidRPr="008B6E48">
        <w:rPr>
          <w:sz w:val="16"/>
        </w:rPr>
        <w:t>Litwak</w:t>
      </w:r>
      <w:proofErr w:type="spellEnd"/>
      <w:r w:rsidRPr="008B6E48">
        <w:rPr>
          <w:sz w:val="16"/>
        </w:rPr>
        <w:t xml:space="preserve"> of the Woodrow Wilson International Center for Scholars, who tracks this potentially deadly interplay, is “the Cuban missile crisis in slow motion.” But the slow-motion part appears to be speeding up, as President </w:t>
      </w:r>
      <w:r w:rsidRPr="00467C0A">
        <w:rPr>
          <w:rStyle w:val="StyleUnderline"/>
          <w:highlight w:val="yellow"/>
        </w:rPr>
        <w:t>Trump and his aides have made it clear that the U</w:t>
      </w:r>
      <w:r w:rsidRPr="008B6E48">
        <w:rPr>
          <w:sz w:val="16"/>
        </w:rPr>
        <w:t xml:space="preserve">nited </w:t>
      </w:r>
      <w:r w:rsidRPr="00467C0A">
        <w:rPr>
          <w:rStyle w:val="StyleUnderline"/>
          <w:highlight w:val="yellow"/>
        </w:rPr>
        <w:t>S</w:t>
      </w:r>
      <w:r w:rsidRPr="008B6E48">
        <w:rPr>
          <w:sz w:val="16"/>
        </w:rPr>
        <w:t xml:space="preserve">tates </w:t>
      </w:r>
      <w:r w:rsidRPr="00467C0A">
        <w:rPr>
          <w:rStyle w:val="StyleUnderline"/>
          <w:highlight w:val="yellow"/>
        </w:rPr>
        <w:t>will no longer tolerate the incremental advances that have moved</w:t>
      </w:r>
      <w:r w:rsidRPr="008B6E48">
        <w:rPr>
          <w:sz w:val="16"/>
        </w:rPr>
        <w:t xml:space="preserve"> Mr. </w:t>
      </w:r>
      <w:r w:rsidRPr="00467C0A">
        <w:rPr>
          <w:rStyle w:val="StyleUnderline"/>
          <w:highlight w:val="yellow"/>
        </w:rPr>
        <w:t>Kim so close to his goals</w:t>
      </w:r>
      <w:r w:rsidRPr="008B6E48">
        <w:rPr>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467C0A">
        <w:rPr>
          <w:rStyle w:val="StyleUnderline"/>
          <w:highlight w:val="yellow"/>
        </w:rPr>
        <w:t>Trump is making the world a more dangerous place by the day</w:t>
      </w:r>
      <w:r w:rsidRPr="008B6E48">
        <w:rPr>
          <w:sz w:val="16"/>
        </w:rPr>
        <w:t xml:space="preserve">, and if cooler heads do not prevail we may well be on the cusp of an almighty global conflict that Trump's people have wanted all along. </w:t>
      </w:r>
    </w:p>
    <w:p w14:paraId="163A4228" w14:textId="77777777" w:rsidR="00F93E39" w:rsidRDefault="00F93E39" w:rsidP="00F93E39">
      <w:pPr>
        <w:pStyle w:val="Heading3"/>
      </w:pPr>
      <w:r>
        <w:t>A2: Impact Empirically Denied/Impact UQ</w:t>
      </w:r>
    </w:p>
    <w:p w14:paraId="5408A364" w14:textId="77777777" w:rsidR="00F93E39" w:rsidRDefault="00F93E39" w:rsidP="00F93E39">
      <w:pPr>
        <w:pStyle w:val="Heading4"/>
      </w:pPr>
      <w:r>
        <w:t>Their answers just prove the plausibility of our scenario – Trump has now focused on foreign policy to rescue his flagging popularity &amp; the risk of miscalculation is high</w:t>
      </w:r>
    </w:p>
    <w:p w14:paraId="6A710945" w14:textId="77777777" w:rsidR="00F93E39" w:rsidRPr="00C55353" w:rsidRDefault="00F93E39" w:rsidP="00F93E39">
      <w:pPr>
        <w:rPr>
          <w:rStyle w:val="Style13ptBold"/>
          <w:b w:val="0"/>
        </w:rPr>
      </w:pPr>
      <w:proofErr w:type="spellStart"/>
      <w:r>
        <w:rPr>
          <w:rStyle w:val="Style13ptBold"/>
        </w:rPr>
        <w:t>Torpey</w:t>
      </w:r>
      <w:proofErr w:type="spellEnd"/>
      <w:r>
        <w:rPr>
          <w:rStyle w:val="Style13ptBold"/>
        </w:rPr>
        <w:t xml:space="preserve"> 4/26</w:t>
      </w:r>
      <w:r>
        <w:rPr>
          <w:rStyle w:val="Style13ptBold"/>
          <w:b w:val="0"/>
        </w:rPr>
        <w:t xml:space="preserve"> </w:t>
      </w:r>
      <w:r w:rsidRPr="00C55353">
        <w:rPr>
          <w:rStyle w:val="Style13ptBold"/>
          <w:b w:val="0"/>
          <w:sz w:val="16"/>
        </w:rPr>
        <w:t xml:space="preserve">(John, Presidential Professor of Sociology and History and Director of the Ralph Bunche Institute for International Studies at the Graduate Center of the City University of New York, “Defining </w:t>
      </w:r>
      <w:proofErr w:type="spellStart"/>
      <w:r w:rsidRPr="00C55353">
        <w:rPr>
          <w:rStyle w:val="Style13ptBold"/>
          <w:b w:val="0"/>
          <w:sz w:val="16"/>
        </w:rPr>
        <w:t>Trumpism</w:t>
      </w:r>
      <w:proofErr w:type="spellEnd"/>
      <w:r w:rsidRPr="00C55353">
        <w:rPr>
          <w:rStyle w:val="Style13ptBold"/>
          <w:b w:val="0"/>
          <w:sz w:val="16"/>
        </w:rPr>
        <w:t>: Making sense of the first 100 days”, http://thehill.com/blogs/pundits-blog/the-administration/330686-defining-trumpism-making-sense-of-the-trumps-first-100)</w:t>
      </w:r>
    </w:p>
    <w:p w14:paraId="0D7D8305" w14:textId="77777777" w:rsidR="00F93E39" w:rsidRPr="00467C0A" w:rsidRDefault="00F93E39" w:rsidP="00F93E39">
      <w:pPr>
        <w:rPr>
          <w:rStyle w:val="StyleUnderline"/>
          <w:highlight w:val="yellow"/>
        </w:rPr>
      </w:pPr>
      <w: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467C0A">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t xml:space="preserve">. It is dangerous because the president’s only real political capital is his charisma, and charismatic leaders must deliver heroic feats. With the morass on the domestic side, </w:t>
      </w:r>
      <w:r w:rsidRPr="00467C0A">
        <w:rPr>
          <w:rStyle w:val="StyleUnderline"/>
          <w:highlight w:val="yellow"/>
        </w:rPr>
        <w:t>Trump has turned his limited attention span to international affairs, where the risks of miscalculation and violent death are much greater.</w:t>
      </w:r>
    </w:p>
    <w:p w14:paraId="23182053" w14:textId="77777777" w:rsidR="00F93E39" w:rsidRDefault="00F93E39" w:rsidP="00F93E39">
      <w:pPr>
        <w:pStyle w:val="Heading4"/>
      </w:pPr>
      <w:r>
        <w:t>Declining political capital makes all crises escalate &amp; undermines the economy</w:t>
      </w:r>
    </w:p>
    <w:p w14:paraId="6F9CCAE5" w14:textId="77777777" w:rsidR="00F93E39" w:rsidRPr="00321E4F" w:rsidRDefault="00F93E39" w:rsidP="00F93E39">
      <w:pPr>
        <w:rPr>
          <w:rStyle w:val="Style13ptBold"/>
          <w:b w:val="0"/>
        </w:rPr>
      </w:pPr>
      <w:r>
        <w:rPr>
          <w:rStyle w:val="Style13ptBold"/>
        </w:rPr>
        <w:t>Fordham 4/12</w:t>
      </w:r>
      <w:r>
        <w:rPr>
          <w:rStyle w:val="Style13ptBold"/>
          <w:b w:val="0"/>
        </w:rPr>
        <w:t xml:space="preserve"> </w:t>
      </w:r>
      <w:r w:rsidRPr="00321E4F">
        <w:rPr>
          <w:rStyle w:val="Style13ptBold"/>
          <w:b w:val="0"/>
        </w:rPr>
        <w:t>(Tina, staff @ Financial Times, “Geopolitical risks will cause markets to bend before they break”, https://www.ft.com/content/354e0b12-1f66-11e7-a454-ab04428977f9)</w:t>
      </w:r>
    </w:p>
    <w:p w14:paraId="6D209C9D" w14:textId="77777777" w:rsidR="00F93E39" w:rsidRPr="00A7078C" w:rsidRDefault="00F93E39" w:rsidP="00F93E39">
      <w:pPr>
        <w:rPr>
          <w:sz w:val="16"/>
        </w:rPr>
      </w:pPr>
      <w:r w:rsidRPr="00A7078C">
        <w:rPr>
          <w:sz w:val="16"/>
        </w:rPr>
        <w:t xml:space="preserve">Historically, the two transmission mechanisms that could see </w:t>
      </w:r>
      <w:r w:rsidRPr="00467C0A">
        <w:rPr>
          <w:rStyle w:val="StyleUnderline"/>
          <w:highlight w:val="yellow"/>
        </w:rPr>
        <w:t>regional risks become systemic were a growth shock or an oil price shock</w:t>
      </w:r>
      <w:r w:rsidRPr="00A7078C">
        <w:rPr>
          <w:sz w:val="16"/>
        </w:rPr>
        <w:t xml:space="preserve">. The convergence between the </w:t>
      </w:r>
      <w:r w:rsidRPr="00467C0A">
        <w:rPr>
          <w:rStyle w:val="StyleUnderline"/>
          <w:highlight w:val="yellow"/>
        </w:rPr>
        <w:t>refugee crisis, terrorism and</w:t>
      </w:r>
      <w:r w:rsidRPr="00467C0A">
        <w:rPr>
          <w:sz w:val="16"/>
          <w:highlight w:val="yellow"/>
        </w:rPr>
        <w:t xml:space="preserve"> </w:t>
      </w:r>
      <w:r w:rsidRPr="00467C0A">
        <w:rPr>
          <w:rStyle w:val="StyleUnderline"/>
          <w:highlight w:val="yellow"/>
        </w:rPr>
        <w:t>anti-immigration sentiment has previously opened a third channel to transmit political risks</w:t>
      </w:r>
      <w:r w:rsidRPr="00A7078C">
        <w:rPr>
          <w:sz w:val="16"/>
        </w:rPr>
        <w:t xml:space="preserve">. An intensification of the Syria conflict, or relapse of the Balkan conflict or Northern Ireland tensions, cannot be excluded. </w:t>
      </w:r>
      <w:r w:rsidRPr="00467C0A">
        <w:rPr>
          <w:rStyle w:val="StyleUnderline"/>
          <w:highlight w:val="yellow"/>
        </w:rPr>
        <w:t>Systemic geopolitical risks</w:t>
      </w:r>
      <w:r w:rsidRPr="00467C0A">
        <w:rPr>
          <w:sz w:val="16"/>
          <w:highlight w:val="yellow"/>
        </w:rPr>
        <w:t xml:space="preserve"> </w:t>
      </w:r>
      <w:r w:rsidRPr="00A7078C">
        <w:rPr>
          <w:sz w:val="16"/>
        </w:rPr>
        <w:t xml:space="preserve">are thankfully rare, but combating them </w:t>
      </w:r>
      <w:r w:rsidRPr="00467C0A">
        <w:rPr>
          <w:rStyle w:val="StyleUnderline"/>
          <w:highlight w:val="yellow"/>
        </w:rPr>
        <w:t>requires a degree of political capital and institutional capacity that is waning</w:t>
      </w:r>
      <w:r w:rsidRPr="00A7078C">
        <w:rPr>
          <w:sz w:val="16"/>
        </w:rPr>
        <w:t>. Meanwhile, the politics of anxiety is shifting and more volatile public opinion reached a tipping point in 2016 with Brexit and Trump, which have reignited fears of EU disintegration and prompted doubts about the US security guarantee. Today, events such as French elections preoccupy markets more than geopolitical risks.</w:t>
      </w:r>
    </w:p>
    <w:p w14:paraId="172522C2" w14:textId="77777777" w:rsidR="00F93E39" w:rsidRDefault="00F93E39" w:rsidP="00F93E39">
      <w:pPr>
        <w:pStyle w:val="Heading4"/>
      </w:pPr>
      <w:r>
        <w:t>Economic decline causes great power wars, best evidence confirms</w:t>
      </w:r>
    </w:p>
    <w:p w14:paraId="06B3195D" w14:textId="77777777" w:rsidR="00F93E39" w:rsidRDefault="00F93E39" w:rsidP="00F93E39">
      <w:r>
        <w:t xml:space="preserve">Jedidiah </w:t>
      </w:r>
      <w:r w:rsidRPr="008A48FF">
        <w:rPr>
          <w:rStyle w:val="Style13ptBold"/>
        </w:rPr>
        <w:t>Royal 10</w:t>
      </w:r>
      <w:r>
        <w:t xml:space="preserve">, Director of Cooperative Threat Reduction at the US Department of Defense, “Economic Integration, Economic </w:t>
      </w:r>
      <w:proofErr w:type="spellStart"/>
      <w:r>
        <w:t>Signalling</w:t>
      </w:r>
      <w:proofErr w:type="spellEnd"/>
      <w:r>
        <w:t xml:space="preserve"> and the Problem of Economic Crises”, chapter in Economics of War and Peace: Economic, Legal and Political Perspectives, ed. Goldsmith and </w:t>
      </w:r>
      <w:proofErr w:type="spellStart"/>
      <w:r>
        <w:t>Brauer</w:t>
      </w:r>
      <w:proofErr w:type="spellEnd"/>
      <w:r>
        <w:t>, p. 213-215</w:t>
      </w:r>
    </w:p>
    <w:p w14:paraId="1FE0B0B2" w14:textId="77777777" w:rsidR="00F93E39" w:rsidRDefault="00F93E39" w:rsidP="00F93E39">
      <w:pPr>
        <w:rPr>
          <w:sz w:val="12"/>
        </w:rPr>
      </w:pPr>
      <w:r w:rsidRPr="00CA0F7E">
        <w:rPr>
          <w:sz w:val="12"/>
        </w:rPr>
        <w:t xml:space="preserve">First, on the systemic level, </w:t>
      </w:r>
      <w:proofErr w:type="spellStart"/>
      <w:r w:rsidRPr="00CA0F7E">
        <w:rPr>
          <w:sz w:val="12"/>
        </w:rPr>
        <w:t>Pollins</w:t>
      </w:r>
      <w:proofErr w:type="spellEnd"/>
      <w:r w:rsidRPr="00CA0F7E">
        <w:rPr>
          <w:sz w:val="12"/>
        </w:rPr>
        <w:t xml:space="preserve"> (2008) advances </w:t>
      </w:r>
      <w:proofErr w:type="spellStart"/>
      <w:r w:rsidRPr="00CA0F7E">
        <w:rPr>
          <w:sz w:val="12"/>
        </w:rPr>
        <w:t>Modelski</w:t>
      </w:r>
      <w:proofErr w:type="spellEnd"/>
      <w:r w:rsidRPr="00CA0F7E">
        <w:rPr>
          <w:sz w:val="12"/>
        </w:rPr>
        <w:t xml:space="preserve"> and Thompson’s (1996) work on leadership cycle theory, finding that </w:t>
      </w:r>
      <w:r w:rsidRPr="00467C0A">
        <w:rPr>
          <w:rStyle w:val="StyleUnderline"/>
          <w:highlight w:val="yellow"/>
        </w:rPr>
        <w:t>rhythms in the</w:t>
      </w:r>
      <w:r w:rsidRPr="00CA0F7E">
        <w:rPr>
          <w:sz w:val="12"/>
        </w:rPr>
        <w:t xml:space="preserve"> global</w:t>
      </w:r>
      <w:r w:rsidRPr="006E1543">
        <w:rPr>
          <w:rStyle w:val="StyleUnderline"/>
        </w:rPr>
        <w:t xml:space="preserve"> </w:t>
      </w:r>
      <w:r w:rsidRPr="00467C0A">
        <w:rPr>
          <w:rStyle w:val="StyleUnderline"/>
          <w:highlight w:val="yellow"/>
        </w:rPr>
        <w:t xml:space="preserve">economy are associated with the </w:t>
      </w:r>
      <w:r w:rsidRPr="00467C0A">
        <w:rPr>
          <w:rStyle w:val="Emphasis"/>
          <w:highlight w:val="yellow"/>
        </w:rPr>
        <w:t>rise and fall of a pre-eminent power</w:t>
      </w:r>
      <w:r w:rsidRPr="00467C0A">
        <w:rPr>
          <w:rStyle w:val="StyleUnderline"/>
          <w:highlight w:val="yellow"/>
        </w:rPr>
        <w:t xml:space="preserve"> </w:t>
      </w:r>
      <w:r w:rsidRPr="00414054">
        <w:rPr>
          <w:rStyle w:val="StyleUnderline"/>
        </w:rPr>
        <w:t>and the</w:t>
      </w:r>
      <w:r w:rsidRPr="00414054">
        <w:rPr>
          <w:sz w:val="12"/>
        </w:rPr>
        <w:t xml:space="preserve"> </w:t>
      </w:r>
      <w:proofErr w:type="gramStart"/>
      <w:r w:rsidRPr="00414054">
        <w:rPr>
          <w:sz w:val="12"/>
        </w:rPr>
        <w:t>often bloody</w:t>
      </w:r>
      <w:proofErr w:type="gramEnd"/>
      <w:r w:rsidRPr="00414054">
        <w:rPr>
          <w:sz w:val="12"/>
        </w:rPr>
        <w:t xml:space="preserve"> </w:t>
      </w:r>
      <w:r w:rsidRPr="00414054">
        <w:rPr>
          <w:rStyle w:val="StyleUnderline"/>
        </w:rPr>
        <w:t>transition from one</w:t>
      </w:r>
      <w:r w:rsidRPr="00414054">
        <w:rPr>
          <w:sz w:val="12"/>
        </w:rPr>
        <w:t xml:space="preserve"> pre-eminent leader </w:t>
      </w:r>
      <w:r w:rsidRPr="00414054">
        <w:rPr>
          <w:rStyle w:val="StyleUnderline"/>
        </w:rPr>
        <w:t>to the next</w:t>
      </w:r>
      <w:r w:rsidRPr="00414054">
        <w:rPr>
          <w:sz w:val="12"/>
        </w:rPr>
        <w:t>. As such, exogenous shocks such</w:t>
      </w:r>
      <w:r w:rsidRPr="00CA0F7E">
        <w:rPr>
          <w:sz w:val="12"/>
        </w:rPr>
        <w:t xml:space="preserve"> as </w:t>
      </w:r>
      <w:r w:rsidRPr="00467C0A">
        <w:rPr>
          <w:rStyle w:val="StyleUnderline"/>
          <w:highlight w:val="yellow"/>
        </w:rPr>
        <w:t>economic crisis could</w:t>
      </w:r>
      <w:r w:rsidRPr="00CA0F7E">
        <w:rPr>
          <w:sz w:val="12"/>
        </w:rPr>
        <w:t xml:space="preserve"> usher in a redistribution of power (see also Gilpin, 1981) that </w:t>
      </w:r>
      <w:r w:rsidRPr="00467C0A">
        <w:rPr>
          <w:rStyle w:val="StyleUnderline"/>
          <w:highlight w:val="yellow"/>
        </w:rPr>
        <w:t>lead</w:t>
      </w:r>
      <w:r w:rsidRPr="00CA0F7E">
        <w:rPr>
          <w:sz w:val="12"/>
        </w:rPr>
        <w:t xml:space="preserve">s </w:t>
      </w:r>
      <w:r w:rsidRPr="00467C0A">
        <w:rPr>
          <w:rStyle w:val="StyleUnderline"/>
          <w:highlight w:val="yellow"/>
        </w:rPr>
        <w:t xml:space="preserve">to uncertainty </w:t>
      </w:r>
      <w:r w:rsidRPr="00414054">
        <w:rPr>
          <w:rStyle w:val="StyleUnderline"/>
        </w:rPr>
        <w:t xml:space="preserve">about power balances, </w:t>
      </w:r>
      <w:r w:rsidRPr="00467C0A">
        <w:rPr>
          <w:rStyle w:val="StyleUnderline"/>
          <w:highlight w:val="yellow"/>
        </w:rPr>
        <w:t>increasing the risk of miscalc</w:t>
      </w:r>
      <w:r w:rsidRPr="00CA0F7E">
        <w:rPr>
          <w:sz w:val="12"/>
        </w:rPr>
        <w:t>ulation (</w:t>
      </w:r>
      <w:proofErr w:type="spellStart"/>
      <w:r w:rsidRPr="00CA0F7E">
        <w:rPr>
          <w:sz w:val="12"/>
        </w:rPr>
        <w:t>Fearon</w:t>
      </w:r>
      <w:proofErr w:type="spellEnd"/>
      <w:r w:rsidRPr="00CA0F7E">
        <w:rPr>
          <w:sz w:val="12"/>
        </w:rPr>
        <w:t xml:space="preserve">, 1995). Alternatively, even a relatively certain redistribution of power could lead to a permissive environment for conflict as a rising power may seek to challenge a declining power (Werner 1999). Separately, </w:t>
      </w:r>
      <w:proofErr w:type="spellStart"/>
      <w:r w:rsidRPr="00CA0F7E">
        <w:rPr>
          <w:sz w:val="12"/>
        </w:rPr>
        <w:t>Pollins</w:t>
      </w:r>
      <w:proofErr w:type="spellEnd"/>
      <w:r w:rsidRPr="00CA0F7E">
        <w:rPr>
          <w:sz w:val="12"/>
        </w:rPr>
        <w:t xml:space="preserve"> (1996) also show that global economic cycles combined with parallel leadership cycles impact the likelihood of conflict among major, medium, and small powers, although he suggests that the causes and connections between global economic conditions and security conditions remain </w:t>
      </w:r>
      <w:proofErr w:type="gramStart"/>
      <w:r w:rsidRPr="00CA0F7E">
        <w:rPr>
          <w:sz w:val="12"/>
        </w:rPr>
        <w:t>unknown.¶</w:t>
      </w:r>
      <w:proofErr w:type="gramEnd"/>
      <w:r w:rsidRPr="00CA0F7E">
        <w:rPr>
          <w:sz w:val="12"/>
        </w:rPr>
        <w:t xml:space="preserve"> Second, on a dyadic level. Copeland's (1996. 2000) theory of trade expectations suggests that 'future expectation of trade' is a significant variable in understanding economic conditions and security </w:t>
      </w:r>
      <w:proofErr w:type="spellStart"/>
      <w:r w:rsidRPr="00CA0F7E">
        <w:rPr>
          <w:sz w:val="12"/>
          <w:szCs w:val="16"/>
        </w:rPr>
        <w:t>behaviour</w:t>
      </w:r>
      <w:proofErr w:type="spellEnd"/>
      <w:r w:rsidRPr="00CA0F7E">
        <w:rPr>
          <w:sz w:val="12"/>
          <w:szCs w:val="16"/>
        </w:rPr>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w:t>
      </w:r>
      <w:r w:rsidRPr="00414054">
        <w:rPr>
          <w:sz w:val="12"/>
          <w:szCs w:val="16"/>
        </w:rPr>
        <w:t>increases, as states will be inclined to use force to gain access to those resources. Crises</w:t>
      </w:r>
      <w:r w:rsidRPr="0041405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414054">
        <w:rPr>
          <w:rStyle w:val="StyleUnderline"/>
        </w:rPr>
        <w:t>Blomberg and Hess</w:t>
      </w:r>
      <w:r w:rsidRPr="00414054">
        <w:rPr>
          <w:sz w:val="12"/>
        </w:rPr>
        <w:t xml:space="preserve"> (2002) </w:t>
      </w:r>
      <w:r w:rsidRPr="00414054">
        <w:rPr>
          <w:rStyle w:val="StyleUnderline"/>
        </w:rPr>
        <w:t>find a strong correlation between internal</w:t>
      </w:r>
      <w:r w:rsidRPr="00414054">
        <w:rPr>
          <w:sz w:val="12"/>
        </w:rPr>
        <w:t xml:space="preserve"> conflict</w:t>
      </w:r>
      <w:r w:rsidRPr="00414054">
        <w:rPr>
          <w:rStyle w:val="StyleUnderline"/>
        </w:rPr>
        <w:t xml:space="preserve"> and external conflict</w:t>
      </w:r>
      <w:r w:rsidRPr="00414054">
        <w:rPr>
          <w:sz w:val="12"/>
        </w:rPr>
        <w:t xml:space="preserve">, particularly </w:t>
      </w:r>
      <w:r w:rsidRPr="00414054">
        <w:rPr>
          <w:rStyle w:val="StyleUnderline"/>
        </w:rPr>
        <w:t>during</w:t>
      </w:r>
      <w:r w:rsidRPr="00414054">
        <w:rPr>
          <w:sz w:val="12"/>
        </w:rPr>
        <w:t xml:space="preserve"> periods of </w:t>
      </w:r>
      <w:r w:rsidRPr="00414054">
        <w:rPr>
          <w:rStyle w:val="StyleUnderline"/>
        </w:rPr>
        <w:t>economic</w:t>
      </w:r>
      <w:r w:rsidRPr="00414054">
        <w:rPr>
          <w:sz w:val="12"/>
        </w:rPr>
        <w:t xml:space="preserve"> </w:t>
      </w:r>
      <w:r w:rsidRPr="00414054">
        <w:rPr>
          <w:rStyle w:val="StyleUnderline"/>
        </w:rPr>
        <w:t>downturn</w:t>
      </w:r>
      <w:r w:rsidRPr="00414054">
        <w:rPr>
          <w:sz w:val="12"/>
        </w:rPr>
        <w:t>. They</w:t>
      </w:r>
      <w:r w:rsidRPr="00CA0F7E">
        <w:rPr>
          <w:sz w:val="12"/>
        </w:rPr>
        <w:t xml:space="preserve"> write, </w:t>
      </w:r>
      <w:proofErr w:type="gramStart"/>
      <w:r w:rsidRPr="00CA0F7E">
        <w:rPr>
          <w:sz w:val="12"/>
        </w:rPr>
        <w:t>The</w:t>
      </w:r>
      <w:proofErr w:type="gramEnd"/>
      <w:r w:rsidRPr="00CA0F7E">
        <w:rPr>
          <w:sz w:val="12"/>
        </w:rPr>
        <w:t xml:space="preserve"> linkages between internal and external conflict and prosperity are strong and mutually reinforcing. Economic conflict tends to spawn internal conflict, which in turn returns the </w:t>
      </w:r>
      <w:proofErr w:type="spellStart"/>
      <w:r w:rsidRPr="00CA0F7E">
        <w:rPr>
          <w:sz w:val="12"/>
        </w:rPr>
        <w:t>favour</w:t>
      </w:r>
      <w:proofErr w:type="spellEnd"/>
      <w:r w:rsidRPr="00CA0F7E">
        <w:rPr>
          <w:sz w:val="12"/>
        </w:rPr>
        <w:t xml:space="preserve">. Moreover, the presence of a recession lends to amplify the extent to which international and external conflicts self-rein force each other. (Blomberg &amp; Hess. 2002. p. 89) </w:t>
      </w:r>
      <w:r w:rsidRPr="00CA0F7E">
        <w:rPr>
          <w:sz w:val="12"/>
          <w:szCs w:val="16"/>
        </w:rPr>
        <w:t xml:space="preserve">Economic decline has also been linked with an increase in the likelihood of terrorism </w:t>
      </w:r>
      <w:r w:rsidRPr="00CA0F7E">
        <w:rPr>
          <w:sz w:val="12"/>
        </w:rPr>
        <w:t xml:space="preserve">(Blomberg. Hess. &amp; </w:t>
      </w:r>
      <w:proofErr w:type="spellStart"/>
      <w:r w:rsidRPr="00CA0F7E">
        <w:rPr>
          <w:sz w:val="12"/>
        </w:rPr>
        <w:t>Weerapana</w:t>
      </w:r>
      <w:proofErr w:type="spellEnd"/>
      <w:r w:rsidRPr="00CA0F7E">
        <w:rPr>
          <w:sz w:val="12"/>
        </w:rPr>
        <w:t>, 2004), which has the capacity to spill across borders and lead to external tensions. ¶ Furthermore, crises generally reduce the popularity of a sitting government. "Diversionary theory" suggests that, when facing unpopularity arising from economic decline, sitting</w:t>
      </w:r>
      <w:r w:rsidRPr="00CA0F7E">
        <w:rPr>
          <w:sz w:val="12"/>
          <w:szCs w:val="16"/>
        </w:rPr>
        <w:t xml:space="preserve"> </w:t>
      </w:r>
      <w:r w:rsidRPr="00467C0A">
        <w:rPr>
          <w:rStyle w:val="StyleUnderline"/>
          <w:highlight w:val="yellow"/>
        </w:rPr>
        <w:t>governments have</w:t>
      </w:r>
      <w:r w:rsidRPr="00CA0F7E">
        <w:rPr>
          <w:sz w:val="12"/>
        </w:rPr>
        <w:t xml:space="preserve"> increased </w:t>
      </w:r>
      <w:r w:rsidRPr="00467C0A">
        <w:rPr>
          <w:rStyle w:val="StyleUnderline"/>
          <w:highlight w:val="yellow"/>
        </w:rPr>
        <w:t>incentives to fabricate</w:t>
      </w:r>
      <w:r w:rsidRPr="00CA0F7E">
        <w:rPr>
          <w:sz w:val="12"/>
        </w:rPr>
        <w:t xml:space="preserve"> external military </w:t>
      </w:r>
      <w:r w:rsidRPr="00467C0A">
        <w:rPr>
          <w:rStyle w:val="StyleUnderline"/>
          <w:highlight w:val="yellow"/>
        </w:rPr>
        <w:t>conflicts</w:t>
      </w:r>
      <w:r w:rsidRPr="006E1543">
        <w:rPr>
          <w:rStyle w:val="StyleUnderline"/>
        </w:rPr>
        <w:t xml:space="preserve"> </w:t>
      </w:r>
      <w:r w:rsidRPr="00467C0A">
        <w:rPr>
          <w:rStyle w:val="StyleUnderline"/>
          <w:highlight w:val="yellow"/>
        </w:rPr>
        <w:t xml:space="preserve">to create a </w:t>
      </w:r>
      <w:r w:rsidRPr="00467C0A">
        <w:rPr>
          <w:rStyle w:val="Emphasis"/>
          <w:highlight w:val="yellow"/>
        </w:rPr>
        <w:t>'rally around the flag' effect</w:t>
      </w:r>
      <w:r w:rsidRPr="00CA0F7E">
        <w:rPr>
          <w:sz w:val="12"/>
        </w:rPr>
        <w:t xml:space="preserve">. Wang (1996), </w:t>
      </w:r>
      <w:proofErr w:type="spellStart"/>
      <w:r w:rsidRPr="00CA0F7E">
        <w:rPr>
          <w:sz w:val="12"/>
        </w:rPr>
        <w:t>DeRouen</w:t>
      </w:r>
      <w:proofErr w:type="spellEnd"/>
      <w:r w:rsidRPr="00CA0F7E">
        <w:rPr>
          <w:sz w:val="12"/>
        </w:rPr>
        <w:t xml:space="preserve"> (1995), and </w:t>
      </w:r>
      <w:proofErr w:type="spellStart"/>
      <w:r w:rsidRPr="00CA0F7E">
        <w:rPr>
          <w:sz w:val="12"/>
        </w:rPr>
        <w:t>Blombcrg</w:t>
      </w:r>
      <w:proofErr w:type="spellEnd"/>
      <w:r w:rsidRPr="00CA0F7E">
        <w:rPr>
          <w:sz w:val="12"/>
        </w:rPr>
        <w:t xml:space="preserve">. Mess, and Thacker (2006) find supporting evidence showing that economic decline and use of force are at least indirectly correlated. </w:t>
      </w:r>
      <w:proofErr w:type="spellStart"/>
      <w:r w:rsidRPr="00CA0F7E">
        <w:rPr>
          <w:sz w:val="12"/>
        </w:rPr>
        <w:t>Gelpi</w:t>
      </w:r>
      <w:proofErr w:type="spellEnd"/>
      <w:r w:rsidRPr="00CA0F7E">
        <w:rPr>
          <w:sz w:val="12"/>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A0F7E">
        <w:rPr>
          <w:sz w:val="12"/>
        </w:rPr>
        <w:t>DeRouen</w:t>
      </w:r>
      <w:proofErr w:type="spellEnd"/>
      <w:r w:rsidRPr="00CA0F7E">
        <w:rPr>
          <w:sz w:val="12"/>
        </w:rPr>
        <w:t xml:space="preserve"> (2000) has provided evidence showing that </w:t>
      </w:r>
      <w:r w:rsidRPr="00467C0A">
        <w:rPr>
          <w:rStyle w:val="StyleUnderline"/>
          <w:highlight w:val="yellow"/>
        </w:rPr>
        <w:t>periods of weak economic performance in the U</w:t>
      </w:r>
      <w:r w:rsidRPr="00CA0F7E">
        <w:rPr>
          <w:sz w:val="12"/>
        </w:rPr>
        <w:t xml:space="preserve">nited </w:t>
      </w:r>
      <w:r w:rsidRPr="00467C0A">
        <w:rPr>
          <w:rStyle w:val="StyleUnderline"/>
          <w:highlight w:val="yellow"/>
        </w:rPr>
        <w:t>S</w:t>
      </w:r>
      <w:r w:rsidRPr="00CA0F7E">
        <w:rPr>
          <w:sz w:val="12"/>
        </w:rPr>
        <w:t xml:space="preserve">tates, and thus weak Presidential popularity, </w:t>
      </w:r>
      <w:r w:rsidRPr="00467C0A">
        <w:rPr>
          <w:rStyle w:val="StyleUnderline"/>
          <w:highlight w:val="yellow"/>
        </w:rPr>
        <w:t>are</w:t>
      </w:r>
      <w:r w:rsidRPr="00CA0F7E">
        <w:rPr>
          <w:sz w:val="12"/>
        </w:rPr>
        <w:t xml:space="preserve"> statistically </w:t>
      </w:r>
      <w:r w:rsidRPr="00467C0A">
        <w:rPr>
          <w:rStyle w:val="StyleUnderline"/>
          <w:highlight w:val="yellow"/>
        </w:rPr>
        <w:t>linked to</w:t>
      </w:r>
      <w:r w:rsidRPr="00CA0F7E">
        <w:rPr>
          <w:sz w:val="12"/>
        </w:rPr>
        <w:t xml:space="preserve"> an increase in </w:t>
      </w:r>
      <w:r w:rsidRPr="00467C0A">
        <w:rPr>
          <w:rStyle w:val="StyleUnderline"/>
          <w:highlight w:val="yellow"/>
        </w:rPr>
        <w:t>the use of force</w:t>
      </w:r>
      <w:r w:rsidRPr="00CA0F7E">
        <w:rPr>
          <w:sz w:val="12"/>
        </w:rPr>
        <w:t>.</w:t>
      </w:r>
    </w:p>
    <w:p w14:paraId="09E76114" w14:textId="77777777" w:rsidR="00F93E39" w:rsidRDefault="00F93E39" w:rsidP="00F93E39">
      <w:pPr>
        <w:pStyle w:val="Heading4"/>
      </w:pPr>
      <w:r>
        <w:t>Trump could escalate Syria if things get worse – It’s limited now</w:t>
      </w:r>
    </w:p>
    <w:p w14:paraId="0C83E987" w14:textId="77777777" w:rsidR="00F93E39" w:rsidRPr="00804344" w:rsidRDefault="00F93E39" w:rsidP="00F93E39">
      <w:pPr>
        <w:rPr>
          <w:rStyle w:val="Style13ptBold"/>
          <w:b w:val="0"/>
        </w:rPr>
      </w:pPr>
      <w:r w:rsidRPr="00804344">
        <w:rPr>
          <w:rStyle w:val="Style13ptBold"/>
        </w:rPr>
        <w:t>York 4/11</w:t>
      </w:r>
      <w:r>
        <w:rPr>
          <w:rStyle w:val="Style13ptBold"/>
          <w:b w:val="0"/>
        </w:rPr>
        <w:t xml:space="preserve"> </w:t>
      </w:r>
      <w:r w:rsidRPr="00804344">
        <w:rPr>
          <w:rStyle w:val="Style13ptBold"/>
          <w:b w:val="0"/>
          <w:sz w:val="16"/>
        </w:rPr>
        <w:t>(Byron, staff @ Wash Examiner, “With Syria attack, Trump uses element of surprise — on his voters”, http://www.washingtonexaminer.com/byron-york-with-syria-attack-trump-uses-element-of-surprise-on-his-voters/article/2619974)</w:t>
      </w:r>
    </w:p>
    <w:p w14:paraId="3BA2886E" w14:textId="77777777" w:rsidR="00F93E39" w:rsidRPr="00F9612E" w:rsidRDefault="00F93E39" w:rsidP="00F93E39">
      <w:r w:rsidRPr="00467C0A">
        <w:rPr>
          <w:rStyle w:val="StyleUnderline"/>
          <w:highlight w:val="yellow"/>
        </w:rPr>
        <w:t>Belligerence is in the air in Washington</w:t>
      </w:r>
      <w:r>
        <w:t xml:space="preserve">. President </w:t>
      </w:r>
      <w:r w:rsidRPr="00467C0A">
        <w:rPr>
          <w:rStyle w:val="StyleUnderline"/>
          <w:highlight w:val="yellow"/>
        </w:rPr>
        <w:t>Trump is enjoying</w:t>
      </w:r>
      <w:r w:rsidRPr="00467C0A">
        <w:rPr>
          <w:highlight w:val="yellow"/>
        </w:rPr>
        <w:t xml:space="preserve"> </w:t>
      </w:r>
      <w:r>
        <w:t xml:space="preserve">(extremely rare) </w:t>
      </w:r>
      <w:r w:rsidRPr="00467C0A">
        <w:rPr>
          <w:rStyle w:val="StyleUnderline"/>
          <w:highlight w:val="yellow"/>
        </w:rPr>
        <w:t>bipartisan praise for a cruise-missile attack on Syria</w:t>
      </w:r>
      <w:r>
        <w:t xml:space="preserve">. </w:t>
      </w:r>
      <w:r w:rsidRPr="00467C0A">
        <w:rPr>
          <w:rStyle w:val="StyleUnderline"/>
          <w:highlight w:val="yellow"/>
        </w:rPr>
        <w:t>There's tough talk from some Republicans</w:t>
      </w:r>
      <w:r w:rsidRPr="00467C0A">
        <w:rPr>
          <w:highlight w:val="yellow"/>
        </w:rPr>
        <w:t xml:space="preserve"> </w:t>
      </w:r>
      <w:r>
        <w:t xml:space="preserve">about more. And even tougher talk about Russia. North Korea, too. Meanwhile, the public's reaction is…huh? </w:t>
      </w:r>
      <w:r w:rsidRPr="00467C0A">
        <w:rPr>
          <w:rStyle w:val="StyleUnderline"/>
          <w:highlight w:val="yellow"/>
        </w:rPr>
        <w:t>For millions of American voters</w:t>
      </w:r>
      <w:r>
        <w:t>, the two</w:t>
      </w:r>
      <w:r w:rsidRPr="00467C0A">
        <w:rPr>
          <w:rStyle w:val="StyleUnderline"/>
          <w:highlight w:val="yellow"/>
        </w:rPr>
        <w:t xml:space="preserve"> most striking aspects</w:t>
      </w:r>
      <w:r w:rsidRPr="00467C0A">
        <w:rPr>
          <w:highlight w:val="yellow"/>
        </w:rPr>
        <w:t xml:space="preserve"> </w:t>
      </w:r>
      <w:r>
        <w:t xml:space="preserve">of the U.S. action against Syria were 1) How quickly Trump moved, and 2) </w:t>
      </w:r>
      <w:r w:rsidRPr="00467C0A">
        <w:rPr>
          <w:rStyle w:val="StyleUnderline"/>
          <w:highlight w:val="yellow"/>
        </w:rPr>
        <w:t>How little he explained his actions</w:t>
      </w:r>
      <w:r>
        <w:t xml:space="preserve">. </w:t>
      </w:r>
      <w:r w:rsidRPr="00467C0A">
        <w:rPr>
          <w:rStyle w:val="StyleUnderline"/>
          <w:highlight w:val="yellow"/>
        </w:rPr>
        <w:t>Explaining</w:t>
      </w:r>
      <w:r>
        <w:t xml:space="preserve"> — laying the groundwork, making a case — </w:t>
      </w:r>
      <w:r w:rsidRPr="00467C0A">
        <w:rPr>
          <w:rStyle w:val="StyleUnderline"/>
          <w:highlight w:val="yellow"/>
        </w:rPr>
        <w:t>is an essential part of presidential leadership</w:t>
      </w:r>
      <w:r>
        <w:t xml:space="preserve">. </w:t>
      </w:r>
      <w:r w:rsidRPr="00467C0A">
        <w:rPr>
          <w:rStyle w:val="StyleUnderline"/>
          <w:highlight w:val="yellow"/>
        </w:rPr>
        <w:t>That's especially true when what is involved is an act of war. Leaders contemplating military action prepare the public to support that action</w:t>
      </w:r>
      <w:r>
        <w:t>. They explain why it is needed. They explain why it is in the national interest of the United States. Then they repeat the explanation.</w:t>
      </w:r>
    </w:p>
    <w:p w14:paraId="6558BA20" w14:textId="77777777" w:rsidR="00F93E39" w:rsidRDefault="00F93E39" w:rsidP="00F93E39">
      <w:pPr>
        <w:pStyle w:val="Heading4"/>
      </w:pPr>
      <w:r>
        <w:t>Escalation in Syria draws in Russia; risks World War III &amp; ruins relations</w:t>
      </w:r>
    </w:p>
    <w:p w14:paraId="17E9597C" w14:textId="77777777" w:rsidR="00F93E39" w:rsidRPr="00685AAD" w:rsidRDefault="00F93E39" w:rsidP="00F93E39">
      <w:pPr>
        <w:rPr>
          <w:rStyle w:val="Style13ptBold"/>
          <w:b w:val="0"/>
        </w:rPr>
      </w:pPr>
      <w:r>
        <w:rPr>
          <w:rStyle w:val="Style13ptBold"/>
        </w:rPr>
        <w:t>Meyer 4/7</w:t>
      </w:r>
      <w:r w:rsidRPr="00685AAD">
        <w:rPr>
          <w:rStyle w:val="Style13ptBold"/>
          <w:b w:val="0"/>
          <w:sz w:val="18"/>
        </w:rPr>
        <w:t xml:space="preserve"> (Henry, staff @ Bloomberg, “Putin's Syria Gambit at Risk as Trump Challenges </w:t>
      </w:r>
      <w:proofErr w:type="gramStart"/>
      <w:r w:rsidRPr="00685AAD">
        <w:rPr>
          <w:rStyle w:val="Style13ptBold"/>
          <w:b w:val="0"/>
          <w:sz w:val="18"/>
        </w:rPr>
        <w:t>With</w:t>
      </w:r>
      <w:proofErr w:type="gramEnd"/>
      <w:r w:rsidRPr="00685AAD">
        <w:rPr>
          <w:rStyle w:val="Style13ptBold"/>
          <w:b w:val="0"/>
          <w:sz w:val="18"/>
        </w:rPr>
        <w:t xml:space="preserve"> Strike”, https://www.bloomberg.com/politics/articles/2017-04-07/putin-calls-u-s-syria-strike-aggression-stops-air-cooperation)</w:t>
      </w:r>
    </w:p>
    <w:p w14:paraId="6E1AA730" w14:textId="77777777" w:rsidR="00F93E39" w:rsidRPr="008B6E48" w:rsidRDefault="00F93E39" w:rsidP="00F93E39">
      <w:pPr>
        <w:rPr>
          <w:sz w:val="16"/>
        </w:rPr>
      </w:pPr>
      <w:r w:rsidRPr="008B6E48">
        <w:rPr>
          <w:sz w:val="16"/>
        </w:rPr>
        <w:t xml:space="preserve">Russian President Vladimir </w:t>
      </w:r>
      <w:r w:rsidRPr="00467C0A">
        <w:rPr>
          <w:rStyle w:val="StyleUnderline"/>
          <w:highlight w:val="yellow"/>
        </w:rPr>
        <w:t xml:space="preserve">Putin risks losing hard-won gains in Syria now that the U.S. has upended the balance of forces by striking at his ally </w:t>
      </w:r>
      <w:r w:rsidRPr="008B6E48">
        <w:rPr>
          <w:sz w:val="16"/>
        </w:rPr>
        <w:t xml:space="preserve">President Bashar </w:t>
      </w:r>
      <w:r w:rsidRPr="00467C0A">
        <w:rPr>
          <w:rStyle w:val="StyleUnderline"/>
          <w:highlight w:val="yellow"/>
        </w:rPr>
        <w:t xml:space="preserve">al-Assad </w:t>
      </w:r>
      <w:r w:rsidRPr="008B6E48">
        <w:rPr>
          <w:sz w:val="16"/>
        </w:rPr>
        <w:t xml:space="preserve">after accusing him of a chemical attack that killed scores of people. While Russia is hoping the barrage of </w:t>
      </w:r>
      <w:r w:rsidRPr="00467C0A">
        <w:rPr>
          <w:rStyle w:val="StyleUnderline"/>
          <w:highlight w:val="yellow"/>
        </w:rPr>
        <w:t xml:space="preserve">59 Tomahawk cruise missiles </w:t>
      </w:r>
      <w:r w:rsidRPr="008B6E48">
        <w:rPr>
          <w:sz w:val="16"/>
        </w:rPr>
        <w:t xml:space="preserve">launched at a Syrian airbase early Friday </w:t>
      </w:r>
      <w:r w:rsidRPr="00467C0A">
        <w:rPr>
          <w:rStyle w:val="StyleUnderline"/>
          <w:highlight w:val="yellow"/>
        </w:rPr>
        <w:t>doesn’t signal further U.S. military involvement</w:t>
      </w:r>
      <w:r w:rsidRPr="008B6E48">
        <w:rPr>
          <w:sz w:val="16"/>
        </w:rPr>
        <w:t xml:space="preserve">, </w:t>
      </w:r>
      <w:r w:rsidRPr="00467C0A">
        <w:rPr>
          <w:rStyle w:val="StyleUnderline"/>
          <w:highlight w:val="yellow"/>
        </w:rPr>
        <w:t xml:space="preserve">it’s bracing for more confrontation </w:t>
      </w:r>
      <w:r w:rsidRPr="008B6E48">
        <w:rPr>
          <w:sz w:val="16"/>
        </w:rPr>
        <w:t xml:space="preserve">as Secretary of State Rex </w:t>
      </w:r>
      <w:proofErr w:type="spellStart"/>
      <w:r w:rsidRPr="008B6E48">
        <w:rPr>
          <w:sz w:val="16"/>
        </w:rPr>
        <w:t>Tillerson</w:t>
      </w:r>
      <w:proofErr w:type="spellEnd"/>
      <w:r w:rsidRPr="008B6E48">
        <w:rPr>
          <w:sz w:val="16"/>
        </w:rPr>
        <w:t xml:space="preserve"> prepares for his first visit to Moscow next week. Prime Minister Dmitry Medvedev said </w:t>
      </w:r>
      <w:r w:rsidRPr="00467C0A">
        <w:rPr>
          <w:rStyle w:val="StyleUnderline"/>
          <w:highlight w:val="yellow"/>
        </w:rPr>
        <w:t>the strikes put the world’s two biggest nuclear-armed powers “on the verge of a military clash</w:t>
      </w:r>
      <w:r w:rsidRPr="008B6E48">
        <w:rPr>
          <w:sz w:val="16"/>
        </w:rPr>
        <w:t xml:space="preserve">” and dashed any remaining hopes that President Donald Trump would bring an improvement in relations. </w:t>
      </w:r>
      <w:r w:rsidRPr="00467C0A">
        <w:rPr>
          <w:rStyle w:val="StyleUnderline"/>
          <w:highlight w:val="yellow"/>
        </w:rPr>
        <w:t>Russia suspended an agreement with the U.S. to avoid hostile incidents in the skies above Syria and vowed to step up air defenses there.</w:t>
      </w:r>
      <w:r w:rsidRPr="008B6E48">
        <w:rPr>
          <w:sz w:val="16"/>
        </w:rPr>
        <w:t xml:space="preserve"> Drawing a parallel to the 2003 U.S.-led invasion of Iraq, Russia following the strikes accused the U.S. and its allies of seeking regime change by sabotaging Russian efforts to secure a Syrian peace deal. A Russian air campaign since late 2015 helped Assad reverse the tide of the six-year war with rebels. After persuading Turkey, one of the main rebel backers, to help broker a cease-fire, Russia’s efforts to secure the Syrian leader’s grip on power through a peace agreement have now been thrown into doubt by the U.S. Turkey praised the airstrikes and called Friday for a no-fly zone in Syria as well as for Assad’s swift removal. </w:t>
      </w:r>
      <w:r w:rsidRPr="00467C0A">
        <w:rPr>
          <w:rStyle w:val="StyleUnderline"/>
          <w:highlight w:val="yellow"/>
        </w:rPr>
        <w:t xml:space="preserve">The sudden escalation has catapulted tensions between the former Cold War rivals to the highest level since Trump took office </w:t>
      </w:r>
      <w:r w:rsidRPr="008B6E48">
        <w:rPr>
          <w:sz w:val="16"/>
        </w:rPr>
        <w:t xml:space="preserve">in January. </w:t>
      </w:r>
      <w:r w:rsidRPr="00467C0A">
        <w:rPr>
          <w:rStyle w:val="StyleUnderline"/>
          <w:highlight w:val="yellow"/>
        </w:rPr>
        <w:t>The Kremlin said the U.S. action will cause “considerable damage” to ties between Moscow and Washington</w:t>
      </w:r>
      <w:r w:rsidRPr="008B6E48">
        <w:rPr>
          <w:sz w:val="16"/>
        </w:rPr>
        <w:t xml:space="preserve">. The U.S. said it had worked to minimize the risk of causing Russian casualties in the attack, which killed at least six Syrian servicemen. Trump’s military move, which he said was a necessary response to an “affront to humanity” after more than 70 people died in a poison gas attack in northwest Syria on Tuesday, puts the U.S. and Russia into a potentially dangerous stand-off as Moscow stands behind Assad. Russia suspended a cooperation pact with the U.S. aimed at avoiding incidents between the two countries’ planes in the crowded airspace over Syria by establishing direct hotlines between their militaries. The Russian navy is sending a frigate armed with cruise missiles to its Syrian base in </w:t>
      </w:r>
      <w:proofErr w:type="spellStart"/>
      <w:r w:rsidRPr="008B6E48">
        <w:rPr>
          <w:sz w:val="16"/>
        </w:rPr>
        <w:t>Tartus</w:t>
      </w:r>
      <w:proofErr w:type="spellEnd"/>
      <w:r w:rsidRPr="008B6E48">
        <w:rPr>
          <w:sz w:val="16"/>
        </w:rPr>
        <w:t xml:space="preserve">, </w:t>
      </w:r>
      <w:proofErr w:type="spellStart"/>
      <w:r w:rsidRPr="008B6E48">
        <w:rPr>
          <w:sz w:val="16"/>
        </w:rPr>
        <w:t>Tass</w:t>
      </w:r>
      <w:proofErr w:type="spellEnd"/>
      <w:r w:rsidRPr="008B6E48">
        <w:rPr>
          <w:sz w:val="16"/>
        </w:rPr>
        <w:t xml:space="preserve"> news service reported, citing a diplomatic official it didn’t identify. “</w:t>
      </w:r>
      <w:r w:rsidRPr="00467C0A">
        <w:rPr>
          <w:rStyle w:val="StyleUnderline"/>
          <w:highlight w:val="yellow"/>
        </w:rPr>
        <w:t>This is very risky</w:t>
      </w:r>
      <w:r w:rsidRPr="008B6E48">
        <w:rPr>
          <w:sz w:val="16"/>
        </w:rPr>
        <w:t xml:space="preserve">,” said Andrei </w:t>
      </w:r>
      <w:proofErr w:type="spellStart"/>
      <w:r w:rsidRPr="008B6E48">
        <w:rPr>
          <w:sz w:val="16"/>
        </w:rPr>
        <w:t>Kortunov</w:t>
      </w:r>
      <w:proofErr w:type="spellEnd"/>
      <w:r w:rsidRPr="008B6E48">
        <w:rPr>
          <w:sz w:val="16"/>
        </w:rPr>
        <w:t xml:space="preserve">, head of the Russian International Affairs Council, a Moscow-based research group set up by the Kremlin. “This agreement helped to avoid direct military confrontation in this difficult situation. </w:t>
      </w:r>
      <w:r w:rsidRPr="00467C0A">
        <w:rPr>
          <w:rStyle w:val="StyleUnderline"/>
          <w:highlight w:val="yellow"/>
        </w:rPr>
        <w:t>We don’t want to start World War III</w:t>
      </w:r>
      <w:r w:rsidRPr="008B6E48">
        <w:rPr>
          <w:sz w:val="16"/>
        </w:rPr>
        <w:t>.”</w:t>
      </w:r>
    </w:p>
    <w:p w14:paraId="0F8CBEAC" w14:textId="77777777" w:rsidR="00F93E39" w:rsidRDefault="00F93E39" w:rsidP="00F93E39">
      <w:pPr>
        <w:pStyle w:val="Heading4"/>
      </w:pPr>
      <w:r>
        <w:t xml:space="preserve">Syria is the tip of the iceberg – It sets off a chain of events that </w:t>
      </w:r>
      <w:r>
        <w:rPr>
          <w:u w:val="single"/>
        </w:rPr>
        <w:t>could</w:t>
      </w:r>
      <w:r>
        <w:t xml:space="preserve"> lead to escalation depending on his PC</w:t>
      </w:r>
    </w:p>
    <w:p w14:paraId="257B850F" w14:textId="77777777" w:rsidR="00F93E39" w:rsidRPr="00055C45" w:rsidRDefault="00F93E39" w:rsidP="00F93E39">
      <w:pPr>
        <w:rPr>
          <w:rStyle w:val="Style13ptBold"/>
          <w:b w:val="0"/>
        </w:rPr>
      </w:pPr>
      <w:proofErr w:type="spellStart"/>
      <w:r>
        <w:rPr>
          <w:rStyle w:val="Style13ptBold"/>
        </w:rPr>
        <w:t>Viser</w:t>
      </w:r>
      <w:proofErr w:type="spellEnd"/>
      <w:r>
        <w:rPr>
          <w:rStyle w:val="Style13ptBold"/>
        </w:rPr>
        <w:t xml:space="preserve"> 4/7</w:t>
      </w:r>
      <w:r>
        <w:rPr>
          <w:rStyle w:val="Style13ptBold"/>
          <w:b w:val="0"/>
        </w:rPr>
        <w:t xml:space="preserve"> </w:t>
      </w:r>
      <w:r w:rsidRPr="00055C45">
        <w:rPr>
          <w:rStyle w:val="Style13ptBold"/>
          <w:b w:val="0"/>
          <w:sz w:val="20"/>
        </w:rPr>
        <w:t>(Matt, staff @ Boston Globe, “Trump acted swiftly, but Syrian dilemma remains the same”, https://www.bostonglobe.com/news/politics/2017/04/07/donald-trump-acted-swiftly-where-barack-obama-balked-but-syrian-dilemma-remains-same/sSsLUjxBaeLz1EO5BjyWDO/story.html)</w:t>
      </w:r>
    </w:p>
    <w:p w14:paraId="0EAC4940" w14:textId="77777777" w:rsidR="00F93E39" w:rsidRPr="00055C45" w:rsidRDefault="00F93E39" w:rsidP="00F93E39">
      <w:r>
        <w:t xml:space="preserve">While </w:t>
      </w:r>
      <w:r w:rsidRPr="00467C0A">
        <w:rPr>
          <w:rStyle w:val="StyleUnderline"/>
          <w:highlight w:val="yellow"/>
        </w:rPr>
        <w:t xml:space="preserve">Trump’s actions </w:t>
      </w:r>
      <w:r>
        <w:t xml:space="preserve">were certainly more decisive, they </w:t>
      </w:r>
      <w:r w:rsidRPr="00467C0A">
        <w:rPr>
          <w:rStyle w:val="StyleUnderline"/>
          <w:highlight w:val="yellow"/>
        </w:rPr>
        <w:t>plunge the U</w:t>
      </w:r>
      <w:r>
        <w:t xml:space="preserve">nited </w:t>
      </w:r>
      <w:r w:rsidRPr="00467C0A">
        <w:rPr>
          <w:rStyle w:val="StyleUnderline"/>
          <w:highlight w:val="yellow"/>
        </w:rPr>
        <w:t>S</w:t>
      </w:r>
      <w:r>
        <w:t xml:space="preserve">tates </w:t>
      </w:r>
      <w:r w:rsidRPr="00467C0A">
        <w:rPr>
          <w:rStyle w:val="StyleUnderline"/>
          <w:highlight w:val="yellow"/>
        </w:rPr>
        <w:t>into</w:t>
      </w:r>
      <w:r>
        <w:t xml:space="preserve"> a </w:t>
      </w:r>
      <w:r w:rsidRPr="00467C0A">
        <w:rPr>
          <w:rStyle w:val="StyleUnderline"/>
          <w:highlight w:val="yellow"/>
        </w:rPr>
        <w:t xml:space="preserve">risky uncertainty </w:t>
      </w:r>
      <w:r>
        <w:t xml:space="preserve">— about whether any broader strategy exists, and </w:t>
      </w:r>
      <w:r w:rsidRPr="00467C0A">
        <w:rPr>
          <w:rStyle w:val="StyleUnderline"/>
          <w:highlight w:val="yellow"/>
        </w:rPr>
        <w:t>whether more military action will be taken;</w:t>
      </w:r>
      <w:r>
        <w:t xml:space="preserve"> what role Congress will have; and whether </w:t>
      </w:r>
      <w:r w:rsidRPr="00467C0A">
        <w:rPr>
          <w:rStyle w:val="StyleUnderline"/>
          <w:highlight w:val="yellow"/>
        </w:rPr>
        <w:t xml:space="preserve">the cruise-missile strike on a Syrian airfield has triggered an irreparable US split with Russia </w:t>
      </w:r>
      <w:r>
        <w:t xml:space="preserve">in Syria. In other words, Trump is confronting the same thicket of difficult foreign policy decisions the Obama administration examined for years without coming to consensus. He’s simply gotten to that point much more quickly. “He’s not going to telegraph his next move,” Sean Spicer, the White House press secretary, told reporters Friday. “But I think that this action was very decisive, justified, and proportional to the actions that he felt needed taken. I think it sends a very strong signal not just to Syria but throughout the world.” </w:t>
      </w:r>
      <w:r w:rsidRPr="00467C0A">
        <w:rPr>
          <w:rStyle w:val="StyleUnderline"/>
          <w:highlight w:val="yellow"/>
        </w:rPr>
        <w:t>Trump now faces multiple tests. One is navigating international anger from Russi</w:t>
      </w:r>
      <w:r>
        <w:t xml:space="preserve">a, a country currently being investigated for its intervention into the American election Trump won. </w:t>
      </w:r>
      <w:r w:rsidRPr="00467C0A">
        <w:rPr>
          <w:rStyle w:val="StyleUnderline"/>
          <w:highlight w:val="yellow"/>
        </w:rPr>
        <w:t>Another is the continued conflict in the Middle East</w:t>
      </w:r>
      <w:r>
        <w:t xml:space="preserve">, a region that has frustrated and entangled many presidents before him. For Trump, </w:t>
      </w:r>
      <w:r w:rsidRPr="00467C0A">
        <w:rPr>
          <w:rStyle w:val="StyleUnderline"/>
          <w:highlight w:val="yellow"/>
        </w:rPr>
        <w:t>those tests are coming early in his presidency, and he will be forced to manage them with virtually no foreign policy experience, little political capital at home, and an unpredictable worldview</w:t>
      </w:r>
      <w:r>
        <w:t xml:space="preserve">. Trump’s decision to authorize strikes in retaliation for a chemical weapons attack in Syria won bipartisan praise. In fact, his actions were in line with what Hillary Clinton had suggested on Thursday night, and not dissimilar from what Kerry and others inside the Obama administration had argued for in 2013. But </w:t>
      </w:r>
      <w:r w:rsidRPr="00467C0A">
        <w:rPr>
          <w:rStyle w:val="StyleUnderline"/>
          <w:highlight w:val="yellow"/>
        </w:rPr>
        <w:t>deep questions remain over whether the military strikes mark a new and evolving posture for the Trump administration</w:t>
      </w:r>
      <w:r>
        <w:t>. He ran a campaign on “America First” in foreign policy, and as recently as Tuesday pledged that he was not “president of the world.”</w:t>
      </w:r>
    </w:p>
    <w:p w14:paraId="0282C397" w14:textId="77777777" w:rsidR="00F93E39" w:rsidRDefault="00F93E39" w:rsidP="00F93E39">
      <w:pPr>
        <w:pStyle w:val="Heading3"/>
      </w:pPr>
      <w:r>
        <w:t>Iran Impacts</w:t>
      </w:r>
    </w:p>
    <w:p w14:paraId="6D963931" w14:textId="77777777" w:rsidR="00F93E39" w:rsidRDefault="00F93E39" w:rsidP="00F93E39">
      <w:pPr>
        <w:pStyle w:val="Heading4"/>
      </w:pPr>
      <w:r>
        <w:t>Aggression fuels war with Iran</w:t>
      </w:r>
    </w:p>
    <w:p w14:paraId="371CF5A1" w14:textId="77777777" w:rsidR="00F93E39" w:rsidRPr="007142DE" w:rsidRDefault="00F93E39" w:rsidP="00F93E39">
      <w:pPr>
        <w:rPr>
          <w:rStyle w:val="Style13ptBold"/>
          <w:b w:val="0"/>
        </w:rPr>
      </w:pPr>
      <w:r>
        <w:rPr>
          <w:rStyle w:val="Style13ptBold"/>
        </w:rPr>
        <w:t>Schneider 12/4</w:t>
      </w:r>
      <w:r>
        <w:rPr>
          <w:rStyle w:val="Style13ptBold"/>
          <w:b w:val="0"/>
        </w:rPr>
        <w:t xml:space="preserve"> </w:t>
      </w:r>
      <w:r w:rsidRPr="007142DE">
        <w:rPr>
          <w:rStyle w:val="Style13ptBold"/>
          <w:b w:val="0"/>
          <w:sz w:val="18"/>
        </w:rPr>
        <w:t xml:space="preserve">(Dave, staff @ Fight Back News, “Trump picks corporate war criminal 'Mad Dog' </w:t>
      </w:r>
      <w:proofErr w:type="spellStart"/>
      <w:r w:rsidRPr="007142DE">
        <w:rPr>
          <w:rStyle w:val="Style13ptBold"/>
          <w:b w:val="0"/>
          <w:sz w:val="18"/>
        </w:rPr>
        <w:t>Mattis</w:t>
      </w:r>
      <w:proofErr w:type="spellEnd"/>
      <w:r w:rsidRPr="007142DE">
        <w:rPr>
          <w:rStyle w:val="Style13ptBold"/>
          <w:b w:val="0"/>
          <w:sz w:val="18"/>
        </w:rPr>
        <w:t xml:space="preserve"> for Secretary of Defense”, http://www.fightbacknews.org/2016/12/4/trump-picks-corporate-war-criminal-mad-dog-mattis-secretary-defense)</w:t>
      </w:r>
    </w:p>
    <w:p w14:paraId="6D07F063" w14:textId="77777777" w:rsidR="00F93E39" w:rsidRPr="00F70C3E" w:rsidRDefault="00F93E39" w:rsidP="00F93E39">
      <w:pPr>
        <w:rPr>
          <w:sz w:val="16"/>
        </w:rPr>
      </w:pPr>
      <w:r w:rsidRPr="00F70C3E">
        <w:rPr>
          <w:sz w:val="16"/>
        </w:rPr>
        <w:t xml:space="preserve">Picking </w:t>
      </w:r>
      <w:proofErr w:type="spellStart"/>
      <w:r w:rsidRPr="00467C0A">
        <w:rPr>
          <w:rStyle w:val="StyleUnderline"/>
          <w:highlight w:val="yellow"/>
        </w:rPr>
        <w:t>Mattis</w:t>
      </w:r>
      <w:proofErr w:type="spellEnd"/>
      <w:r w:rsidRPr="00467C0A">
        <w:rPr>
          <w:rStyle w:val="StyleUnderline"/>
          <w:highlight w:val="yellow"/>
        </w:rPr>
        <w:t xml:space="preserve"> signals Trump's intent to escalate military aggression towards Iran</w:t>
      </w:r>
      <w:r w:rsidRPr="00F70C3E">
        <w:rPr>
          <w:sz w:val="16"/>
        </w:rPr>
        <w:t xml:space="preserve">. During his tenure as head of Central Command from 2010 to 2013, </w:t>
      </w:r>
      <w:proofErr w:type="spellStart"/>
      <w:r w:rsidRPr="00467C0A">
        <w:rPr>
          <w:rStyle w:val="StyleUnderline"/>
          <w:highlight w:val="yellow"/>
        </w:rPr>
        <w:t>Mattis</w:t>
      </w:r>
      <w:proofErr w:type="spellEnd"/>
      <w:r w:rsidRPr="00467C0A">
        <w:rPr>
          <w:rStyle w:val="StyleUnderline"/>
          <w:highlight w:val="yellow"/>
        </w:rPr>
        <w:t xml:space="preserve"> pushed for the U.S.</w:t>
      </w:r>
      <w:r w:rsidRPr="00467C0A">
        <w:rPr>
          <w:sz w:val="16"/>
          <w:highlight w:val="yellow"/>
        </w:rPr>
        <w:t xml:space="preserve"> </w:t>
      </w:r>
      <w:r w:rsidRPr="00467C0A">
        <w:rPr>
          <w:rStyle w:val="StyleUnderline"/>
          <w:highlight w:val="yellow"/>
        </w:rPr>
        <w:t>to take a more belligerent stance towards Iran</w:t>
      </w:r>
      <w:r w:rsidRPr="00F70C3E">
        <w:rPr>
          <w:sz w:val="16"/>
        </w:rPr>
        <w:t xml:space="preserve">. </w:t>
      </w:r>
      <w:r w:rsidRPr="00467C0A">
        <w:rPr>
          <w:rStyle w:val="StyleUnderline"/>
          <w:highlight w:val="yellow"/>
        </w:rPr>
        <w:t>He proposed greater covert operations</w:t>
      </w:r>
      <w:r w:rsidRPr="00467C0A">
        <w:rPr>
          <w:sz w:val="16"/>
          <w:highlight w:val="yellow"/>
        </w:rPr>
        <w:t xml:space="preserve"> </w:t>
      </w:r>
      <w:r w:rsidRPr="00467C0A">
        <w:rPr>
          <w:rStyle w:val="StyleUnderline"/>
          <w:highlight w:val="yellow"/>
        </w:rPr>
        <w:t>against the Iranian government and vocally opposed diplomatic efforts</w:t>
      </w:r>
      <w:r w:rsidRPr="00F70C3E">
        <w:rPr>
          <w:sz w:val="16"/>
        </w:rPr>
        <w:t xml:space="preserve">. When the Obama administration began negotiations with Iran over its nuclear program in 2013, they removed </w:t>
      </w:r>
      <w:proofErr w:type="spellStart"/>
      <w:r w:rsidRPr="00F70C3E">
        <w:rPr>
          <w:sz w:val="16"/>
        </w:rPr>
        <w:t>Mattis</w:t>
      </w:r>
      <w:proofErr w:type="spellEnd"/>
      <w:r w:rsidRPr="00F70C3E">
        <w:rPr>
          <w:sz w:val="16"/>
        </w:rPr>
        <w:t xml:space="preserve">, an outspoken critic of the negotiations, from Central Command. During his presidential campaign, </w:t>
      </w:r>
      <w:r w:rsidRPr="00467C0A">
        <w:rPr>
          <w:rStyle w:val="StyleUnderline"/>
          <w:highlight w:val="yellow"/>
        </w:rPr>
        <w:t>Trump repeatedly called for overturning the Obama administration's nuclear deal with Iran</w:t>
      </w:r>
      <w:r w:rsidRPr="00F70C3E">
        <w:rPr>
          <w:sz w:val="16"/>
        </w:rPr>
        <w:t xml:space="preserve">, which received approval from all five members of the UN Security Council in 2015. While the billionaire real estate mogul occasionally spoke against U.S. military involvement in the Middle East, </w:t>
      </w:r>
      <w:r w:rsidRPr="00467C0A">
        <w:rPr>
          <w:rStyle w:val="StyleUnderline"/>
          <w:highlight w:val="yellow"/>
        </w:rPr>
        <w:t xml:space="preserve">Trump's selection of </w:t>
      </w:r>
      <w:proofErr w:type="spellStart"/>
      <w:r w:rsidRPr="00467C0A">
        <w:rPr>
          <w:rStyle w:val="StyleUnderline"/>
          <w:highlight w:val="yellow"/>
        </w:rPr>
        <w:t>Mattis</w:t>
      </w:r>
      <w:proofErr w:type="spellEnd"/>
      <w:r w:rsidRPr="00467C0A">
        <w:rPr>
          <w:sz w:val="16"/>
          <w:highlight w:val="yellow"/>
        </w:rPr>
        <w:t xml:space="preserve"> </w:t>
      </w:r>
      <w:r w:rsidRPr="00F70C3E">
        <w:rPr>
          <w:sz w:val="16"/>
        </w:rPr>
        <w:t xml:space="preserve">for Defense Secretary </w:t>
      </w:r>
      <w:r w:rsidRPr="00467C0A">
        <w:rPr>
          <w:rStyle w:val="StyleUnderline"/>
          <w:highlight w:val="yellow"/>
        </w:rPr>
        <w:t>shows where his</w:t>
      </w:r>
      <w:r w:rsidRPr="00467C0A">
        <w:rPr>
          <w:sz w:val="16"/>
          <w:highlight w:val="yellow"/>
        </w:rPr>
        <w:t xml:space="preserve"> </w:t>
      </w:r>
      <w:r w:rsidRPr="00F70C3E">
        <w:rPr>
          <w:sz w:val="16"/>
        </w:rPr>
        <w:t xml:space="preserve">actual </w:t>
      </w:r>
      <w:r w:rsidRPr="00467C0A">
        <w:rPr>
          <w:rStyle w:val="StyleUnderline"/>
          <w:highlight w:val="yellow"/>
        </w:rPr>
        <w:t>priorities lie: moves toward war with Iran and more U.S. involvement in the region</w:t>
      </w:r>
      <w:r w:rsidRPr="00F70C3E">
        <w:rPr>
          <w:sz w:val="16"/>
        </w:rPr>
        <w:t>.</w:t>
      </w:r>
    </w:p>
    <w:p w14:paraId="649DEA11" w14:textId="77777777" w:rsidR="00F93E39" w:rsidRDefault="00F93E39" w:rsidP="00F93E39">
      <w:pPr>
        <w:pStyle w:val="Heading4"/>
      </w:pPr>
      <w:r>
        <w:t>Trump will aggressively attack Iran</w:t>
      </w:r>
    </w:p>
    <w:p w14:paraId="192981CB" w14:textId="77777777" w:rsidR="00F93E39" w:rsidRPr="00051198" w:rsidRDefault="00F93E39" w:rsidP="00F93E39">
      <w:pPr>
        <w:rPr>
          <w:rStyle w:val="Style13ptBold"/>
          <w:b w:val="0"/>
        </w:rPr>
      </w:pPr>
      <w:proofErr w:type="spellStart"/>
      <w:r>
        <w:rPr>
          <w:rStyle w:val="Style13ptBold"/>
        </w:rPr>
        <w:t>Sepahour</w:t>
      </w:r>
      <w:proofErr w:type="spellEnd"/>
      <w:r>
        <w:rPr>
          <w:rStyle w:val="Style13ptBold"/>
        </w:rPr>
        <w:t>-Ulrich 2/6</w:t>
      </w:r>
      <w:r>
        <w:rPr>
          <w:rStyle w:val="Style13ptBold"/>
          <w:b w:val="0"/>
        </w:rPr>
        <w:t xml:space="preserve"> </w:t>
      </w:r>
      <w:r w:rsidRPr="00051198">
        <w:rPr>
          <w:rStyle w:val="Style13ptBold"/>
          <w:b w:val="0"/>
          <w:sz w:val="14"/>
        </w:rPr>
        <w:t xml:space="preserve">(Soraya, Master of Public Diplomacy from the University of Southern California and is an independent researcher, “Trump: Trumpeting </w:t>
      </w:r>
      <w:proofErr w:type="gramStart"/>
      <w:r w:rsidRPr="00051198">
        <w:rPr>
          <w:rStyle w:val="Style13ptBold"/>
          <w:b w:val="0"/>
          <w:sz w:val="14"/>
        </w:rPr>
        <w:t>For</w:t>
      </w:r>
      <w:proofErr w:type="gramEnd"/>
      <w:r w:rsidRPr="00051198">
        <w:rPr>
          <w:rStyle w:val="Style13ptBold"/>
          <w:b w:val="0"/>
          <w:sz w:val="14"/>
        </w:rPr>
        <w:t xml:space="preserve"> a War on Iran?”, https://www.foreignpolicyjournal.com/2017/02/06/trump-trumpeting-for-a-war-on-iran/)</w:t>
      </w:r>
    </w:p>
    <w:p w14:paraId="686506A2" w14:textId="77777777" w:rsidR="00F93E39" w:rsidRPr="00736FF4" w:rsidRDefault="00F93E39" w:rsidP="00F93E39">
      <w:pPr>
        <w:rPr>
          <w:sz w:val="16"/>
        </w:rPr>
      </w:pPr>
      <w:r w:rsidRPr="00736FF4">
        <w:rPr>
          <w:sz w:val="16"/>
        </w:rPr>
        <w:t xml:space="preserve">The </w:t>
      </w:r>
      <w:r w:rsidRPr="00467C0A">
        <w:rPr>
          <w:rStyle w:val="StyleUnderline"/>
          <w:highlight w:val="yellow"/>
        </w:rPr>
        <w:t>Trump</w:t>
      </w:r>
      <w:r w:rsidRPr="00736FF4">
        <w:rPr>
          <w:sz w:val="16"/>
        </w:rPr>
        <w:t xml:space="preserve"> Administration’</w:t>
      </w:r>
      <w:r w:rsidRPr="00467C0A">
        <w:rPr>
          <w:rStyle w:val="StyleUnderline"/>
          <w:highlight w:val="yellow"/>
        </w:rPr>
        <w:t>s rhetoric and actions have alarmed the wo</w:t>
      </w:r>
      <w:r w:rsidRPr="00736FF4">
        <w:rPr>
          <w:sz w:val="16"/>
        </w:rPr>
        <w:t xml:space="preserve">rld. The protests in response to his visa ban have overshadowed and distracted from a darker threat: war with Iran. Is the fear of the threat greater than the threat itself? The answer is not clear. </w:t>
      </w:r>
      <w:proofErr w:type="gramStart"/>
      <w:r w:rsidRPr="00736FF4">
        <w:rPr>
          <w:sz w:val="16"/>
        </w:rPr>
        <w:t>Certainly</w:t>
      </w:r>
      <w:proofErr w:type="gramEnd"/>
      <w:r w:rsidRPr="00736FF4">
        <w:rPr>
          <w:sz w:val="16"/>
        </w:rPr>
        <w:t xml:space="preserve"> Americans and non-Americans who took comfort in the fact that we would have a more peaceful world believing that Trump would not start a nuclear war with Russia must now have reason to pause. </w:t>
      </w:r>
      <w:r w:rsidRPr="00467C0A">
        <w:rPr>
          <w:rStyle w:val="StyleUnderline"/>
          <w:highlight w:val="yellow"/>
        </w:rPr>
        <w:t>The sad and stark reality is that US foreign policy is continuous</w:t>
      </w:r>
      <w:r w:rsidRPr="00736FF4">
        <w:rPr>
          <w:sz w:val="16"/>
        </w:rPr>
        <w:t xml:space="preserve">. </w:t>
      </w:r>
      <w:r w:rsidRPr="00467C0A">
        <w:rPr>
          <w:rStyle w:val="StyleUnderline"/>
          <w:highlight w:val="yellow"/>
        </w:rPr>
        <w:t>An important part of this continuity is a war that has been waged against Iran</w:t>
      </w:r>
      <w:r w:rsidRPr="00467C0A">
        <w:rPr>
          <w:sz w:val="16"/>
          <w:highlight w:val="yellow"/>
        </w:rPr>
        <w:t xml:space="preserve"> </w:t>
      </w:r>
      <w:r w:rsidRPr="00736FF4">
        <w:rPr>
          <w:sz w:val="16"/>
        </w:rPr>
        <w:t xml:space="preserve">for the past 38 years–unabated. </w:t>
      </w:r>
      <w:r w:rsidRPr="00467C0A">
        <w:rPr>
          <w:rStyle w:val="StyleUnderline"/>
          <w:highlight w:val="yellow"/>
        </w:rPr>
        <w:t>The character of this war has changed over time</w:t>
      </w:r>
      <w:r w:rsidRPr="00736FF4">
        <w:rPr>
          <w:sz w:val="16"/>
        </w:rPr>
        <w:t xml:space="preserve">. From a failed coup which attempted to destroy the Islamic Republic in its early days (the </w:t>
      </w:r>
      <w:proofErr w:type="spellStart"/>
      <w:r w:rsidRPr="00736FF4">
        <w:rPr>
          <w:sz w:val="16"/>
        </w:rPr>
        <w:t>Nojeh</w:t>
      </w:r>
      <w:proofErr w:type="spellEnd"/>
      <w:r w:rsidRPr="00736FF4">
        <w:rPr>
          <w:sz w:val="16"/>
        </w:rPr>
        <w:t xml:space="preserve"> Coup), to aiding Saddam Hussein with intelligence and weapons of mass destruction to kill Iranians during the 8-year Iran-Iraq war, helping and promoting the terrorist MEK group, the training and recruiting of the </w:t>
      </w:r>
      <w:proofErr w:type="spellStart"/>
      <w:r w:rsidRPr="00736FF4">
        <w:rPr>
          <w:sz w:val="16"/>
        </w:rPr>
        <w:t>Jundallah</w:t>
      </w:r>
      <w:proofErr w:type="spellEnd"/>
      <w:r w:rsidRPr="00736FF4">
        <w:rPr>
          <w:sz w:val="16"/>
        </w:rPr>
        <w:t xml:space="preserve"> terrorist group to launch attacks in Iran, putting Special Forces on the ground in Iran, the imposition of sanctioned terrorism, the lethal </w:t>
      </w:r>
      <w:proofErr w:type="spellStart"/>
      <w:r w:rsidRPr="00736FF4">
        <w:rPr>
          <w:sz w:val="16"/>
        </w:rPr>
        <w:t>Stuxnet</w:t>
      </w:r>
      <w:proofErr w:type="spellEnd"/>
      <w:r w:rsidRPr="00736FF4">
        <w:rPr>
          <w:sz w:val="16"/>
        </w:rPr>
        <w:t xml:space="preserve"> cyberattack, and the list goes on and on, as does the continuity of it. While President Jimmy Carter initiated the Rapid Deployment Force and put boots on the Ground in the Persian Gulf, </w:t>
      </w:r>
      <w:r w:rsidRPr="00467C0A">
        <w:rPr>
          <w:rStyle w:val="StyleUnderline"/>
          <w:highlight w:val="yellow"/>
        </w:rPr>
        <w:t>virtually every U.S. president since has threatened Iran with military action. It is hard to remember when the option was not on the table. However</w:t>
      </w:r>
      <w:r w:rsidRPr="00736FF4">
        <w:rPr>
          <w:sz w:val="16"/>
        </w:rPr>
        <w:t xml:space="preserve">, thus far, </w:t>
      </w:r>
      <w:r w:rsidRPr="00467C0A">
        <w:rPr>
          <w:rStyle w:val="StyleUnderline"/>
          <w:highlight w:val="yellow"/>
        </w:rPr>
        <w:t>every U.S. administration has wisely avoided a head on military confrontation with Iran</w:t>
      </w:r>
      <w:r w:rsidRPr="00736FF4">
        <w:rPr>
          <w:sz w:val="16"/>
        </w:rPr>
        <w:t>. To his credit, although George W. Bush was egged on to engage militarily with Iran</w:t>
      </w:r>
      <w:proofErr w:type="gramStart"/>
      <w:r w:rsidRPr="00736FF4">
        <w:rPr>
          <w:sz w:val="16"/>
        </w:rPr>
        <w:t>, ,</w:t>
      </w:r>
      <w:proofErr w:type="gramEnd"/>
      <w:r w:rsidRPr="00736FF4">
        <w:rPr>
          <w:sz w:val="16"/>
        </w:rPr>
        <w:t xml:space="preserve"> the 2002 Millennium Challenge, exercises which simulated war, demonstrated America’s inability to win a war with Iran. The challenge was too daunting. It is not just </w:t>
      </w:r>
      <w:proofErr w:type="gramStart"/>
      <w:r w:rsidRPr="00736FF4">
        <w:rPr>
          <w:sz w:val="16"/>
        </w:rPr>
        <w:t>Iran‘</w:t>
      </w:r>
      <w:proofErr w:type="gramEnd"/>
      <w:r w:rsidRPr="00736FF4">
        <w:rPr>
          <w:sz w:val="16"/>
        </w:rPr>
        <w:t xml:space="preserve">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467C0A">
        <w:rPr>
          <w:rStyle w:val="StyleUnderline"/>
          <w:highlight w:val="yellow"/>
        </w:rPr>
        <w:t>the United States has taken a multi-prong approach to prepare for an eventual/potential military confrontation with Iran</w:t>
      </w:r>
      <w:r w:rsidRPr="00736FF4">
        <w:rPr>
          <w:sz w:val="16"/>
        </w:rPr>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467C0A">
        <w:rPr>
          <w:rStyle w:val="StyleUnderline"/>
          <w:highlight w:val="yellow"/>
        </w:rPr>
        <w:t>These</w:t>
      </w:r>
      <w:r w:rsidRPr="00736FF4">
        <w:rPr>
          <w:sz w:val="16"/>
        </w:rPr>
        <w:t xml:space="preserve"> ‘alternate facts’ </w:t>
      </w:r>
      <w:r w:rsidRPr="00467C0A">
        <w:rPr>
          <w:rStyle w:val="StyleUnderline"/>
          <w:highlight w:val="yellow"/>
        </w:rPr>
        <w:t>have enabled the U</w:t>
      </w:r>
      <w:r w:rsidRPr="00736FF4">
        <w:rPr>
          <w:sz w:val="16"/>
        </w:rPr>
        <w:t xml:space="preserve">nited </w:t>
      </w:r>
      <w:r w:rsidRPr="00467C0A">
        <w:rPr>
          <w:rStyle w:val="StyleUnderline"/>
          <w:highlight w:val="yellow"/>
        </w:rPr>
        <w:t>S</w:t>
      </w:r>
      <w:r w:rsidRPr="00736FF4">
        <w:rPr>
          <w:sz w:val="16"/>
        </w:rPr>
        <w:t xml:space="preserve">tates to </w:t>
      </w:r>
      <w:r w:rsidRPr="00467C0A">
        <w:rPr>
          <w:rStyle w:val="StyleUnderline"/>
          <w:highlight w:val="yellow"/>
        </w:rPr>
        <w:t>rally friend and foe against Iran</w:t>
      </w:r>
      <w:r w:rsidRPr="00736FF4">
        <w:rPr>
          <w:sz w:val="16"/>
        </w:rPr>
        <w:t xml:space="preserve">, </w:t>
      </w:r>
      <w:r w:rsidRPr="00467C0A">
        <w:rPr>
          <w:rStyle w:val="StyleUnderline"/>
          <w:highlight w:val="yellow"/>
        </w:rPr>
        <w:t>and to buy itself time to seek alternative routes to the Strait of Hormuz</w:t>
      </w:r>
      <w:r w:rsidRPr="00736FF4">
        <w:rPr>
          <w:sz w:val="16"/>
        </w:rPr>
        <w:t>.</w:t>
      </w:r>
    </w:p>
    <w:p w14:paraId="06BC7668" w14:textId="77777777" w:rsidR="00F93E39" w:rsidRDefault="00F93E39" w:rsidP="00F93E39">
      <w:pPr>
        <w:pStyle w:val="Heading3"/>
      </w:pPr>
      <w:proofErr w:type="spellStart"/>
      <w:r>
        <w:t>NoKo</w:t>
      </w:r>
      <w:proofErr w:type="spellEnd"/>
      <w:r>
        <w:t xml:space="preserve"> Impacts</w:t>
      </w:r>
    </w:p>
    <w:p w14:paraId="0717296F" w14:textId="77777777" w:rsidR="00F93E39" w:rsidRDefault="00F93E39" w:rsidP="00F93E39">
      <w:pPr>
        <w:pStyle w:val="Heading4"/>
      </w:pPr>
      <w:r>
        <w:t xml:space="preserve">Causes North Korean preemptive nuclear strikes – The timeframe is short, but </w:t>
      </w:r>
      <w:proofErr w:type="spellStart"/>
      <w:r>
        <w:t>solveable</w:t>
      </w:r>
      <w:proofErr w:type="spellEnd"/>
    </w:p>
    <w:p w14:paraId="1E9D3CE6" w14:textId="77777777" w:rsidR="00F93E39" w:rsidRPr="0060649D" w:rsidRDefault="00F93E39" w:rsidP="00F93E39">
      <w:pPr>
        <w:rPr>
          <w:rStyle w:val="Style13ptBold"/>
          <w:b w:val="0"/>
        </w:rPr>
      </w:pPr>
      <w:r>
        <w:rPr>
          <w:rStyle w:val="Style13ptBold"/>
        </w:rPr>
        <w:t>Talmadge 4/14</w:t>
      </w:r>
      <w:r>
        <w:rPr>
          <w:rStyle w:val="Style13ptBold"/>
          <w:b w:val="0"/>
        </w:rPr>
        <w:t xml:space="preserve"> </w:t>
      </w:r>
      <w:r w:rsidRPr="0060649D">
        <w:rPr>
          <w:rStyle w:val="Style13ptBold"/>
          <w:b w:val="0"/>
          <w:sz w:val="20"/>
        </w:rPr>
        <w:t>(Eric, staff @ Chicago Tribune, “North Korean official: Ready for war if Trump wants it”, http://www.chicagotribune.com/news/nationworld/ct-trump-north-korea-20170413-story.html)</w:t>
      </w:r>
    </w:p>
    <w:p w14:paraId="11361887" w14:textId="77777777" w:rsidR="00F93E39" w:rsidRPr="000862A9" w:rsidRDefault="00F93E39" w:rsidP="00F93E39">
      <w:pPr>
        <w:rPr>
          <w:sz w:val="16"/>
        </w:rPr>
      </w:pPr>
      <w:r w:rsidRPr="000862A9">
        <w:rPr>
          <w:sz w:val="16"/>
        </w:rPr>
        <w:t xml:space="preserve">President Donald </w:t>
      </w:r>
      <w:r w:rsidRPr="00467C0A">
        <w:rPr>
          <w:rStyle w:val="StyleUnderline"/>
          <w:highlight w:val="yellow"/>
        </w:rPr>
        <w:t>Trump's tweets are adding fuel to a "vicious cycle" of tensions on the Korean Peninsula</w:t>
      </w:r>
      <w:r w:rsidRPr="000862A9">
        <w:rPr>
          <w:sz w:val="16"/>
        </w:rPr>
        <w:t xml:space="preserve">, North Korea's vice foreign minister told The Associated Press in an exclusive interview Friday. The official added that </w:t>
      </w:r>
      <w:r w:rsidRPr="00467C0A">
        <w:rPr>
          <w:rStyle w:val="StyleUnderline"/>
          <w:highlight w:val="yellow"/>
        </w:rPr>
        <w:t>if the U.S. shows any sign of "reckless" military aggression, Pyongyang is ready to launch a pre-emptive strike of its own</w:t>
      </w:r>
      <w:r w:rsidRPr="000862A9">
        <w:rPr>
          <w:sz w:val="16"/>
        </w:rPr>
        <w:t xml:space="preserve">. Vice Minister Han Song </w:t>
      </w:r>
      <w:proofErr w:type="spellStart"/>
      <w:r w:rsidRPr="000862A9">
        <w:rPr>
          <w:sz w:val="16"/>
        </w:rPr>
        <w:t>Ryol</w:t>
      </w:r>
      <w:proofErr w:type="spellEnd"/>
      <w:r w:rsidRPr="000862A9">
        <w:rPr>
          <w:sz w:val="16"/>
        </w:rPr>
        <w:t xml:space="preserve"> said Pyongyang has determined the Trump administration is "more vicious and more aggressive" than that of Barack Obama. He added that </w:t>
      </w:r>
      <w:r w:rsidRPr="00467C0A">
        <w:rPr>
          <w:rStyle w:val="StyleUnderline"/>
          <w:highlight w:val="yellow"/>
        </w:rPr>
        <w:t>No</w:t>
      </w:r>
      <w:r w:rsidRPr="000862A9">
        <w:rPr>
          <w:sz w:val="16"/>
        </w:rPr>
        <w:t xml:space="preserve">rth </w:t>
      </w:r>
      <w:r w:rsidRPr="00467C0A">
        <w:rPr>
          <w:rStyle w:val="StyleUnderline"/>
          <w:highlight w:val="yellow"/>
        </w:rPr>
        <w:t>Ko</w:t>
      </w:r>
      <w:r w:rsidRPr="000862A9">
        <w:rPr>
          <w:sz w:val="16"/>
        </w:rPr>
        <w:t xml:space="preserve">rea </w:t>
      </w:r>
      <w:r w:rsidRPr="00467C0A">
        <w:rPr>
          <w:rStyle w:val="StyleUnderline"/>
          <w:highlight w:val="yellow"/>
        </w:rPr>
        <w:t xml:space="preserve">will keep building up its nuclear arsenal in "quality and quantity" and </w:t>
      </w:r>
      <w:r w:rsidRPr="000862A9">
        <w:rPr>
          <w:sz w:val="16"/>
        </w:rPr>
        <w:t xml:space="preserve">said Pyongyang is </w:t>
      </w:r>
      <w:r w:rsidRPr="00467C0A">
        <w:rPr>
          <w:rStyle w:val="StyleUnderline"/>
          <w:highlight w:val="yellow"/>
        </w:rPr>
        <w:t>ready to go to war if that's what Trump wants</w:t>
      </w:r>
      <w:r w:rsidRPr="000862A9">
        <w:rPr>
          <w:sz w:val="16"/>
        </w:rPr>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467C0A">
        <w:rPr>
          <w:rStyle w:val="StyleUnderline"/>
          <w:highlight w:val="yellow"/>
        </w:rPr>
        <w:t>Pyongyang recently tested a ballistic missile and claims it is close to perfecting an intercontinental ballistic missile and nuclear warhead that could attack the U.S. mainland</w:t>
      </w:r>
      <w:r w:rsidRPr="000862A9">
        <w:rPr>
          <w:sz w:val="16"/>
        </w:rPr>
        <w:t xml:space="preserve">. You wouldn't let a little thing like not having a corkscrew stop you from enjoying that bottle of wine you just bought, right? Watch these videos to see what lengths people will go to </w:t>
      </w:r>
      <w:proofErr w:type="spellStart"/>
      <w:r w:rsidRPr="000862A9">
        <w:rPr>
          <w:sz w:val="16"/>
        </w:rPr>
        <w:t>to</w:t>
      </w:r>
      <w:proofErr w:type="spellEnd"/>
      <w:r w:rsidRPr="000862A9">
        <w:rPr>
          <w:sz w:val="16"/>
        </w:rPr>
        <w:t xml:space="preserve"> open a bottle of wine in a pinch. Many experts believe that at its current pace of testing, </w:t>
      </w:r>
      <w:r w:rsidRPr="00467C0A">
        <w:rPr>
          <w:rStyle w:val="StyleUnderline"/>
          <w:highlight w:val="yellow"/>
        </w:rPr>
        <w:t xml:space="preserve">North Korea could reach that potentially game-changing milestone within a few years </w:t>
      </w:r>
      <w:r w:rsidRPr="000862A9">
        <w:rPr>
          <w:sz w:val="16"/>
        </w:rPr>
        <w:t xml:space="preserve">— </w:t>
      </w:r>
      <w:r w:rsidRPr="00467C0A">
        <w:rPr>
          <w:rStyle w:val="StyleUnderline"/>
          <w:highlight w:val="yellow"/>
        </w:rPr>
        <w:t>under Trump's watch as president</w:t>
      </w:r>
      <w:r w:rsidRPr="000862A9">
        <w:rPr>
          <w:sz w:val="16"/>
        </w:rPr>
        <w:t>. Despite reports that Washington is considering military action if the North goes ahead with another nuclear test, Han did not rule out the possibility of a test in the near future.</w:t>
      </w:r>
    </w:p>
    <w:p w14:paraId="6357A5C5" w14:textId="77777777" w:rsidR="00F93E39" w:rsidRDefault="00F93E39" w:rsidP="00F93E39">
      <w:pPr>
        <w:pStyle w:val="Heading4"/>
      </w:pPr>
      <w:r>
        <w:t>Aggression causes North Korea to respond with preemptive nuclear strikes; they’ve explicitly said so</w:t>
      </w:r>
    </w:p>
    <w:p w14:paraId="347F4F48" w14:textId="77777777" w:rsidR="00F93E39" w:rsidRPr="00324705" w:rsidRDefault="00F93E39" w:rsidP="00F93E39">
      <w:pPr>
        <w:rPr>
          <w:rStyle w:val="Style13ptBold"/>
          <w:b w:val="0"/>
        </w:rPr>
      </w:pPr>
      <w:r>
        <w:rPr>
          <w:rStyle w:val="Style13ptBold"/>
        </w:rPr>
        <w:t>Fox News 4/13</w:t>
      </w:r>
      <w:r>
        <w:rPr>
          <w:rStyle w:val="Style13ptBold"/>
          <w:b w:val="0"/>
        </w:rPr>
        <w:t xml:space="preserve"> </w:t>
      </w:r>
      <w:r w:rsidRPr="00324705">
        <w:rPr>
          <w:rStyle w:val="Style13ptBold"/>
          <w:b w:val="0"/>
          <w:sz w:val="16"/>
        </w:rPr>
        <w:t>(“From Afghanistan to Syria: Trump's major military operations in his first 100 days”, http://www.foxnews.com/politics/2017/04/13/from-afghanistan-to-syria-trumps-major-military-operations-in-his-first-100-days.html)</w:t>
      </w:r>
    </w:p>
    <w:p w14:paraId="13115965" w14:textId="77777777" w:rsidR="00F93E39" w:rsidRPr="008B6E48" w:rsidRDefault="00F93E39" w:rsidP="00F93E39">
      <w:pPr>
        <w:rPr>
          <w:rStyle w:val="StyleUnderline"/>
        </w:rPr>
      </w:pPr>
      <w:r w:rsidRPr="00467C0A">
        <w:rPr>
          <w:rStyle w:val="StyleUnderline"/>
          <w:highlight w:val="yellow"/>
        </w:rPr>
        <w:t>Trump</w:t>
      </w:r>
      <w:r w:rsidRPr="008B6E48">
        <w:rPr>
          <w:sz w:val="16"/>
        </w:rPr>
        <w:t xml:space="preserve"> has not indicated further military action, though he </w:t>
      </w:r>
      <w:r w:rsidRPr="00467C0A">
        <w:rPr>
          <w:rStyle w:val="StyleUnderline"/>
          <w:highlight w:val="yellow"/>
        </w:rPr>
        <w:t>did issue a warning to North Korea</w:t>
      </w:r>
      <w:r w:rsidRPr="00467C0A">
        <w:rPr>
          <w:sz w:val="16"/>
          <w:highlight w:val="yellow"/>
        </w:rPr>
        <w:t xml:space="preserve"> </w:t>
      </w:r>
      <w:r w:rsidRPr="008B6E48">
        <w:rPr>
          <w:sz w:val="16"/>
        </w:rPr>
        <w:t xml:space="preserve">on Thursday, </w:t>
      </w:r>
      <w:r w:rsidRPr="00467C0A">
        <w:rPr>
          <w:rStyle w:val="StyleUnderline"/>
          <w:highlight w:val="yellow"/>
        </w:rPr>
        <w:t>calling it a "problem" country that "will be taken care of</w:t>
      </w:r>
      <w:r w:rsidRPr="008B6E48">
        <w:rPr>
          <w:sz w:val="16"/>
        </w:rPr>
        <w:t xml:space="preserve">." </w:t>
      </w:r>
      <w:r w:rsidRPr="00467C0A">
        <w:rPr>
          <w:rStyle w:val="StyleUnderline"/>
          <w:highlight w:val="yellow"/>
        </w:rPr>
        <w:t>Trump made the comments after he was asked about the</w:t>
      </w:r>
      <w:r w:rsidRPr="008B6E48">
        <w:rPr>
          <w:sz w:val="16"/>
        </w:rPr>
        <w:t xml:space="preserve"> U.S. military's </w:t>
      </w:r>
      <w:r w:rsidRPr="00467C0A">
        <w:rPr>
          <w:rStyle w:val="StyleUnderline"/>
          <w:highlight w:val="yellow"/>
        </w:rPr>
        <w:t>decision to drop the largest non-nuclear weapon</w:t>
      </w:r>
      <w:r w:rsidRPr="008B6E48">
        <w:rPr>
          <w:sz w:val="16"/>
        </w:rPr>
        <w:t>. When asked whether dropping the bomb sends a message to North Korea as it continues to pursue nuclear and other weapons, Trump said it makes no difference. "North Korea is a problem, the problem will be taken care of," Trump said. North Korea's Vice Foreign Minister Han Song-</w:t>
      </w:r>
      <w:proofErr w:type="spellStart"/>
      <w:r w:rsidRPr="008B6E48">
        <w:rPr>
          <w:sz w:val="16"/>
        </w:rPr>
        <w:t>ryol</w:t>
      </w:r>
      <w:proofErr w:type="spellEnd"/>
      <w:r w:rsidRPr="008B6E48">
        <w:rPr>
          <w:sz w:val="16"/>
        </w:rPr>
        <w:t xml:space="preserve"> said Friday </w:t>
      </w:r>
      <w:r w:rsidRPr="00467C0A">
        <w:rPr>
          <w:rStyle w:val="StyleUnderline"/>
          <w:highlight w:val="yellow"/>
        </w:rPr>
        <w:t>Pyongyang is ready to launch a preemptive strike if the U.S. shows any sign of "reckless" military aggression</w:t>
      </w:r>
      <w:r w:rsidRPr="008B6E48">
        <w:rPr>
          <w:sz w:val="16"/>
        </w:rPr>
        <w:t xml:space="preserve">. The foreign minister added that </w:t>
      </w:r>
      <w:r w:rsidRPr="00467C0A">
        <w:rPr>
          <w:rStyle w:val="StyleUnderline"/>
          <w:highlight w:val="yellow"/>
        </w:rPr>
        <w:t>North Korea will keep building up its nuclear arsenal in "quality and quantity</w:t>
      </w:r>
      <w:r w:rsidRPr="008B6E48">
        <w:rPr>
          <w:sz w:val="16"/>
        </w:rPr>
        <w:t xml:space="preserve">," and said </w:t>
      </w:r>
      <w:r w:rsidRPr="00467C0A">
        <w:rPr>
          <w:rStyle w:val="StyleUnderline"/>
          <w:highlight w:val="yellow"/>
        </w:rPr>
        <w:t>the country is ready to go to war if that is what Trump wants.</w:t>
      </w:r>
    </w:p>
    <w:p w14:paraId="1B9F422C" w14:textId="77777777" w:rsidR="00F93E39" w:rsidRDefault="00F93E39" w:rsidP="00F93E39">
      <w:pPr>
        <w:pStyle w:val="Heading4"/>
      </w:pPr>
      <w:r>
        <w:t>Draws in Russia &amp; China – Kills millions immediately &amp; collapses relations with China</w:t>
      </w:r>
    </w:p>
    <w:p w14:paraId="47BA5A97" w14:textId="77777777" w:rsidR="00F93E39" w:rsidRPr="00400AE5" w:rsidRDefault="00F93E39" w:rsidP="00F93E39">
      <w:pPr>
        <w:rPr>
          <w:rStyle w:val="Style13ptBold"/>
          <w:b w:val="0"/>
        </w:rPr>
      </w:pPr>
      <w:r>
        <w:rPr>
          <w:rStyle w:val="Style13ptBold"/>
        </w:rPr>
        <w:t>Cohen 4/14</w:t>
      </w:r>
      <w:r>
        <w:rPr>
          <w:rStyle w:val="Style13ptBold"/>
          <w:b w:val="0"/>
        </w:rPr>
        <w:t xml:space="preserve"> </w:t>
      </w:r>
      <w:r w:rsidRPr="00400AE5">
        <w:rPr>
          <w:rStyle w:val="Style13ptBold"/>
          <w:b w:val="0"/>
          <w:sz w:val="20"/>
        </w:rPr>
        <w:t xml:space="preserve">(Ben, Founder and Editor of The Daily Banter, </w:t>
      </w:r>
      <w:proofErr w:type="spellStart"/>
      <w:r w:rsidRPr="00400AE5">
        <w:rPr>
          <w:rStyle w:val="Style13ptBold"/>
          <w:b w:val="0"/>
          <w:sz w:val="20"/>
        </w:rPr>
        <w:t>frmr</w:t>
      </w:r>
      <w:proofErr w:type="spellEnd"/>
      <w:r w:rsidRPr="00400AE5">
        <w:rPr>
          <w:rStyle w:val="Style13ptBold"/>
          <w:b w:val="0"/>
          <w:sz w:val="20"/>
        </w:rPr>
        <w:t xml:space="preserve"> Huffington Post, “</w:t>
      </w:r>
      <w:proofErr w:type="spellStart"/>
      <w:r w:rsidRPr="00400AE5">
        <w:rPr>
          <w:rStyle w:val="Style13ptBold"/>
          <w:b w:val="0"/>
          <w:sz w:val="20"/>
        </w:rPr>
        <w:t>Er</w:t>
      </w:r>
      <w:proofErr w:type="spellEnd"/>
      <w:r w:rsidRPr="00400AE5">
        <w:rPr>
          <w:rStyle w:val="Style13ptBold"/>
          <w:b w:val="0"/>
          <w:sz w:val="20"/>
        </w:rPr>
        <w:t>, is Trump About to Kick Off World War III?”, http://thedailybanter.com/2017/04/er-is-trump-about-to-kick-off-world-war-iii/)</w:t>
      </w:r>
    </w:p>
    <w:p w14:paraId="53322D11" w14:textId="77777777" w:rsidR="00F93E39" w:rsidRPr="008B6E48" w:rsidRDefault="00F93E39" w:rsidP="00F93E39">
      <w:pPr>
        <w:rPr>
          <w:sz w:val="16"/>
        </w:rPr>
      </w:pPr>
      <w:r w:rsidRPr="008B6E48">
        <w:rPr>
          <w:sz w:val="16"/>
        </w:rPr>
        <w:t xml:space="preserve">Just for fun, let's do a quick list as to why attacking North Korea is a very, very bad idea: 1. </w:t>
      </w:r>
      <w:r w:rsidRPr="00467C0A">
        <w:rPr>
          <w:rStyle w:val="StyleUnderline"/>
          <w:highlight w:val="yellow"/>
        </w:rPr>
        <w:t>North Korea will respond, and</w:t>
      </w:r>
      <w:r w:rsidRPr="008B6E48">
        <w:rPr>
          <w:sz w:val="16"/>
        </w:rPr>
        <w:t xml:space="preserve"> it will almost certainly </w:t>
      </w:r>
      <w:r w:rsidRPr="00467C0A">
        <w:rPr>
          <w:rStyle w:val="StyleUnderline"/>
          <w:highlight w:val="yellow"/>
        </w:rPr>
        <w:t>attack South Korea</w:t>
      </w:r>
      <w:r w:rsidRPr="008B6E48">
        <w:rPr>
          <w:sz w:val="16"/>
        </w:rPr>
        <w:t xml:space="preserve">. While it is unclear who would win should conflict arise, </w:t>
      </w:r>
      <w:r w:rsidRPr="00467C0A">
        <w:rPr>
          <w:rStyle w:val="StyleUnderline"/>
          <w:highlight w:val="yellow"/>
        </w:rPr>
        <w:t>North Korea's enormous army and possession of nuclear weapons means both sides would incur extreme losses if violence escalated</w:t>
      </w:r>
      <w:r w:rsidRPr="008B6E48">
        <w:rPr>
          <w:sz w:val="16"/>
        </w:rPr>
        <w:t xml:space="preserve">. As the New York Times notes: </w:t>
      </w:r>
      <w:r w:rsidRPr="00467C0A">
        <w:rPr>
          <w:rStyle w:val="StyleUnderline"/>
          <w:highlight w:val="yellow"/>
        </w:rPr>
        <w:t>In the event of war</w:t>
      </w:r>
      <w:r w:rsidRPr="008B6E48">
        <w:rPr>
          <w:sz w:val="16"/>
        </w:rPr>
        <w:t xml:space="preserve">, </w:t>
      </w:r>
      <w:r w:rsidRPr="00467C0A">
        <w:rPr>
          <w:rStyle w:val="StyleUnderline"/>
          <w:highlight w:val="yellow"/>
        </w:rPr>
        <w:t>North Korean plans are</w:t>
      </w:r>
      <w:r w:rsidRPr="00467C0A">
        <w:rPr>
          <w:sz w:val="16"/>
          <w:highlight w:val="yellow"/>
        </w:rPr>
        <w:t xml:space="preserve"> </w:t>
      </w:r>
      <w:r w:rsidRPr="00467C0A">
        <w:rPr>
          <w:rStyle w:val="StyleUnderline"/>
          <w:highlight w:val="yellow"/>
        </w:rPr>
        <w:t>thought to call for nuclear attacks against major ports and air bases in South Korea and Japan, halting any American invasion before it could fully begin</w:t>
      </w:r>
      <w:r w:rsidRPr="008B6E48">
        <w:rPr>
          <w:sz w:val="16"/>
        </w:rPr>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467C0A">
        <w:rPr>
          <w:rStyle w:val="StyleUnderline"/>
          <w:highlight w:val="yellow"/>
        </w:rPr>
        <w:t>Hitting North Korea would irreversibly damage relations with China</w:t>
      </w:r>
      <w:r w:rsidRPr="008B6E48">
        <w:rPr>
          <w:sz w:val="16"/>
        </w:rPr>
        <w:t xml:space="preserve">. President Xi has already informed Trump that destabilizing the region with an attack would be a huge problem for China due to the number of refugees it would create, and they would seek retribution against American in one form or another. 3. </w:t>
      </w:r>
      <w:r w:rsidRPr="00467C0A">
        <w:rPr>
          <w:rStyle w:val="StyleUnderline"/>
          <w:highlight w:val="yellow"/>
        </w:rPr>
        <w:t xml:space="preserve">An attack would almost certainly spur Russia to side with China and orchestrate a </w:t>
      </w:r>
      <w:proofErr w:type="spellStart"/>
      <w:r w:rsidRPr="00467C0A">
        <w:rPr>
          <w:rStyle w:val="StyleUnderline"/>
          <w:highlight w:val="yellow"/>
        </w:rPr>
        <w:t>co-ordinated</w:t>
      </w:r>
      <w:proofErr w:type="spellEnd"/>
      <w:r w:rsidRPr="00467C0A">
        <w:rPr>
          <w:rStyle w:val="StyleUnderline"/>
          <w:highlight w:val="yellow"/>
        </w:rPr>
        <w:t xml:space="preserve"> response that would play itself out</w:t>
      </w:r>
      <w:r w:rsidRPr="008B6E48">
        <w:rPr>
          <w:sz w:val="16"/>
        </w:rPr>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467C0A">
        <w:rPr>
          <w:rStyle w:val="StyleUnderline"/>
          <w:highlight w:val="yellow"/>
        </w:rPr>
        <w:t>Trump is blundering full steam ahead into a quagmire he is not capable of comprehending</w:t>
      </w:r>
      <w:r w:rsidRPr="008B6E48">
        <w:rPr>
          <w:sz w:val="16"/>
        </w:rPr>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467C0A">
        <w:rPr>
          <w:rStyle w:val="StyleUnderline"/>
          <w:highlight w:val="yellow"/>
        </w:rPr>
        <w:t>this won't end well</w:t>
      </w:r>
      <w:r w:rsidRPr="00467C0A">
        <w:rPr>
          <w:sz w:val="16"/>
          <w:highlight w:val="yellow"/>
        </w:rPr>
        <w:t xml:space="preserve"> </w:t>
      </w:r>
      <w:r w:rsidRPr="008B6E48">
        <w:rPr>
          <w:sz w:val="16"/>
        </w:rPr>
        <w:t xml:space="preserve">so let's hope cooler heads prevail and the international community comes together to put a stop to what could well be the beginnings of a global conflict we likely won't recover from. </w:t>
      </w:r>
    </w:p>
    <w:p w14:paraId="46F7D9B0" w14:textId="77777777" w:rsidR="00F93E39" w:rsidRDefault="00F93E39" w:rsidP="00F93E39">
      <w:pPr>
        <w:pStyle w:val="Heading4"/>
      </w:pPr>
      <w:r>
        <w:t>Aggression causes all-out nuclear war – Timeframe is short</w:t>
      </w:r>
    </w:p>
    <w:p w14:paraId="2D672016" w14:textId="77777777" w:rsidR="00F93E39" w:rsidRPr="003A3364" w:rsidRDefault="00F93E39" w:rsidP="00F93E39">
      <w:pPr>
        <w:rPr>
          <w:rStyle w:val="Style13ptBold"/>
          <w:b w:val="0"/>
        </w:rPr>
      </w:pPr>
      <w:r>
        <w:rPr>
          <w:rStyle w:val="Style13ptBold"/>
        </w:rPr>
        <w:t xml:space="preserve">Deutsche </w:t>
      </w:r>
      <w:proofErr w:type="spellStart"/>
      <w:r>
        <w:rPr>
          <w:rStyle w:val="Style13ptBold"/>
        </w:rPr>
        <w:t>Welle</w:t>
      </w:r>
      <w:proofErr w:type="spellEnd"/>
      <w:r>
        <w:rPr>
          <w:rStyle w:val="Style13ptBold"/>
        </w:rPr>
        <w:t xml:space="preserve"> 4/15</w:t>
      </w:r>
      <w:r>
        <w:rPr>
          <w:rStyle w:val="Style13ptBold"/>
          <w:b w:val="0"/>
        </w:rPr>
        <w:t xml:space="preserve"> </w:t>
      </w:r>
      <w:r w:rsidRPr="003A3364">
        <w:rPr>
          <w:rStyle w:val="Style13ptBold"/>
          <w:b w:val="0"/>
          <w:sz w:val="20"/>
        </w:rPr>
        <w:t>(“North Korea vows to respond to US aggression with 'nuclear attack'”, http://www.dw.com/en/north-korea-vows-to-respond-to-us-aggression-with-nuclear-attack/a-38435453)</w:t>
      </w:r>
    </w:p>
    <w:p w14:paraId="6846BC17" w14:textId="77777777" w:rsidR="00F93E39" w:rsidRPr="008B6E48" w:rsidRDefault="00F93E39" w:rsidP="00F93E39">
      <w:pPr>
        <w:rPr>
          <w:sz w:val="16"/>
        </w:rPr>
      </w:pPr>
      <w:r w:rsidRPr="00467C0A">
        <w:rPr>
          <w:rStyle w:val="StyleUnderline"/>
          <w:highlight w:val="yellow"/>
        </w:rPr>
        <w:t>With the US Navy deployed near the Korean Peninsula</w:t>
      </w:r>
      <w:r w:rsidRPr="008B6E48">
        <w:rPr>
          <w:sz w:val="16"/>
        </w:rPr>
        <w:t xml:space="preserve">, and experts speculating that Pyongyang was preparing another nuclear test, </w:t>
      </w:r>
      <w:r w:rsidRPr="00467C0A">
        <w:rPr>
          <w:rStyle w:val="StyleUnderline"/>
          <w:highlight w:val="yellow"/>
        </w:rPr>
        <w:t>the tensions have been rising</w:t>
      </w:r>
      <w:r w:rsidRPr="00467C0A">
        <w:rPr>
          <w:sz w:val="16"/>
          <w:highlight w:val="yellow"/>
        </w:rPr>
        <w:t xml:space="preserve"> </w:t>
      </w:r>
      <w:r w:rsidRPr="008B6E48">
        <w:rPr>
          <w:sz w:val="16"/>
        </w:rPr>
        <w:t>in recent days. The huge military parade on Saturday showed off what appeared to be the country's increasingly sophisticated military hardware, including ballistic missiles, to the accompaniment of marching music and a large audience. "</w:t>
      </w:r>
      <w:r w:rsidRPr="00467C0A">
        <w:rPr>
          <w:rStyle w:val="StyleUnderline"/>
          <w:highlight w:val="yellow"/>
        </w:rPr>
        <w:t>We will respond to an all-out war with an all-out war and a nuclear war with our style of nuclear attack</w:t>
      </w:r>
      <w:r w:rsidRPr="008B6E48">
        <w:rPr>
          <w:sz w:val="16"/>
        </w:rPr>
        <w:t xml:space="preserve">," </w:t>
      </w:r>
      <w:proofErr w:type="spellStart"/>
      <w:r w:rsidRPr="008B6E48">
        <w:rPr>
          <w:sz w:val="16"/>
        </w:rPr>
        <w:t>Choe</w:t>
      </w:r>
      <w:proofErr w:type="spellEnd"/>
      <w:r w:rsidRPr="008B6E48">
        <w:rPr>
          <w:sz w:val="16"/>
        </w:rPr>
        <w:t xml:space="preserve"> </w:t>
      </w:r>
      <w:proofErr w:type="spellStart"/>
      <w:r w:rsidRPr="008B6E48">
        <w:rPr>
          <w:sz w:val="16"/>
        </w:rPr>
        <w:t>Ryong</w:t>
      </w:r>
      <w:proofErr w:type="spellEnd"/>
      <w:r w:rsidRPr="008B6E48">
        <w:rPr>
          <w:sz w:val="16"/>
        </w:rPr>
        <w:t xml:space="preserve"> </w:t>
      </w:r>
      <w:proofErr w:type="spellStart"/>
      <w:r w:rsidRPr="008B6E48">
        <w:rPr>
          <w:sz w:val="16"/>
        </w:rPr>
        <w:t>Hae</w:t>
      </w:r>
      <w:proofErr w:type="spellEnd"/>
      <w:r w:rsidRPr="008B6E48">
        <w:rPr>
          <w:sz w:val="16"/>
        </w:rPr>
        <w:t xml:space="preserve">, a top North Korean officer, said. </w:t>
      </w:r>
      <w:proofErr w:type="spellStart"/>
      <w:r w:rsidRPr="008B6E48">
        <w:rPr>
          <w:sz w:val="16"/>
        </w:rPr>
        <w:t>Choe</w:t>
      </w:r>
      <w:proofErr w:type="spellEnd"/>
      <w:r w:rsidRPr="008B6E48">
        <w:rPr>
          <w:sz w:val="16"/>
        </w:rPr>
        <w:t xml:space="preserve"> is considered by outside analysts to be the country's most powerful official after the leader Kim Jong Un. US President Donald </w:t>
      </w:r>
      <w:r w:rsidRPr="00467C0A">
        <w:rPr>
          <w:rStyle w:val="StyleUnderline"/>
          <w:highlight w:val="yellow"/>
        </w:rPr>
        <w:t>Trump's recent bombings in Syria and Afghanistan have stoked fears about a possible US attack on North Korea</w:t>
      </w:r>
      <w:r w:rsidRPr="008B6E48">
        <w:rPr>
          <w:sz w:val="16"/>
        </w:rPr>
        <w:t xml:space="preserve">. </w:t>
      </w:r>
      <w:r w:rsidRPr="00467C0A">
        <w:rPr>
          <w:rStyle w:val="StyleUnderline"/>
          <w:highlight w:val="yellow"/>
        </w:rPr>
        <w:t>The communist country has been regularly conducting nuclear and missile tests</w:t>
      </w:r>
      <w:r w:rsidRPr="008B6E48">
        <w:rPr>
          <w:sz w:val="16"/>
        </w:rPr>
        <w:t xml:space="preserve"> defying United Nations' resolutions and sanctions. Previously, </w:t>
      </w:r>
      <w:r w:rsidRPr="00467C0A">
        <w:rPr>
          <w:rStyle w:val="StyleUnderline"/>
          <w:highlight w:val="yellow"/>
        </w:rPr>
        <w:t>the North Korean military threatened to unleash a "merciless" response against American targets, including the naval task force the US recently deployed</w:t>
      </w:r>
      <w:r w:rsidRPr="008B6E48">
        <w:rPr>
          <w:sz w:val="16"/>
        </w:rPr>
        <w:t>. "</w:t>
      </w:r>
      <w:r w:rsidRPr="00467C0A">
        <w:rPr>
          <w:rStyle w:val="StyleUnderline"/>
          <w:highlight w:val="yellow"/>
        </w:rPr>
        <w:t>The closer such big targets</w:t>
      </w:r>
      <w:r w:rsidRPr="00467C0A">
        <w:rPr>
          <w:sz w:val="16"/>
          <w:highlight w:val="yellow"/>
        </w:rPr>
        <w:t xml:space="preserve"> </w:t>
      </w:r>
      <w:r w:rsidRPr="008B6E48">
        <w:rPr>
          <w:sz w:val="16"/>
        </w:rPr>
        <w:t>as nuclear powered aircraft carriers come</w:t>
      </w:r>
      <w:r w:rsidRPr="00467C0A">
        <w:rPr>
          <w:rStyle w:val="StyleUnderline"/>
          <w:highlight w:val="yellow"/>
        </w:rPr>
        <w:t>, the greater would be the effect of merciless strikes</w:t>
      </w:r>
      <w:r w:rsidRPr="008B6E48">
        <w:rPr>
          <w:sz w:val="16"/>
        </w:rPr>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467C0A">
        <w:rPr>
          <w:rStyle w:val="StyleUnderline"/>
          <w:highlight w:val="yellow"/>
        </w:rPr>
        <w:t>conflict could break out at any moment</w:t>
      </w:r>
      <w:r w:rsidRPr="008B6E48">
        <w:rPr>
          <w:sz w:val="16"/>
        </w:rPr>
        <w:t xml:space="preserve">," Chinese Foreign Minister Wang Yi said after meeting his French counterpart Jean-Marc </w:t>
      </w:r>
      <w:proofErr w:type="spellStart"/>
      <w:r w:rsidRPr="008B6E48">
        <w:rPr>
          <w:sz w:val="16"/>
        </w:rPr>
        <w:t>Ayrault</w:t>
      </w:r>
      <w:proofErr w:type="spellEnd"/>
      <w:r w:rsidRPr="008B6E48">
        <w:rPr>
          <w:sz w:val="16"/>
        </w:rPr>
        <w:t>.</w:t>
      </w:r>
    </w:p>
    <w:p w14:paraId="7CAA9EDC" w14:textId="77777777" w:rsidR="00F93E39" w:rsidRDefault="00F93E39" w:rsidP="00F93E39">
      <w:pPr>
        <w:pStyle w:val="Heading4"/>
      </w:pPr>
      <w:r>
        <w:t>Attacks ensure use-it-or-lose-it pressure for preemptive strikes</w:t>
      </w:r>
    </w:p>
    <w:p w14:paraId="389D5C54" w14:textId="77777777" w:rsidR="00F93E39" w:rsidRPr="00BD7C25" w:rsidRDefault="00F93E39" w:rsidP="00F93E39">
      <w:pPr>
        <w:rPr>
          <w:rStyle w:val="Style13ptBold"/>
          <w:b w:val="0"/>
        </w:rPr>
      </w:pPr>
      <w:r>
        <w:rPr>
          <w:rStyle w:val="Style13ptBold"/>
        </w:rPr>
        <w:t>Stafford 1-4</w:t>
      </w:r>
      <w:r>
        <w:rPr>
          <w:rStyle w:val="Style13ptBold"/>
          <w:b w:val="0"/>
        </w:rPr>
        <w:t xml:space="preserve"> (Tim, Research Fellow with Pacific Forum-Centre for Strategic and International Studies, “Donald Trump’s Misguided Nuclear Proposals”, https://rusi.org/commentary/donald-trumps-misguided-nuclear-proposals)</w:t>
      </w:r>
    </w:p>
    <w:p w14:paraId="07EBC67B" w14:textId="77777777" w:rsidR="00F93E39" w:rsidRPr="00467C0A" w:rsidRDefault="00F93E39" w:rsidP="00F93E39">
      <w:pPr>
        <w:rPr>
          <w:rStyle w:val="StyleUnderline"/>
          <w:highlight w:val="yellow"/>
        </w:rPr>
      </w:pPr>
      <w:r w:rsidRPr="00467C0A">
        <w:rPr>
          <w:rStyle w:val="StyleUnderline"/>
          <w:highlight w:val="yellow"/>
        </w:rPr>
        <w:t>The concept of M</w:t>
      </w:r>
      <w:r w:rsidRPr="008B6E48">
        <w:rPr>
          <w:sz w:val="16"/>
        </w:rPr>
        <w:t>utually</w:t>
      </w:r>
      <w:r w:rsidRPr="00467C0A">
        <w:rPr>
          <w:rStyle w:val="StyleUnderline"/>
          <w:highlight w:val="yellow"/>
        </w:rPr>
        <w:t xml:space="preserve"> A</w:t>
      </w:r>
      <w:r w:rsidRPr="008B6E48">
        <w:rPr>
          <w:sz w:val="16"/>
        </w:rPr>
        <w:t>ssured</w:t>
      </w:r>
      <w:r w:rsidRPr="00467C0A">
        <w:rPr>
          <w:rStyle w:val="StyleUnderline"/>
          <w:highlight w:val="yellow"/>
        </w:rPr>
        <w:t xml:space="preserve"> D</w:t>
      </w:r>
      <w:r w:rsidRPr="008B6E48">
        <w:rPr>
          <w:sz w:val="16"/>
        </w:rPr>
        <w:t>estruction</w:t>
      </w:r>
      <w:r w:rsidRPr="00467C0A">
        <w:rPr>
          <w:rStyle w:val="StyleUnderline"/>
          <w:highlight w:val="yellow"/>
        </w:rPr>
        <w:t xml:space="preserve"> rested upon the inevitability of a retaliatory response</w:t>
      </w:r>
      <w:r w:rsidRPr="00467C0A">
        <w:rPr>
          <w:sz w:val="16"/>
          <w:highlight w:val="yellow"/>
        </w:rPr>
        <w:t xml:space="preserve"> </w:t>
      </w:r>
      <w:r w:rsidRPr="008B6E48">
        <w:rPr>
          <w:sz w:val="16"/>
        </w:rPr>
        <w:t xml:space="preserve">to any first strike nuclear attack, something enhanced by the heightened survivability afforded by large arsenals. Indeed, </w:t>
      </w:r>
      <w:r w:rsidRPr="00467C0A">
        <w:rPr>
          <w:rStyle w:val="StyleUnderline"/>
          <w:highlight w:val="yellow"/>
        </w:rPr>
        <w:t>one of the dangers that plagues many of today’s deterrence relationships is the absence of such a dynamic</w:t>
      </w:r>
      <w:r w:rsidRPr="008B6E48">
        <w:rPr>
          <w:sz w:val="16"/>
        </w:rPr>
        <w:t xml:space="preserve">. </w:t>
      </w:r>
      <w:proofErr w:type="spellStart"/>
      <w:r w:rsidRPr="008B6E48">
        <w:rPr>
          <w:sz w:val="16"/>
        </w:rPr>
        <w:t>Defence</w:t>
      </w:r>
      <w:proofErr w:type="spellEnd"/>
      <w:r w:rsidRPr="008B6E48">
        <w:rPr>
          <w:sz w:val="16"/>
        </w:rPr>
        <w:t xml:space="preserve"> planners in Moscow fear that Russia’s second-strike capacity could be </w:t>
      </w:r>
      <w:proofErr w:type="spellStart"/>
      <w:r w:rsidRPr="008B6E48">
        <w:rPr>
          <w:sz w:val="16"/>
        </w:rPr>
        <w:t>neutralised</w:t>
      </w:r>
      <w:proofErr w:type="spellEnd"/>
      <w:r w:rsidRPr="008B6E48">
        <w:rPr>
          <w:sz w:val="16"/>
        </w:rPr>
        <w:t xml:space="preserve"> by the increasing effectiveness of US missile </w:t>
      </w:r>
      <w:proofErr w:type="spellStart"/>
      <w:r w:rsidRPr="008B6E48">
        <w:rPr>
          <w:sz w:val="16"/>
        </w:rPr>
        <w:t>defences</w:t>
      </w:r>
      <w:proofErr w:type="spellEnd"/>
      <w:r w:rsidRPr="008B6E48">
        <w:rPr>
          <w:sz w:val="16"/>
        </w:rPr>
        <w:t xml:space="preserve">. Likewise, </w:t>
      </w:r>
      <w:r w:rsidRPr="00467C0A">
        <w:rPr>
          <w:rStyle w:val="StyleUnderline"/>
          <w:highlight w:val="yellow"/>
        </w:rPr>
        <w:t xml:space="preserve">the small nature of the North Korea’s nuclear arsenal means that any major military contingency on the peninsula could confront the Kim regime with a ‘use it or lose it’ dilemma that would </w:t>
      </w:r>
      <w:proofErr w:type="spellStart"/>
      <w:r w:rsidRPr="00467C0A">
        <w:rPr>
          <w:rStyle w:val="StyleUnderline"/>
          <w:highlight w:val="yellow"/>
        </w:rPr>
        <w:t>incentivise</w:t>
      </w:r>
      <w:proofErr w:type="spellEnd"/>
      <w:r w:rsidRPr="00467C0A">
        <w:rPr>
          <w:rStyle w:val="StyleUnderline"/>
          <w:highlight w:val="yellow"/>
        </w:rPr>
        <w:t xml:space="preserve"> first-use.</w:t>
      </w:r>
    </w:p>
    <w:p w14:paraId="7B2A067E" w14:textId="77777777" w:rsidR="00F93E39" w:rsidRDefault="00F93E39" w:rsidP="00F93E39">
      <w:pPr>
        <w:pStyle w:val="Heading4"/>
      </w:pPr>
      <w:r>
        <w:t>China gets drawn in, causes global nuclear war</w:t>
      </w:r>
    </w:p>
    <w:p w14:paraId="1647F741" w14:textId="77777777" w:rsidR="00F93E39" w:rsidRPr="00AF0E5A" w:rsidRDefault="00F93E39" w:rsidP="00F93E39">
      <w:pPr>
        <w:rPr>
          <w:rStyle w:val="Style13ptBold"/>
          <w:b w:val="0"/>
        </w:rPr>
      </w:pPr>
      <w:r>
        <w:rPr>
          <w:rStyle w:val="Style13ptBold"/>
        </w:rPr>
        <w:t>Dyer 4/13</w:t>
      </w:r>
      <w:r>
        <w:rPr>
          <w:rStyle w:val="Style13ptBold"/>
          <w:b w:val="0"/>
        </w:rPr>
        <w:t xml:space="preserve"> </w:t>
      </w:r>
      <w:r w:rsidRPr="00AF0E5A">
        <w:rPr>
          <w:rStyle w:val="Style13ptBold"/>
          <w:b w:val="0"/>
          <w:sz w:val="14"/>
        </w:rPr>
        <w:t>(Gwynne, London-based independent journalist, “‘Solving’ North Korea”, https://www.theindependent.co.zw/2017/04/13/solving-north-korea/)</w:t>
      </w:r>
    </w:p>
    <w:p w14:paraId="61E5263E" w14:textId="77777777" w:rsidR="00F93E39" w:rsidRPr="00D744BD" w:rsidRDefault="00F93E39" w:rsidP="00F93E39">
      <w:pPr>
        <w:rPr>
          <w:sz w:val="16"/>
        </w:rPr>
      </w:pPr>
      <w:r w:rsidRPr="00D744BD">
        <w:rPr>
          <w:sz w:val="16"/>
        </w:rPr>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467C0A">
        <w:rPr>
          <w:rStyle w:val="StyleUnderline"/>
          <w:highlight w:val="yellow"/>
        </w:rPr>
        <w:t>maybe the US Air Force would promise that “precision” non-nuclear weapons could accomplish that goal</w:t>
      </w:r>
      <w:r w:rsidRPr="00467C0A">
        <w:rPr>
          <w:sz w:val="16"/>
          <w:highlight w:val="yellow"/>
        </w:rPr>
        <w:t xml:space="preserve"> </w:t>
      </w:r>
      <w:r w:rsidRPr="00D744BD">
        <w:rPr>
          <w:sz w:val="16"/>
        </w:rPr>
        <w:t xml:space="preserve">and maybe some gullible people would believe it. It </w:t>
      </w:r>
      <w:r w:rsidRPr="00467C0A">
        <w:rPr>
          <w:rStyle w:val="StyleUnderline"/>
          <w:highlight w:val="yellow"/>
        </w:rPr>
        <w:t>would still turn into a nuclear war</w:t>
      </w:r>
      <w:r w:rsidRPr="00D744BD">
        <w:rPr>
          <w:sz w:val="16"/>
        </w:rPr>
        <w:t xml:space="preserve"> in the end, unless American “surgical strikes” miraculously eliminated every last one of North Korea’s nukes at the same time. </w:t>
      </w:r>
      <w:r w:rsidRPr="00467C0A">
        <w:rPr>
          <w:rStyle w:val="StyleUnderline"/>
          <w:highlight w:val="yellow"/>
        </w:rPr>
        <w:t>Kim</w:t>
      </w:r>
      <w:r w:rsidRPr="00D744BD">
        <w:rPr>
          <w:sz w:val="16"/>
        </w:rPr>
        <w:t xml:space="preserve"> Jong-un’</w:t>
      </w:r>
      <w:r w:rsidRPr="00467C0A">
        <w:rPr>
          <w:rStyle w:val="StyleUnderline"/>
          <w:highlight w:val="yellow"/>
        </w:rPr>
        <w:t>s regime would find itself in the position known in nuclear strategy as “use them or lose them”</w:t>
      </w:r>
      <w:r w:rsidRPr="00D744BD">
        <w:rPr>
          <w:sz w:val="16"/>
        </w:rPr>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467C0A">
        <w:rPr>
          <w:rStyle w:val="StyleUnderline"/>
          <w:highlight w:val="yellow"/>
        </w:rPr>
        <w:t>the US would not take this huge risk and then leave it in power</w:t>
      </w:r>
      <w:r w:rsidRPr="00467C0A">
        <w:rPr>
          <w:sz w:val="16"/>
          <w:highlight w:val="yellow"/>
        </w:rPr>
        <w:t xml:space="preserve"> </w:t>
      </w:r>
      <w:r w:rsidRPr="00D744BD">
        <w:rPr>
          <w:sz w:val="16"/>
        </w:rPr>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467C0A">
        <w:rPr>
          <w:rStyle w:val="StyleUnderline"/>
          <w:highlight w:val="yellow"/>
        </w:rPr>
        <w:t>China,</w:t>
      </w:r>
      <w:r w:rsidRPr="00D744BD">
        <w:rPr>
          <w:sz w:val="16"/>
        </w:rPr>
        <w:t xml:space="preserve"> </w:t>
      </w:r>
      <w:r w:rsidRPr="00467C0A">
        <w:rPr>
          <w:rStyle w:val="StyleUnderline"/>
          <w:highlight w:val="yellow"/>
        </w:rPr>
        <w:t>much as it dislikes and mistrusts the North Korean regime</w:t>
      </w:r>
      <w:r w:rsidRPr="00D744BD">
        <w:rPr>
          <w:sz w:val="16"/>
        </w:rPr>
        <w:t xml:space="preserve">, </w:t>
      </w:r>
      <w:r w:rsidRPr="00467C0A">
        <w:rPr>
          <w:rStyle w:val="StyleUnderline"/>
          <w:highlight w:val="yellow"/>
        </w:rPr>
        <w:t>is determined not to see it destroyed</w:t>
      </w:r>
      <w:r w:rsidRPr="00D744BD">
        <w:rPr>
          <w:sz w:val="16"/>
        </w:rPr>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About the Unthinkable”, as he put it in one of his books, is absolutely necessary if the Unthinkable is not happen. In this case, </w:t>
      </w:r>
      <w:r w:rsidRPr="00467C0A">
        <w:rPr>
          <w:rStyle w:val="StyleUnderline"/>
          <w:highlight w:val="yellow"/>
        </w:rPr>
        <w:t>that means taking the possibility that China might be drawn into the conflict seriously</w:t>
      </w:r>
      <w:r w:rsidRPr="00D744BD">
        <w:rPr>
          <w:sz w:val="16"/>
        </w:rPr>
        <w:t xml:space="preserve">. </w:t>
      </w:r>
      <w:r w:rsidRPr="00467C0A">
        <w:rPr>
          <w:rStyle w:val="StyleUnderline"/>
          <w:highlight w:val="yellow"/>
        </w:rPr>
        <w:t>The destruction of the North Korean regime would bring American military power right to China’s own border</w:t>
      </w:r>
      <w:r w:rsidRPr="00D744BD">
        <w:rPr>
          <w:sz w:val="16"/>
        </w:rPr>
        <w:t xml:space="preserve">. You might reasonably ask: </w:t>
      </w:r>
      <w:proofErr w:type="gramStart"/>
      <w:r w:rsidRPr="00D744BD">
        <w:rPr>
          <w:sz w:val="16"/>
        </w:rPr>
        <w:t>So</w:t>
      </w:r>
      <w:proofErr w:type="gramEnd"/>
      <w:r w:rsidRPr="00D744BD">
        <w:rPr>
          <w:sz w:val="16"/>
        </w:rPr>
        <w:t xml:space="preserve">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467C0A">
        <w:rPr>
          <w:rStyle w:val="StyleUnderline"/>
          <w:highlight w:val="yellow"/>
        </w:rPr>
        <w:t>China has lots of nuclear weapons and delivery vehicles too</w:t>
      </w:r>
      <w:r w:rsidRPr="00D744BD">
        <w:rPr>
          <w:sz w:val="16"/>
        </w:rPr>
        <w:t>.</w:t>
      </w:r>
    </w:p>
    <w:p w14:paraId="2EF90A1E" w14:textId="77777777" w:rsidR="00F93E39" w:rsidRDefault="00F93E39" w:rsidP="00F93E39">
      <w:pPr>
        <w:pStyle w:val="Heading4"/>
      </w:pPr>
      <w:r>
        <w:t>Draws in China</w:t>
      </w:r>
    </w:p>
    <w:p w14:paraId="2305E276" w14:textId="77777777" w:rsidR="00F93E39" w:rsidRPr="00E662D4" w:rsidRDefault="00F93E39" w:rsidP="00F93E39">
      <w:pPr>
        <w:rPr>
          <w:rStyle w:val="Style13ptBold"/>
          <w:b w:val="0"/>
        </w:rPr>
      </w:pPr>
      <w:r>
        <w:rPr>
          <w:rStyle w:val="Style13ptBold"/>
        </w:rPr>
        <w:t>Allison 17</w:t>
      </w:r>
      <w:r>
        <w:rPr>
          <w:rStyle w:val="Style13ptBold"/>
          <w:b w:val="0"/>
        </w:rPr>
        <w:t xml:space="preserve"> </w:t>
      </w:r>
      <w:r w:rsidRPr="00E662D4">
        <w:rPr>
          <w:rStyle w:val="Style13ptBold"/>
          <w:b w:val="0"/>
          <w:sz w:val="20"/>
        </w:rPr>
        <w:t xml:space="preserve">(Graham, May/June, director of the Harvard Kennedy School’s </w:t>
      </w:r>
      <w:proofErr w:type="spellStart"/>
      <w:r w:rsidRPr="00E662D4">
        <w:rPr>
          <w:rStyle w:val="Style13ptBold"/>
          <w:b w:val="0"/>
          <w:sz w:val="20"/>
        </w:rPr>
        <w:t>Belfer</w:t>
      </w:r>
      <w:proofErr w:type="spellEnd"/>
      <w:r w:rsidRPr="00E662D4">
        <w:rPr>
          <w:rStyle w:val="Style13ptBold"/>
          <w:b w:val="0"/>
          <w:sz w:val="20"/>
        </w:rPr>
        <w:t xml:space="preserve"> Center, “How the US &amp; China Will Go </w:t>
      </w:r>
      <w:proofErr w:type="gramStart"/>
      <w:r w:rsidRPr="00E662D4">
        <w:rPr>
          <w:rStyle w:val="Style13ptBold"/>
          <w:b w:val="0"/>
          <w:sz w:val="20"/>
        </w:rPr>
        <w:t>To</w:t>
      </w:r>
      <w:proofErr w:type="gramEnd"/>
      <w:r w:rsidRPr="00E662D4">
        <w:rPr>
          <w:rStyle w:val="Style13ptBold"/>
          <w:b w:val="0"/>
          <w:sz w:val="20"/>
        </w:rPr>
        <w:t xml:space="preserve"> War”, http://www.scout.com/military/warrior/story/1770556-how-the-us-china-will-go-to-war)</w:t>
      </w:r>
    </w:p>
    <w:p w14:paraId="33CDA03C" w14:textId="77777777" w:rsidR="00F93E39" w:rsidRPr="00D744BD" w:rsidRDefault="00F93E39" w:rsidP="00F93E39">
      <w:pPr>
        <w:rPr>
          <w:sz w:val="16"/>
        </w:rPr>
      </w:pPr>
      <w:r w:rsidRPr="00467C0A">
        <w:rPr>
          <w:rStyle w:val="StyleUnderline"/>
          <w:highlight w:val="yellow"/>
        </w:rPr>
        <w:t>THE SPARK to a Sino-American clash</w:t>
      </w:r>
      <w:r w:rsidRPr="00D744BD">
        <w:rPr>
          <w:sz w:val="16"/>
        </w:rPr>
        <w:t xml:space="preserve"> need not initially involve American or Chinese military forces. Instead, it </w:t>
      </w:r>
      <w:r w:rsidRPr="00467C0A">
        <w:rPr>
          <w:rStyle w:val="StyleUnderline"/>
          <w:highlight w:val="yellow"/>
        </w:rPr>
        <w:t>might result from a confrontation with or between third-party allies</w:t>
      </w:r>
      <w:r w:rsidRPr="00D744BD">
        <w:rPr>
          <w:sz w:val="16"/>
        </w:rPr>
        <w:t xml:space="preserve">. </w:t>
      </w:r>
      <w:r w:rsidRPr="00467C0A">
        <w:rPr>
          <w:rStyle w:val="StyleUnderline"/>
          <w:highlight w:val="yellow"/>
        </w:rPr>
        <w:t>Such a</w:t>
      </w:r>
      <w:r w:rsidRPr="00D744BD">
        <w:rPr>
          <w:sz w:val="16"/>
        </w:rPr>
        <w:t xml:space="preserve"> scenario nearly </w:t>
      </w:r>
      <w:r w:rsidRPr="00467C0A">
        <w:rPr>
          <w:rStyle w:val="StyleUnderline"/>
          <w:highlight w:val="yellow"/>
        </w:rPr>
        <w:t xml:space="preserve">became reality </w:t>
      </w:r>
      <w:r w:rsidRPr="00D744BD">
        <w:rPr>
          <w:sz w:val="16"/>
        </w:rPr>
        <w:t xml:space="preserve">in 2010, </w:t>
      </w:r>
      <w:r w:rsidRPr="00467C0A">
        <w:rPr>
          <w:rStyle w:val="StyleUnderline"/>
          <w:highlight w:val="yellow"/>
        </w:rPr>
        <w:t>when North Korea sank the South Korean warship</w:t>
      </w:r>
      <w:r w:rsidRPr="00D744BD">
        <w:rPr>
          <w:sz w:val="16"/>
        </w:rPr>
        <w:t xml:space="preserve"> </w:t>
      </w:r>
      <w:proofErr w:type="spellStart"/>
      <w:r w:rsidRPr="00D744BD">
        <w:rPr>
          <w:sz w:val="16"/>
        </w:rPr>
        <w:t>Cheonan</w:t>
      </w:r>
      <w:proofErr w:type="spellEnd"/>
      <w:r w:rsidRPr="00D744BD">
        <w:rPr>
          <w:sz w:val="16"/>
        </w:rPr>
        <w:t xml:space="preserve">, killing forty-six South Korean sailors. </w:t>
      </w:r>
      <w:r w:rsidRPr="00467C0A">
        <w:rPr>
          <w:rStyle w:val="StyleUnderline"/>
          <w:highlight w:val="yellow"/>
        </w:rPr>
        <w:t>China supported North Korea’s denial of involvement. Seoul</w:t>
      </w:r>
      <w:r w:rsidRPr="00D744BD">
        <w:rPr>
          <w:sz w:val="16"/>
        </w:rPr>
        <w:t xml:space="preserve">, meanwhile, </w:t>
      </w:r>
      <w:r w:rsidRPr="00467C0A">
        <w:rPr>
          <w:rStyle w:val="StyleUnderline"/>
          <w:highlight w:val="yellow"/>
        </w:rPr>
        <w:t>insisted that Pyongyang be held accountable</w:t>
      </w:r>
      <w:r w:rsidRPr="00D744BD">
        <w:rPr>
          <w:sz w:val="16"/>
        </w:rPr>
        <w:t xml:space="preserve">. Ultimately, </w:t>
      </w:r>
      <w:r w:rsidRPr="00467C0A">
        <w:rPr>
          <w:rStyle w:val="StyleUnderline"/>
          <w:highlight w:val="yellow"/>
        </w:rPr>
        <w:t>the two Koreas and their allies stepped back from the brink. But with a new set of background conditions and accelerants today</w:t>
      </w:r>
      <w:r w:rsidRPr="00D744BD">
        <w:rPr>
          <w:sz w:val="16"/>
        </w:rPr>
        <w:t xml:space="preserve">, </w:t>
      </w:r>
      <w:r w:rsidRPr="00467C0A">
        <w:rPr>
          <w:rStyle w:val="StyleUnderline"/>
          <w:highlight w:val="yellow"/>
        </w:rPr>
        <w:t>it is not clear that it would be so easy to avoid war</w:t>
      </w:r>
      <w:r w:rsidRPr="00D744BD">
        <w:rPr>
          <w:sz w:val="16"/>
        </w:rPr>
        <w:t>, especially if the third parties involved were less inured to the sort of slow, grinding tensions that the Korean Peninsula has endured for decades.</w:t>
      </w:r>
    </w:p>
    <w:p w14:paraId="7288EFB1" w14:textId="77777777" w:rsidR="00F93E39" w:rsidRDefault="00F93E39" w:rsidP="00F93E39">
      <w:pPr>
        <w:pStyle w:val="Heading4"/>
      </w:pPr>
      <w:r>
        <w:t>Escalates to nuclear war</w:t>
      </w:r>
    </w:p>
    <w:p w14:paraId="0A604799" w14:textId="77777777" w:rsidR="00F93E39" w:rsidRPr="0052285C" w:rsidRDefault="00F93E39" w:rsidP="00F93E39">
      <w:pPr>
        <w:rPr>
          <w:rStyle w:val="Style13ptBold"/>
          <w:b w:val="0"/>
        </w:rPr>
      </w:pPr>
      <w:proofErr w:type="spellStart"/>
      <w:r>
        <w:rPr>
          <w:rStyle w:val="Style13ptBold"/>
        </w:rPr>
        <w:t>Leverett</w:t>
      </w:r>
      <w:proofErr w:type="spellEnd"/>
      <w:r>
        <w:rPr>
          <w:rStyle w:val="Style13ptBold"/>
        </w:rPr>
        <w:t xml:space="preserve"> 3/19</w:t>
      </w:r>
      <w:r>
        <w:rPr>
          <w:rStyle w:val="Style13ptBold"/>
          <w:b w:val="0"/>
        </w:rPr>
        <w:t xml:space="preserve"> </w:t>
      </w:r>
      <w:r w:rsidRPr="0052285C">
        <w:rPr>
          <w:rStyle w:val="Style13ptBold"/>
          <w:b w:val="0"/>
          <w:sz w:val="16"/>
        </w:rPr>
        <w:t>(Flynt, Professor of International Affairs and Asian Studies, Pennsylvania State University, “TRUMP'S DIPLOMACY-FREE ASIA STRATEGY RISKS WORLD WAR”, http://www.newsweek.com/trump-diplomacy-free-asia-strategy-risks-world-war-569718)</w:t>
      </w:r>
    </w:p>
    <w:p w14:paraId="2AA77A72" w14:textId="77777777" w:rsidR="00F93E39" w:rsidRPr="00467C0A" w:rsidRDefault="00F93E39" w:rsidP="00F93E39">
      <w:pPr>
        <w:rPr>
          <w:rStyle w:val="StyleUnderline"/>
          <w:highlight w:val="yellow"/>
        </w:rPr>
      </w:pPr>
      <w:r w:rsidRPr="00D744BD">
        <w:rPr>
          <w:sz w:val="16"/>
        </w:rPr>
        <w:t xml:space="preserve">Barring major changes in Trump’s Asia strategy, </w:t>
      </w:r>
      <w:r w:rsidRPr="00467C0A">
        <w:rPr>
          <w:rStyle w:val="StyleUnderline"/>
          <w:highlight w:val="yellow"/>
        </w:rPr>
        <w:t>North Korea will likely keep developing its strategic deterrent</w:t>
      </w:r>
      <w:r w:rsidRPr="00D744BD">
        <w:rPr>
          <w:sz w:val="16"/>
        </w:rPr>
        <w:t xml:space="preserve">. This will continue raising risks that conventional conflict on the Korean peninsula escalates rapidly to nuclear war. </w:t>
      </w:r>
      <w:r w:rsidRPr="00467C0A">
        <w:rPr>
          <w:rStyle w:val="StyleUnderline"/>
          <w:highlight w:val="yellow"/>
        </w:rPr>
        <w:t>China is reacting deliberately to what it sees as provocative U.S. policies.</w:t>
      </w:r>
      <w:r w:rsidRPr="00D744BD">
        <w:rPr>
          <w:sz w:val="16"/>
        </w:rP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467C0A">
        <w:rPr>
          <w:rStyle w:val="StyleUnderline"/>
          <w:highlight w:val="yellow"/>
        </w:rPr>
        <w:t>X</w:t>
      </w:r>
      <w:r w:rsidRPr="00D744BD">
        <w:rPr>
          <w:sz w:val="16"/>
        </w:rPr>
        <w:t xml:space="preserve">i wants to be seen as a steady steward of Chinese interests in a global order still significantly influenced by Washington. Meanwhile, </w:t>
      </w:r>
      <w:r w:rsidRPr="00467C0A">
        <w:rPr>
          <w:rStyle w:val="StyleUnderline"/>
          <w:highlight w:val="yellow"/>
        </w:rPr>
        <w:t>China may not mind if Trump renegotiates America’s economic relationships in Asia</w:t>
      </w:r>
      <w:r w:rsidRPr="00D744BD">
        <w:rPr>
          <w:sz w:val="16"/>
        </w:rPr>
        <w:t xml:space="preserve">—especially to the extent this happens at the expense of U.S. allies. </w:t>
      </w:r>
      <w:r w:rsidRPr="00467C0A">
        <w:rPr>
          <w:rStyle w:val="StyleUnderline"/>
          <w:highlight w:val="yellow"/>
        </w:rPr>
        <w:t>But if Trump keeps building what China sees as a more robust and ultimately offensive regional military posture, Beijing will respond</w:t>
      </w:r>
      <w:r w:rsidRPr="00D744BD">
        <w:rPr>
          <w:sz w:val="16"/>
        </w:rPr>
        <w:t xml:space="preserve">. </w:t>
      </w:r>
      <w:r w:rsidRPr="00467C0A">
        <w:rPr>
          <w:rStyle w:val="StyleUnderline"/>
          <w:highlight w:val="yellow"/>
        </w:rPr>
        <w:t>China will leverage its own economic and political ties to U.S. allies in Asia to constrain and undermine Trump’s strategy</w:t>
      </w:r>
      <w:r w:rsidRPr="00D744BD">
        <w:rPr>
          <w:sz w:val="16"/>
        </w:rPr>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467C0A">
        <w:rPr>
          <w:rStyle w:val="StyleUnderline"/>
          <w:highlight w:val="yellow"/>
        </w:rPr>
        <w:t>it will almost certainly intensify Sino-U.S. security competition.</w:t>
      </w:r>
    </w:p>
    <w:p w14:paraId="7611344A" w14:textId="77777777" w:rsidR="00F93E39" w:rsidRDefault="00F93E39" w:rsidP="00F93E39">
      <w:pPr>
        <w:pStyle w:val="Heading3"/>
      </w:pPr>
      <w:r>
        <w:t>Syrian Escalation Impact</w:t>
      </w:r>
    </w:p>
    <w:p w14:paraId="0D0FE2A9" w14:textId="77777777" w:rsidR="00F93E39" w:rsidRPr="00F9612E" w:rsidRDefault="00F93E39" w:rsidP="00F93E39">
      <w:pPr>
        <w:pStyle w:val="Heading4"/>
        <w:rPr>
          <w:b w:val="0"/>
        </w:rPr>
      </w:pPr>
      <w:r>
        <w:t xml:space="preserve">Escalation in Syria draws in Russia; risks World War III &amp; ruins relations </w:t>
      </w:r>
      <w:r w:rsidRPr="00F9612E">
        <w:rPr>
          <w:b w:val="0"/>
        </w:rPr>
        <w:t>(****In the Impact UQ Block already)</w:t>
      </w:r>
    </w:p>
    <w:p w14:paraId="357736E6" w14:textId="77777777" w:rsidR="00F93E39" w:rsidRPr="00685AAD" w:rsidRDefault="00F93E39" w:rsidP="00F93E39">
      <w:pPr>
        <w:rPr>
          <w:rStyle w:val="Style13ptBold"/>
          <w:b w:val="0"/>
        </w:rPr>
      </w:pPr>
      <w:r>
        <w:rPr>
          <w:rStyle w:val="Style13ptBold"/>
        </w:rPr>
        <w:t>Meyer 4/7</w:t>
      </w:r>
      <w:r w:rsidRPr="00685AAD">
        <w:rPr>
          <w:rStyle w:val="Style13ptBold"/>
          <w:b w:val="0"/>
          <w:sz w:val="18"/>
        </w:rPr>
        <w:t xml:space="preserve"> (Henry, staff @ Bloomberg, “Putin's Syria Gambit at Risk as Trump Challenges </w:t>
      </w:r>
      <w:proofErr w:type="gramStart"/>
      <w:r w:rsidRPr="00685AAD">
        <w:rPr>
          <w:rStyle w:val="Style13ptBold"/>
          <w:b w:val="0"/>
          <w:sz w:val="18"/>
        </w:rPr>
        <w:t>With</w:t>
      </w:r>
      <w:proofErr w:type="gramEnd"/>
      <w:r w:rsidRPr="00685AAD">
        <w:rPr>
          <w:rStyle w:val="Style13ptBold"/>
          <w:b w:val="0"/>
          <w:sz w:val="18"/>
        </w:rPr>
        <w:t xml:space="preserve"> Strike”, https://www.bloomberg.com/politics/articles/2017-04-07/putin-calls-u-s-syria-strike-aggression-stops-air-cooperation)</w:t>
      </w:r>
    </w:p>
    <w:p w14:paraId="3981F6AA" w14:textId="77777777" w:rsidR="00F93E39" w:rsidRPr="008B6E48" w:rsidRDefault="00F93E39" w:rsidP="00F93E39">
      <w:pPr>
        <w:rPr>
          <w:sz w:val="16"/>
        </w:rPr>
      </w:pPr>
      <w:r w:rsidRPr="008B6E48">
        <w:rPr>
          <w:sz w:val="16"/>
        </w:rPr>
        <w:t xml:space="preserve">Russian President Vladimir </w:t>
      </w:r>
      <w:r w:rsidRPr="00467C0A">
        <w:rPr>
          <w:rStyle w:val="StyleUnderline"/>
          <w:highlight w:val="yellow"/>
        </w:rPr>
        <w:t xml:space="preserve">Putin risks losing hard-won gains in Syria now that the U.S. has upended the balance of forces by striking at his ally </w:t>
      </w:r>
      <w:r w:rsidRPr="008B6E48">
        <w:rPr>
          <w:sz w:val="16"/>
        </w:rPr>
        <w:t xml:space="preserve">President Bashar </w:t>
      </w:r>
      <w:r w:rsidRPr="00467C0A">
        <w:rPr>
          <w:rStyle w:val="StyleUnderline"/>
          <w:highlight w:val="yellow"/>
        </w:rPr>
        <w:t xml:space="preserve">al-Assad </w:t>
      </w:r>
      <w:r w:rsidRPr="008B6E48">
        <w:rPr>
          <w:sz w:val="16"/>
        </w:rPr>
        <w:t xml:space="preserve">after accusing him of a chemical attack that killed scores of people. While Russia is hoping the barrage of </w:t>
      </w:r>
      <w:r w:rsidRPr="00467C0A">
        <w:rPr>
          <w:rStyle w:val="StyleUnderline"/>
          <w:highlight w:val="yellow"/>
        </w:rPr>
        <w:t xml:space="preserve">59 Tomahawk cruise missiles </w:t>
      </w:r>
      <w:r w:rsidRPr="008B6E48">
        <w:rPr>
          <w:sz w:val="16"/>
        </w:rPr>
        <w:t xml:space="preserve">launched at a Syrian airbase early Friday </w:t>
      </w:r>
      <w:r w:rsidRPr="00467C0A">
        <w:rPr>
          <w:rStyle w:val="StyleUnderline"/>
          <w:highlight w:val="yellow"/>
        </w:rPr>
        <w:t>doesn’t signal further U.S. military involvement</w:t>
      </w:r>
      <w:r w:rsidRPr="008B6E48">
        <w:rPr>
          <w:sz w:val="16"/>
        </w:rPr>
        <w:t xml:space="preserve">, </w:t>
      </w:r>
      <w:r w:rsidRPr="00467C0A">
        <w:rPr>
          <w:rStyle w:val="StyleUnderline"/>
          <w:highlight w:val="yellow"/>
        </w:rPr>
        <w:t xml:space="preserve">it’s bracing for more confrontation </w:t>
      </w:r>
      <w:r w:rsidRPr="008B6E48">
        <w:rPr>
          <w:sz w:val="16"/>
        </w:rPr>
        <w:t xml:space="preserve">as Secretary of State Rex </w:t>
      </w:r>
      <w:proofErr w:type="spellStart"/>
      <w:r w:rsidRPr="008B6E48">
        <w:rPr>
          <w:sz w:val="16"/>
        </w:rPr>
        <w:t>Tillerson</w:t>
      </w:r>
      <w:proofErr w:type="spellEnd"/>
      <w:r w:rsidRPr="008B6E48">
        <w:rPr>
          <w:sz w:val="16"/>
        </w:rPr>
        <w:t xml:space="preserve"> prepares for his first visit to Moscow next week. Prime Minister Dmitry Medvedev said </w:t>
      </w:r>
      <w:r w:rsidRPr="00467C0A">
        <w:rPr>
          <w:rStyle w:val="StyleUnderline"/>
          <w:highlight w:val="yellow"/>
        </w:rPr>
        <w:t>the strikes put the world’s two biggest nuclear-armed powers “on the verge of a military clash</w:t>
      </w:r>
      <w:r w:rsidRPr="008B6E48">
        <w:rPr>
          <w:sz w:val="16"/>
        </w:rPr>
        <w:t xml:space="preserve">” and dashed any remaining hopes that President Donald Trump would bring an improvement in relations. </w:t>
      </w:r>
      <w:r w:rsidRPr="00467C0A">
        <w:rPr>
          <w:rStyle w:val="StyleUnderline"/>
          <w:highlight w:val="yellow"/>
        </w:rPr>
        <w:t>Russia suspended an agreement with the U.S. to avoid hostile incidents in the skies above Syria and vowed to step up air defenses there.</w:t>
      </w:r>
      <w:r w:rsidRPr="008B6E48">
        <w:rPr>
          <w:sz w:val="16"/>
        </w:rPr>
        <w:t xml:space="preserve"> Drawing a parallel to the 2003 U.S.-led invasion of Iraq, Russia following the strikes accused the U.S. and its allies of seeking regime change by sabotaging Russian efforts to secure a Syrian peace deal. A Russian air campaign since late 2015 helped Assad reverse the tide of the six-year war with rebels. After persuading Turkey, one of the main rebel backers, to help broker a cease-fire, Russia’s efforts to secure the Syrian leader’s grip on power through a peace agreement have now been thrown into doubt by the U.S. Turkey praised the airstrikes and called Friday for a no-fly zone in Syria as well as for Assad’s swift removal. </w:t>
      </w:r>
      <w:r w:rsidRPr="00467C0A">
        <w:rPr>
          <w:rStyle w:val="StyleUnderline"/>
          <w:highlight w:val="yellow"/>
        </w:rPr>
        <w:t xml:space="preserve">The sudden escalation has catapulted tensions between the former Cold War rivals to the highest level since Trump took office </w:t>
      </w:r>
      <w:r w:rsidRPr="008B6E48">
        <w:rPr>
          <w:sz w:val="16"/>
        </w:rPr>
        <w:t xml:space="preserve">in January. </w:t>
      </w:r>
      <w:r w:rsidRPr="00467C0A">
        <w:rPr>
          <w:rStyle w:val="StyleUnderline"/>
          <w:highlight w:val="yellow"/>
        </w:rPr>
        <w:t>The Kremlin said the U.S. action will cause “considerable damage” to ties between Moscow and Washington</w:t>
      </w:r>
      <w:r w:rsidRPr="008B6E48">
        <w:rPr>
          <w:sz w:val="16"/>
        </w:rPr>
        <w:t xml:space="preserve">. The U.S. said it had worked to minimize the risk of causing Russian casualties in the attack, which killed at least six Syrian servicemen. Trump’s military move, which he said was a necessary response to an “affront to humanity” after more than 70 people died in a poison gas attack in northwest Syria on Tuesday, puts the U.S. and Russia into a potentially dangerous stand-off as Moscow stands behind Assad. Russia suspended a cooperation pact with the U.S. aimed at avoiding incidents between the two countries’ planes in the crowded airspace over Syria by establishing direct hotlines between their militaries. The Russian navy is sending a frigate armed with cruise missiles to its Syrian base in </w:t>
      </w:r>
      <w:proofErr w:type="spellStart"/>
      <w:r w:rsidRPr="008B6E48">
        <w:rPr>
          <w:sz w:val="16"/>
        </w:rPr>
        <w:t>Tartus</w:t>
      </w:r>
      <w:proofErr w:type="spellEnd"/>
      <w:r w:rsidRPr="008B6E48">
        <w:rPr>
          <w:sz w:val="16"/>
        </w:rPr>
        <w:t xml:space="preserve">, </w:t>
      </w:r>
      <w:proofErr w:type="spellStart"/>
      <w:r w:rsidRPr="008B6E48">
        <w:rPr>
          <w:sz w:val="16"/>
        </w:rPr>
        <w:t>Tass</w:t>
      </w:r>
      <w:proofErr w:type="spellEnd"/>
      <w:r w:rsidRPr="008B6E48">
        <w:rPr>
          <w:sz w:val="16"/>
        </w:rPr>
        <w:t xml:space="preserve"> news service reported, citing a diplomatic official it didn’t identify. “</w:t>
      </w:r>
      <w:r w:rsidRPr="00467C0A">
        <w:rPr>
          <w:rStyle w:val="StyleUnderline"/>
          <w:highlight w:val="yellow"/>
        </w:rPr>
        <w:t>This is very risky</w:t>
      </w:r>
      <w:r w:rsidRPr="008B6E48">
        <w:rPr>
          <w:sz w:val="16"/>
        </w:rPr>
        <w:t xml:space="preserve">,” said Andrei </w:t>
      </w:r>
      <w:proofErr w:type="spellStart"/>
      <w:r w:rsidRPr="008B6E48">
        <w:rPr>
          <w:sz w:val="16"/>
        </w:rPr>
        <w:t>Kortunov</w:t>
      </w:r>
      <w:proofErr w:type="spellEnd"/>
      <w:r w:rsidRPr="008B6E48">
        <w:rPr>
          <w:sz w:val="16"/>
        </w:rPr>
        <w:t xml:space="preserve">, head of the Russian International Affairs Council, a Moscow-based research group set up by the Kremlin. “This agreement helped to avoid direct military confrontation in this difficult situation. </w:t>
      </w:r>
      <w:r w:rsidRPr="00467C0A">
        <w:rPr>
          <w:rStyle w:val="StyleUnderline"/>
          <w:highlight w:val="yellow"/>
        </w:rPr>
        <w:t>We don’t want to start World War III</w:t>
      </w:r>
      <w:r w:rsidRPr="008B6E48">
        <w:rPr>
          <w:sz w:val="16"/>
        </w:rPr>
        <w:t>.”</w:t>
      </w:r>
    </w:p>
    <w:p w14:paraId="49E09AD1" w14:textId="77777777" w:rsidR="00F93E39" w:rsidRDefault="00F93E39" w:rsidP="00F93E39">
      <w:pPr>
        <w:pStyle w:val="Heading4"/>
      </w:pPr>
      <w:r>
        <w:t>Aggression fuels Syrian escalation – Risks military conflict with Russia</w:t>
      </w:r>
    </w:p>
    <w:p w14:paraId="48A03392" w14:textId="77777777" w:rsidR="00F93E39" w:rsidRPr="00E45D9C" w:rsidRDefault="00F93E39" w:rsidP="00F93E39">
      <w:pPr>
        <w:rPr>
          <w:rStyle w:val="Style13ptBold"/>
          <w:b w:val="0"/>
        </w:rPr>
      </w:pPr>
      <w:r>
        <w:rPr>
          <w:rStyle w:val="Style13ptBold"/>
        </w:rPr>
        <w:t>Nichols 4/8</w:t>
      </w:r>
      <w:r>
        <w:rPr>
          <w:rStyle w:val="Style13ptBold"/>
          <w:b w:val="0"/>
        </w:rPr>
        <w:t xml:space="preserve"> </w:t>
      </w:r>
      <w:r w:rsidRPr="00E45D9C">
        <w:rPr>
          <w:rStyle w:val="Style13ptBold"/>
          <w:b w:val="0"/>
          <w:sz w:val="14"/>
        </w:rPr>
        <w:t>(Michelle, staff @ Reuters, “Russia warns of serious consequences from U.S. strike in Syria”, http://www.reuters.com/article/us-mideast-crisis-syria-idUSKBN1782S0)</w:t>
      </w:r>
    </w:p>
    <w:p w14:paraId="44E7343E" w14:textId="77777777" w:rsidR="00F93E39" w:rsidRPr="00C7050B" w:rsidRDefault="00F93E39" w:rsidP="00F93E39">
      <w:pPr>
        <w:rPr>
          <w:sz w:val="16"/>
        </w:rPr>
      </w:pPr>
      <w:r w:rsidRPr="00467C0A">
        <w:rPr>
          <w:rStyle w:val="StyleUnderline"/>
          <w:highlight w:val="yellow"/>
        </w:rPr>
        <w:t>The strikes</w:t>
      </w:r>
      <w:r w:rsidRPr="00467C0A">
        <w:rPr>
          <w:sz w:val="16"/>
          <w:highlight w:val="yellow"/>
        </w:rPr>
        <w:t xml:space="preserve"> </w:t>
      </w:r>
      <w:r w:rsidRPr="00C7050B">
        <w:rPr>
          <w:sz w:val="16"/>
        </w:rPr>
        <w:t xml:space="preserve">were in reaction to what Washington says was a poison gas attack by the government of Syrian President Bashar al-Assad that killed at least 70 people in rebel-held territory. Syria denies it carried out the attack. They </w:t>
      </w:r>
      <w:r w:rsidRPr="00467C0A">
        <w:rPr>
          <w:rStyle w:val="StyleUnderline"/>
          <w:highlight w:val="yellow"/>
        </w:rPr>
        <w:t>catapulted Washington into confrontation with Russia</w:t>
      </w:r>
      <w:r w:rsidRPr="00C7050B">
        <w:rPr>
          <w:sz w:val="16"/>
        </w:rPr>
        <w:t>, which has advisers on the ground aiding its close ally Assad. "</w:t>
      </w:r>
      <w:r w:rsidRPr="00467C0A">
        <w:rPr>
          <w:rStyle w:val="StyleUnderline"/>
          <w:highlight w:val="yellow"/>
        </w:rPr>
        <w:t>We strongly condemn the illegitimate actions by the U.S. The consequences of this for regional and international stability could be extremely serious</w:t>
      </w:r>
      <w:r w:rsidRPr="00C7050B">
        <w:rPr>
          <w:sz w:val="16"/>
        </w:rPr>
        <w:t xml:space="preserve">,” Russia's deputy U.N. envoy, Vladimir </w:t>
      </w:r>
      <w:proofErr w:type="spellStart"/>
      <w:r w:rsidRPr="00C7050B">
        <w:rPr>
          <w:sz w:val="16"/>
        </w:rPr>
        <w:t>Safronkov</w:t>
      </w:r>
      <w:proofErr w:type="spellEnd"/>
      <w:r w:rsidRPr="00C7050B">
        <w:rPr>
          <w:sz w:val="16"/>
        </w:rPr>
        <w:t xml:space="preserve">, told a meeting of the U.N. Security Council on Friday. Russian Prime Minister Dmitry Medvedev charged that </w:t>
      </w:r>
      <w:r w:rsidRPr="00467C0A">
        <w:rPr>
          <w:rStyle w:val="StyleUnderline"/>
          <w:highlight w:val="yellow"/>
        </w:rPr>
        <w:t>the U.S. strikes were one step away from clashing with Russia's military</w:t>
      </w:r>
      <w:r w:rsidRPr="00C7050B">
        <w:rPr>
          <w:sz w:val="16"/>
        </w:rPr>
        <w:t xml:space="preserve">. U.S. officials informed Russian forces ahead of the missile strikes and avoided hitting Russian personnel. (Graphic explaining kind of missile used in attack - tmsnrt.rs/2nkJYWa) Satellite imagery suggests the base houses Russian special forces and helicopters, part of the Kremlin's effort to help Assad fight Islamic State and other militant groups. Trump has frequently urged improved relations with Russia, strained under Obama over Syria, Ukraine and other issues, was hosting Chinese President Xi Jinping at his Mar-a-Lago resort in Florida on Thursday night when the attack occurred. Treasury Secretary Steve </w:t>
      </w:r>
      <w:proofErr w:type="spellStart"/>
      <w:r w:rsidRPr="00C7050B">
        <w:rPr>
          <w:sz w:val="16"/>
        </w:rPr>
        <w:t>Mnuchin</w:t>
      </w:r>
      <w:proofErr w:type="spellEnd"/>
      <w:r w:rsidRPr="00C7050B">
        <w:rPr>
          <w:sz w:val="16"/>
        </w:rPr>
        <w:t xml:space="preserve">, in Florida with Trump, said on Friday the United States would announce additional sanctions on Syria in the near future but offered no specifics. </w:t>
      </w:r>
      <w:r w:rsidRPr="00467C0A">
        <w:rPr>
          <w:rStyle w:val="StyleUnderline"/>
          <w:highlight w:val="yellow"/>
        </w:rPr>
        <w:t xml:space="preserve">Russia's Defense Ministry responded to the attack by calling in the U.S. military </w:t>
      </w:r>
      <w:proofErr w:type="spellStart"/>
      <w:r w:rsidRPr="00467C0A">
        <w:rPr>
          <w:rStyle w:val="StyleUnderline"/>
          <w:highlight w:val="yellow"/>
        </w:rPr>
        <w:t>attache</w:t>
      </w:r>
      <w:proofErr w:type="spellEnd"/>
      <w:r w:rsidRPr="00467C0A">
        <w:rPr>
          <w:rStyle w:val="StyleUnderline"/>
          <w:highlight w:val="yellow"/>
        </w:rPr>
        <w:t xml:space="preserve"> in Moscow to say that at midnight Moscow time</w:t>
      </w:r>
      <w:r w:rsidRPr="00C7050B">
        <w:rPr>
          <w:sz w:val="16"/>
        </w:rPr>
        <w:t xml:space="preserve"> (5 p.m. EDT) </w:t>
      </w:r>
      <w:r w:rsidRPr="00467C0A">
        <w:rPr>
          <w:rStyle w:val="StyleUnderline"/>
          <w:highlight w:val="yellow"/>
        </w:rPr>
        <w:t>it would close down a communications line used to avoid accidental clashes between Russian and U.S. forces in Syria</w:t>
      </w:r>
      <w:r w:rsidRPr="00C7050B">
        <w:rPr>
          <w:sz w:val="16"/>
        </w:rPr>
        <w:t xml:space="preserve">, Interfax </w:t>
      </w:r>
      <w:proofErr w:type="spellStart"/>
      <w:r w:rsidRPr="00C7050B">
        <w:rPr>
          <w:sz w:val="16"/>
        </w:rPr>
        <w:t>new</w:t>
      </w:r>
      <w:proofErr w:type="spellEnd"/>
      <w:r w:rsidRPr="00C7050B">
        <w:rPr>
          <w:sz w:val="16"/>
        </w:rPr>
        <w:t xml:space="preserve"> agency said. U.S. warplanes frequently attack Islamic State militants in Syria and come close to Russian forces. U.S. ambassador to the United Nations Nikki Haley said on Friday the Trump administration was ready to take further steps if needed.</w:t>
      </w:r>
    </w:p>
    <w:p w14:paraId="74CBFDF2" w14:textId="77777777" w:rsidR="00F93E39" w:rsidRDefault="00F93E39" w:rsidP="00F93E39">
      <w:pPr>
        <w:pStyle w:val="Heading4"/>
      </w:pPr>
      <w:r>
        <w:t>Syria goes nuclear</w:t>
      </w:r>
    </w:p>
    <w:p w14:paraId="50DA1B6F" w14:textId="77777777" w:rsidR="00F93E39" w:rsidRPr="006E2F83" w:rsidRDefault="00F93E39" w:rsidP="00F93E39">
      <w:pPr>
        <w:rPr>
          <w:rStyle w:val="Style13ptBold"/>
          <w:b w:val="0"/>
        </w:rPr>
      </w:pPr>
      <w:r>
        <w:rPr>
          <w:rStyle w:val="Style13ptBold"/>
        </w:rPr>
        <w:t>Donnelly 12/13</w:t>
      </w:r>
      <w:r>
        <w:rPr>
          <w:rStyle w:val="Style13ptBold"/>
          <w:b w:val="0"/>
        </w:rPr>
        <w:t xml:space="preserve"> </w:t>
      </w:r>
      <w:r w:rsidRPr="006E2F83">
        <w:rPr>
          <w:rStyle w:val="Style13ptBold"/>
          <w:b w:val="0"/>
        </w:rPr>
        <w:t xml:space="preserve">(John, staff @ Roll Call, “Nuclear Threats Rise in Concert </w:t>
      </w:r>
      <w:proofErr w:type="gramStart"/>
      <w:r w:rsidRPr="006E2F83">
        <w:rPr>
          <w:rStyle w:val="Style13ptBold"/>
          <w:b w:val="0"/>
        </w:rPr>
        <w:t>With</w:t>
      </w:r>
      <w:proofErr w:type="gramEnd"/>
      <w:r w:rsidRPr="006E2F83">
        <w:rPr>
          <w:rStyle w:val="Style13ptBold"/>
          <w:b w:val="0"/>
        </w:rPr>
        <w:t xml:space="preserve"> Trump's Ascension”, http://www.rollcall.com/news/policy/nuclear-threats-rise-concert-trumps-ascension)</w:t>
      </w:r>
    </w:p>
    <w:p w14:paraId="5A5B482A" w14:textId="77777777" w:rsidR="00F93E39" w:rsidRPr="00C7050B" w:rsidRDefault="00F93E39" w:rsidP="00F93E39">
      <w:pPr>
        <w:rPr>
          <w:sz w:val="16"/>
        </w:rPr>
      </w:pPr>
      <w:r w:rsidRPr="00467C0A">
        <w:rPr>
          <w:rStyle w:val="StyleUnderline"/>
          <w:highlight w:val="yellow"/>
        </w:rPr>
        <w:t>The risks of nuclear war are</w:t>
      </w:r>
      <w:r w:rsidRPr="00467C0A">
        <w:rPr>
          <w:sz w:val="16"/>
          <w:highlight w:val="yellow"/>
        </w:rPr>
        <w:t xml:space="preserve"> </w:t>
      </w:r>
      <w:r w:rsidRPr="00467C0A">
        <w:rPr>
          <w:rStyle w:val="StyleUnderline"/>
          <w:highlight w:val="yellow"/>
        </w:rPr>
        <w:t>rising</w:t>
      </w:r>
      <w:r w:rsidRPr="00C7050B">
        <w:rPr>
          <w:sz w:val="16"/>
        </w:rPr>
        <w:t xml:space="preserve"> mostly, but not only, </w:t>
      </w:r>
      <w:r w:rsidRPr="00467C0A">
        <w:rPr>
          <w:rStyle w:val="StyleUnderline"/>
          <w:highlight w:val="yellow"/>
        </w:rPr>
        <w:t>because Putin has deployed his country’s military</w:t>
      </w:r>
      <w:r w:rsidRPr="00C7050B">
        <w:rPr>
          <w:sz w:val="16"/>
        </w:rPr>
        <w:t xml:space="preserve">, </w:t>
      </w:r>
      <w:r w:rsidRPr="00467C0A">
        <w:rPr>
          <w:rStyle w:val="StyleUnderline"/>
          <w:highlight w:val="yellow"/>
        </w:rPr>
        <w:t>including its nuclear forces, with increasing aggression</w:t>
      </w:r>
      <w:r w:rsidRPr="00C7050B">
        <w:rPr>
          <w:sz w:val="16"/>
        </w:rPr>
        <w:t xml:space="preserve">--from its proxy invasion of Ukraine </w:t>
      </w:r>
      <w:r w:rsidRPr="00467C0A">
        <w:rPr>
          <w:rStyle w:val="StyleUnderline"/>
          <w:highlight w:val="yellow"/>
        </w:rPr>
        <w:t>to its buildup of forces in Syria</w:t>
      </w:r>
      <w:r w:rsidRPr="00C7050B">
        <w:rPr>
          <w:sz w:val="16"/>
        </w:rPr>
        <w:t>. To wit, Russian aircraft and ships are buzzing U.S. and NATO counterparts virtually every day somewhere around the world, U.S. officials say. The Russians recently moved nuclear-capable missiles near Poland and Lithuania</w:t>
      </w:r>
      <w:r w:rsidRPr="00467C0A">
        <w:rPr>
          <w:rStyle w:val="StyleUnderline"/>
          <w:highlight w:val="yellow"/>
        </w:rPr>
        <w:t>. They have repeatedly conducted exercises involving nuclear forces, and America has too</w:t>
      </w:r>
      <w:r w:rsidRPr="00C7050B">
        <w:rPr>
          <w:sz w:val="16"/>
        </w:rPr>
        <w:t xml:space="preserve">. They have broken the 1987 treaty on Intermediate Range Nuclear Forces by developing a new nuclear ground-launched cruise missile. They tauntingly sailed an aircraft carrier battle group through the English Channel last month. Russian media reported the nation conducts civil defense drills each October, the most recent of which was said to involve 40 million people. </w:t>
      </w:r>
      <w:r w:rsidRPr="00467C0A">
        <w:rPr>
          <w:rStyle w:val="StyleUnderline"/>
          <w:highlight w:val="yellow"/>
        </w:rPr>
        <w:t>Both Russia and the United States are engaging in cyber-espionage and sometimes cyberattacks</w:t>
      </w:r>
      <w:r w:rsidRPr="00C7050B">
        <w:rPr>
          <w:sz w:val="16"/>
        </w:rPr>
        <w:t xml:space="preserve">, some of which could trigger physical outcomes — such as electrical outages — </w:t>
      </w:r>
      <w:r w:rsidRPr="00467C0A">
        <w:rPr>
          <w:rStyle w:val="StyleUnderline"/>
          <w:highlight w:val="yellow"/>
        </w:rPr>
        <w:t>that in turn could be considered an act of war, some experts worry</w:t>
      </w:r>
      <w:r w:rsidRPr="00C7050B">
        <w:rPr>
          <w:sz w:val="16"/>
        </w:rPr>
        <w:t>. Russian military doctrine calls for using nuclear weapons as a means to essentially frighten an adversary into backing down from a conventional fight. “</w:t>
      </w:r>
      <w:r w:rsidRPr="00467C0A">
        <w:rPr>
          <w:rStyle w:val="StyleUnderline"/>
          <w:highlight w:val="yellow"/>
        </w:rPr>
        <w:t>The odds of war with Russia are rising</w:t>
      </w:r>
      <w:r w:rsidRPr="00C7050B">
        <w:rPr>
          <w:sz w:val="16"/>
        </w:rPr>
        <w:t xml:space="preserve">,” says Richard </w:t>
      </w:r>
      <w:proofErr w:type="spellStart"/>
      <w:r w:rsidRPr="00C7050B">
        <w:rPr>
          <w:sz w:val="16"/>
        </w:rPr>
        <w:t>Shirreff</w:t>
      </w:r>
      <w:proofErr w:type="spellEnd"/>
      <w:r w:rsidRPr="00C7050B">
        <w:rPr>
          <w:sz w:val="16"/>
        </w:rPr>
        <w:t xml:space="preserve">, a retired British Army four-star general and a former deputy commander of NATO forces. “We must assume, given the way Russia integrates nuclear into every aspect of military doctrine, that this must include the risk of nuclear war.” It is </w:t>
      </w:r>
      <w:r w:rsidRPr="00467C0A">
        <w:rPr>
          <w:rStyle w:val="StyleUnderline"/>
          <w:highlight w:val="yellow"/>
        </w:rPr>
        <w:t>not hard to imagine U.S. and Russian aircraft clashing</w:t>
      </w:r>
      <w:r w:rsidRPr="00C7050B">
        <w:rPr>
          <w:sz w:val="16"/>
        </w:rPr>
        <w:t xml:space="preserve">, if only by accident, </w:t>
      </w:r>
      <w:r w:rsidRPr="00467C0A">
        <w:rPr>
          <w:rStyle w:val="StyleUnderline"/>
          <w:highlight w:val="yellow"/>
        </w:rPr>
        <w:t>in the crowded skies over Syria</w:t>
      </w:r>
      <w:r w:rsidRPr="00467C0A">
        <w:rPr>
          <w:sz w:val="16"/>
          <w:highlight w:val="yellow"/>
        </w:rPr>
        <w:t xml:space="preserve"> </w:t>
      </w:r>
      <w:r w:rsidRPr="00C7050B">
        <w:rPr>
          <w:sz w:val="16"/>
        </w:rPr>
        <w:t xml:space="preserve">— if not in the Baltics, the Arctic, the North Sea, the Aleutians or elsewhere. Moscow’s rhetoric, too, has waxed radioactive. </w:t>
      </w:r>
      <w:proofErr w:type="spellStart"/>
      <w:r w:rsidRPr="00C7050B">
        <w:rPr>
          <w:sz w:val="16"/>
        </w:rPr>
        <w:t>Dimitry</w:t>
      </w:r>
      <w:proofErr w:type="spellEnd"/>
      <w:r w:rsidRPr="00C7050B">
        <w:rPr>
          <w:sz w:val="16"/>
        </w:rPr>
        <w:t xml:space="preserve"> </w:t>
      </w:r>
      <w:proofErr w:type="spellStart"/>
      <w:r w:rsidRPr="00C7050B">
        <w:rPr>
          <w:sz w:val="16"/>
        </w:rPr>
        <w:t>Kiselev</w:t>
      </w:r>
      <w:proofErr w:type="spellEnd"/>
      <w:r w:rsidRPr="00C7050B">
        <w:rPr>
          <w:sz w:val="16"/>
        </w:rPr>
        <w:t xml:space="preserve">, a Putin </w:t>
      </w:r>
      <w:proofErr w:type="spellStart"/>
      <w:r w:rsidRPr="00C7050B">
        <w:rPr>
          <w:sz w:val="16"/>
        </w:rPr>
        <w:t>progagandist</w:t>
      </w:r>
      <w:proofErr w:type="spellEnd"/>
      <w:r w:rsidRPr="00C7050B">
        <w:rPr>
          <w:sz w:val="16"/>
        </w:rPr>
        <w:t>, recently warned of “nuclear consequences” in response to “impudent behavior.” All this may be Russia blustering and posturing in ways it sees as serving its interests. But it has already led to a pattern of escalation between nuclear Russia and nuclear America. For example, Russian actions in Ukraine were a response to NATO expansion, and those actions led the U.S. to “reassure” allies by deploying to the Black Sea warships bristling with Tomahawk missiles that could put Russian command-and-control, air-defense and early-warning facilities at risk, says Princeton’s Blair. Moscow in turn deployed attack submarines to the Black Sea to shadow U.S. ships, he says. Then American forces replied by sending P-8 sub-hunting planes. “</w:t>
      </w:r>
      <w:r w:rsidRPr="00467C0A">
        <w:rPr>
          <w:rStyle w:val="StyleUnderline"/>
          <w:highlight w:val="yellow"/>
        </w:rPr>
        <w:t>The current confrontation is steadily escalating, with definite nuclear implications</w:t>
      </w:r>
      <w:r w:rsidRPr="00C7050B">
        <w:rPr>
          <w:sz w:val="16"/>
        </w:rPr>
        <w:t xml:space="preserve">,” Blair says. </w:t>
      </w:r>
    </w:p>
    <w:p w14:paraId="7AEC6119" w14:textId="77777777" w:rsidR="00F93E39" w:rsidRDefault="00F93E39" w:rsidP="00F93E39">
      <w:pPr>
        <w:pStyle w:val="Heading4"/>
      </w:pPr>
      <w:r>
        <w:t>Pressure for escalation is mounting – The threshold for drawing in Russia is low</w:t>
      </w:r>
    </w:p>
    <w:p w14:paraId="59560739" w14:textId="77777777" w:rsidR="00F93E39" w:rsidRPr="00CB7F6B" w:rsidRDefault="00F93E39" w:rsidP="00F93E39">
      <w:pPr>
        <w:rPr>
          <w:rStyle w:val="Style13ptBold"/>
          <w:b w:val="0"/>
        </w:rPr>
      </w:pPr>
      <w:r>
        <w:rPr>
          <w:rStyle w:val="Style13ptBold"/>
        </w:rPr>
        <w:t>Iran Daily 4/7</w:t>
      </w:r>
      <w:r>
        <w:rPr>
          <w:rStyle w:val="Style13ptBold"/>
          <w:b w:val="0"/>
        </w:rPr>
        <w:t xml:space="preserve"> </w:t>
      </w:r>
      <w:r w:rsidRPr="004F3D0B">
        <w:rPr>
          <w:rStyle w:val="Style13ptBold"/>
          <w:b w:val="0"/>
          <w:sz w:val="14"/>
        </w:rPr>
        <w:t>(“Attack on Syria beginning of US aggression under Trump: Analyst”, http://www.iran-daily.com/News/190432.html)</w:t>
      </w:r>
    </w:p>
    <w:p w14:paraId="545FFB62" w14:textId="77777777" w:rsidR="00F93E39" w:rsidRPr="00C135F0" w:rsidRDefault="00F93E39" w:rsidP="00F93E39">
      <w:pPr>
        <w:rPr>
          <w:sz w:val="16"/>
        </w:rPr>
      </w:pPr>
      <w:r w:rsidRPr="00C135F0">
        <w:rPr>
          <w:sz w:val="16"/>
        </w:rPr>
        <w:t xml:space="preserve">The United States has committed a war of aggression against Syria but </w:t>
      </w:r>
      <w:r w:rsidRPr="00467C0A">
        <w:rPr>
          <w:rStyle w:val="StyleUnderline"/>
          <w:highlight w:val="yellow"/>
        </w:rPr>
        <w:t>this unprovoked attack</w:t>
      </w:r>
      <w:r w:rsidRPr="00467C0A">
        <w:rPr>
          <w:sz w:val="16"/>
          <w:highlight w:val="yellow"/>
        </w:rPr>
        <w:t xml:space="preserve"> </w:t>
      </w:r>
      <w:r w:rsidRPr="00C135F0">
        <w:rPr>
          <w:sz w:val="16"/>
        </w:rPr>
        <w:t xml:space="preserve">on the Arab country </w:t>
      </w:r>
      <w:r w:rsidRPr="00467C0A">
        <w:rPr>
          <w:rStyle w:val="StyleUnderline"/>
          <w:highlight w:val="yellow"/>
        </w:rPr>
        <w:t>is just the beginning of</w:t>
      </w:r>
      <w:r w:rsidRPr="00467C0A">
        <w:rPr>
          <w:sz w:val="16"/>
          <w:highlight w:val="yellow"/>
        </w:rPr>
        <w:t xml:space="preserve"> </w:t>
      </w:r>
      <w:r w:rsidRPr="00C135F0">
        <w:rPr>
          <w:sz w:val="16"/>
        </w:rPr>
        <w:t xml:space="preserve">President Donald </w:t>
      </w:r>
      <w:r w:rsidRPr="00467C0A">
        <w:rPr>
          <w:rStyle w:val="StyleUnderline"/>
          <w:highlight w:val="yellow"/>
        </w:rPr>
        <w:t>Trump’s belligerent foreign policy</w:t>
      </w:r>
      <w:r w:rsidRPr="00C135F0">
        <w:rPr>
          <w:sz w:val="16"/>
        </w:rPr>
        <w:t xml:space="preserve">, according to Myles </w:t>
      </w:r>
      <w:proofErr w:type="spellStart"/>
      <w:r w:rsidRPr="00C135F0">
        <w:rPr>
          <w:sz w:val="16"/>
        </w:rPr>
        <w:t>Hoenig</w:t>
      </w:r>
      <w:proofErr w:type="spellEnd"/>
      <w:r w:rsidRPr="00C135F0">
        <w:rPr>
          <w:sz w:val="16"/>
        </w:rPr>
        <w:t xml:space="preserve">, an American political activist and analyst. Myles </w:t>
      </w:r>
      <w:proofErr w:type="spellStart"/>
      <w:r w:rsidRPr="00C135F0">
        <w:rPr>
          <w:sz w:val="16"/>
        </w:rPr>
        <w:t>Hoenig</w:t>
      </w:r>
      <w:proofErr w:type="spellEnd"/>
      <w:r w:rsidRPr="00C135F0">
        <w:rPr>
          <w:sz w:val="16"/>
        </w:rPr>
        <w:t>, a former Green Party candidate for Congress, made the remarks in an interview with Press TV on Friday, hours after the US military fired 59 Tomahawk missiles at the al-</w:t>
      </w:r>
      <w:proofErr w:type="spellStart"/>
      <w:r w:rsidRPr="00C135F0">
        <w:rPr>
          <w:sz w:val="16"/>
        </w:rPr>
        <w:t>Shayrat</w:t>
      </w:r>
      <w:proofErr w:type="spellEnd"/>
      <w:r w:rsidRPr="00C135F0">
        <w:rPr>
          <w:sz w:val="16"/>
        </w:rPr>
        <w:t xml:space="preserve"> airbase in Homs province in western Syrian. The missiles were launched from the destroyers USS Porter and USS Ross in the eastern Mediterranean. </w:t>
      </w:r>
      <w:r w:rsidRPr="00467C0A">
        <w:rPr>
          <w:rStyle w:val="StyleUnderline"/>
          <w:highlight w:val="yellow"/>
        </w:rPr>
        <w:t>The strike killed nine civilians, including four children</w:t>
      </w:r>
      <w:r w:rsidRPr="00467C0A">
        <w:rPr>
          <w:sz w:val="16"/>
          <w:highlight w:val="yellow"/>
        </w:rPr>
        <w:t xml:space="preserve"> </w:t>
      </w:r>
      <w:r w:rsidRPr="00C135F0">
        <w:rPr>
          <w:sz w:val="16"/>
        </w:rPr>
        <w:t xml:space="preserve">early Friday, according to the SANA news agency. “There are many levels to what’s behind Trump’s attack on Syria. There’s the military aspect, the political and the legal,” said </w:t>
      </w:r>
      <w:proofErr w:type="spellStart"/>
      <w:r w:rsidRPr="00C135F0">
        <w:rPr>
          <w:sz w:val="16"/>
        </w:rPr>
        <w:t>Hoenig</w:t>
      </w:r>
      <w:proofErr w:type="spellEnd"/>
      <w:r w:rsidRPr="00C135F0">
        <w:rPr>
          <w:sz w:val="16"/>
        </w:rPr>
        <w:t xml:space="preserve">. “On the surface, </w:t>
      </w:r>
      <w:r w:rsidRPr="00467C0A">
        <w:rPr>
          <w:rStyle w:val="StyleUnderline"/>
          <w:highlight w:val="yellow"/>
        </w:rPr>
        <w:t>it’s a clear case of attacking a sovereign nation that has not threatened it</w:t>
      </w:r>
      <w:r w:rsidRPr="00C135F0">
        <w:rPr>
          <w:sz w:val="16"/>
        </w:rPr>
        <w:t>.” “With most still not knowing who perpetrated this murderous war crime, the Trump administration, backed by the ‘Deep State’, quickly blamed Syria and led the attack on its military bases; bases that could easily have had Russian soldiers, technicians or advisors,” he noted. Top US officials, including Trump, have blamed the Syrian government for this week's alleged chemical attack in northwestern Syria that left more than 70 people dead and dozens more injured. Damascus, however, rejected the allegation, insisting it "has never used them [chemical weapons], anytime, anywhere, and will not do so in the future." “There was the thought of a sea change in the White House, with a candidate more of an isolationist than one into regime change wherever US economic interests could be enhanced. With the recent removal of Steve Bannon from the NSA and pressures mounting on Trump to be more militaristic, he is more likely to be aping the Clinton foreign policy than what he espoused during the campaign. This unprovoked attack on Syria is just the beginning,” the analyst stated. “</w:t>
      </w:r>
      <w:r w:rsidRPr="00467C0A">
        <w:rPr>
          <w:rStyle w:val="StyleUnderline"/>
          <w:highlight w:val="yellow"/>
        </w:rPr>
        <w:t>There’s also the legal matter of attacking a country it’s not at war with. Trump isn’t just attacking non-governmental targets in another country but that country’s defense establishment</w:t>
      </w:r>
      <w:r w:rsidRPr="00C135F0">
        <w:rPr>
          <w:sz w:val="16"/>
        </w:rPr>
        <w:t xml:space="preserve">,” </w:t>
      </w:r>
      <w:proofErr w:type="spellStart"/>
      <w:r w:rsidRPr="00C135F0">
        <w:rPr>
          <w:sz w:val="16"/>
        </w:rPr>
        <w:t>Hoenig</w:t>
      </w:r>
      <w:proofErr w:type="spellEnd"/>
      <w:r w:rsidRPr="00C135F0">
        <w:rPr>
          <w:sz w:val="16"/>
        </w:rPr>
        <w:t xml:space="preserve"> said. “</w:t>
      </w:r>
      <w:r w:rsidRPr="00467C0A">
        <w:rPr>
          <w:rStyle w:val="StyleUnderline"/>
          <w:highlight w:val="yellow"/>
        </w:rPr>
        <w:t>This is [a] war of aggression</w:t>
      </w:r>
      <w:r w:rsidRPr="00C135F0">
        <w:rPr>
          <w:sz w:val="16"/>
        </w:rPr>
        <w:t>, the highest crime committed under Geneva [Conventions</w:t>
      </w:r>
      <w:r w:rsidRPr="00467C0A">
        <w:rPr>
          <w:rStyle w:val="StyleUnderline"/>
          <w:highlight w:val="yellow"/>
        </w:rPr>
        <w:t>]. If any Russian personnel</w:t>
      </w:r>
      <w:r w:rsidRPr="00C135F0">
        <w:rPr>
          <w:sz w:val="16"/>
        </w:rPr>
        <w:t xml:space="preserve">, invited by the legitimate government, </w:t>
      </w:r>
      <w:r w:rsidRPr="00467C0A">
        <w:rPr>
          <w:rStyle w:val="StyleUnderline"/>
          <w:highlight w:val="yellow"/>
        </w:rPr>
        <w:t>should be a casualty</w:t>
      </w:r>
      <w:r w:rsidRPr="00C135F0">
        <w:rPr>
          <w:sz w:val="16"/>
        </w:rPr>
        <w:t xml:space="preserve">, </w:t>
      </w:r>
      <w:r w:rsidRPr="00467C0A">
        <w:rPr>
          <w:rStyle w:val="StyleUnderline"/>
          <w:highlight w:val="yellow"/>
        </w:rPr>
        <w:t>then the US will have begun to engage the Russian military, with all monstrous ramifications to follow</w:t>
      </w:r>
      <w:r w:rsidRPr="00C135F0">
        <w:rPr>
          <w:sz w:val="16"/>
        </w:rPr>
        <w:t>,” he argued. “Here in the US, Congress, the foreign policy establishment, Deep State, the military-industrial complex, all are itching for another war in the Middle East,” he emphasized.</w:t>
      </w:r>
    </w:p>
    <w:p w14:paraId="013BCB1A" w14:textId="77777777" w:rsidR="00F93E39" w:rsidRDefault="00F93E39" w:rsidP="00F93E39">
      <w:pPr>
        <w:pStyle w:val="Heading4"/>
      </w:pPr>
      <w:r>
        <w:t>Aggression incites multiple parties to ratchet up conflict</w:t>
      </w:r>
    </w:p>
    <w:p w14:paraId="6DEB5885" w14:textId="77777777" w:rsidR="00F93E39" w:rsidRPr="00C758C5" w:rsidRDefault="00F93E39" w:rsidP="00F93E39">
      <w:pPr>
        <w:rPr>
          <w:rStyle w:val="Style13ptBold"/>
          <w:b w:val="0"/>
        </w:rPr>
      </w:pPr>
      <w:r>
        <w:rPr>
          <w:rStyle w:val="Style13ptBold"/>
        </w:rPr>
        <w:t xml:space="preserve">Al </w:t>
      </w:r>
      <w:proofErr w:type="spellStart"/>
      <w:r>
        <w:rPr>
          <w:rStyle w:val="Style13ptBold"/>
        </w:rPr>
        <w:t>Manar</w:t>
      </w:r>
      <w:proofErr w:type="spellEnd"/>
      <w:r>
        <w:rPr>
          <w:rStyle w:val="Style13ptBold"/>
        </w:rPr>
        <w:t xml:space="preserve"> 4/9</w:t>
      </w:r>
      <w:r w:rsidRPr="00C758C5">
        <w:rPr>
          <w:rStyle w:val="Style13ptBold"/>
          <w:b w:val="0"/>
          <w:sz w:val="14"/>
        </w:rPr>
        <w:t xml:space="preserve"> (Libyan TV, “US Aggression on Syria Manifests Grave Idiocy, Escalation Looming”, http://english.almanar.com.lb/232175)</w:t>
      </w:r>
    </w:p>
    <w:p w14:paraId="78AFC95F" w14:textId="77777777" w:rsidR="00F93E39" w:rsidRPr="00C135F0" w:rsidRDefault="00F93E39" w:rsidP="00F93E39">
      <w:pPr>
        <w:rPr>
          <w:sz w:val="14"/>
        </w:rPr>
      </w:pPr>
      <w:r w:rsidRPr="00467C0A">
        <w:rPr>
          <w:rStyle w:val="StyleUnderline"/>
          <w:highlight w:val="yellow"/>
        </w:rPr>
        <w:t xml:space="preserve">The question now is whether this will lead to a wider escalation </w:t>
      </w:r>
      <w:r w:rsidRPr="00C135F0">
        <w:rPr>
          <w:sz w:val="14"/>
        </w:rPr>
        <w:t xml:space="preserve">where other parties, </w:t>
      </w:r>
      <w:r w:rsidRPr="00467C0A">
        <w:rPr>
          <w:rStyle w:val="StyleUnderline"/>
          <w:highlight w:val="yellow"/>
        </w:rPr>
        <w:t xml:space="preserve">namely Iran and Russia </w:t>
      </w:r>
      <w:r w:rsidRPr="00C135F0">
        <w:rPr>
          <w:sz w:val="14"/>
        </w:rPr>
        <w:t xml:space="preserve">could be part of. </w:t>
      </w:r>
      <w:r w:rsidRPr="00467C0A">
        <w:rPr>
          <w:rStyle w:val="StyleUnderline"/>
          <w:highlight w:val="yellow"/>
        </w:rPr>
        <w:t>The response by both countries was strong</w:t>
      </w:r>
      <w:r w:rsidRPr="00C135F0">
        <w:rPr>
          <w:sz w:val="14"/>
        </w:rPr>
        <w:t xml:space="preserve">; Iran said the attack is a direct support from Washington to terrorists, and will not go unpunished, while Russia condemned it and put it as a violation of all legal aspects and international standards; especially that it did not take place under UN umbrella or any equivalent legitimate law. </w:t>
      </w:r>
      <w:r w:rsidRPr="00467C0A">
        <w:rPr>
          <w:rStyle w:val="StyleUnderline"/>
          <w:highlight w:val="yellow"/>
        </w:rPr>
        <w:t>Moscow</w:t>
      </w:r>
      <w:r w:rsidRPr="00C135F0">
        <w:rPr>
          <w:sz w:val="14"/>
        </w:rPr>
        <w:t xml:space="preserve"> also </w:t>
      </w:r>
      <w:r w:rsidRPr="00467C0A">
        <w:rPr>
          <w:rStyle w:val="StyleUnderline"/>
          <w:highlight w:val="yellow"/>
        </w:rPr>
        <w:t xml:space="preserve">announced its stoppage of cooperation with Washington </w:t>
      </w:r>
      <w:r w:rsidRPr="00C135F0">
        <w:rPr>
          <w:sz w:val="14"/>
        </w:rPr>
        <w:t xml:space="preserve">in the understanding of airspace safety over Syria. For its part, </w:t>
      </w:r>
      <w:r w:rsidRPr="00467C0A">
        <w:rPr>
          <w:rStyle w:val="StyleUnderline"/>
          <w:highlight w:val="yellow"/>
        </w:rPr>
        <w:t>the Syrian government described the attack as a flagrant aggression and pledged to continue its war against the terrorists</w:t>
      </w:r>
      <w:r w:rsidRPr="00C135F0">
        <w:rPr>
          <w:sz w:val="14"/>
        </w:rPr>
        <w:t xml:space="preserve">. US president is expected to face internal problems inside his country because of what considered by many American sides as violation of the constitution and for not consulting the congress before carrying the strikes. In any case, </w:t>
      </w:r>
      <w:r w:rsidRPr="00467C0A">
        <w:rPr>
          <w:rStyle w:val="StyleUnderline"/>
          <w:highlight w:val="yellow"/>
        </w:rPr>
        <w:t>the American aggression has brought the situation in Syria and the whole region into a new dangerous phase</w:t>
      </w:r>
      <w:r w:rsidRPr="00C135F0">
        <w:rPr>
          <w:sz w:val="14"/>
        </w:rPr>
        <w:t xml:space="preserve">. Given the volatile nature of the circumstances, no one can predict for sure what turn the situation could take, but it seems the grave idiocies of the White House have started to manifest, and if there are still some few wise men there to act, they have to act now; otherwise, a regional and possible international </w:t>
      </w:r>
      <w:r w:rsidRPr="00467C0A">
        <w:rPr>
          <w:rStyle w:val="StyleUnderline"/>
          <w:highlight w:val="yellow"/>
        </w:rPr>
        <w:t>serious escalation might eru</w:t>
      </w:r>
      <w:r w:rsidRPr="00C135F0">
        <w:rPr>
          <w:sz w:val="14"/>
        </w:rPr>
        <w:t>pt, and the one who has started the game does not necessarily win it, or at least control it.</w:t>
      </w:r>
    </w:p>
    <w:p w14:paraId="0ACD2BD7" w14:textId="77777777" w:rsidR="00F93E39" w:rsidRDefault="00F93E39" w:rsidP="00F93E39">
      <w:pPr>
        <w:pStyle w:val="Heading4"/>
      </w:pPr>
      <w:r>
        <w:t>Draws in Iran</w:t>
      </w:r>
    </w:p>
    <w:p w14:paraId="7C1780FD" w14:textId="77777777" w:rsidR="00F93E39" w:rsidRPr="00C03095" w:rsidRDefault="00F93E39" w:rsidP="00F93E39">
      <w:pPr>
        <w:rPr>
          <w:rStyle w:val="Style13ptBold"/>
          <w:b w:val="0"/>
        </w:rPr>
      </w:pPr>
      <w:proofErr w:type="spellStart"/>
      <w:r>
        <w:rPr>
          <w:rStyle w:val="Style13ptBold"/>
        </w:rPr>
        <w:t>Adu</w:t>
      </w:r>
      <w:proofErr w:type="spellEnd"/>
      <w:r>
        <w:rPr>
          <w:rStyle w:val="Style13ptBold"/>
        </w:rPr>
        <w:t xml:space="preserve"> 4/10</w:t>
      </w:r>
      <w:r>
        <w:rPr>
          <w:rStyle w:val="Style13ptBold"/>
          <w:b w:val="0"/>
        </w:rPr>
        <w:t xml:space="preserve"> </w:t>
      </w:r>
      <w:r w:rsidRPr="00C03095">
        <w:rPr>
          <w:rStyle w:val="Style13ptBold"/>
          <w:b w:val="0"/>
          <w:sz w:val="14"/>
        </w:rPr>
        <w:t>(</w:t>
      </w:r>
      <w:proofErr w:type="spellStart"/>
      <w:r w:rsidRPr="00C03095">
        <w:rPr>
          <w:rStyle w:val="Style13ptBold"/>
          <w:b w:val="0"/>
          <w:sz w:val="14"/>
        </w:rPr>
        <w:t>Aletha</w:t>
      </w:r>
      <w:proofErr w:type="spellEnd"/>
      <w:r w:rsidRPr="00C03095">
        <w:rPr>
          <w:rStyle w:val="Style13ptBold"/>
          <w:b w:val="0"/>
          <w:sz w:val="14"/>
        </w:rPr>
        <w:t>, staff @ Express News, UK, “Russia &amp; Iran threaten 'REAL WAR': Putin WILL retaliate if Trump ‘crosses red line' again”, http://www.express.co.uk/news/world/789961/Russia-Iran-respond-with-force-after-Donald-Trump-crossed-line-Syria-strike-Xi-Jinping)</w:t>
      </w:r>
    </w:p>
    <w:p w14:paraId="2CBC585B" w14:textId="77777777" w:rsidR="00F93E39" w:rsidRPr="00D744BD" w:rsidRDefault="00F93E39" w:rsidP="00F93E39">
      <w:pPr>
        <w:rPr>
          <w:sz w:val="16"/>
        </w:rPr>
      </w:pPr>
      <w:r w:rsidRPr="00D744BD">
        <w:rPr>
          <w:sz w:val="16"/>
        </w:rPr>
        <w:t xml:space="preserve">Days after the US President launched a surprise attack in Syria to condemn last week's chemical attack, a </w:t>
      </w:r>
      <w:r w:rsidRPr="00467C0A">
        <w:rPr>
          <w:rStyle w:val="StyleUnderline"/>
          <w:highlight w:val="yellow"/>
        </w:rPr>
        <w:t xml:space="preserve">joint command </w:t>
      </w:r>
      <w:proofErr w:type="spellStart"/>
      <w:r w:rsidRPr="00467C0A">
        <w:rPr>
          <w:rStyle w:val="StyleUnderline"/>
          <w:highlight w:val="yellow"/>
        </w:rPr>
        <w:t>centre</w:t>
      </w:r>
      <w:proofErr w:type="spellEnd"/>
      <w:r w:rsidRPr="00467C0A">
        <w:rPr>
          <w:rStyle w:val="StyleUnderline"/>
          <w:highlight w:val="yellow"/>
        </w:rPr>
        <w:t xml:space="preserve"> of Russia, Iran and </w:t>
      </w:r>
      <w:r w:rsidRPr="00D744BD">
        <w:rPr>
          <w:sz w:val="16"/>
        </w:rPr>
        <w:t xml:space="preserve">Islamist militant group </w:t>
      </w:r>
      <w:r w:rsidRPr="00467C0A">
        <w:rPr>
          <w:rStyle w:val="StyleUnderline"/>
          <w:highlight w:val="yellow"/>
        </w:rPr>
        <w:t>Hezbollah warned America they would not allow further attacks on the Syrian regime</w:t>
      </w:r>
      <w:r w:rsidRPr="00D744BD">
        <w:rPr>
          <w:sz w:val="16"/>
        </w:rPr>
        <w:t>. The statement read, according to the Mail: “</w:t>
      </w:r>
      <w:r w:rsidRPr="00467C0A">
        <w:rPr>
          <w:rStyle w:val="StyleUnderline"/>
          <w:highlight w:val="yellow"/>
        </w:rPr>
        <w:t>What America waged in an aggression on Syria is a crossing of red lines.</w:t>
      </w:r>
      <w:r w:rsidRPr="00D744BD">
        <w:rPr>
          <w:sz w:val="16"/>
        </w:rPr>
        <w:t xml:space="preserve"> “From now on </w:t>
      </w:r>
      <w:r w:rsidRPr="00467C0A">
        <w:rPr>
          <w:rStyle w:val="StyleUnderline"/>
          <w:highlight w:val="yellow"/>
        </w:rPr>
        <w:t xml:space="preserve">we will respond with force to any breach of red lines </w:t>
      </w:r>
      <w:r w:rsidRPr="00D744BD">
        <w:rPr>
          <w:sz w:val="16"/>
        </w:rPr>
        <w:t xml:space="preserve">and America knows our ability to respond well." </w:t>
      </w:r>
      <w:r w:rsidRPr="00467C0A">
        <w:rPr>
          <w:rStyle w:val="StyleUnderline"/>
          <w:highlight w:val="yellow"/>
        </w:rPr>
        <w:t>In an ominous threat raising the prospect of war</w:t>
      </w:r>
      <w:r w:rsidRPr="00D744BD">
        <w:rPr>
          <w:sz w:val="16"/>
        </w:rPr>
        <w:t>, the group said the US President had crossed a "red line" with his surprise missile bombardment on Bashar al-Assad’s forces.</w:t>
      </w:r>
    </w:p>
    <w:p w14:paraId="50966B02" w14:textId="77777777" w:rsidR="00F93E39" w:rsidRDefault="00F93E39" w:rsidP="00F93E39">
      <w:pPr>
        <w:pStyle w:val="Heading3"/>
      </w:pPr>
      <w:r>
        <w:t>2NC “Declining Pop = War” Ext’s</w:t>
      </w:r>
    </w:p>
    <w:p w14:paraId="3593FE4C" w14:textId="77777777" w:rsidR="00F93E39" w:rsidRDefault="00F93E39" w:rsidP="00F93E39">
      <w:pPr>
        <w:pStyle w:val="Heading4"/>
      </w:pPr>
      <w:r>
        <w:t>Causes diversionary nuclear war</w:t>
      </w:r>
    </w:p>
    <w:p w14:paraId="098F89E5" w14:textId="77777777" w:rsidR="00F93E39" w:rsidRDefault="00F93E39" w:rsidP="00F93E39">
      <w:r w:rsidRPr="002D2B26">
        <w:rPr>
          <w:rStyle w:val="Style13ptBold"/>
        </w:rPr>
        <w:t>Street 16</w:t>
      </w:r>
      <w:r>
        <w:t xml:space="preserve"> </w:t>
      </w:r>
      <w:r w:rsidRPr="002D2B26">
        <w:rPr>
          <w:sz w:val="14"/>
        </w:rPr>
        <w:t xml:space="preserve">(Masters in War Studies from King's College London, Senior </w:t>
      </w:r>
      <w:proofErr w:type="spellStart"/>
      <w:r w:rsidRPr="002D2B26">
        <w:rPr>
          <w:sz w:val="14"/>
        </w:rPr>
        <w:t>Programme</w:t>
      </w:r>
      <w:proofErr w:type="spellEnd"/>
      <w:r w:rsidRPr="002D2B26">
        <w:rPr>
          <w:sz w:val="14"/>
        </w:rPr>
        <w:t xml:space="preserve"> Officer on the Sustainable Security </w:t>
      </w:r>
      <w:proofErr w:type="spellStart"/>
      <w:r w:rsidRPr="002D2B26">
        <w:rPr>
          <w:sz w:val="14"/>
        </w:rPr>
        <w:t>programme</w:t>
      </w:r>
      <w:proofErr w:type="spellEnd"/>
      <w:r w:rsidRPr="002D2B26">
        <w:rPr>
          <w:sz w:val="14"/>
        </w:rPr>
        <w:t xml:space="preserve"> at Oxford Research Group and has worked for many years on the politics of nuclear disarmament and the arms trade, Tim, "President Trump: Successor to the Nuclear Throne," Oxford Research Group, http://www.oxfordresearchgroup.org.uk/publications/briefing_papers_and_reports/president_trump_successor_nuclear_throne)</w:t>
      </w:r>
    </w:p>
    <w:p w14:paraId="62A9D953" w14:textId="77777777" w:rsidR="00F93E39" w:rsidRPr="002D2B26" w:rsidRDefault="00F93E39" w:rsidP="00F93E39">
      <w:pPr>
        <w:rPr>
          <w:sz w:val="16"/>
        </w:rPr>
      </w:pPr>
      <w:r w:rsidRPr="002D2B26">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w:t>
      </w:r>
      <w:r w:rsidRPr="00467C0A">
        <w:rPr>
          <w:rStyle w:val="StyleUnderline"/>
          <w:highlight w:val="yellow"/>
        </w:rPr>
        <w:t>commentators are</w:t>
      </w:r>
      <w:r>
        <w:t xml:space="preserve"> already </w:t>
      </w:r>
      <w:r w:rsidRPr="00467C0A">
        <w:rPr>
          <w:rStyle w:val="StyleUnderline"/>
          <w:highlight w:val="yellow"/>
        </w:rPr>
        <w:t>raising concerns that</w:t>
      </w:r>
      <w:r>
        <w:t xml:space="preserve"> a </w:t>
      </w:r>
      <w:r w:rsidRPr="00467C0A">
        <w:rPr>
          <w:rStyle w:val="StyleUnderline"/>
          <w:highlight w:val="yellow"/>
        </w:rPr>
        <w:t>Trump</w:t>
      </w:r>
      <w:r>
        <w:t xml:space="preserve"> administration </w:t>
      </w:r>
      <w:r w:rsidRPr="00467C0A">
        <w:rPr>
          <w:rStyle w:val="StyleUnderline"/>
          <w:highlight w:val="yellow"/>
        </w:rPr>
        <w:t>will pursue policies that will aggravate</w:t>
      </w:r>
      <w:r>
        <w:t xml:space="preserve"> and disappoint </w:t>
      </w:r>
      <w:r w:rsidRPr="00467C0A">
        <w:rPr>
          <w:rStyle w:val="StyleUnderline"/>
          <w:highlight w:val="yellow"/>
        </w:rPr>
        <w:t>his supporters, a situation that could increase the possibility of</w:t>
      </w:r>
      <w:r>
        <w:t xml:space="preserve"> the US engaging in a </w:t>
      </w:r>
      <w:r w:rsidRPr="00467C0A">
        <w:rPr>
          <w:rStyle w:val="StyleUnderline"/>
          <w:highlight w:val="yellow"/>
        </w:rPr>
        <w:t>‘diversionary’ war</w:t>
      </w:r>
      <w:r w:rsidRPr="002D2B26">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US President is solely responsible for the decision to use the near-unimaginably destructive power of the nation’s nuclear arsenal. Thus, as Bruce Blair—a former intercontinental ballistic missile launch control officer—makes clear, </w:t>
      </w:r>
      <w:r>
        <w:t>‘</w:t>
      </w:r>
      <w:r w:rsidRPr="00467C0A">
        <w:rPr>
          <w:rStyle w:val="StyleUnderline"/>
          <w:highlight w:val="yellow"/>
        </w:rPr>
        <w:t>Trump will have the sole authority to launch nuclear weapons whenever he chooses with a single phone call</w:t>
      </w:r>
      <w:r>
        <w:t>.’</w:t>
      </w:r>
      <w:r w:rsidRPr="002D2B26">
        <w:rPr>
          <w:sz w:val="14"/>
        </w:rPr>
        <w:t xml:space="preserve"> The wider political meaning of the bomb for the world is aptly </w:t>
      </w:r>
      <w:proofErr w:type="spellStart"/>
      <w:r w:rsidRPr="002D2B26">
        <w:rPr>
          <w:sz w:val="14"/>
        </w:rPr>
        <w:t>summarised</w:t>
      </w:r>
      <w:proofErr w:type="spellEnd"/>
      <w:r w:rsidRPr="002D2B26">
        <w:rPr>
          <w:sz w:val="14"/>
        </w:rPr>
        <w:t xml:space="preserve"> by Daniel </w:t>
      </w:r>
      <w:proofErr w:type="spellStart"/>
      <w:r w:rsidRPr="002D2B26">
        <w:rPr>
          <w:sz w:val="14"/>
        </w:rPr>
        <w:t>Deudney</w:t>
      </w:r>
      <w:proofErr w:type="spellEnd"/>
      <w:r w:rsidRPr="002D2B26">
        <w:rPr>
          <w:sz w:val="14"/>
        </w:rPr>
        <w:t xml:space="preserve">, who describes nuclear weapons as ‘intrinsically despotic’ so that they have created ‘nuclear monarchies’ in all nuclear-armed states. </w:t>
      </w:r>
      <w:proofErr w:type="spellStart"/>
      <w:r w:rsidRPr="002D2B26">
        <w:rPr>
          <w:sz w:val="14"/>
        </w:rPr>
        <w:t>Deudney</w:t>
      </w:r>
      <w:proofErr w:type="spellEnd"/>
      <w:r w:rsidRPr="002D2B26">
        <w:rPr>
          <w:sz w:val="14"/>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2D2B26">
        <w:rPr>
          <w:sz w:val="14"/>
        </w:rPr>
        <w:t>Scarry</w:t>
      </w:r>
      <w:proofErr w:type="spellEnd"/>
      <w:r w:rsidRPr="002D2B26">
        <w:rPr>
          <w:sz w:val="14"/>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2D2B26">
        <w:rPr>
          <w:sz w:val="14"/>
        </w:rPr>
        <w:t>Scarry</w:t>
      </w:r>
      <w:proofErr w:type="spellEnd"/>
      <w:r w:rsidRPr="002D2B26">
        <w:rPr>
          <w:sz w:val="14"/>
        </w:rPr>
        <w:t xml:space="preserve"> argues that the American people must use the Constitution as a tool to dismantle the US nuclear weapons system, thereby </w:t>
      </w:r>
      <w:proofErr w:type="spellStart"/>
      <w:r w:rsidRPr="002D2B26">
        <w:rPr>
          <w:sz w:val="14"/>
        </w:rPr>
        <w:t>revitalising</w:t>
      </w:r>
      <w:proofErr w:type="spellEnd"/>
      <w:r w:rsidRPr="002D2B26">
        <w:rPr>
          <w:sz w:val="14"/>
        </w:rPr>
        <w:t xml:space="preserve"> democratic participation and control over decision-making. </w:t>
      </w:r>
      <w:proofErr w:type="spellStart"/>
      <w:r w:rsidRPr="002D2B26">
        <w:rPr>
          <w:sz w:val="14"/>
        </w:rPr>
        <w:t>Scarry</w:t>
      </w:r>
      <w:proofErr w:type="spellEnd"/>
      <w:r w:rsidRPr="002D2B26">
        <w:rPr>
          <w:sz w:val="14"/>
        </w:rPr>
        <w:t xml:space="preserve">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w:t>
      </w:r>
      <w:proofErr w:type="spellStart"/>
      <w:r w:rsidRPr="002D2B26">
        <w:rPr>
          <w:sz w:val="14"/>
        </w:rPr>
        <w:t>Kristensen</w:t>
      </w:r>
      <w:proofErr w:type="spellEnd"/>
      <w:r w:rsidRPr="002D2B26">
        <w:rPr>
          <w:sz w:val="14"/>
        </w:rPr>
        <w:t xml:space="preserve"> has described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w:t>
      </w:r>
      <w:proofErr w:type="spellStart"/>
      <w:r w:rsidRPr="002D2B26">
        <w:rPr>
          <w:sz w:val="14"/>
        </w:rPr>
        <w:t>Kristensen</w:t>
      </w:r>
      <w:proofErr w:type="spellEnd"/>
      <w:r w:rsidRPr="002D2B26">
        <w:rPr>
          <w:sz w:val="14"/>
        </w:rPr>
        <w:t xml:space="preserve">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2D2B26">
        <w:rPr>
          <w:sz w:val="14"/>
        </w:rPr>
        <w:t>Feffer</w:t>
      </w:r>
      <w:proofErr w:type="spellEnd"/>
      <w:r w:rsidRPr="002D2B26">
        <w:rPr>
          <w:sz w:val="14"/>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2D2B26">
        <w:rPr>
          <w:sz w:val="14"/>
        </w:rPr>
        <w:t>Mr</w:t>
      </w:r>
      <w:proofErr w:type="spellEnd"/>
      <w:r w:rsidRPr="002D2B26">
        <w:rPr>
          <w:sz w:val="14"/>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w:t>
      </w:r>
      <w:proofErr w:type="spellStart"/>
      <w:r w:rsidRPr="002D2B26">
        <w:rPr>
          <w:sz w:val="14"/>
        </w:rPr>
        <w:t>nuclearism</w:t>
      </w:r>
      <w:proofErr w:type="spellEnd"/>
      <w:r w:rsidRPr="002D2B26">
        <w:rPr>
          <w:sz w:val="14"/>
        </w:rPr>
        <w:t xml:space="preserve">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2D2B26">
        <w:rPr>
          <w:sz w:val="14"/>
        </w:rPr>
        <w:t>programmes</w:t>
      </w:r>
      <w:proofErr w:type="spellEnd"/>
      <w:r w:rsidRPr="002D2B26">
        <w:rPr>
          <w:sz w:val="14"/>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2D2B26">
        <w:rPr>
          <w:sz w:val="14"/>
        </w:rPr>
        <w:t>Scarry’s</w:t>
      </w:r>
      <w:proofErr w:type="spellEnd"/>
      <w:r w:rsidRPr="002D2B26">
        <w:rPr>
          <w:sz w:val="14"/>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2D2B26">
        <w:rPr>
          <w:sz w:val="14"/>
        </w:rPr>
        <w:t>Kennette</w:t>
      </w:r>
      <w:proofErr w:type="spellEnd"/>
      <w:r w:rsidRPr="002D2B26">
        <w:rPr>
          <w:sz w:val="14"/>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In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2D2B26">
        <w:rPr>
          <w:sz w:val="14"/>
        </w:rPr>
        <w:t>recognise</w:t>
      </w:r>
      <w:proofErr w:type="spellEnd"/>
      <w:r w:rsidRPr="002D2B26">
        <w:rPr>
          <w:sz w:val="14"/>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2D2B26">
        <w:rPr>
          <w:sz w:val="14"/>
        </w:rPr>
        <w:t>Lichterman</w:t>
      </w:r>
      <w:proofErr w:type="spellEnd"/>
      <w:r w:rsidRPr="002D2B26">
        <w:rPr>
          <w:sz w:val="14"/>
        </w:rPr>
        <w:t xml:space="preserve"> notes, the US’s continued </w:t>
      </w:r>
      <w:proofErr w:type="spellStart"/>
      <w:r w:rsidRPr="002D2B26">
        <w:rPr>
          <w:sz w:val="14"/>
        </w:rPr>
        <w:t>modernisation</w:t>
      </w:r>
      <w:proofErr w:type="spellEnd"/>
      <w:r w:rsidRPr="002D2B26">
        <w:rPr>
          <w:sz w:val="14"/>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2D2B26">
        <w:rPr>
          <w:sz w:val="14"/>
        </w:rPr>
        <w:t>Lichterman</w:t>
      </w:r>
      <w:proofErr w:type="spellEnd"/>
      <w:r w:rsidRPr="002D2B26">
        <w:rPr>
          <w:sz w:val="14"/>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2D2B26">
        <w:rPr>
          <w:sz w:val="14"/>
        </w:rPr>
        <w:t>programmes</w:t>
      </w:r>
      <w:proofErr w:type="spellEnd"/>
      <w:r w:rsidRPr="002D2B26">
        <w:rPr>
          <w:sz w:val="14"/>
        </w:rPr>
        <w:t xml:space="preserve">. New START is a bilateral agreement between Russia and the US, which Steven </w:t>
      </w:r>
      <w:proofErr w:type="spellStart"/>
      <w:r w:rsidRPr="002D2B26">
        <w:rPr>
          <w:sz w:val="14"/>
        </w:rPr>
        <w:t>Pifer</w:t>
      </w:r>
      <w:proofErr w:type="spellEnd"/>
      <w:r w:rsidRPr="002D2B26">
        <w:rPr>
          <w:sz w:val="14"/>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2D2B26">
        <w:rPr>
          <w:sz w:val="14"/>
        </w:rPr>
        <w:t>Pifer</w:t>
      </w:r>
      <w:proofErr w:type="spellEnd"/>
      <w:r w:rsidRPr="002D2B26">
        <w:rPr>
          <w:sz w:val="14"/>
        </w:rPr>
        <w:t xml:space="preserve">, Hans </w:t>
      </w:r>
      <w:proofErr w:type="spellStart"/>
      <w:r w:rsidRPr="002D2B26">
        <w:rPr>
          <w:sz w:val="14"/>
        </w:rPr>
        <w:t>Kristensen</w:t>
      </w:r>
      <w:proofErr w:type="spellEnd"/>
      <w:r w:rsidRPr="002D2B26">
        <w:rPr>
          <w:sz w:val="14"/>
        </w:rPr>
        <w:t xml:space="preserve">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w:t>
      </w:r>
      <w:proofErr w:type="spellStart"/>
      <w:r w:rsidRPr="002D2B26">
        <w:rPr>
          <w:sz w:val="14"/>
        </w:rPr>
        <w:t>Kristensen</w:t>
      </w:r>
      <w:proofErr w:type="spellEnd"/>
      <w:r w:rsidRPr="002D2B26">
        <w:rPr>
          <w:sz w:val="14"/>
        </w:rPr>
        <w:t xml:space="preserve">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2D2B26">
        <w:rPr>
          <w:sz w:val="14"/>
        </w:rPr>
        <w:t>Rogin</w:t>
      </w:r>
      <w:proofErr w:type="spellEnd"/>
      <w:r w:rsidRPr="002D2B26">
        <w:rPr>
          <w:sz w:val="1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w:t>
      </w:r>
      <w:proofErr w:type="spellStart"/>
      <w:r w:rsidRPr="002D2B26">
        <w:rPr>
          <w:sz w:val="14"/>
        </w:rPr>
        <w:t>Daryll</w:t>
      </w:r>
      <w:proofErr w:type="spellEnd"/>
      <w:r w:rsidRPr="002D2B26">
        <w:rPr>
          <w:sz w:val="14"/>
        </w:rPr>
        <w:t xml:space="preserve">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w:t>
      </w:r>
      <w:proofErr w:type="spellStart"/>
      <w:r w:rsidRPr="002D2B26">
        <w:rPr>
          <w:sz w:val="14"/>
        </w:rPr>
        <w:t>Dr</w:t>
      </w:r>
      <w:proofErr w:type="spellEnd"/>
      <w:r w:rsidRPr="002D2B26">
        <w:rPr>
          <w:sz w:val="14"/>
        </w:rPr>
        <w:t xml:space="preserve"> Alan J. </w:t>
      </w:r>
      <w:proofErr w:type="spellStart"/>
      <w:r w:rsidRPr="002D2B26">
        <w:rPr>
          <w:sz w:val="14"/>
        </w:rPr>
        <w:t>Kuperman</w:t>
      </w:r>
      <w:proofErr w:type="spellEnd"/>
      <w:r w:rsidRPr="002D2B26">
        <w:rPr>
          <w:sz w:val="14"/>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2D2B26">
        <w:rPr>
          <w:sz w:val="14"/>
        </w:rPr>
        <w:t>programmes</w:t>
      </w:r>
      <w:proofErr w:type="spellEnd"/>
      <w:r w:rsidRPr="002D2B26">
        <w:rPr>
          <w:sz w:val="14"/>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2D2B26">
        <w:rPr>
          <w:sz w:val="14"/>
        </w:rPr>
        <w:t>behaviour</w:t>
      </w:r>
      <w:proofErr w:type="spellEnd"/>
      <w:r w:rsidRPr="002D2B26">
        <w:rPr>
          <w:sz w:val="14"/>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2D2B26">
        <w:rPr>
          <w:sz w:val="14"/>
        </w:rPr>
        <w:t>Steinbrunner</w:t>
      </w:r>
      <w:proofErr w:type="spellEnd"/>
      <w:r w:rsidRPr="002D2B26">
        <w:rPr>
          <w:sz w:val="14"/>
        </w:rPr>
        <w:t xml:space="preserve"> and Nancy Gallagher observe, ‘responses to detailed questions reveal a striking disparity between what U.S. and Russian leaders are doing and what their </w:t>
      </w:r>
      <w:proofErr w:type="spellStart"/>
      <w:r w:rsidRPr="002D2B26">
        <w:rPr>
          <w:sz w:val="14"/>
        </w:rPr>
        <w:t>publics</w:t>
      </w:r>
      <w:proofErr w:type="spellEnd"/>
      <w:r w:rsidRPr="002D2B26">
        <w:rPr>
          <w:sz w:val="14"/>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2D2B26">
        <w:rPr>
          <w:sz w:val="14"/>
        </w:rPr>
        <w:t>defence</w:t>
      </w:r>
      <w:proofErr w:type="spellEnd"/>
      <w:r w:rsidRPr="002D2B26">
        <w:rPr>
          <w:sz w:val="14"/>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w:t>
      </w:r>
      <w:proofErr w:type="gramStart"/>
      <w:r w:rsidRPr="002D2B26">
        <w:rPr>
          <w:sz w:val="14"/>
        </w:rPr>
        <w:t>requires</w:t>
      </w:r>
      <w:proofErr w:type="gramEnd"/>
      <w:r w:rsidRPr="002D2B26">
        <w:rPr>
          <w:sz w:val="14"/>
        </w:rPr>
        <w:t xml:space="preserve"> ‘more inclusive, cooperative security institutions’ to be constructed regionally ‘to complement and someday, perhaps, to replace exclusive military alliances’, alongside progressive </w:t>
      </w:r>
      <w:proofErr w:type="spellStart"/>
      <w:r w:rsidRPr="002D2B26">
        <w:rPr>
          <w:sz w:val="14"/>
        </w:rPr>
        <w:t>demilitarisation</w:t>
      </w:r>
      <w:proofErr w:type="spellEnd"/>
      <w:r w:rsidRPr="002D2B26">
        <w:rPr>
          <w:sz w:val="14"/>
        </w:rPr>
        <w:t xml:space="preserve">. Such confidence-building measures would also support efforts to halt missile and nuclear tests by states such as North Korea, which may soon be capable of striking the US mainland. As well as mapping out the US’s current nuclear weapons policies and its regional relationships, </w:t>
      </w:r>
      <w:r w:rsidRPr="00467C0A">
        <w:rPr>
          <w:rStyle w:val="StyleUnderline"/>
          <w:highlight w:val="yellow"/>
        </w:rPr>
        <w:t xml:space="preserve">it is important to reflect upon how domestic political dynamics under a Trump presidency might drive Washington’s </w:t>
      </w:r>
      <w:proofErr w:type="spellStart"/>
      <w:r w:rsidRPr="00467C0A">
        <w:rPr>
          <w:rStyle w:val="StyleUnderline"/>
          <w:highlight w:val="yellow"/>
        </w:rPr>
        <w:t>behaviour</w:t>
      </w:r>
      <w:proofErr w:type="spellEnd"/>
      <w:r w:rsidRPr="00467C0A">
        <w:rPr>
          <w:rStyle w:val="StyleUnderline"/>
          <w:highlight w:val="yellow"/>
        </w:rPr>
        <w:t xml:space="preserve"> internationally</w:t>
      </w:r>
      <w:r>
        <w:t xml:space="preserve">, particularly </w:t>
      </w:r>
      <w:r w:rsidRPr="00467C0A">
        <w:rPr>
          <w:rStyle w:val="StyleUnderline"/>
          <w:highlight w:val="yellow"/>
        </w:rPr>
        <w:t>given the nuclear shadow that always hangs over conflicts involving the US</w:t>
      </w:r>
      <w:r>
        <w:t xml:space="preserve">. </w:t>
      </w:r>
      <w:r w:rsidRPr="002D2B26">
        <w:rPr>
          <w:sz w:val="16"/>
        </w:rPr>
        <w:t xml:space="preserve">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w:t>
      </w:r>
      <w:proofErr w:type="spellStart"/>
      <w:r w:rsidRPr="002D2B26">
        <w:rPr>
          <w:sz w:val="16"/>
        </w:rPr>
        <w:t>Tett</w:t>
      </w:r>
      <w:proofErr w:type="spellEnd"/>
      <w:r w:rsidRPr="002D2B26">
        <w:rPr>
          <w:sz w:val="16"/>
        </w:rPr>
        <w:t xml:space="preserve"> has also highlighted the ‘real risks’ that Trump’s policies could ‘spark US social unrest or geopolitical uncertainty’. Elsewhere, George Monbiot in the Guardian, makes the stark assertion that </w:t>
      </w:r>
      <w:r w:rsidRPr="00467C0A">
        <w:rPr>
          <w:rStyle w:val="StyleUnderline"/>
          <w:highlight w:val="yellow"/>
        </w:rPr>
        <w:t>the inability of the US</w:t>
      </w:r>
      <w:r>
        <w:t xml:space="preserve"> </w:t>
      </w:r>
      <w:r w:rsidRPr="002D2B26">
        <w:rPr>
          <w:sz w:val="16"/>
        </w:rPr>
        <w:t xml:space="preserve">and other governments </w:t>
      </w:r>
      <w:r w:rsidRPr="00467C0A">
        <w:rPr>
          <w:rStyle w:val="StyleUnderline"/>
          <w:highlight w:val="yellow"/>
        </w:rPr>
        <w:t>to respond effectively to public anger means he now believes that ‘we will see war between the major powers</w:t>
      </w:r>
      <w:r w:rsidRPr="002D2B26">
        <w:rPr>
          <w:rStyle w:val="StyleUnderline"/>
        </w:rPr>
        <w:t xml:space="preserve"> </w:t>
      </w:r>
      <w:r w:rsidRPr="002D2B26">
        <w:rPr>
          <w:sz w:val="16"/>
        </w:rPr>
        <w:t xml:space="preserve">within my lifetime’. If these warnings weren’t troubling enough, no less a figure than Henry Kissinger argued on BBC’s </w:t>
      </w:r>
      <w:proofErr w:type="spellStart"/>
      <w:r w:rsidRPr="002D2B26">
        <w:rPr>
          <w:sz w:val="16"/>
        </w:rPr>
        <w:t>Newsnight</w:t>
      </w:r>
      <w:proofErr w:type="spellEnd"/>
      <w:r w:rsidRPr="002D2B26">
        <w:rPr>
          <w:sz w:val="16"/>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proofErr w:type="spellStart"/>
      <w:r w:rsidRPr="002D2B26">
        <w:rPr>
          <w:sz w:val="16"/>
        </w:rPr>
        <w:t>summarised</w:t>
      </w:r>
      <w:proofErr w:type="spellEnd"/>
      <w:r w:rsidRPr="002D2B26">
        <w:rPr>
          <w:sz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2D2B26">
        <w:rPr>
          <w:sz w:val="16"/>
        </w:rPr>
        <w:t>criticised</w:t>
      </w:r>
      <w:proofErr w:type="spellEnd"/>
      <w:r w:rsidRPr="002D2B26">
        <w:rPr>
          <w:sz w:val="16"/>
        </w:rPr>
        <w:t xml:space="preserve"> Trump for proposing during the presidential campaign. William </w:t>
      </w:r>
      <w:proofErr w:type="spellStart"/>
      <w:r w:rsidRPr="002D2B26">
        <w:rPr>
          <w:sz w:val="16"/>
        </w:rPr>
        <w:t>Hartung</w:t>
      </w:r>
      <w:proofErr w:type="spellEnd"/>
      <w:r w:rsidRPr="002D2B26">
        <w:rPr>
          <w:sz w:val="16"/>
        </w:rPr>
        <w:t xml:space="preserve"> and Todd Harrison have drawn attention to the fact that </w:t>
      </w:r>
      <w:proofErr w:type="spellStart"/>
      <w:r w:rsidRPr="002D2B26">
        <w:rPr>
          <w:sz w:val="16"/>
        </w:rPr>
        <w:t>defence</w:t>
      </w:r>
      <w:proofErr w:type="spellEnd"/>
      <w:r w:rsidRPr="002D2B26">
        <w:rPr>
          <w:sz w:val="16"/>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The problem now, for the US and the world, is that if Trump does make good on his campaign promises then this will have several damaging consequences for international peace and security and that </w:t>
      </w:r>
      <w:r w:rsidRPr="00467C0A">
        <w:rPr>
          <w:rStyle w:val="StyleUnderline"/>
          <w:highlight w:val="yellow"/>
        </w:rPr>
        <w:t>if Trump does not sufficiently satisfy his supporters</w:t>
      </w:r>
      <w:r>
        <w:t xml:space="preserve"> then </w:t>
      </w:r>
      <w:r w:rsidRPr="00467C0A">
        <w:rPr>
          <w:rStyle w:val="StyleUnderline"/>
          <w:highlight w:val="yellow"/>
        </w:rPr>
        <w:t>this will likely pour fuel on the flames at home, which may then quickly spread abroad.</w:t>
      </w:r>
      <w:r w:rsidRPr="002D2B26">
        <w:rPr>
          <w:rStyle w:val="StyleUnderline"/>
        </w:rPr>
        <w:t xml:space="preserve"> </w:t>
      </w:r>
      <w:r w:rsidRPr="002D2B26">
        <w:rPr>
          <w:sz w:val="16"/>
        </w:rPr>
        <w:t xml:space="preserve">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w:t>
      </w:r>
      <w:r w:rsidRPr="00467C0A">
        <w:rPr>
          <w:rStyle w:val="StyleUnderline"/>
          <w:highlight w:val="yellow"/>
        </w:rPr>
        <w:t>the next administration</w:t>
      </w:r>
      <w:r>
        <w:t xml:space="preserve"> </w:t>
      </w:r>
      <w:r w:rsidRPr="002D2B26">
        <w:rPr>
          <w:sz w:val="16"/>
        </w:rPr>
        <w:t xml:space="preserve">and its untried and untested President </w:t>
      </w:r>
      <w:r w:rsidRPr="00467C0A">
        <w:rPr>
          <w:rStyle w:val="StyleUnderline"/>
          <w:highlight w:val="yellow"/>
        </w:rPr>
        <w:t>will find themselves with</w:t>
      </w:r>
      <w:r>
        <w:t xml:space="preserve"> </w:t>
      </w:r>
      <w:r w:rsidRPr="002D2B26">
        <w:rPr>
          <w:sz w:val="16"/>
        </w:rPr>
        <w:t xml:space="preserve">a range of extremely powerful tools and institutional experience at their disposal, including </w:t>
      </w:r>
      <w:r w:rsidRPr="00467C0A">
        <w:rPr>
          <w:rStyle w:val="StyleUnderline"/>
          <w:highlight w:val="yellow"/>
        </w:rPr>
        <w:t>nuclear weapons, which may prove too tempting to resist when figuring out how to respond to widespread anger, confusion and unrest</w:t>
      </w:r>
      <w:r>
        <w:t xml:space="preserve">, </w:t>
      </w:r>
      <w:r w:rsidRPr="002D2B26">
        <w:rPr>
          <w:sz w:val="16"/>
        </w:rPr>
        <w:t xml:space="preserve">both </w:t>
      </w:r>
      <w:r w:rsidRPr="00467C0A">
        <w:rPr>
          <w:rStyle w:val="StyleUnderline"/>
          <w:highlight w:val="yellow"/>
        </w:rPr>
        <w:t>at home</w:t>
      </w:r>
      <w:r>
        <w:t xml:space="preserve"> </w:t>
      </w:r>
      <w:r w:rsidRPr="002D2B26">
        <w:rPr>
          <w:sz w:val="16"/>
        </w:rPr>
        <w:t>and abroad.</w:t>
      </w:r>
    </w:p>
    <w:p w14:paraId="29033BC4" w14:textId="77777777" w:rsidR="00F93E39" w:rsidRDefault="00F93E39" w:rsidP="00F93E39">
      <w:pPr>
        <w:pStyle w:val="Heading4"/>
      </w:pPr>
      <w:r>
        <w:t>Threats to Trump’s popularity causes the collapse of American democracy &amp; war</w:t>
      </w:r>
    </w:p>
    <w:p w14:paraId="7C189648" w14:textId="77777777" w:rsidR="00F93E39" w:rsidRPr="001E689F" w:rsidRDefault="00F93E39" w:rsidP="00F93E39">
      <w:pPr>
        <w:rPr>
          <w:rStyle w:val="Style13ptBold"/>
          <w:b w:val="0"/>
        </w:rPr>
      </w:pPr>
      <w:r>
        <w:rPr>
          <w:rStyle w:val="Style13ptBold"/>
        </w:rPr>
        <w:t>Held &amp; McNally 2/22</w:t>
      </w:r>
      <w:r>
        <w:rPr>
          <w:rStyle w:val="Style13ptBold"/>
          <w:b w:val="0"/>
        </w:rPr>
        <w:t xml:space="preserve"> </w:t>
      </w:r>
      <w:r w:rsidRPr="001E689F">
        <w:rPr>
          <w:rStyle w:val="Style13ptBold"/>
          <w:b w:val="0"/>
          <w:sz w:val="18"/>
        </w:rPr>
        <w:t xml:space="preserve">(David, Master of University College, Durham, and Professor of Politics and International Relations at Durham University, &amp; Kyle, Researcher and PhD Candidate at Durham University, “The Trump Handbook </w:t>
      </w:r>
      <w:proofErr w:type="gramStart"/>
      <w:r w:rsidRPr="001E689F">
        <w:rPr>
          <w:rStyle w:val="Style13ptBold"/>
          <w:b w:val="0"/>
          <w:sz w:val="18"/>
        </w:rPr>
        <w:t>For</w:t>
      </w:r>
      <w:proofErr w:type="gramEnd"/>
      <w:r w:rsidRPr="001E689F">
        <w:rPr>
          <w:rStyle w:val="Style13ptBold"/>
          <w:b w:val="0"/>
          <w:sz w:val="18"/>
        </w:rPr>
        <w:t xml:space="preserve"> Aspiring Autocrats”, https://www.socialeurope.eu/2017/02/trump-handbook-aspiring-autocrats/)</w:t>
      </w:r>
    </w:p>
    <w:p w14:paraId="564A3E51" w14:textId="77777777" w:rsidR="00F93E39" w:rsidRPr="00A40EA1" w:rsidRDefault="00F93E39" w:rsidP="00F93E39">
      <w:pPr>
        <w:rPr>
          <w:sz w:val="12"/>
        </w:rPr>
      </w:pPr>
      <w:r w:rsidRPr="00467C0A">
        <w:rPr>
          <w:rStyle w:val="StyleUnderline"/>
          <w:highlight w:val="yellow"/>
        </w:rPr>
        <w:t xml:space="preserve">Linked to these principles are a series of reactive tactics to disorganize opposition and embolden his supporters. Any threats to his legitimacy or political capital are dismissed </w:t>
      </w:r>
      <w:r w:rsidRPr="00A40EA1">
        <w:rPr>
          <w:sz w:val="12"/>
        </w:rPr>
        <w:t>as the result of (voter)</w:t>
      </w:r>
      <w:r w:rsidRPr="00467C0A">
        <w:rPr>
          <w:rStyle w:val="StyleUnderline"/>
          <w:highlight w:val="yellow"/>
        </w:rPr>
        <w:t xml:space="preserve"> </w:t>
      </w:r>
      <w:r w:rsidRPr="00A40EA1">
        <w:rPr>
          <w:sz w:val="12"/>
        </w:rPr>
        <w:t>fraud – however unsubstantiated his claim may be. Trump cannot bear the idea that his loss of the popular vote can be anything other than a vast conspiracy</w:t>
      </w:r>
      <w:r w:rsidRPr="00467C0A">
        <w:rPr>
          <w:rStyle w:val="StyleUnderline"/>
          <w:highlight w:val="yellow"/>
        </w:rPr>
        <w:t xml:space="preserve"> </w:t>
      </w:r>
      <w:r w:rsidRPr="00A40EA1">
        <w:rPr>
          <w:sz w:val="12"/>
        </w:rPr>
        <w:t>of illegal voting. Moreover, popular opposition – e.g. those marching throughout the country since his inauguration – is dismissed as ‘paid’ hacks and part of an ‘</w:t>
      </w:r>
      <w:proofErr w:type="spellStart"/>
      <w:r w:rsidRPr="00A40EA1">
        <w:rPr>
          <w:sz w:val="12"/>
        </w:rPr>
        <w:t>astroturf</w:t>
      </w:r>
      <w:proofErr w:type="spellEnd"/>
      <w:r w:rsidRPr="00A40EA1">
        <w:rPr>
          <w:sz w:val="12"/>
        </w:rPr>
        <w:t xml:space="preserve">’ movement. Inconvenient facts and evidence simply do not matter. Additionally, </w:t>
      </w:r>
      <w:r w:rsidRPr="00467C0A">
        <w:rPr>
          <w:rStyle w:val="StyleUnderline"/>
          <w:highlight w:val="yellow"/>
        </w:rPr>
        <w:t xml:space="preserve">in order to shore up his base support, there is also constant stream of attacks against individuals and groups </w:t>
      </w:r>
      <w:r w:rsidRPr="00A40EA1">
        <w:rPr>
          <w:sz w:val="12"/>
        </w:rPr>
        <w:t>that stand as proxies for social others</w:t>
      </w:r>
      <w:r w:rsidRPr="00467C0A">
        <w:rPr>
          <w:rStyle w:val="StyleUnderline"/>
          <w:highlight w:val="yellow"/>
        </w:rPr>
        <w:t xml:space="preserve"> </w:t>
      </w:r>
      <w:r w:rsidRPr="00A40EA1">
        <w:rPr>
          <w:sz w:val="12"/>
        </w:rPr>
        <w:t xml:space="preserve">– Jews, Muslims, people of </w:t>
      </w:r>
      <w:proofErr w:type="spellStart"/>
      <w:r w:rsidRPr="00A40EA1">
        <w:rPr>
          <w:sz w:val="12"/>
        </w:rPr>
        <w:t>colour</w:t>
      </w:r>
      <w:proofErr w:type="spellEnd"/>
      <w:r w:rsidRPr="00A40EA1">
        <w:rPr>
          <w:sz w:val="12"/>
        </w:rPr>
        <w:t>, the LGBTQ community as well as women in general. Any critical media – again, despite the objective facts that reporting may be based on – is simply ‘fake news’. In sum, there is his truth and that of his supporters, and the rest is fraud, false, the product of conspiracy, and above all anti-American. Trump is happy to deploy any type of revisionist reality</w:t>
      </w:r>
      <w:r w:rsidRPr="00467C0A">
        <w:rPr>
          <w:rStyle w:val="StyleUnderline"/>
          <w:highlight w:val="yellow"/>
        </w:rPr>
        <w:t xml:space="preserve"> </w:t>
      </w:r>
      <w:r w:rsidRPr="00D859BC">
        <w:rPr>
          <w:rStyle w:val="StyleUnderline"/>
        </w:rPr>
        <w:t xml:space="preserve">– </w:t>
      </w:r>
      <w:r w:rsidRPr="00A40EA1">
        <w:rPr>
          <w:sz w:val="12"/>
        </w:rPr>
        <w:t>rewrite history, distort observable phenomena and overwhelm the public sphere with relentless Twitter narratives and falsehoods</w:t>
      </w:r>
      <w:r w:rsidRPr="00D859BC">
        <w:rPr>
          <w:rStyle w:val="StyleUnderline"/>
        </w:rPr>
        <w:t>.</w:t>
      </w:r>
      <w:r w:rsidRPr="00A40EA1">
        <w:rPr>
          <w:sz w:val="12"/>
        </w:rPr>
        <w:t xml:space="preserve"> To what end? In the first instance, his supporters feel vindicated and empowered against a world outpacing their grasp. Republican Congressional leaders, for the most part, get to make good on their longstanding yet unfulfilled promises to cut the top marginal and corporate tax rates, repeal Obama care, roll back environmental protections, and deregulate the economy to pre-financial crisis levels. For his part, </w:t>
      </w:r>
      <w:r w:rsidRPr="00467C0A">
        <w:rPr>
          <w:rStyle w:val="StyleUnderline"/>
          <w:highlight w:val="yellow"/>
        </w:rPr>
        <w:t xml:space="preserve">Trump seeks to upend the political establishment </w:t>
      </w:r>
      <w:r w:rsidRPr="00D859BC">
        <w:rPr>
          <w:rStyle w:val="StyleUnderline"/>
        </w:rPr>
        <w:t>of DC</w:t>
      </w:r>
      <w:r w:rsidRPr="00A40EA1">
        <w:rPr>
          <w:sz w:val="12"/>
        </w:rPr>
        <w:t xml:space="preserve"> (if not destroy it), </w:t>
      </w:r>
      <w:r w:rsidRPr="00467C0A">
        <w:rPr>
          <w:rStyle w:val="StyleUnderline"/>
          <w:highlight w:val="yellow"/>
        </w:rPr>
        <w:t xml:space="preserve">trample </w:t>
      </w:r>
      <w:r w:rsidRPr="00A40EA1">
        <w:rPr>
          <w:sz w:val="12"/>
        </w:rPr>
        <w:t>any Democratic</w:t>
      </w:r>
      <w:r w:rsidRPr="00467C0A">
        <w:rPr>
          <w:rStyle w:val="StyleUnderline"/>
          <w:highlight w:val="yellow"/>
        </w:rPr>
        <w:t xml:space="preserve"> opposition, </w:t>
      </w:r>
      <w:r w:rsidRPr="00D859BC">
        <w:rPr>
          <w:rStyle w:val="StyleUnderline"/>
        </w:rPr>
        <w:t xml:space="preserve">making Americans feel safe again by </w:t>
      </w:r>
      <w:r w:rsidRPr="00467C0A">
        <w:rPr>
          <w:rStyle w:val="StyleUnderline"/>
          <w:highlight w:val="yellow"/>
        </w:rPr>
        <w:t>build</w:t>
      </w:r>
      <w:r w:rsidRPr="00A40EA1">
        <w:rPr>
          <w:sz w:val="12"/>
        </w:rPr>
        <w:t>ing</w:t>
      </w:r>
      <w:r w:rsidRPr="00467C0A">
        <w:rPr>
          <w:rStyle w:val="StyleUnderline"/>
          <w:highlight w:val="yellow"/>
        </w:rPr>
        <w:t xml:space="preserve"> walls, ban</w:t>
      </w:r>
      <w:r w:rsidRPr="00A40EA1">
        <w:rPr>
          <w:sz w:val="12"/>
        </w:rPr>
        <w:t>ning</w:t>
      </w:r>
      <w:r w:rsidRPr="00467C0A">
        <w:rPr>
          <w:rStyle w:val="StyleUnderline"/>
          <w:highlight w:val="yellow"/>
        </w:rPr>
        <w:t xml:space="preserve"> ‘bad’ people</w:t>
      </w:r>
      <w:r w:rsidRPr="00A40EA1">
        <w:rPr>
          <w:sz w:val="12"/>
        </w:rPr>
        <w:t xml:space="preserve">, and further arming the police and military, whilst also somehow making America great again </w:t>
      </w:r>
      <w:r w:rsidRPr="00D859BC">
        <w:rPr>
          <w:rStyle w:val="StyleUnderline"/>
        </w:rPr>
        <w:t>by enhancing infrastructure investment, and putting Americans back to work</w:t>
      </w:r>
      <w:r w:rsidRPr="00A40EA1">
        <w:rPr>
          <w:sz w:val="12"/>
        </w:rPr>
        <w:t xml:space="preserve"> (despite record low unemployment under Obama). </w:t>
      </w:r>
      <w:r w:rsidRPr="00467C0A">
        <w:rPr>
          <w:rStyle w:val="StyleUnderline"/>
          <w:highlight w:val="yellow"/>
        </w:rPr>
        <w:t xml:space="preserve">This will be done in conjunction with unsettling traditional alliances, </w:t>
      </w:r>
      <w:r w:rsidRPr="00A40EA1">
        <w:rPr>
          <w:sz w:val="12"/>
        </w:rPr>
        <w:t xml:space="preserve">weakening American’s allies – notably Europe – while embracing authoritarian leaders from Putin to </w:t>
      </w:r>
      <w:proofErr w:type="spellStart"/>
      <w:r w:rsidRPr="00A40EA1">
        <w:rPr>
          <w:sz w:val="12"/>
        </w:rPr>
        <w:t>Duterte</w:t>
      </w:r>
      <w:proofErr w:type="spellEnd"/>
      <w:r w:rsidRPr="00A40EA1">
        <w:rPr>
          <w:sz w:val="12"/>
        </w:rPr>
        <w:t>. And in order to get his way, he will threaten</w:t>
      </w:r>
      <w:r w:rsidRPr="00467C0A">
        <w:rPr>
          <w:rStyle w:val="StyleUnderline"/>
          <w:highlight w:val="yellow"/>
        </w:rPr>
        <w:t xml:space="preserve"> trade wars and the use of the military</w:t>
      </w:r>
      <w:r w:rsidRPr="00A40EA1">
        <w:rPr>
          <w:sz w:val="12"/>
        </w:rPr>
        <w:t xml:space="preserve">, while those closest to him extol the virtues of perpetual war as a way of shoring up American power and standing in the world. It is hard to see an upside here. If he succeeds, </w:t>
      </w:r>
      <w:r w:rsidRPr="00467C0A">
        <w:rPr>
          <w:rStyle w:val="StyleUnderline"/>
          <w:highlight w:val="yellow"/>
        </w:rPr>
        <w:t>America First will mean the erosion of democratic institutions and constitutional authority</w:t>
      </w:r>
      <w:r w:rsidRPr="00A40EA1">
        <w:rPr>
          <w:sz w:val="12"/>
        </w:rPr>
        <w:t>, disregard for his opponents at home and abroad, an empowered exclusionary politics bulldozing all those that stand in the way of his mission. If he fails, he will look for excuses and the blaming of others at home and abroad will only escalate. The risks are enormous, including a new era of war that will return us to the calamities of previous eras. Any credible opposition must begin by understanding these risks and, in assessing them, find new ways to check and limit the scope and range of his aspirations.</w:t>
      </w:r>
    </w:p>
    <w:p w14:paraId="7945947F" w14:textId="77777777" w:rsidR="00F93E39" w:rsidRDefault="00F93E39" w:rsidP="00F93E39">
      <w:pPr>
        <w:pStyle w:val="Heading4"/>
      </w:pPr>
      <w:r>
        <w:t>The threat to democracy is real</w:t>
      </w:r>
    </w:p>
    <w:p w14:paraId="7D5EBBA0" w14:textId="77777777" w:rsidR="00F93E39" w:rsidRPr="00162EB6" w:rsidRDefault="00F93E39" w:rsidP="00F93E39">
      <w:pPr>
        <w:rPr>
          <w:rStyle w:val="Style13ptBold"/>
          <w:b w:val="0"/>
        </w:rPr>
      </w:pPr>
      <w:r>
        <w:rPr>
          <w:rStyle w:val="Style13ptBold"/>
        </w:rPr>
        <w:t>Whyte 3/16</w:t>
      </w:r>
      <w:r>
        <w:rPr>
          <w:rStyle w:val="Style13ptBold"/>
          <w:b w:val="0"/>
        </w:rPr>
        <w:t xml:space="preserve"> </w:t>
      </w:r>
      <w:r w:rsidRPr="00162EB6">
        <w:rPr>
          <w:rStyle w:val="Style13ptBold"/>
          <w:b w:val="0"/>
          <w:sz w:val="20"/>
        </w:rPr>
        <w:t>(John, Policy Fellow Emeritus, Johnson-</w:t>
      </w:r>
      <w:proofErr w:type="spellStart"/>
      <w:r w:rsidRPr="00162EB6">
        <w:rPr>
          <w:rStyle w:val="Style13ptBold"/>
          <w:b w:val="0"/>
          <w:sz w:val="20"/>
        </w:rPr>
        <w:t>Shoyama</w:t>
      </w:r>
      <w:proofErr w:type="spellEnd"/>
      <w:r w:rsidRPr="00162EB6">
        <w:rPr>
          <w:rStyle w:val="Style13ptBold"/>
          <w:b w:val="0"/>
          <w:sz w:val="20"/>
        </w:rPr>
        <w:t xml:space="preserve"> Graduate School of Public Policy, University of Regina, “The Trump trajectory”, http://leaderpost.com/opinion/columnists/the-trump-trajectory)</w:t>
      </w:r>
    </w:p>
    <w:p w14:paraId="3650F41E" w14:textId="77777777" w:rsidR="00F93E39" w:rsidRPr="00D859BC" w:rsidRDefault="00F93E39" w:rsidP="00F93E39">
      <w:pPr>
        <w:rPr>
          <w:sz w:val="14"/>
        </w:rPr>
      </w:pPr>
      <w:r w:rsidRPr="00D859BC">
        <w:rPr>
          <w:sz w:val="14"/>
        </w:rPr>
        <w:t xml:space="preserve">The thing is, </w:t>
      </w:r>
      <w:r w:rsidRPr="00A40EA1">
        <w:t>we don’t know what is going to happen.</w:t>
      </w:r>
      <w:r w:rsidRPr="00D859BC">
        <w:rPr>
          <w:sz w:val="14"/>
        </w:rPr>
        <w:t xml:space="preserve"> </w:t>
      </w:r>
      <w:r w:rsidRPr="00467C0A">
        <w:rPr>
          <w:rStyle w:val="StyleUnderline"/>
          <w:highlight w:val="yellow"/>
        </w:rPr>
        <w:t>Discomfort over</w:t>
      </w:r>
      <w:r w:rsidRPr="00D859BC">
        <w:rPr>
          <w:sz w:val="14"/>
        </w:rPr>
        <w:t xml:space="preserve"> the </w:t>
      </w:r>
      <w:r w:rsidRPr="00467C0A">
        <w:rPr>
          <w:rStyle w:val="StyleUnderline"/>
          <w:highlight w:val="yellow"/>
        </w:rPr>
        <w:t>Trump</w:t>
      </w:r>
      <w:r w:rsidRPr="00D859BC">
        <w:rPr>
          <w:sz w:val="14"/>
        </w:rPr>
        <w:t xml:space="preserve"> presidency </w:t>
      </w:r>
      <w:r w:rsidRPr="00467C0A">
        <w:rPr>
          <w:rStyle w:val="StyleUnderline"/>
          <w:highlight w:val="yellow"/>
        </w:rPr>
        <w:t xml:space="preserve">is based </w:t>
      </w:r>
      <w:r w:rsidRPr="00D859BC">
        <w:rPr>
          <w:sz w:val="14"/>
        </w:rPr>
        <w:t xml:space="preserve">not so much </w:t>
      </w:r>
      <w:r w:rsidRPr="00467C0A">
        <w:rPr>
          <w:rStyle w:val="StyleUnderline"/>
          <w:highlight w:val="yellow"/>
        </w:rPr>
        <w:t>on</w:t>
      </w:r>
      <w:r w:rsidRPr="00D859BC">
        <w:rPr>
          <w:sz w:val="14"/>
        </w:rPr>
        <w:t xml:space="preserve"> how awful many of his decisions seem – </w:t>
      </w:r>
      <w:r w:rsidRPr="00467C0A">
        <w:rPr>
          <w:rStyle w:val="StyleUnderline"/>
          <w:highlight w:val="yellow"/>
        </w:rPr>
        <w:t xml:space="preserve">reigniting the race for nuclear supremacy, abandoning concern for transgender students, turning America’s trade-based economy on its head </w:t>
      </w:r>
      <w:r w:rsidRPr="00D859BC">
        <w:rPr>
          <w:sz w:val="14"/>
        </w:rPr>
        <w:t xml:space="preserve">– but on the bigger issue of whether </w:t>
      </w:r>
      <w:r w:rsidRPr="00467C0A">
        <w:rPr>
          <w:rStyle w:val="StyleUnderline"/>
          <w:highlight w:val="yellow"/>
        </w:rPr>
        <w:t xml:space="preserve">his presidency spells the end of liberal democracy </w:t>
      </w:r>
      <w:r w:rsidRPr="00D859BC">
        <w:rPr>
          <w:sz w:val="14"/>
        </w:rPr>
        <w:t xml:space="preserve">in the United States – and, possibly, threatens it </w:t>
      </w:r>
      <w:r w:rsidRPr="00A40EA1">
        <w:t>everywhere.</w:t>
      </w:r>
      <w:r w:rsidRPr="00D859BC">
        <w:rPr>
          <w:sz w:val="14"/>
        </w:rPr>
        <w:t xml:space="preserve"> There are reasons to think that the worst – full-fledged political tyranny – cannot possibly occur. We assume Americans and their elected representatives will not permit the most important political office in the world to be transformed by buffoonery and egotism. Trump’s constant self-dealing, his lack of taste, compassion and self-censorship and his ignorance of, or indifference to, the harmful effects of his policies should, we think, make him an embarrassment to a great nation. Surely, Republican politicians will soon abandon complicity in the Trump-Bannon march to destruct the structures and purposes of a modern liberal state, leaving a tattered stew of damaging policies from which nothing good can be reborn. Citizens and politicians will combine to stop the Trump phenomenon and he will be gone. But will he? </w:t>
      </w:r>
      <w:r w:rsidRPr="00467C0A">
        <w:rPr>
          <w:rStyle w:val="StyleUnderline"/>
          <w:highlight w:val="yellow"/>
        </w:rPr>
        <w:t>It is not clear that the momentum of mass politics will be curtailed by democracy’s usual array of restraining controls on power</w:t>
      </w:r>
      <w:r w:rsidRPr="00D859BC">
        <w:rPr>
          <w:sz w:val="14"/>
        </w:rPr>
        <w:t>. We can sensibly worry that</w:t>
      </w:r>
      <w:r w:rsidRPr="00467C0A">
        <w:rPr>
          <w:rStyle w:val="StyleUnderline"/>
          <w:highlight w:val="yellow"/>
        </w:rPr>
        <w:t xml:space="preserve"> the appeal of policies based on fear and a sense of national loss will not be easily stopped</w:t>
      </w:r>
      <w:r w:rsidRPr="00D859BC">
        <w:rPr>
          <w:sz w:val="14"/>
        </w:rPr>
        <w:t xml:space="preserve">. </w:t>
      </w:r>
      <w:r w:rsidRPr="00467C0A">
        <w:rPr>
          <w:rStyle w:val="StyleUnderline"/>
          <w:highlight w:val="yellow"/>
        </w:rPr>
        <w:t xml:space="preserve">Trump has already adopted </w:t>
      </w:r>
      <w:r w:rsidRPr="00D859BC">
        <w:rPr>
          <w:sz w:val="14"/>
        </w:rPr>
        <w:t>the classic</w:t>
      </w:r>
      <w:r w:rsidRPr="00467C0A">
        <w:rPr>
          <w:rStyle w:val="StyleUnderline"/>
          <w:highlight w:val="yellow"/>
        </w:rPr>
        <w:t xml:space="preserve"> strategies of totalitarianism and the erosion of democracy’s saving structures</w:t>
      </w:r>
      <w:r w:rsidRPr="00D859BC">
        <w:rPr>
          <w:sz w:val="14"/>
        </w:rPr>
        <w:t xml:space="preserve">. He has denigrated the rule of law and shamelessly attacked judges who have sought to apply it. In America, constitutional constraints, adjudicated by courts, have been at the heart of enforcing limits on the exercise of political power. </w:t>
      </w:r>
      <w:r w:rsidRPr="00A40EA1">
        <w:t>He has pursued the autocrat’s standard campaign against press freedom.</w:t>
      </w:r>
      <w:r w:rsidRPr="00467C0A">
        <w:rPr>
          <w:rStyle w:val="StyleUnderline"/>
          <w:highlight w:val="yellow"/>
        </w:rPr>
        <w:t xml:space="preserve"> </w:t>
      </w:r>
      <w:r w:rsidRPr="00D859BC">
        <w:rPr>
          <w:sz w:val="14"/>
        </w:rPr>
        <w:t xml:space="preserve">He has labelled the news and opinions of the United States’ most respected press as lies and “fake” when it is clear they are not. He has attacked the press not just for offering false news but for being an enemy of America. He has told Americans the press does not reflect or serve their interests and that he is going to do something about it. This is standard strongman politics, openly announced, and recently acted on through imposing a ban on some media outlets. He has also adopted the “enemies of America” strategy in his condemnations of Muslim immigrants and refugees and, implicitly, of Islam itself. He has transformed the nation’s underlying purpose from seeking justice and equality for all to making America a “winner.” America, he says, is a loser but he will make it win again. Such a childish conception of the purpose of governing is appalling, not only for its lack of meaning, but because in the complicated world of global affairs there is no such thing as a winning nation; it is all compromise and ambiguous gains. Empty appeals to winning require no explanation or demonstration. They only reflect a basic human anxiety over failure. An appeal based on winning is as manipulative as it is visceral. What contributes to fears that liberalism will die under the Trump presidency is the knowledge that hatred, fear and abandonment of grace can be contagious. Seeding of anger over the conditions that many face, blaming clandestine global forces and promising victory over constructed enemies can, as history tells us, make a nation’s people complicit in brutal exclusion and social destruction. This destructive anger is </w:t>
      </w:r>
      <w:proofErr w:type="spellStart"/>
      <w:r w:rsidRPr="00D859BC">
        <w:rPr>
          <w:sz w:val="14"/>
        </w:rPr>
        <w:t>fuelled</w:t>
      </w:r>
      <w:proofErr w:type="spellEnd"/>
      <w:r w:rsidRPr="00D859BC">
        <w:rPr>
          <w:sz w:val="14"/>
        </w:rPr>
        <w:t xml:space="preserve"> by new communication, the hallmarks of which are unaccountability and lawlessness. </w:t>
      </w:r>
      <w:r w:rsidRPr="00467C0A">
        <w:rPr>
          <w:rStyle w:val="StyleUnderline"/>
          <w:highlight w:val="yellow"/>
        </w:rPr>
        <w:t>Respectful discourse</w:t>
      </w:r>
      <w:r w:rsidRPr="00D859BC">
        <w:rPr>
          <w:sz w:val="14"/>
        </w:rPr>
        <w:t>, an essential part of democracy’s virtue</w:t>
      </w:r>
      <w:r w:rsidRPr="00467C0A">
        <w:rPr>
          <w:rStyle w:val="StyleUnderline"/>
          <w:highlight w:val="yellow"/>
        </w:rPr>
        <w:t>, has been displaced</w:t>
      </w:r>
      <w:r w:rsidRPr="00D859BC">
        <w:rPr>
          <w:sz w:val="14"/>
        </w:rPr>
        <w:t xml:space="preserve">. The ideals of democratic self-government have become hostage to fear and anger, to crude vilification and hate. </w:t>
      </w:r>
      <w:r w:rsidRPr="00467C0A">
        <w:rPr>
          <w:rStyle w:val="StyleUnderline"/>
          <w:highlight w:val="yellow"/>
        </w:rPr>
        <w:t>Democracy</w:t>
      </w:r>
      <w:r w:rsidRPr="00D859BC">
        <w:rPr>
          <w:sz w:val="14"/>
        </w:rPr>
        <w:t xml:space="preserve">, though widely valued, is not a hardy species of politics. It </w:t>
      </w:r>
      <w:r w:rsidRPr="00467C0A">
        <w:rPr>
          <w:rStyle w:val="StyleUnderline"/>
          <w:highlight w:val="yellow"/>
        </w:rPr>
        <w:t>depends on widespread understanding of its essential elements, strong habits of respect and tolerance for opposing voices, principles of state decency and most of all</w:t>
      </w:r>
      <w:r w:rsidRPr="00D859BC">
        <w:rPr>
          <w:sz w:val="14"/>
        </w:rPr>
        <w:t>, a tempered ambition for political power and modesty in determining the nation’s course. When these disappear, can democracy survive?</w:t>
      </w:r>
    </w:p>
    <w:p w14:paraId="5AB1FAA3" w14:textId="77777777" w:rsidR="00F93E39" w:rsidRDefault="00F93E39" w:rsidP="00F93E39">
      <w:pPr>
        <w:pStyle w:val="Heading4"/>
      </w:pPr>
      <w:r>
        <w:t xml:space="preserve">ACA doesn’t thump the </w:t>
      </w:r>
      <w:proofErr w:type="spellStart"/>
      <w:r>
        <w:t>disad</w:t>
      </w:r>
      <w:proofErr w:type="spellEnd"/>
      <w:r>
        <w:t xml:space="preserve"> – It sets the scene – If Trump popularity declines now, he’ll become wildly unpredictable</w:t>
      </w:r>
    </w:p>
    <w:p w14:paraId="78E933F3" w14:textId="77777777" w:rsidR="00F93E39" w:rsidRPr="00227A0B" w:rsidRDefault="00F93E39" w:rsidP="00F93E39">
      <w:pPr>
        <w:rPr>
          <w:rStyle w:val="Style13ptBold"/>
          <w:b w:val="0"/>
        </w:rPr>
      </w:pPr>
      <w:r>
        <w:rPr>
          <w:rStyle w:val="Style13ptBold"/>
        </w:rPr>
        <w:t>Ferguson 3/23</w:t>
      </w:r>
      <w:r>
        <w:rPr>
          <w:rStyle w:val="Style13ptBold"/>
          <w:b w:val="0"/>
        </w:rPr>
        <w:t xml:space="preserve"> </w:t>
      </w:r>
      <w:r w:rsidRPr="00227A0B">
        <w:rPr>
          <w:rStyle w:val="Style13ptBold"/>
          <w:b w:val="0"/>
          <w:sz w:val="20"/>
        </w:rPr>
        <w:t>(David, staff @ Raw Story, “‘Loser’: Dan Rather sums up Trump’s healthcare bill debacle and early presidency in one word”, https://www.rawstory.com/2017/03/loser-dan-rather-sums-up-trumps-healthcare-bill-debacle-and-early-presidency-in-one-word/)</w:t>
      </w:r>
    </w:p>
    <w:p w14:paraId="257AF155" w14:textId="77777777" w:rsidR="00F93E39" w:rsidRPr="00A40EA1" w:rsidRDefault="00F93E39" w:rsidP="00F93E39">
      <w:pPr>
        <w:rPr>
          <w:sz w:val="16"/>
        </w:rPr>
      </w:pPr>
      <w:r w:rsidRPr="00A40EA1">
        <w:rPr>
          <w:sz w:val="16"/>
        </w:rPr>
        <w:t xml:space="preserve">Veteran journalist and former CBS Evening News anchor Dan Rather </w:t>
      </w:r>
      <w:proofErr w:type="gramStart"/>
      <w:r w:rsidRPr="00A40EA1">
        <w:rPr>
          <w:sz w:val="16"/>
        </w:rPr>
        <w:t>lambasted</w:t>
      </w:r>
      <w:proofErr w:type="gramEnd"/>
      <w:r w:rsidRPr="00A40EA1">
        <w:rPr>
          <w:sz w:val="16"/>
        </w:rPr>
        <w:t xml:space="preserve"> Pres. Donald Trump’s potential failure at passing his party’s “replacement” bill of the Affordable Care Act (ACA) in a Facebook post on Thursday. “</w:t>
      </w:r>
      <w:r w:rsidRPr="00467C0A">
        <w:rPr>
          <w:rStyle w:val="StyleUnderline"/>
          <w:highlight w:val="yellow"/>
        </w:rPr>
        <w:t>Loser</w:t>
      </w:r>
      <w:r w:rsidRPr="00A40EA1">
        <w:rPr>
          <w:sz w:val="16"/>
        </w:rPr>
        <w:t>,” Rather began. “</w:t>
      </w:r>
      <w:r w:rsidRPr="00467C0A">
        <w:rPr>
          <w:rStyle w:val="StyleUnderline"/>
          <w:highlight w:val="yellow"/>
        </w:rPr>
        <w:t>That’s a</w:t>
      </w:r>
      <w:r w:rsidRPr="00A40EA1">
        <w:rPr>
          <w:sz w:val="16"/>
        </w:rPr>
        <w:t xml:space="preserve"> </w:t>
      </w:r>
      <w:r w:rsidRPr="00467C0A">
        <w:rPr>
          <w:rStyle w:val="StyleUnderline"/>
          <w:highlight w:val="yellow"/>
        </w:rPr>
        <w:t>word</w:t>
      </w:r>
      <w:r w:rsidRPr="00467C0A">
        <w:rPr>
          <w:sz w:val="16"/>
          <w:highlight w:val="yellow"/>
        </w:rPr>
        <w:t xml:space="preserve"> </w:t>
      </w:r>
      <w:r w:rsidRPr="00A40EA1">
        <w:rPr>
          <w:sz w:val="16"/>
        </w:rPr>
        <w:t xml:space="preserve">that Donald </w:t>
      </w:r>
      <w:r w:rsidRPr="00467C0A">
        <w:rPr>
          <w:rStyle w:val="StyleUnderline"/>
          <w:highlight w:val="yellow"/>
        </w:rPr>
        <w:t>Trump fears being called more than any other</w:t>
      </w:r>
      <w:r w:rsidRPr="00A40EA1">
        <w:rPr>
          <w:sz w:val="16"/>
        </w:rPr>
        <w:t xml:space="preserve">. It is a word that he has wielded with relish against his enemies. But </w:t>
      </w:r>
      <w:r w:rsidRPr="00467C0A">
        <w:rPr>
          <w:rStyle w:val="StyleUnderline"/>
          <w:highlight w:val="yellow"/>
        </w:rPr>
        <w:t>if the health care bill goes down in defeat</w:t>
      </w:r>
      <w:r w:rsidRPr="00A40EA1">
        <w:rPr>
          <w:sz w:val="16"/>
        </w:rPr>
        <w:t xml:space="preserve">, and at this point that is still a big if, Mr. </w:t>
      </w:r>
      <w:r w:rsidRPr="00467C0A">
        <w:rPr>
          <w:rStyle w:val="StyleUnderline"/>
          <w:highlight w:val="yellow"/>
        </w:rPr>
        <w:t>Trump will be seen as a loser</w:t>
      </w:r>
      <w:r w:rsidRPr="00A40EA1">
        <w:rPr>
          <w:sz w:val="16"/>
        </w:rPr>
        <w:t xml:space="preserve">, and so will his new cheerleader Speaker of the House Paul Ryan.” “A loser president. It’s a moniker that every president dreads, but especially President Trump. It strikes at the very essence of his being,” wrote Rather. “It </w:t>
      </w:r>
      <w:r w:rsidRPr="00467C0A">
        <w:rPr>
          <w:rStyle w:val="StyleUnderline"/>
          <w:highlight w:val="yellow"/>
        </w:rPr>
        <w:t>is why he rails away at conspiracy theories about voter fraud</w:t>
      </w:r>
      <w:r w:rsidRPr="00A40EA1">
        <w:rPr>
          <w:sz w:val="16"/>
        </w:rPr>
        <w:t xml:space="preserve">. </w:t>
      </w:r>
      <w:r w:rsidRPr="00467C0A">
        <w:rPr>
          <w:rStyle w:val="StyleUnderline"/>
          <w:highlight w:val="yellow"/>
        </w:rPr>
        <w:t>Once you are seen as a loser in Washington your enemies are emboldened and your allies become skittish</w:t>
      </w:r>
      <w:r w:rsidRPr="00A40EA1">
        <w:rPr>
          <w:sz w:val="16"/>
        </w:rPr>
        <w:t xml:space="preserve">. Power can evaporate faster than dew in Dalhart.” </w:t>
      </w:r>
      <w:r w:rsidRPr="00467C0A">
        <w:rPr>
          <w:rStyle w:val="StyleUnderline"/>
          <w:highlight w:val="yellow"/>
        </w:rPr>
        <w:t>The Trump presidency thus far has struggled with self-induced crisis after self-induced crisis</w:t>
      </w:r>
      <w:r w:rsidRPr="00A40EA1">
        <w:rPr>
          <w:sz w:val="16"/>
        </w:rPr>
        <w:t>, with the chief executive then jetting off every weekend for wildly expensive — and highly risky for national security — weekends at his Florida resort. Rather said, “When you look back at the history of the modern presidency, the most accomplished denizens of the Oval Office came in with bold agendas that they quickly put in place. Look at Ronald Reagan and Barack Obama, in particular. It must vex Mr. Trump no end to see the accomplishments of his predecessor used as a measuring stick for his own failures.” “</w:t>
      </w:r>
      <w:r w:rsidRPr="00467C0A">
        <w:rPr>
          <w:rStyle w:val="StyleUnderline"/>
          <w:highlight w:val="yellow"/>
        </w:rPr>
        <w:t>We are in a cauldron of chaos and confusion bordering on havoc</w:t>
      </w:r>
      <w:r w:rsidRPr="00A40EA1">
        <w:rPr>
          <w:sz w:val="16"/>
        </w:rPr>
        <w:t xml:space="preserve">. We have thousands of key posts in the Federal Government yet unfilled, and we see an administration struggling to get much if anything done,” he wrote. With Trump looking increasingly weak and incompetent to the nation and to the world at large, Rather said, which is “why you see members of his own party openly flaunting Mr. Trump in the House and Senate.” “The struggles with the Republicans in Congress to formulate a coherent governing strategy shows how hollow their rhetoric was during the Obama years. They became the Party of No and not the party of ideas. Many of the best conservative thinkers have bemoaned that trend. Their concerns are now bearing bitter fruit,” the post continued before warning that </w:t>
      </w:r>
      <w:r w:rsidRPr="00467C0A">
        <w:rPr>
          <w:rStyle w:val="StyleUnderline"/>
          <w:highlight w:val="yellow"/>
        </w:rPr>
        <w:t>a cornered, unpredictable president could end up being the worst news for the country</w:t>
      </w:r>
      <w:r w:rsidRPr="00A40EA1">
        <w:rPr>
          <w:sz w:val="16"/>
        </w:rPr>
        <w:t xml:space="preserve">. “Meanwhile, the specter of Russia is a shadow that grows ever darker over the White House. </w:t>
      </w:r>
      <w:r w:rsidRPr="00467C0A">
        <w:rPr>
          <w:rStyle w:val="StyleUnderline"/>
          <w:highlight w:val="yellow"/>
        </w:rPr>
        <w:t>An isolated president in an isolated administration looking at public losses and dropping popularity will react in ways no one can predict</w:t>
      </w:r>
      <w:r w:rsidRPr="00A40EA1">
        <w:rPr>
          <w:sz w:val="16"/>
        </w:rPr>
        <w:t>,” Rather said.</w:t>
      </w:r>
    </w:p>
    <w:p w14:paraId="78890DB0" w14:textId="77777777" w:rsidR="00F93E39" w:rsidRDefault="00F93E39" w:rsidP="00F93E39">
      <w:pPr>
        <w:pStyle w:val="Heading4"/>
      </w:pPr>
      <w:r>
        <w:t>Groupthink means the impact turns the case – He can grind the government to a halt while precipitating foreign policy disasters</w:t>
      </w:r>
    </w:p>
    <w:p w14:paraId="3CDF018A" w14:textId="77777777" w:rsidR="00F93E39" w:rsidRPr="0026356E" w:rsidRDefault="00F93E39" w:rsidP="00F93E39">
      <w:pPr>
        <w:rPr>
          <w:rStyle w:val="Style13ptBold"/>
          <w:b w:val="0"/>
        </w:rPr>
      </w:pPr>
      <w:r>
        <w:rPr>
          <w:rStyle w:val="Style13ptBold"/>
        </w:rPr>
        <w:t>Bernstein 2/24</w:t>
      </w:r>
      <w:r>
        <w:rPr>
          <w:rStyle w:val="Style13ptBold"/>
          <w:b w:val="0"/>
        </w:rPr>
        <w:t xml:space="preserve"> </w:t>
      </w:r>
      <w:r w:rsidRPr="0026356E">
        <w:rPr>
          <w:rStyle w:val="Style13ptBold"/>
          <w:b w:val="0"/>
          <w:sz w:val="18"/>
        </w:rPr>
        <w:t>(Jonathan, staff @ Bloomberg View, “The dangers of having a weak president”, http://www.chicagotribune.com/g00/news/opinion/commentary/ct-donald-trump-weak-president-dangerous-20170224-story.html?i10c.referrer=https%3A%2F%2Fwww.google.com%2F)</w:t>
      </w:r>
    </w:p>
    <w:p w14:paraId="524AD47D" w14:textId="77777777" w:rsidR="00F93E39" w:rsidRPr="00D859BC" w:rsidRDefault="00F93E39" w:rsidP="00F93E39">
      <w:pPr>
        <w:rPr>
          <w:sz w:val="16"/>
        </w:rPr>
      </w:pPr>
      <w:r w:rsidRPr="00D859BC">
        <w:rPr>
          <w:sz w:val="16"/>
        </w:rPr>
        <w:t xml:space="preserve">Since </w:t>
      </w:r>
      <w:r w:rsidRPr="00467C0A">
        <w:rPr>
          <w:rStyle w:val="StyleUnderline"/>
          <w:highlight w:val="yellow"/>
        </w:rPr>
        <w:t>Trump</w:t>
      </w:r>
      <w:r w:rsidRPr="00D859BC">
        <w:rPr>
          <w:sz w:val="16"/>
        </w:rPr>
        <w:t xml:space="preserve"> tends to lash out when losing, he </w:t>
      </w:r>
      <w:r w:rsidRPr="00467C0A">
        <w:rPr>
          <w:rStyle w:val="StyleUnderline"/>
          <w:highlight w:val="yellow"/>
        </w:rPr>
        <w:t>remains a danger to democracy even if he is weakened</w:t>
      </w:r>
      <w:r w:rsidRPr="00D859BC">
        <w:rPr>
          <w:sz w:val="16"/>
        </w:rPr>
        <w:t xml:space="preserve">, Ezra Klein argues. </w:t>
      </w:r>
      <w:r w:rsidRPr="00467C0A">
        <w:rPr>
          <w:rStyle w:val="StyleUnderline"/>
          <w:highlight w:val="yellow"/>
        </w:rPr>
        <w:t>He could do plenty of lashing out</w:t>
      </w:r>
      <w:r w:rsidRPr="00D859BC">
        <w:rPr>
          <w:sz w:val="16"/>
        </w:rPr>
        <w:t xml:space="preserve"> in ways that tend </w:t>
      </w:r>
      <w:r w:rsidRPr="00467C0A">
        <w:rPr>
          <w:rStyle w:val="StyleUnderline"/>
          <w:highlight w:val="yellow"/>
        </w:rPr>
        <w:t>to de-legitimize</w:t>
      </w:r>
      <w:r w:rsidRPr="00467C0A">
        <w:rPr>
          <w:sz w:val="16"/>
          <w:highlight w:val="yellow"/>
        </w:rPr>
        <w:t xml:space="preserve"> </w:t>
      </w:r>
      <w:r w:rsidRPr="00D859BC">
        <w:rPr>
          <w:sz w:val="16"/>
        </w:rPr>
        <w:t xml:space="preserve">important </w:t>
      </w:r>
      <w:r w:rsidRPr="00467C0A">
        <w:rPr>
          <w:rStyle w:val="StyleUnderline"/>
          <w:highlight w:val="yellow"/>
        </w:rPr>
        <w:t>democratic institutions such as the courts, Congress, the media and political parties</w:t>
      </w:r>
      <w:r w:rsidRPr="00D859BC">
        <w:rPr>
          <w:sz w:val="16"/>
        </w:rPr>
        <w:t xml:space="preserve">. On the other hand: As Politico's Tara </w:t>
      </w:r>
      <w:proofErr w:type="spellStart"/>
      <w:r w:rsidRPr="00D859BC">
        <w:rPr>
          <w:sz w:val="16"/>
        </w:rPr>
        <w:t>Palmeri</w:t>
      </w:r>
      <w:proofErr w:type="spellEnd"/>
      <w:r w:rsidRPr="00D859BC">
        <w:rPr>
          <w:sz w:val="16"/>
        </w:rPr>
        <w:t xml:space="preserve">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467C0A">
        <w:rPr>
          <w:rStyle w:val="StyleUnderline"/>
          <w:highlight w:val="yellow"/>
        </w:rPr>
        <w:t>Trump needs good reviews</w:t>
      </w:r>
      <w:r w:rsidRPr="00D859BC">
        <w:rPr>
          <w:sz w:val="16"/>
        </w:rPr>
        <w:t xml:space="preserve">, but is satisfied even if they appear in the Republican-aligned media which virtually every normal politician would discount as validation. And since, beyond the cable news networks he obsessively monitors, </w:t>
      </w:r>
      <w:r w:rsidRPr="00467C0A">
        <w:rPr>
          <w:rStyle w:val="StyleUnderline"/>
          <w:highlight w:val="yellow"/>
        </w:rPr>
        <w:t>he doesn't search out information on his own, his staff can control what he reads</w:t>
      </w:r>
      <w:r w:rsidRPr="00D859BC">
        <w:rPr>
          <w:sz w:val="16"/>
        </w:rPr>
        <w:t xml:space="preserve">. Does this mean Trump isn't really a danger? Well, no. And not only because </w:t>
      </w:r>
      <w:r w:rsidRPr="00467C0A">
        <w:rPr>
          <w:rStyle w:val="StyleUnderline"/>
          <w:highlight w:val="yellow"/>
        </w:rPr>
        <w:t>we know he can</w:t>
      </w:r>
      <w:r w:rsidRPr="00D859BC">
        <w:rPr>
          <w:sz w:val="16"/>
        </w:rPr>
        <w:t xml:space="preserve">, as Klein points out, </w:t>
      </w:r>
      <w:r w:rsidRPr="00467C0A">
        <w:rPr>
          <w:rStyle w:val="StyleUnderline"/>
          <w:highlight w:val="yellow"/>
        </w:rPr>
        <w:t>poison the public sphere with illiberal comments</w:t>
      </w:r>
      <w:r w:rsidRPr="00D859BC">
        <w:rPr>
          <w:sz w:val="16"/>
        </w:rPr>
        <w:t xml:space="preserve">. For one thing, </w:t>
      </w:r>
      <w:r w:rsidRPr="00467C0A">
        <w:rPr>
          <w:rStyle w:val="StyleUnderline"/>
          <w:highlight w:val="yellow"/>
        </w:rPr>
        <w:t>presidential weakness is bad for the natio</w:t>
      </w:r>
      <w:r w:rsidRPr="00D859BC">
        <w:rPr>
          <w:sz w:val="16"/>
        </w:rPr>
        <w:t xml:space="preserve">n. </w:t>
      </w:r>
      <w:r w:rsidRPr="00467C0A">
        <w:rPr>
          <w:rStyle w:val="StyleUnderline"/>
          <w:highlight w:val="yellow"/>
        </w:rPr>
        <w:t>Without a strong president to push hard on executive branch departments and agencies, they're liable to atrophy</w:t>
      </w:r>
      <w:r w:rsidRPr="00D859BC">
        <w:rPr>
          <w:sz w:val="16"/>
        </w:rPr>
        <w:t xml:space="preserve">. It's not that individual bureaucrats aren't capable and well-meaning; many of them are. But </w:t>
      </w:r>
      <w:r w:rsidRPr="00467C0A">
        <w:rPr>
          <w:rStyle w:val="StyleUnderline"/>
          <w:highlight w:val="yellow"/>
        </w:rPr>
        <w:t>bureaucratic incentives can lead agencies to ignore pressing problems</w:t>
      </w:r>
      <w:r w:rsidRPr="00D859BC">
        <w:rPr>
          <w:sz w:val="16"/>
        </w:rPr>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467C0A">
        <w:rPr>
          <w:rStyle w:val="StyleUnderline"/>
          <w:highlight w:val="yellow"/>
        </w:rPr>
        <w:t>With an influential president</w:t>
      </w:r>
      <w:r w:rsidRPr="00D859BC">
        <w:rPr>
          <w:sz w:val="16"/>
        </w:rPr>
        <w:t xml:space="preserve">, odd agendas aren't a huge problem, and </w:t>
      </w:r>
      <w:r w:rsidRPr="00467C0A">
        <w:rPr>
          <w:rStyle w:val="StyleUnderline"/>
          <w:highlight w:val="yellow"/>
        </w:rPr>
        <w:t>can even be a plus in that they can work against groupthink and complacency</w:t>
      </w:r>
      <w:r w:rsidRPr="00D859BC">
        <w:rPr>
          <w:sz w:val="16"/>
        </w:rPr>
        <w:t xml:space="preserve">. </w:t>
      </w:r>
      <w:r w:rsidRPr="00467C0A">
        <w:rPr>
          <w:rStyle w:val="StyleUnderline"/>
          <w:highlight w:val="yellow"/>
        </w:rPr>
        <w:t>With a weak president</w:t>
      </w:r>
      <w:r w:rsidRPr="00D859BC">
        <w:rPr>
          <w:sz w:val="16"/>
        </w:rPr>
        <w:t xml:space="preserve">, however, </w:t>
      </w:r>
      <w:r w:rsidRPr="00467C0A">
        <w:rPr>
          <w:rStyle w:val="StyleUnderline"/>
          <w:highlight w:val="yellow"/>
        </w:rPr>
        <w:t>ambitious or reckless people with crackpot ideas may run wild</w:t>
      </w:r>
      <w:r w:rsidRPr="00D859BC">
        <w:rPr>
          <w:sz w:val="16"/>
        </w:rPr>
        <w:t xml:space="preserve">, </w:t>
      </w:r>
      <w:r w:rsidRPr="00467C0A">
        <w:rPr>
          <w:rStyle w:val="StyleUnderline"/>
          <w:highlight w:val="yellow"/>
        </w:rPr>
        <w:t>with</w:t>
      </w:r>
      <w:r w:rsidRPr="00D859BC">
        <w:rPr>
          <w:sz w:val="16"/>
        </w:rPr>
        <w:t xml:space="preserve"> potentially </w:t>
      </w:r>
      <w:r w:rsidRPr="00467C0A">
        <w:rPr>
          <w:rStyle w:val="StyleUnderline"/>
          <w:highlight w:val="yellow"/>
        </w:rPr>
        <w:t>catastrophic outcomes.</w:t>
      </w:r>
      <w:r w:rsidRPr="00467C0A">
        <w:rPr>
          <w:sz w:val="16"/>
          <w:highlight w:val="yellow"/>
        </w:rPr>
        <w:t xml:space="preserve"> </w:t>
      </w:r>
      <w:r w:rsidRPr="00D859BC">
        <w:rPr>
          <w:sz w:val="16"/>
        </w:rPr>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14:paraId="1BC69295" w14:textId="77777777" w:rsidR="00F93E39" w:rsidRDefault="00F93E39" w:rsidP="00F93E39">
      <w:pPr>
        <w:pStyle w:val="Heading3"/>
      </w:pPr>
      <w:r>
        <w:t>China</w:t>
      </w:r>
    </w:p>
    <w:p w14:paraId="2BF2296F" w14:textId="77777777" w:rsidR="00F93E39" w:rsidRDefault="00F93E39" w:rsidP="00F93E39">
      <w:pPr>
        <w:pStyle w:val="Heading4"/>
      </w:pPr>
      <w:r>
        <w:t>Checks don’t apply – Trump will antagonize China ensuring conflict</w:t>
      </w:r>
    </w:p>
    <w:p w14:paraId="042C4FDC" w14:textId="77777777" w:rsidR="00F93E39" w:rsidRPr="00E45FA8" w:rsidRDefault="00F93E39" w:rsidP="00F93E39">
      <w:pPr>
        <w:rPr>
          <w:rStyle w:val="Style13ptBold"/>
          <w:b w:val="0"/>
        </w:rPr>
      </w:pPr>
      <w:proofErr w:type="spellStart"/>
      <w:r>
        <w:rPr>
          <w:rStyle w:val="Style13ptBold"/>
        </w:rPr>
        <w:t>Rachman</w:t>
      </w:r>
      <w:proofErr w:type="spellEnd"/>
      <w:r>
        <w:rPr>
          <w:rStyle w:val="Style13ptBold"/>
        </w:rPr>
        <w:t xml:space="preserve"> 3/7 </w:t>
      </w:r>
      <w:r w:rsidRPr="00E45FA8">
        <w:rPr>
          <w:rStyle w:val="Style13ptBold"/>
          <w:sz w:val="20"/>
        </w:rPr>
        <w:t>(Gideon, chief foreign affairs columnist for the Financial Times, “Trump in the China Shop”, http://www.nybooks.com/daily/2017/03/07/trump-in-the-china-shop/)</w:t>
      </w:r>
    </w:p>
    <w:p w14:paraId="330057CE" w14:textId="77777777" w:rsidR="00F93E39" w:rsidRPr="00995284" w:rsidRDefault="00F93E39" w:rsidP="00F93E39">
      <w:pPr>
        <w:rPr>
          <w:rStyle w:val="Emphasis"/>
        </w:rPr>
      </w:pPr>
      <w:r w:rsidRPr="00E02DB7">
        <w:rPr>
          <w:rStyle w:val="Emphasis"/>
        </w:rPr>
        <w:t xml:space="preserve">The arrival of Donald </w:t>
      </w:r>
      <w:r w:rsidRPr="00467C0A">
        <w:rPr>
          <w:rStyle w:val="Emphasis"/>
          <w:highlight w:val="yellow"/>
        </w:rPr>
        <w:t>Trump in the White House threatens a</w:t>
      </w:r>
      <w:r w:rsidRPr="00E02DB7">
        <w:rPr>
          <w:rStyle w:val="Emphasis"/>
        </w:rPr>
        <w:t xml:space="preserve"> significant </w:t>
      </w:r>
      <w:r w:rsidRPr="00467C0A">
        <w:rPr>
          <w:rStyle w:val="Emphasis"/>
          <w:highlight w:val="yellow"/>
        </w:rPr>
        <w:t>acceleration in the rivalry between the US and China</w:t>
      </w:r>
      <w:r w:rsidRPr="008A742D">
        <w:rPr>
          <w:sz w:val="14"/>
        </w:rPr>
        <w:t xml:space="preserve">. The deliberate but careful attempts of the Obama administration to push back against Chinese ambitions in the Asia-Pacific region are likely to be replaced by </w:t>
      </w:r>
      <w:r w:rsidRPr="00E7361E">
        <w:t>a new Trump approach that is much more openly confrontational, and more impulsive</w:t>
      </w:r>
      <w:r w:rsidRPr="00995284">
        <w:rPr>
          <w:rStyle w:val="Emphasis"/>
        </w:rPr>
        <w:t xml:space="preserve"> in style. Even before taking office, </w:t>
      </w:r>
      <w:r w:rsidRPr="00467C0A">
        <w:rPr>
          <w:rStyle w:val="Emphasis"/>
          <w:highlight w:val="yellow"/>
        </w:rPr>
        <w:t>the</w:t>
      </w:r>
      <w:r w:rsidRPr="00995284">
        <w:rPr>
          <w:rStyle w:val="Emphasis"/>
        </w:rPr>
        <w:t xml:space="preserve"> new US </w:t>
      </w:r>
      <w:r w:rsidRPr="00467C0A">
        <w:rPr>
          <w:rStyle w:val="Emphasis"/>
          <w:highlight w:val="yellow"/>
        </w:rPr>
        <w:t>president demonstrated his willingness to antagonize Beijing</w:t>
      </w:r>
      <w:r w:rsidRPr="008A742D">
        <w:rPr>
          <w:sz w:val="14"/>
        </w:rPr>
        <w:t xml:space="preserve">—by speaking directly to the president of Taiwan, something that all US presidents have refused to do since the normalization of relations between the United States and China in the 1970s. </w:t>
      </w:r>
      <w:r w:rsidRPr="00995284">
        <w:rPr>
          <w:rStyle w:val="Emphasis"/>
        </w:rPr>
        <w:t xml:space="preserve">If a direct military conflict between China and the United States does break out during the Trump years, the likeliest arena for a clash is the South China Sea. In his confirmation hearings before the US Senate, Rex </w:t>
      </w:r>
      <w:proofErr w:type="spellStart"/>
      <w:r w:rsidRPr="00467C0A">
        <w:rPr>
          <w:rStyle w:val="Emphasis"/>
          <w:highlight w:val="yellow"/>
        </w:rPr>
        <w:t>Tillerson</w:t>
      </w:r>
      <w:proofErr w:type="spellEnd"/>
      <w:r w:rsidRPr="00467C0A">
        <w:rPr>
          <w:rStyle w:val="Emphasis"/>
          <w:highlight w:val="yellow"/>
        </w:rPr>
        <w:t>,</w:t>
      </w:r>
      <w:r w:rsidRPr="00995284">
        <w:rPr>
          <w:rStyle w:val="Emphasis"/>
        </w:rPr>
        <w:t xml:space="preserve"> Trump’s new secretary of state, </w:t>
      </w:r>
      <w:r w:rsidRPr="00467C0A">
        <w:rPr>
          <w:rStyle w:val="Emphasis"/>
          <w:highlight w:val="yellow"/>
        </w:rPr>
        <w:t>signaled a significant hardening in the American attitude to the artificial islands that China has been building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ea</w:t>
      </w:r>
      <w:r w:rsidRPr="008A742D">
        <w:rPr>
          <w:sz w:val="14"/>
        </w:rPr>
        <w:t xml:space="preserve">. </w:t>
      </w:r>
      <w:proofErr w:type="spellStart"/>
      <w:r w:rsidRPr="008A742D">
        <w:rPr>
          <w:sz w:val="14"/>
        </w:rPr>
        <w:t>Tillerson</w:t>
      </w:r>
      <w:proofErr w:type="spellEnd"/>
      <w:r w:rsidRPr="008A742D">
        <w:rPr>
          <w:sz w:val="14"/>
        </w:rPr>
        <w:t xml:space="preserve">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467C0A">
        <w:rPr>
          <w:rStyle w:val="Emphasis"/>
          <w:highlight w:val="yellow"/>
        </w:rPr>
        <w:t>China would</w:t>
      </w:r>
      <w:r w:rsidRPr="00995284">
        <w:rPr>
          <w:rStyle w:val="Emphasis"/>
        </w:rPr>
        <w:t xml:space="preserve"> almost certainly </w:t>
      </w:r>
      <w:r w:rsidRPr="00467C0A">
        <w:rPr>
          <w:rStyle w:val="Emphasis"/>
          <w:highlight w:val="yellow"/>
        </w:rPr>
        <w:t>attempt to break such a blockade by sea or air.</w:t>
      </w:r>
      <w:r w:rsidRPr="00995284">
        <w:rPr>
          <w:rStyle w:val="Emphasis"/>
        </w:rPr>
        <w:t xml:space="preserve"> The stage would be set for a modern version of the Cuba missile crisis. The Chinese government’s official reaction to the </w:t>
      </w:r>
      <w:proofErr w:type="spellStart"/>
      <w:r w:rsidRPr="00995284">
        <w:rPr>
          <w:rStyle w:val="Emphasis"/>
        </w:rPr>
        <w:t>Tillerson</w:t>
      </w:r>
      <w:proofErr w:type="spellEnd"/>
      <w:r w:rsidRPr="00995284">
        <w:rPr>
          <w:rStyle w:val="Emphasis"/>
        </w:rPr>
        <w:t xml:space="preserve"> statement was restrained. But China’s state-controlled media was ferocious.</w:t>
      </w:r>
      <w:r w:rsidRPr="008A742D">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w:t>
      </w:r>
      <w:proofErr w:type="spellStart"/>
      <w:r w:rsidRPr="008A742D">
        <w:rPr>
          <w:sz w:val="14"/>
        </w:rPr>
        <w:t>Tillerson’s</w:t>
      </w:r>
      <w:proofErr w:type="spellEnd"/>
      <w:r w:rsidRPr="008A742D">
        <w:rPr>
          <w:sz w:val="14"/>
        </w:rPr>
        <w:t xml:space="preserve"> statement, Vivian </w:t>
      </w:r>
      <w:proofErr w:type="spellStart"/>
      <w:r w:rsidRPr="008A742D">
        <w:rPr>
          <w:sz w:val="14"/>
        </w:rPr>
        <w:t>Balakrishnan</w:t>
      </w:r>
      <w:proofErr w:type="spellEnd"/>
      <w:r w:rsidRPr="008A742D">
        <w:rPr>
          <w:sz w:val="14"/>
        </w:rPr>
        <w:t xml:space="preserve">, the foreign minister of Singapore, warned that </w:t>
      </w:r>
      <w:r w:rsidRPr="00467C0A">
        <w:rPr>
          <w:rStyle w:val="Emphasis"/>
          <w:highlight w:val="yellow"/>
        </w:rPr>
        <w:t>any effort at a US blockade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 xml:space="preserve">ea </w:t>
      </w:r>
      <w:r w:rsidRPr="00467C0A">
        <w:rPr>
          <w:rStyle w:val="Emphasis"/>
          <w:highlight w:val="yellow"/>
        </w:rPr>
        <w:t>would lead to a war between the U</w:t>
      </w:r>
      <w:r w:rsidRPr="00995284">
        <w:rPr>
          <w:rStyle w:val="Emphasis"/>
        </w:rPr>
        <w:t xml:space="preserve">nited </w:t>
      </w:r>
      <w:r w:rsidRPr="00467C0A">
        <w:rPr>
          <w:rStyle w:val="Emphasis"/>
          <w:highlight w:val="yellow"/>
        </w:rPr>
        <w:t>S</w:t>
      </w:r>
      <w:r w:rsidRPr="00995284">
        <w:rPr>
          <w:rStyle w:val="Emphasis"/>
        </w:rPr>
        <w:t xml:space="preserve">tates </w:t>
      </w:r>
      <w:r w:rsidRPr="00467C0A">
        <w:rPr>
          <w:rStyle w:val="Emphasis"/>
          <w:highlight w:val="yellow"/>
        </w:rPr>
        <w:t>and China</w:t>
      </w:r>
      <w:r w:rsidRPr="00995284">
        <w:rPr>
          <w:rStyle w:val="Emphasis"/>
        </w:rPr>
        <w:t>.</w:t>
      </w:r>
      <w:r w:rsidRPr="008A742D">
        <w:rPr>
          <w:sz w:val="14"/>
        </w:rPr>
        <w:t xml:space="preserve"> The Singaporeans, who maintain close ties to both Washington and Beijing and whose natural style is cautious and technocratic, are not given to hysteria. In an effort to calm the rising anxieties in Asia, expressed by the likes of </w:t>
      </w:r>
      <w:proofErr w:type="spellStart"/>
      <w:r w:rsidRPr="008A742D">
        <w:rPr>
          <w:sz w:val="14"/>
        </w:rPr>
        <w:t>Balakrishnan</w:t>
      </w:r>
      <w:proofErr w:type="spellEnd"/>
      <w:r w:rsidRPr="008A742D">
        <w:rPr>
          <w:sz w:val="14"/>
        </w:rPr>
        <w:t xml:space="preserve">, James </w:t>
      </w:r>
      <w:proofErr w:type="spellStart"/>
      <w:r w:rsidRPr="008A742D">
        <w:rPr>
          <w:sz w:val="14"/>
        </w:rPr>
        <w:t>Mattis</w:t>
      </w:r>
      <w:proofErr w:type="spellEnd"/>
      <w:r w:rsidRPr="008A742D">
        <w:rPr>
          <w:sz w:val="14"/>
        </w:rPr>
        <w:t xml:space="preserve">, </w:t>
      </w:r>
      <w:r w:rsidRPr="00995284">
        <w:rPr>
          <w:rStyle w:val="Emphasis"/>
        </w:rPr>
        <w:t xml:space="preserve">Trump’s new defense secretary, used his first trip to the region in early February to reassure allies that the US is not planning any “dramatic military moves” in the South China Sea. </w:t>
      </w:r>
      <w:r w:rsidRPr="008A742D">
        <w:rPr>
          <w:sz w:val="14"/>
        </w:rPr>
        <w:t>But there are other influential voices in the new administration who clearly believe that a war with China is both inevitable and necessary. Stephen K. Bannon, chief strategist in the Trump White House, told a radio show in early 2016, “</w:t>
      </w:r>
      <w:r w:rsidRPr="00995284">
        <w:rPr>
          <w:rStyle w:val="Emphasis"/>
        </w:rPr>
        <w:t xml:space="preserve">We’re going to war in the South China Sea in five to ten years. There is no doubt about that.” </w:t>
      </w:r>
      <w:r w:rsidRPr="00467C0A">
        <w:rPr>
          <w:rStyle w:val="Emphasis"/>
          <w:highlight w:val="yellow"/>
        </w:rPr>
        <w:t>A decision by</w:t>
      </w:r>
      <w:r w:rsidRPr="00995284">
        <w:rPr>
          <w:rStyle w:val="Emphasis"/>
        </w:rPr>
        <w:t xml:space="preserve"> President </w:t>
      </w:r>
      <w:r w:rsidRPr="00467C0A">
        <w:rPr>
          <w:rStyle w:val="Emphasis"/>
          <w:highlight w:val="yellow"/>
        </w:rPr>
        <w:t>Trump to confront China over its territorial claims would represent a new development in the president’s thinking</w:t>
      </w:r>
      <w:r w:rsidRPr="00995284">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8A742D">
        <w:rPr>
          <w:sz w:val="14"/>
        </w:rPr>
        <w:t xml:space="preserve">. But Trump and his advisers emphatically reject this idea. They blame the stagnation of the living standards of American workers on “globalism”—otherwise known as international trade and investment. Bannon argues that </w:t>
      </w:r>
      <w:r w:rsidRPr="00995284">
        <w:rPr>
          <w:rStyle w:val="Emphasis"/>
        </w:rPr>
        <w:t>“the globalists gutted the American working-class and created a middle-class in Asia.” In his view, the increasing wealth of Asia, far from being a mutually advantageous process, has impoverished the United States.</w:t>
      </w:r>
    </w:p>
    <w:p w14:paraId="2F354C1C" w14:textId="77777777" w:rsidR="00F93E39" w:rsidRDefault="00F93E39" w:rsidP="00F93E39">
      <w:pPr>
        <w:pStyle w:val="Heading3"/>
      </w:pPr>
      <w:r>
        <w:t>Democracy</w:t>
      </w:r>
    </w:p>
    <w:p w14:paraId="2AB59295" w14:textId="77777777" w:rsidR="00F93E39" w:rsidRDefault="00F93E39" w:rsidP="00F93E39">
      <w:pPr>
        <w:pStyle w:val="Heading4"/>
      </w:pPr>
      <w:r>
        <w:t>If Trump’s poll numbers decline, he’ll assault the veracity of all information critical to democracy</w:t>
      </w:r>
    </w:p>
    <w:p w14:paraId="12C531C1" w14:textId="77777777" w:rsidR="00F93E39" w:rsidRPr="008D1AAD" w:rsidRDefault="00F93E39" w:rsidP="00F93E39">
      <w:pPr>
        <w:rPr>
          <w:rStyle w:val="Style13ptBold"/>
          <w:b w:val="0"/>
        </w:rPr>
      </w:pPr>
      <w:r>
        <w:rPr>
          <w:rStyle w:val="Style13ptBold"/>
        </w:rPr>
        <w:t>Bump 2/6</w:t>
      </w:r>
      <w:r>
        <w:rPr>
          <w:rStyle w:val="Style13ptBold"/>
          <w:b w:val="0"/>
        </w:rPr>
        <w:t xml:space="preserve"> </w:t>
      </w:r>
      <w:r w:rsidRPr="008D1AAD">
        <w:rPr>
          <w:rStyle w:val="Style13ptBold"/>
          <w:b w:val="0"/>
          <w:sz w:val="20"/>
        </w:rPr>
        <w:t>(Philip, staff @ Albuquerque Journal, “Equating bad polls with fake news, President Trump further inflates his surrealistic bubble”, https://www.abqjournal.com/943680/equating-bad-polls-with-fake-news-president-trump-further-inflates-his-surrealistic-bubble.html)</w:t>
      </w:r>
    </w:p>
    <w:p w14:paraId="32126180" w14:textId="77777777" w:rsidR="00F93E39" w:rsidRPr="00467C0A" w:rsidRDefault="00F93E39" w:rsidP="00F93E39">
      <w:pPr>
        <w:rPr>
          <w:rStyle w:val="StyleUnderline"/>
          <w:highlight w:val="yellow"/>
        </w:rPr>
      </w:pPr>
      <w:r w:rsidRPr="00350F9A">
        <w:rPr>
          <w:sz w:val="16"/>
        </w:rPr>
        <w:t>Th</w:t>
      </w:r>
      <w:r w:rsidRPr="00467C0A">
        <w:rPr>
          <w:rStyle w:val="StyleUnderline"/>
          <w:highlight w:val="yellow"/>
        </w:rPr>
        <w:t>ere may be another reason that Trump is eager to dismiss unflattering polling. In its stark description of his struggling administration</w:t>
      </w:r>
      <w:r w:rsidRPr="00350F9A">
        <w:rPr>
          <w:sz w:val="16"/>
        </w:rPr>
        <w:t xml:space="preserve">, the New York Times quoted Christopher Ruddy, the chief executive of conservative </w:t>
      </w:r>
      <w:proofErr w:type="spellStart"/>
      <w:r w:rsidRPr="00350F9A">
        <w:rPr>
          <w:sz w:val="16"/>
        </w:rPr>
        <w:t>Newsmax</w:t>
      </w:r>
      <w:proofErr w:type="spellEnd"/>
      <w:r w:rsidRPr="00350F9A">
        <w:rPr>
          <w:sz w:val="16"/>
        </w:rPr>
        <w:t xml:space="preserve"> Media. “I think, in his mind, the success of this is going to be the poll numbers,” Ruddy told the Times. “</w:t>
      </w:r>
      <w:r w:rsidRPr="00467C0A">
        <w:rPr>
          <w:rStyle w:val="StyleUnderline"/>
          <w:highlight w:val="yellow"/>
        </w:rPr>
        <w:t>If they continue to be weak or go lower</w:t>
      </w:r>
      <w:r w:rsidRPr="00350F9A">
        <w:rPr>
          <w:sz w:val="16"/>
        </w:rPr>
        <w:t xml:space="preserve">, </w:t>
      </w:r>
      <w:r w:rsidRPr="00467C0A">
        <w:rPr>
          <w:rStyle w:val="StyleUnderline"/>
          <w:highlight w:val="yellow"/>
        </w:rPr>
        <w:t>then somebody’s going to have to bear some responsibility for that.</w:t>
      </w:r>
      <w:r w:rsidRPr="00350F9A">
        <w:rPr>
          <w:sz w:val="16"/>
        </w:rPr>
        <w:t xml:space="preserve">” Perhaps internally. Externally, the punishment will be borne by the concept of reality itself. But </w:t>
      </w:r>
      <w:r w:rsidRPr="00467C0A">
        <w:rPr>
          <w:rStyle w:val="StyleUnderline"/>
          <w:highlight w:val="yellow"/>
        </w:rPr>
        <w:t>poll numbers</w:t>
      </w:r>
      <w:r w:rsidRPr="00350F9A">
        <w:rPr>
          <w:sz w:val="16"/>
        </w:rPr>
        <w:t xml:space="preserve"> clearly </w:t>
      </w:r>
      <w:r w:rsidRPr="00467C0A">
        <w:rPr>
          <w:rStyle w:val="StyleUnderline"/>
          <w:highlight w:val="yellow"/>
        </w:rPr>
        <w:t>factor heavily into Trump’s thinking.</w:t>
      </w:r>
      <w:r w:rsidRPr="00350F9A">
        <w:rPr>
          <w:sz w:val="16"/>
        </w:rPr>
        <w:t xml:space="preserve"> In October 2015, after I wrote an analysis of how online polls seemed to show a more favorable picture for Trump than phone polls, he called me to challenge my assertion. While the campaign has reached out to me with feedback on occasion, it was the only time that he himself did so. The real risk here is that </w:t>
      </w:r>
      <w:r w:rsidRPr="00467C0A">
        <w:rPr>
          <w:rStyle w:val="StyleUnderline"/>
          <w:highlight w:val="yellow"/>
        </w:rPr>
        <w:t>Trump is fostering a bubble of misinformation among his supporters.</w:t>
      </w:r>
      <w:r w:rsidRPr="00350F9A">
        <w:rPr>
          <w:sz w:val="16"/>
        </w:rPr>
        <w:t xml:space="preserve"> He’s not creating that bubble; to some extent, supporting Trump has always meant a willingness to set aside an insistence on factual accuracy. But this tweet signals a further retreat </w:t>
      </w:r>
      <w:r w:rsidRPr="00467C0A">
        <w:rPr>
          <w:rStyle w:val="StyleUnderline"/>
          <w:highlight w:val="yellow"/>
        </w:rPr>
        <w:t>into that bubble and an insistence from his supporters</w:t>
      </w:r>
      <w:r w:rsidRPr="00350F9A">
        <w:rPr>
          <w:sz w:val="16"/>
        </w:rPr>
        <w:t xml:space="preserve"> that they tune out anything that isn’t approved by Trump himself. That is valuable to a politician, certainly. But </w:t>
      </w:r>
      <w:r w:rsidRPr="00467C0A">
        <w:rPr>
          <w:rStyle w:val="StyleUnderline"/>
          <w:highlight w:val="yellow"/>
        </w:rPr>
        <w:t>it’s clearly detrimental to the idea of an informed public weighing in on political decisions, the often unrealized ideal of our democracy.</w:t>
      </w:r>
    </w:p>
    <w:p w14:paraId="063341AC" w14:textId="77777777" w:rsidR="00F93E39" w:rsidRPr="0070184E" w:rsidRDefault="00F93E39" w:rsidP="00F93E39">
      <w:pPr>
        <w:pStyle w:val="Heading4"/>
      </w:pPr>
      <w:r w:rsidRPr="0070184E">
        <w:t>Dem</w:t>
      </w:r>
      <w:r>
        <w:t>ocracy key to avoid extinction</w:t>
      </w:r>
    </w:p>
    <w:p w14:paraId="776B129C" w14:textId="77777777" w:rsidR="00F93E39" w:rsidRPr="00F30343" w:rsidRDefault="00F93E39" w:rsidP="00F93E39">
      <w:pPr>
        <w:rPr>
          <w:sz w:val="16"/>
        </w:rPr>
      </w:pPr>
      <w:r w:rsidRPr="00F30343">
        <w:rPr>
          <w:rStyle w:val="Style13ptBold"/>
          <w:sz w:val="16"/>
        </w:rPr>
        <w:t xml:space="preserve">Diamond 95 </w:t>
      </w:r>
      <w:r w:rsidRPr="00F30343">
        <w:rPr>
          <w:rStyle w:val="Style13ptBold"/>
          <w:b w:val="0"/>
          <w:sz w:val="16"/>
        </w:rPr>
        <w:t>(Larry, Senior Fellow – Hoover Institution, Promoting Democracy in the 1990s, December, </w:t>
      </w:r>
      <w:hyperlink r:id="rId10" w:history="1">
        <w:r w:rsidRPr="00F30343">
          <w:rPr>
            <w:rStyle w:val="Style13ptBold"/>
            <w:b w:val="0"/>
            <w:sz w:val="16"/>
          </w:rPr>
          <w:t>http://wwics.si.edu/subsites/ccpdc/pubs/di/1.htm</w:t>
        </w:r>
      </w:hyperlink>
      <w:r w:rsidRPr="00F30343">
        <w:rPr>
          <w:rStyle w:val="Style13ptBold"/>
          <w:b w:val="0"/>
          <w:sz w:val="16"/>
        </w:rPr>
        <w:t>)</w:t>
      </w:r>
      <w:r w:rsidRPr="00F30343">
        <w:rPr>
          <w:rStyle w:val="Style13ptBold"/>
          <w:b w:val="0"/>
          <w:sz w:val="16"/>
        </w:rPr>
        <w:br/>
      </w:r>
      <w:r w:rsidRPr="00F30343">
        <w:rPr>
          <w:sz w:val="16"/>
        </w:rPr>
        <w:t xml:space="preserve">OTHER THREATS This hardly exhausts the lists of threats to our security and well-being in the coming years and decades. In the former </w:t>
      </w:r>
      <w:proofErr w:type="gramStart"/>
      <w:r w:rsidRPr="00F30343">
        <w:rPr>
          <w:sz w:val="16"/>
        </w:rPr>
        <w:t>Yugoslavia</w:t>
      </w:r>
      <w:proofErr w:type="gramEnd"/>
      <w:r w:rsidRPr="00F30343">
        <w:rPr>
          <w:sz w:val="16"/>
        </w:rPr>
        <w:t xml:space="preserve"> nationalist aggression tears at the stability of Europe and could easily spread. The flow of illegal drugs intensifies through increasingly powerful international crime syndicates that have made common cause with </w:t>
      </w:r>
      <w:r w:rsidRPr="00467C0A">
        <w:rPr>
          <w:rStyle w:val="StyleUnderline"/>
          <w:highlight w:val="yellow"/>
        </w:rPr>
        <w:t>authoritarian regimes</w:t>
      </w:r>
      <w:r w:rsidRPr="00467C0A">
        <w:rPr>
          <w:sz w:val="16"/>
          <w:highlight w:val="yellow"/>
        </w:rPr>
        <w:t xml:space="preserve"> </w:t>
      </w:r>
      <w:r w:rsidRPr="00F30343">
        <w:rPr>
          <w:sz w:val="16"/>
        </w:rPr>
        <w:t>and have utterly</w:t>
      </w:r>
      <w:r w:rsidRPr="00467C0A">
        <w:rPr>
          <w:rStyle w:val="StyleUnderline"/>
          <w:highlight w:val="yellow"/>
        </w:rPr>
        <w:t xml:space="preserve"> corrupted the institutions</w:t>
      </w:r>
      <w:r w:rsidRPr="00F30343">
        <w:rPr>
          <w:sz w:val="16"/>
        </w:rPr>
        <w:t xml:space="preserve"> of tenuous, </w:t>
      </w:r>
      <w:r w:rsidRPr="00467C0A">
        <w:rPr>
          <w:rStyle w:val="StyleUnderline"/>
          <w:highlight w:val="yellow"/>
        </w:rPr>
        <w:t>democratic ones</w:t>
      </w:r>
      <w:r w:rsidRPr="00F30343">
        <w:rPr>
          <w:sz w:val="16"/>
        </w:rPr>
        <w:t>. </w:t>
      </w:r>
      <w:r w:rsidRPr="00467C0A">
        <w:rPr>
          <w:rStyle w:val="StyleUnderline"/>
          <w:highlight w:val="yellow"/>
        </w:rPr>
        <w:t xml:space="preserve">Nuclear, chemical, and biological weapons </w:t>
      </w:r>
      <w:r w:rsidRPr="00F30343">
        <w:rPr>
          <w:sz w:val="16"/>
        </w:rPr>
        <w:t>continue to</w:t>
      </w:r>
      <w:r w:rsidRPr="00467C0A">
        <w:rPr>
          <w:rStyle w:val="StyleUnderline"/>
          <w:highlight w:val="yellow"/>
        </w:rPr>
        <w:t xml:space="preserve"> proliferate</w:t>
      </w:r>
      <w:r w:rsidRPr="00F30343">
        <w:rPr>
          <w:sz w:val="16"/>
        </w:rPr>
        <w:t xml:space="preserve">. The very source of life on Earth, </w:t>
      </w:r>
      <w:r w:rsidRPr="00467C0A">
        <w:rPr>
          <w:rStyle w:val="StyleUnderline"/>
          <w:highlight w:val="yellow"/>
        </w:rPr>
        <w:t>the global ecosystem</w:t>
      </w:r>
      <w:r w:rsidRPr="00F30343">
        <w:rPr>
          <w:sz w:val="16"/>
        </w:rPr>
        <w:t xml:space="preserve">, </w:t>
      </w:r>
      <w:r w:rsidRPr="00467C0A">
        <w:rPr>
          <w:rStyle w:val="StyleUnderline"/>
          <w:highlight w:val="yellow"/>
        </w:rPr>
        <w:t>appears increasingly endangered</w:t>
      </w:r>
      <w:r w:rsidRPr="00F30343">
        <w:rPr>
          <w:sz w:val="16"/>
        </w:rPr>
        <w:t>. Most of</w:t>
      </w:r>
      <w:r w:rsidRPr="00467C0A">
        <w:rPr>
          <w:rStyle w:val="StyleUnderline"/>
          <w:highlight w:val="yellow"/>
        </w:rPr>
        <w:t xml:space="preserve"> these </w:t>
      </w:r>
      <w:r w:rsidRPr="00F30343">
        <w:rPr>
          <w:sz w:val="16"/>
        </w:rPr>
        <w:t>new and unconventional</w:t>
      </w:r>
      <w:r w:rsidRPr="00467C0A">
        <w:rPr>
          <w:rStyle w:val="StyleUnderline"/>
          <w:highlight w:val="yellow"/>
        </w:rPr>
        <w:t xml:space="preserve"> threats </w:t>
      </w:r>
      <w:r w:rsidRPr="00F30343">
        <w:rPr>
          <w:sz w:val="16"/>
        </w:rPr>
        <w:t>to security</w:t>
      </w:r>
      <w:r w:rsidRPr="00467C0A">
        <w:rPr>
          <w:rStyle w:val="StyleUnderline"/>
          <w:highlight w:val="yellow"/>
        </w:rPr>
        <w:t xml:space="preserve"> are associated with or aggravated by the weakness or absence of democracy</w:t>
      </w:r>
      <w:r w:rsidRPr="00F30343">
        <w:rPr>
          <w:sz w:val="16"/>
        </w:rPr>
        <w:t xml:space="preserve">, with its provisions for legality, accountability, popular sovereignty, and openness. LESSONS OF THE TWENTIETH CENTURY The experience of this century offers important lessons. </w:t>
      </w:r>
      <w:r w:rsidRPr="00467C0A">
        <w:rPr>
          <w:rStyle w:val="StyleUnderline"/>
          <w:highlight w:val="yellow"/>
        </w:rPr>
        <w:t>Countries that govern themselves in a truly democratic fashion do not go to war with one another</w:t>
      </w:r>
      <w:r w:rsidRPr="00F30343">
        <w:rPr>
          <w:sz w:val="16"/>
        </w:rPr>
        <w:t>. They do not aggress against their neighbors to aggrandize themselves or glorify their leaders. </w:t>
      </w:r>
      <w:r w:rsidRPr="00467C0A">
        <w:rPr>
          <w:rStyle w:val="StyleUnderline"/>
          <w:highlight w:val="yellow"/>
        </w:rPr>
        <w:t>Democratic governments do not ethnically "cleanse" their own populations</w:t>
      </w:r>
      <w:r w:rsidRPr="00F30343">
        <w:rPr>
          <w:sz w:val="16"/>
        </w:rPr>
        <w:t>, and they are much less likely to face ethnic insurgency. </w:t>
      </w:r>
      <w:r w:rsidRPr="00467C0A">
        <w:rPr>
          <w:rStyle w:val="StyleUnderline"/>
          <w:highlight w:val="yellow"/>
        </w:rPr>
        <w:t>Democracies do not sponsor terrorism</w:t>
      </w:r>
      <w:r w:rsidRPr="00467C0A">
        <w:rPr>
          <w:sz w:val="16"/>
          <w:highlight w:val="yellow"/>
        </w:rPr>
        <w:t xml:space="preserve"> </w:t>
      </w:r>
      <w:r w:rsidRPr="00F30343">
        <w:rPr>
          <w:sz w:val="16"/>
        </w:rPr>
        <w:t>against one another. They do not build weapons of mass destruction to use on or to threaten one another. </w:t>
      </w:r>
      <w:r w:rsidRPr="00467C0A">
        <w:rPr>
          <w:rStyle w:val="StyleUnderline"/>
          <w:highlight w:val="yellow"/>
        </w:rPr>
        <w:t>Democratic countries form more reliable, open, and enduring trading partnerships</w:t>
      </w:r>
      <w:r w:rsidRPr="00F30343">
        <w:rPr>
          <w:sz w:val="16"/>
        </w:rPr>
        <w:t xml:space="preserve">. In the long </w:t>
      </w:r>
      <w:proofErr w:type="gramStart"/>
      <w:r w:rsidRPr="00F30343">
        <w:rPr>
          <w:sz w:val="16"/>
        </w:rPr>
        <w:t>run</w:t>
      </w:r>
      <w:proofErr w:type="gramEnd"/>
      <w:r w:rsidRPr="00F30343">
        <w:rPr>
          <w:sz w:val="16"/>
        </w:rPr>
        <w:t xml:space="preserve">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467C0A">
        <w:rPr>
          <w:rStyle w:val="StyleUnderline"/>
          <w:highlight w:val="yellow"/>
        </w:rPr>
        <w:t>democracies are the only reliable foundation on which a new world order</w:t>
      </w:r>
      <w:r w:rsidRPr="00F30343">
        <w:rPr>
          <w:sz w:val="16"/>
        </w:rPr>
        <w:t xml:space="preserve"> of international security and prosperity </w:t>
      </w:r>
      <w:r w:rsidRPr="00467C0A">
        <w:rPr>
          <w:rStyle w:val="StyleUnderline"/>
          <w:highlight w:val="yellow"/>
        </w:rPr>
        <w:t>can be built</w:t>
      </w:r>
      <w:r w:rsidRPr="00F30343">
        <w:rPr>
          <w:sz w:val="16"/>
        </w:rPr>
        <w:t>.</w:t>
      </w:r>
    </w:p>
    <w:p w14:paraId="61B5F48A" w14:textId="77777777" w:rsidR="00F93E39" w:rsidRPr="0070184E" w:rsidRDefault="00F93E39" w:rsidP="00F93E39">
      <w:pPr>
        <w:pStyle w:val="Heading4"/>
      </w:pPr>
      <w:r w:rsidRPr="0070184E">
        <w:t>Trump is a threat to democracy itself – Real authoritarianism is a possibility</w:t>
      </w:r>
    </w:p>
    <w:p w14:paraId="1C73345E" w14:textId="77777777" w:rsidR="00F93E39" w:rsidRPr="00DA5BC1" w:rsidRDefault="00F93E39" w:rsidP="00F93E39">
      <w:pPr>
        <w:rPr>
          <w:rStyle w:val="Style13ptBold"/>
          <w:b w:val="0"/>
        </w:rPr>
      </w:pPr>
      <w:r>
        <w:rPr>
          <w:rStyle w:val="Style13ptBold"/>
        </w:rPr>
        <w:t>Giroux 2/7</w:t>
      </w:r>
      <w:r>
        <w:rPr>
          <w:rStyle w:val="Style13ptBold"/>
          <w:b w:val="0"/>
        </w:rPr>
        <w:t xml:space="preserve"> </w:t>
      </w:r>
      <w:r w:rsidRPr="00DA5BC1">
        <w:rPr>
          <w:rStyle w:val="Style13ptBold"/>
          <w:b w:val="0"/>
          <w:sz w:val="18"/>
        </w:rPr>
        <w:t>(Henry, McMaster University Chair for Scholarship in the Public Interest in the English and Cultural Studies Department and dis the Paulo Freire Distinguished Scholar in Critical Pedagogy, “Combating Trump's Neo-Fascism and the Ghost of "1984"”, http://www.truth-out.org/news/item/39378-combating-trump-s-neo-fascism-and-the-ghost-of-1984)</w:t>
      </w:r>
    </w:p>
    <w:p w14:paraId="0AACB2A6" w14:textId="77777777" w:rsidR="00F93E39" w:rsidRPr="00985A8D" w:rsidRDefault="00F93E39" w:rsidP="00F93E39">
      <w:pPr>
        <w:rPr>
          <w:rStyle w:val="StyleUnderline"/>
        </w:rPr>
      </w:pPr>
      <w:r w:rsidRPr="00985A8D">
        <w:rPr>
          <w:sz w:val="16"/>
        </w:rPr>
        <w:t xml:space="preserve">Once in the Oval Office, </w:t>
      </w:r>
      <w:r w:rsidRPr="00467C0A">
        <w:rPr>
          <w:rStyle w:val="StyleUnderline"/>
          <w:highlight w:val="yellow"/>
        </w:rPr>
        <w:t>Trump not only enacted measures to facilitate building a wall on the Mexican border and prevent people from seven Muslim-majority countries from entering the U</w:t>
      </w:r>
      <w:r w:rsidRPr="00985A8D">
        <w:rPr>
          <w:sz w:val="16"/>
        </w:rPr>
        <w:t xml:space="preserve">nited </w:t>
      </w:r>
      <w:r w:rsidRPr="00467C0A">
        <w:rPr>
          <w:rStyle w:val="StyleUnderline"/>
          <w:highlight w:val="yellow"/>
        </w:rPr>
        <w:t>S</w:t>
      </w:r>
      <w:r w:rsidRPr="00985A8D">
        <w:rPr>
          <w:sz w:val="16"/>
        </w:rPr>
        <w:t xml:space="preserve">tates, </w:t>
      </w:r>
      <w:r w:rsidRPr="00467C0A">
        <w:rPr>
          <w:rStyle w:val="StyleUnderline"/>
          <w:highlight w:val="yellow"/>
        </w:rPr>
        <w:t>he also cleared the way for resurrecting the construction of the Keystone XL and Dakota Access pipelines</w:t>
      </w:r>
      <w:r w:rsidRPr="00467C0A">
        <w:rPr>
          <w:sz w:val="16"/>
          <w:highlight w:val="yellow"/>
        </w:rPr>
        <w:t>.</w:t>
      </w:r>
      <w:r w:rsidRPr="00985A8D">
        <w:rPr>
          <w:sz w:val="16"/>
        </w:rPr>
        <w:t xml:space="preserve"> Trump's broader assault on environmental protections is indicative of his disregard for the rights of the Native Americans who protested the building of a pipeline that both crossed their sacred burial lands and posed a risk to contaminating the Missouri River, which is the primary water source for the Standing Rock Sioux. In response to Trump's inaugural address and early policy measures, Roger Cohen, a columnist for The New York Times, wrote a forceful commentary suggesting that Trump's neo-fascist tendencies were on full display and that his presence in American politics contains echoes of former dictators and augurs badly for American democracy. He argued: But the first days of the Trump presidency ... pushed me over the top. </w:t>
      </w:r>
      <w:r w:rsidRPr="00467C0A">
        <w:rPr>
          <w:rStyle w:val="StyleUnderline"/>
          <w:highlight w:val="yellow"/>
        </w:rPr>
        <w:t>The president is playing with fire</w:t>
      </w:r>
      <w:r w:rsidRPr="00467C0A">
        <w:rPr>
          <w:sz w:val="16"/>
          <w:highlight w:val="yellow"/>
        </w:rPr>
        <w:t>.</w:t>
      </w:r>
      <w:r w:rsidRPr="00985A8D">
        <w:rPr>
          <w:sz w:val="16"/>
        </w:rPr>
        <w:t xml:space="preserve"> To say, as he did, that </w:t>
      </w:r>
      <w:r w:rsidRPr="00467C0A">
        <w:rPr>
          <w:rStyle w:val="StyleUnderline"/>
          <w:highlight w:val="yellow"/>
        </w:rPr>
        <w:t>the elected representatives of American democracy are worthless and that the people are everything is to lay the foundations of totalitarianism</w:t>
      </w:r>
      <w:r w:rsidRPr="00985A8D">
        <w:rPr>
          <w:sz w:val="16"/>
        </w:rPr>
        <w:t xml:space="preserve">. It is to say that democratic institutions are irrelevant and all that counts </w:t>
      </w:r>
      <w:proofErr w:type="gramStart"/>
      <w:r w:rsidRPr="00985A8D">
        <w:rPr>
          <w:sz w:val="16"/>
        </w:rPr>
        <w:t>is</w:t>
      </w:r>
      <w:proofErr w:type="gramEnd"/>
      <w:r w:rsidRPr="00985A8D">
        <w:rPr>
          <w:sz w:val="16"/>
        </w:rPr>
        <w:t xml:space="preserve"> the great leader and the masses he arouses. </w:t>
      </w:r>
      <w:r w:rsidRPr="00467C0A">
        <w:rPr>
          <w:rStyle w:val="StyleUnderline"/>
          <w:highlight w:val="yellow"/>
        </w:rPr>
        <w:t>To speak of "American carnage" is to deploy the dangerous lexicon of blood, soil and nation. To boast of "a historic movement, the likes of which the world has never seen before" is to demonstrate consuming megalomania. To declaim "America first"</w:t>
      </w:r>
      <w:r w:rsidRPr="00467C0A">
        <w:rPr>
          <w:sz w:val="16"/>
          <w:highlight w:val="yellow"/>
        </w:rPr>
        <w:t xml:space="preserve"> </w:t>
      </w:r>
      <w:r w:rsidRPr="00985A8D">
        <w:rPr>
          <w:sz w:val="16"/>
        </w:rPr>
        <w:t xml:space="preserve">and again, "America first," is </w:t>
      </w:r>
      <w:r w:rsidRPr="00467C0A">
        <w:rPr>
          <w:rStyle w:val="StyleUnderline"/>
          <w:highlight w:val="yellow"/>
        </w:rPr>
        <w:t>to recall the darkest clarion calls of nationalist dictators</w:t>
      </w:r>
      <w:r w:rsidRPr="00985A8D">
        <w:rPr>
          <w:sz w:val="16"/>
        </w:rPr>
        <w:t xml:space="preserve">. To exalt protectionism is to risk a return to a world of barriers and confrontation. To utter falsehood after falsehood, directly or through a spokesman, is to foster the disorientation that makes crowds susceptible to the delusions of strongmen. The grave period Americans are about to enter into under a Trump regime cannot be understood without an acknowledgement of the echoes of a totalitarian past. With Trump's election, the crisis of politics is accompanied by a crisis of historical conscience, memory, ethics and agency exacerbated by an appeal to a notion of common sense in which facts are regarded with disdain, words reduced to slogans, and science confused with pseudo-science. Under such circumstances, language is emptied of any meaning and constitutes a flight from ethics, justice and social responsibility. As language rapidly loses meaning, the American public is inundated with empty slogans such as "post-truth" and "fake news." This culture is part of what Todd </w:t>
      </w:r>
      <w:proofErr w:type="spellStart"/>
      <w:r w:rsidRPr="00985A8D">
        <w:rPr>
          <w:sz w:val="16"/>
        </w:rPr>
        <w:t>Gitlin</w:t>
      </w:r>
      <w:proofErr w:type="spellEnd"/>
      <w:r w:rsidRPr="00985A8D">
        <w:rPr>
          <w:sz w:val="16"/>
        </w:rPr>
        <w:t xml:space="preserve"> calls "an interlocking ecology of falsification that has driven the country around the bend." Against the background of an infantilizing culture of immediacy, spectacle and sensationalism, Trump will govern as if he is running a reality TV show, endlessly performing for an increasingly depoliticized public. But </w:t>
      </w:r>
      <w:r w:rsidRPr="00467C0A">
        <w:rPr>
          <w:rStyle w:val="StyleUnderline"/>
          <w:highlight w:val="yellow"/>
        </w:rPr>
        <w:t>there are more dangers ahead than the toxic seduction of politics as theater and the transformation of the mainstream media as an adjunct of the entertainment industry or for that matter, a growing distrust of democracy itself.</w:t>
      </w:r>
    </w:p>
    <w:p w14:paraId="1E4E3C22" w14:textId="77777777" w:rsidR="00F93E39" w:rsidRDefault="00F93E39" w:rsidP="00F93E39">
      <w:pPr>
        <w:pStyle w:val="Heading3"/>
      </w:pPr>
      <w:proofErr w:type="spellStart"/>
      <w:r>
        <w:t>Heg</w:t>
      </w:r>
      <w:proofErr w:type="spellEnd"/>
    </w:p>
    <w:p w14:paraId="3A65B62D" w14:textId="77777777" w:rsidR="00F93E39" w:rsidRDefault="00F93E39" w:rsidP="00F93E39">
      <w:pPr>
        <w:pStyle w:val="Heading4"/>
      </w:pPr>
      <w:r>
        <w:t>Declining popularity causes Trump’s narcissism to result in an uncertain, chaotic foreign policy</w:t>
      </w:r>
    </w:p>
    <w:p w14:paraId="6B0A9D4F" w14:textId="77777777" w:rsidR="00F93E39" w:rsidRPr="009259D3" w:rsidRDefault="00F93E39" w:rsidP="00F93E39">
      <w:pPr>
        <w:rPr>
          <w:rStyle w:val="Style13ptBold"/>
          <w:b w:val="0"/>
        </w:rPr>
      </w:pPr>
      <w:proofErr w:type="spellStart"/>
      <w:r>
        <w:rPr>
          <w:rStyle w:val="Style13ptBold"/>
        </w:rPr>
        <w:t>Entis</w:t>
      </w:r>
      <w:proofErr w:type="spellEnd"/>
      <w:r>
        <w:rPr>
          <w:rStyle w:val="Style13ptBold"/>
        </w:rPr>
        <w:t xml:space="preserve"> 2/8</w:t>
      </w:r>
      <w:r>
        <w:rPr>
          <w:rStyle w:val="Style13ptBold"/>
          <w:b w:val="0"/>
        </w:rPr>
        <w:t xml:space="preserve"> </w:t>
      </w:r>
      <w:r w:rsidRPr="009259D3">
        <w:rPr>
          <w:rStyle w:val="Style13ptBold"/>
          <w:b w:val="0"/>
          <w:sz w:val="16"/>
        </w:rPr>
        <w:t>(Laura, staff @ Fortune, “Donald Trump’s Narcissism Got Him Elected. It Won’t Get Him Impeached”, http://fortune.com/2017/02/08/trump-narcissism-impeachment/)</w:t>
      </w:r>
    </w:p>
    <w:p w14:paraId="1141CC0C" w14:textId="77777777" w:rsidR="00F93E39" w:rsidRPr="00985A8D" w:rsidRDefault="00F93E39" w:rsidP="00F93E39">
      <w:pPr>
        <w:rPr>
          <w:sz w:val="16"/>
        </w:rPr>
      </w:pPr>
      <w:r w:rsidRPr="00985A8D">
        <w:rPr>
          <w:sz w:val="16"/>
        </w:rPr>
        <w:t xml:space="preserve">But </w:t>
      </w:r>
      <w:r w:rsidRPr="00467C0A">
        <w:rPr>
          <w:rStyle w:val="StyleUnderline"/>
          <w:highlight w:val="yellow"/>
        </w:rPr>
        <w:t>Trump’s focus on his personal image may undermine any potential benefit of his aggressive risk taking</w:t>
      </w:r>
      <w:r w:rsidRPr="00985A8D">
        <w:rPr>
          <w:sz w:val="16"/>
        </w:rPr>
        <w:t xml:space="preserve">, says McAdams. While much of Lyndon B. Johnson’s self-regard centered around his ability to initiate policy, Trump’s brand of grandiosity is focused on how he is perceived as an individual: “More than anything else, Donald </w:t>
      </w:r>
      <w:r w:rsidRPr="00467C0A">
        <w:rPr>
          <w:rStyle w:val="StyleUnderline"/>
          <w:highlight w:val="yellow"/>
        </w:rPr>
        <w:t>Trump wants to promote</w:t>
      </w:r>
      <w:r w:rsidRPr="00985A8D">
        <w:rPr>
          <w:sz w:val="16"/>
        </w:rPr>
        <w:t xml:space="preserve"> Donald </w:t>
      </w:r>
      <w:r w:rsidRPr="00467C0A">
        <w:rPr>
          <w:rStyle w:val="StyleUnderline"/>
          <w:highlight w:val="yellow"/>
        </w:rPr>
        <w:t>Trump</w:t>
      </w:r>
      <w:r w:rsidRPr="00985A8D">
        <w:rPr>
          <w:sz w:val="16"/>
        </w:rPr>
        <w:t xml:space="preserve">.” The need for adulation and respect as Trump the Person is his most powerful driving force, which makes his actions unpredictable. It’s a mindset that explains why he keeps asserting he actually won the popular vote (he didn’t), and why so many of his attacks, via public comments and Twitter, are direct, vicious, highly personal takedowns that are only tangentially related to politics. (An extremely truncated list of recent targets: Meryl Streep, Arnold Schwarzenegger, Chuck Schumer, The New York Times, John Lewis.) </w:t>
      </w:r>
      <w:r w:rsidRPr="00467C0A">
        <w:rPr>
          <w:rStyle w:val="StyleUnderline"/>
          <w:highlight w:val="yellow"/>
        </w:rPr>
        <w:t>He appears to interpret any criticism of his actions or policies as a personal attack, and lashes out in kind.</w:t>
      </w:r>
      <w:r w:rsidRPr="00985A8D">
        <w:rPr>
          <w:sz w:val="16"/>
        </w:rPr>
        <w:t xml:space="preserve"> This kind of anger worked on the campaign -- it gave his supporters a pugnacious champion, and that’s “deeply cathartic,” says McAdams -- but </w:t>
      </w:r>
      <w:r w:rsidRPr="00467C0A">
        <w:rPr>
          <w:rStyle w:val="StyleUnderline"/>
          <w:highlight w:val="yellow"/>
        </w:rPr>
        <w:t>it’s unlikely such erratic vindictiveness can fuel policy initiatives, which require long-term commitment and strategy.</w:t>
      </w:r>
      <w:r w:rsidRPr="00985A8D">
        <w:rPr>
          <w:sz w:val="16"/>
        </w:rPr>
        <w:t xml:space="preserve"> Instead, </w:t>
      </w:r>
      <w:r w:rsidRPr="00467C0A">
        <w:rPr>
          <w:rStyle w:val="StyleUnderline"/>
          <w:highlight w:val="yellow"/>
        </w:rPr>
        <w:t>every day is new battle</w:t>
      </w:r>
      <w:r w:rsidRPr="00467C0A">
        <w:rPr>
          <w:sz w:val="16"/>
          <w:highlight w:val="yellow"/>
        </w:rPr>
        <w:t xml:space="preserve"> </w:t>
      </w:r>
      <w:r w:rsidRPr="00985A8D">
        <w:rPr>
          <w:sz w:val="16"/>
        </w:rPr>
        <w:t xml:space="preserve">-- </w:t>
      </w:r>
      <w:r w:rsidRPr="00467C0A">
        <w:rPr>
          <w:rStyle w:val="StyleUnderline"/>
          <w:highlight w:val="yellow"/>
        </w:rPr>
        <w:t>Trump against the world</w:t>
      </w:r>
      <w:r w:rsidRPr="00985A8D">
        <w:rPr>
          <w:sz w:val="16"/>
        </w:rPr>
        <w:t xml:space="preserve">. In order to maintain this mindset, </w:t>
      </w:r>
      <w:r w:rsidRPr="00467C0A">
        <w:rPr>
          <w:rStyle w:val="StyleUnderline"/>
          <w:highlight w:val="yellow"/>
        </w:rPr>
        <w:t>he has to “create chaos daily</w:t>
      </w:r>
      <w:r w:rsidRPr="00985A8D">
        <w:rPr>
          <w:sz w:val="16"/>
        </w:rPr>
        <w:t>.” We’re reminded of this every time Trump signs a rushed executive order, or goes off on another Twitter rant late in the night.</w:t>
      </w:r>
    </w:p>
    <w:p w14:paraId="243DB503" w14:textId="77777777" w:rsidR="00F93E39" w:rsidRDefault="00F93E39" w:rsidP="00F93E39">
      <w:pPr>
        <w:pStyle w:val="Heading4"/>
      </w:pPr>
      <w:r>
        <w:t xml:space="preserve">Ruins US </w:t>
      </w:r>
      <w:proofErr w:type="spellStart"/>
      <w:r>
        <w:t>heg</w:t>
      </w:r>
      <w:proofErr w:type="spellEnd"/>
    </w:p>
    <w:p w14:paraId="6E5606F5" w14:textId="77777777" w:rsidR="00F93E39" w:rsidRPr="00B72889" w:rsidRDefault="00F93E39" w:rsidP="00F93E39">
      <w:pPr>
        <w:rPr>
          <w:rStyle w:val="Style13ptBold"/>
          <w:b w:val="0"/>
        </w:rPr>
      </w:pPr>
      <w:proofErr w:type="spellStart"/>
      <w:r>
        <w:rPr>
          <w:rStyle w:val="Style13ptBold"/>
        </w:rPr>
        <w:t>Chollett</w:t>
      </w:r>
      <w:proofErr w:type="spellEnd"/>
      <w:r>
        <w:rPr>
          <w:rStyle w:val="Style13ptBold"/>
        </w:rPr>
        <w:t xml:space="preserve"> 2/16</w:t>
      </w:r>
      <w:r>
        <w:rPr>
          <w:rStyle w:val="Style13ptBold"/>
          <w:b w:val="0"/>
        </w:rPr>
        <w:t xml:space="preserve"> </w:t>
      </w:r>
      <w:r w:rsidRPr="00B72889">
        <w:rPr>
          <w:rStyle w:val="Style13ptBold"/>
          <w:b w:val="0"/>
          <w:sz w:val="20"/>
        </w:rPr>
        <w:t xml:space="preserve">(Derek, </w:t>
      </w:r>
      <w:proofErr w:type="spellStart"/>
      <w:r w:rsidRPr="00B72889">
        <w:rPr>
          <w:rStyle w:val="Style13ptBold"/>
          <w:b w:val="0"/>
          <w:sz w:val="20"/>
        </w:rPr>
        <w:t>frm</w:t>
      </w:r>
      <w:proofErr w:type="spellEnd"/>
      <w:r w:rsidRPr="00B72889">
        <w:rPr>
          <w:rStyle w:val="Style13ptBold"/>
          <w:b w:val="0"/>
          <w:sz w:val="20"/>
        </w:rPr>
        <w:t>. U.S. assistant secretary of defense for international security affairs, “Emperor Donald the Weak”, http://foreignpolicy.com/2017/02/16/emperor-donald-trump-the-weak/)</w:t>
      </w:r>
    </w:p>
    <w:p w14:paraId="7555E128" w14:textId="77777777" w:rsidR="00F93E39" w:rsidRPr="00DB6294" w:rsidRDefault="00F93E39" w:rsidP="00F93E39">
      <w:pPr>
        <w:rPr>
          <w:sz w:val="16"/>
        </w:rPr>
      </w:pPr>
      <w:r w:rsidRPr="00DB6294">
        <w:rPr>
          <w:sz w:val="16"/>
        </w:rPr>
        <w:t xml:space="preserve">So </w:t>
      </w:r>
      <w:r w:rsidRPr="00467C0A">
        <w:rPr>
          <w:rStyle w:val="StyleUnderline"/>
          <w:highlight w:val="yellow"/>
        </w:rPr>
        <w:t>instead of an imperial presidency, what we may see is</w:t>
      </w:r>
      <w:r w:rsidRPr="00DB6294">
        <w:rPr>
          <w:sz w:val="16"/>
        </w:rPr>
        <w:t xml:space="preserve"> what Josh Marshall describes </w:t>
      </w:r>
      <w:r w:rsidRPr="00467C0A">
        <w:rPr>
          <w:rStyle w:val="StyleUnderline"/>
          <w:highlight w:val="yellow"/>
        </w:rPr>
        <w:t>as a Potemkin one</w:t>
      </w:r>
      <w:r w:rsidRPr="00467C0A">
        <w:rPr>
          <w:sz w:val="16"/>
          <w:highlight w:val="yellow"/>
        </w:rPr>
        <w:t xml:space="preserve"> </w:t>
      </w:r>
      <w:r w:rsidRPr="00DB6294">
        <w:rPr>
          <w:sz w:val="16"/>
        </w:rPr>
        <w:t xml:space="preserve">where Trump tweets and rants and boasts and spins but is increasingly isolated, detached, and dismissed. If what has happened over the last month is any indication, </w:t>
      </w:r>
      <w:r w:rsidRPr="00467C0A">
        <w:rPr>
          <w:rStyle w:val="StyleUnderline"/>
          <w:highlight w:val="yellow"/>
        </w:rPr>
        <w:t>on foreign policy Trump could end up being</w:t>
      </w:r>
      <w:r w:rsidRPr="00DB6294">
        <w:rPr>
          <w:sz w:val="16"/>
        </w:rPr>
        <w:t xml:space="preserve"> a </w:t>
      </w:r>
      <w:r w:rsidRPr="00467C0A">
        <w:rPr>
          <w:rStyle w:val="StyleUnderline"/>
          <w:highlight w:val="yellow"/>
        </w:rPr>
        <w:t>more sinister</w:t>
      </w:r>
      <w:r w:rsidRPr="00467C0A">
        <w:rPr>
          <w:sz w:val="16"/>
          <w:highlight w:val="yellow"/>
        </w:rPr>
        <w:t xml:space="preserve"> </w:t>
      </w:r>
      <w:r w:rsidRPr="00DB6294">
        <w:rPr>
          <w:sz w:val="16"/>
        </w:rPr>
        <w:t xml:space="preserve">Silvio Berlusconi or </w:t>
      </w:r>
      <w:r w:rsidRPr="00467C0A">
        <w:rPr>
          <w:rStyle w:val="StyleUnderline"/>
          <w:highlight w:val="yellow"/>
        </w:rPr>
        <w:t>like</w:t>
      </w:r>
      <w:r w:rsidRPr="00DB6294">
        <w:rPr>
          <w:sz w:val="16"/>
        </w:rPr>
        <w:t xml:space="preserve"> Richard </w:t>
      </w:r>
      <w:r w:rsidRPr="00467C0A">
        <w:rPr>
          <w:rStyle w:val="StyleUnderline"/>
          <w:highlight w:val="yellow"/>
        </w:rPr>
        <w:t>Nixon</w:t>
      </w:r>
      <w:r w:rsidRPr="00DB6294">
        <w:rPr>
          <w:sz w:val="16"/>
        </w:rPr>
        <w:t xml:space="preserve"> in 1973-1974 — </w:t>
      </w:r>
      <w:r w:rsidRPr="00467C0A">
        <w:rPr>
          <w:rStyle w:val="StyleUnderline"/>
          <w:highlight w:val="yellow"/>
        </w:rPr>
        <w:t>a clownish figure striving for attention</w:t>
      </w:r>
      <w:r w:rsidRPr="00467C0A">
        <w:rPr>
          <w:sz w:val="16"/>
          <w:highlight w:val="yellow"/>
        </w:rPr>
        <w:t xml:space="preserve"> </w:t>
      </w:r>
      <w:r w:rsidRPr="00DB6294">
        <w:rPr>
          <w:sz w:val="16"/>
        </w:rPr>
        <w:t xml:space="preserve">but paralyzed by scandal, </w:t>
      </w:r>
      <w:r w:rsidRPr="00467C0A">
        <w:rPr>
          <w:rStyle w:val="StyleUnderline"/>
          <w:highlight w:val="yellow"/>
        </w:rPr>
        <w:t>teetering on the brink of constitutional crisis, brooding about enemies in the press and bureaucracy, lashing out to stay relevant</w:t>
      </w:r>
      <w:r w:rsidRPr="00DB6294">
        <w:rPr>
          <w:sz w:val="16"/>
        </w:rPr>
        <w:t xml:space="preserve">, but with little ability and bandwidth to shape policy. For me, this is the optimistic scenario. But make no mistake, even this is terrible for the United States. </w:t>
      </w:r>
      <w:r w:rsidRPr="00467C0A">
        <w:rPr>
          <w:rStyle w:val="StyleUnderline"/>
          <w:highlight w:val="yellow"/>
        </w:rPr>
        <w:t>With Trump’s Potemkin presidency of perpetual turmoil, the world will see America as unreliable, self-absorbed, and dysfunctional</w:t>
      </w:r>
      <w:r w:rsidRPr="00467C0A">
        <w:rPr>
          <w:sz w:val="16"/>
          <w:highlight w:val="yellow"/>
        </w:rPr>
        <w:t xml:space="preserve"> </w:t>
      </w:r>
      <w:r w:rsidRPr="00DB6294">
        <w:rPr>
          <w:sz w:val="16"/>
        </w:rPr>
        <w:t xml:space="preserve">— </w:t>
      </w:r>
      <w:r w:rsidRPr="00467C0A">
        <w:rPr>
          <w:rStyle w:val="StyleUnderline"/>
          <w:highlight w:val="yellow"/>
        </w:rPr>
        <w:t>and</w:t>
      </w:r>
      <w:r w:rsidRPr="00DB6294">
        <w:rPr>
          <w:sz w:val="16"/>
        </w:rPr>
        <w:t xml:space="preserve">, therefore, </w:t>
      </w:r>
      <w:r w:rsidRPr="00467C0A">
        <w:rPr>
          <w:rStyle w:val="StyleUnderline"/>
          <w:highlight w:val="yellow"/>
        </w:rPr>
        <w:t>increasingly dispensable</w:t>
      </w:r>
      <w:r w:rsidRPr="00DB6294">
        <w:rPr>
          <w:sz w:val="16"/>
        </w:rPr>
        <w:t>. That’s a far cry from great.</w:t>
      </w:r>
    </w:p>
    <w:p w14:paraId="7AABBAFB" w14:textId="77777777" w:rsidR="00F93E39" w:rsidRDefault="00F93E39" w:rsidP="00F93E39">
      <w:pPr>
        <w:pStyle w:val="Heading3"/>
      </w:pPr>
      <w:r>
        <w:t>Liberal Order (Econ)</w:t>
      </w:r>
    </w:p>
    <w:p w14:paraId="29312E57" w14:textId="77777777" w:rsidR="00F93E39" w:rsidRDefault="00F93E39" w:rsidP="00F93E39">
      <w:pPr>
        <w:pStyle w:val="Heading4"/>
      </w:pPr>
      <w:r>
        <w:t>A weakened Trump will be crisis-prone &amp; let the liberal order collapse</w:t>
      </w:r>
    </w:p>
    <w:p w14:paraId="5ECB7C85" w14:textId="77777777" w:rsidR="00F93E39" w:rsidRPr="00741C99" w:rsidRDefault="00F93E39" w:rsidP="00F93E39">
      <w:pPr>
        <w:rPr>
          <w:rStyle w:val="Style13ptBold"/>
          <w:b w:val="0"/>
        </w:rPr>
      </w:pPr>
      <w:r>
        <w:rPr>
          <w:rStyle w:val="Style13ptBold"/>
        </w:rPr>
        <w:t xml:space="preserve">Wright 3/13 </w:t>
      </w:r>
      <w:r w:rsidRPr="00741C99">
        <w:rPr>
          <w:rStyle w:val="Style13ptBold"/>
          <w:sz w:val="20"/>
        </w:rPr>
        <w:t>(Thomas, staff @ Politico, “Trump’s Jekyll and Hyde Foreign Policy”, http://www.politico.com/magazine/story/2017/03/trumps-jekyll-and-hyde-foreign-policy-214903)</w:t>
      </w:r>
    </w:p>
    <w:p w14:paraId="3F74EE02" w14:textId="77777777" w:rsidR="00F93E39" w:rsidRPr="008A742D" w:rsidRDefault="00F93E39" w:rsidP="00F93E39">
      <w:pPr>
        <w:rPr>
          <w:sz w:val="14"/>
        </w:rPr>
      </w:pPr>
      <w:r w:rsidRPr="00467C0A">
        <w:rPr>
          <w:rStyle w:val="Emphasis"/>
          <w:highlight w:val="yellow"/>
        </w:rPr>
        <w:t>Trump believes</w:t>
      </w:r>
      <w:r w:rsidRPr="00995284">
        <w:rPr>
          <w:rStyle w:val="Emphasis"/>
        </w:rPr>
        <w:t xml:space="preserve"> in his gut that </w:t>
      </w:r>
      <w:r w:rsidRPr="00467C0A">
        <w:rPr>
          <w:rStyle w:val="Emphasis"/>
          <w:highlight w:val="yellow"/>
        </w:rPr>
        <w:t>other countries are taking advantage of the U</w:t>
      </w:r>
      <w:r w:rsidRPr="00995284">
        <w:rPr>
          <w:rStyle w:val="Emphasis"/>
        </w:rPr>
        <w:t xml:space="preserve">nited </w:t>
      </w:r>
      <w:r w:rsidRPr="00467C0A">
        <w:rPr>
          <w:rStyle w:val="Emphasis"/>
          <w:highlight w:val="yellow"/>
        </w:rPr>
        <w:t>S</w:t>
      </w:r>
      <w:r w:rsidRPr="00995284">
        <w:rPr>
          <w:rStyle w:val="Emphasis"/>
        </w:rPr>
        <w:t>tates. His doctrine is “what’s in it for America right now</w:t>
      </w:r>
      <w:r w:rsidRPr="008A742D">
        <w:rPr>
          <w:sz w:val="14"/>
        </w:rPr>
        <w:t xml:space="preserve">.” He is not concerned about the long term. He is unlikely to spend an ounce of political capital to uphold the liberal international order, because he does not believe in it. Russia, China and others will very likely put unprecedented pressure on the United States because they recognize that a crisis is the only way to weaken the hold of the mainstreamers on the president’s foreign policy. Putin, in particular, will likely give up on his hopes of a partnership with the United States. Instead, he may try to take advantage of Trump to accomplish something that cannot be reversed by a future president, such as discrediting Article V. </w:t>
      </w:r>
      <w:r w:rsidRPr="00467C0A">
        <w:rPr>
          <w:rStyle w:val="Emphasis"/>
          <w:highlight w:val="yellow"/>
        </w:rPr>
        <w:t>What will Trump do if,</w:t>
      </w:r>
      <w:r w:rsidRPr="00995284">
        <w:rPr>
          <w:rStyle w:val="Emphasis"/>
        </w:rPr>
        <w:t xml:space="preserve"> for instance, </w:t>
      </w:r>
      <w:r w:rsidRPr="00467C0A">
        <w:rPr>
          <w:rStyle w:val="Emphasis"/>
          <w:highlight w:val="yellow"/>
        </w:rPr>
        <w:t>Putin invades a NATO member</w:t>
      </w:r>
      <w:r w:rsidRPr="00995284">
        <w:rPr>
          <w:rStyle w:val="Emphasis"/>
        </w:rPr>
        <w:t xml:space="preserve">? What will he do if China seizes islands belonging to Vietnam or the Philippines? </w:t>
      </w:r>
      <w:r w:rsidRPr="00467C0A">
        <w:rPr>
          <w:rStyle w:val="Emphasis"/>
          <w:highlight w:val="yellow"/>
        </w:rPr>
        <w:t>A</w:t>
      </w:r>
      <w:r w:rsidRPr="00995284">
        <w:rPr>
          <w:rStyle w:val="Emphasis"/>
        </w:rPr>
        <w:t xml:space="preserve"> </w:t>
      </w:r>
      <w:r w:rsidRPr="00467C0A">
        <w:rPr>
          <w:rStyle w:val="Emphasis"/>
          <w:highlight w:val="yellow"/>
        </w:rPr>
        <w:t>crisis of this nature would require any president to make a major effort and incur considerable political risk to uphold the liberal international order</w:t>
      </w:r>
      <w:r w:rsidRPr="008A742D">
        <w:rPr>
          <w:sz w:val="14"/>
        </w:rPr>
        <w:t xml:space="preserve">. </w:t>
      </w:r>
      <w:r w:rsidRPr="00467C0A">
        <w:rPr>
          <w:rStyle w:val="StyleUnderline"/>
          <w:highlight w:val="yellow"/>
        </w:rPr>
        <w:t>Trump is unlikely to meet the challenge</w:t>
      </w:r>
      <w:r w:rsidRPr="008A742D">
        <w:rPr>
          <w:sz w:val="14"/>
        </w:rPr>
        <w:t xml:space="preserve">. After a tumultuous start, </w:t>
      </w:r>
      <w:r w:rsidRPr="00995284">
        <w:rPr>
          <w:rStyle w:val="Emphasis"/>
        </w:rPr>
        <w:t>America foreign policy may begin to appear normal again, but it will only appear that way</w:t>
      </w:r>
      <w:r w:rsidRPr="008A742D">
        <w:rPr>
          <w:sz w:val="14"/>
        </w:rPr>
        <w:t>. With the serum of a crisis, Mr. Hyde will be back.</w:t>
      </w:r>
    </w:p>
    <w:p w14:paraId="03DB8797" w14:textId="77777777" w:rsidR="00F93E39" w:rsidRDefault="00F93E39" w:rsidP="00F93E39">
      <w:pPr>
        <w:pStyle w:val="Heading4"/>
      </w:pPr>
      <w:r>
        <w:t>The liberal order prevents economic collapse &amp; world war; US engagement is critical</w:t>
      </w:r>
    </w:p>
    <w:p w14:paraId="17ED5C90" w14:textId="77777777" w:rsidR="00F93E39" w:rsidRPr="00FE0CBA" w:rsidRDefault="00F93E39" w:rsidP="00F93E39">
      <w:pPr>
        <w:rPr>
          <w:rStyle w:val="Style13ptBold"/>
          <w:b w:val="0"/>
        </w:rPr>
      </w:pPr>
      <w:r>
        <w:rPr>
          <w:rStyle w:val="Style13ptBold"/>
        </w:rPr>
        <w:t>Guillen 3-4</w:t>
      </w:r>
      <w:r>
        <w:rPr>
          <w:rStyle w:val="Style13ptBold"/>
          <w:b w:val="0"/>
        </w:rPr>
        <w:t xml:space="preserve"> </w:t>
      </w:r>
      <w:r w:rsidRPr="00FE0CBA">
        <w:rPr>
          <w:rStyle w:val="Style13ptBold"/>
          <w:b w:val="0"/>
          <w:sz w:val="20"/>
        </w:rPr>
        <w:t>(Mauro, Director of the Joseph H. Lauder Institute at the University of Pennsylvania, “The End of the Global Liberal Order?”, http://www.e-ir.info/2017/03/04/the-end-of-the-global-liberal-order/)</w:t>
      </w:r>
    </w:p>
    <w:p w14:paraId="0804B657" w14:textId="77777777" w:rsidR="00F93E39" w:rsidRPr="00F30343" w:rsidRDefault="00F93E39" w:rsidP="00F93E39">
      <w:pPr>
        <w:rPr>
          <w:sz w:val="16"/>
        </w:rPr>
      </w:pPr>
      <w:r w:rsidRPr="00F30343">
        <w:rPr>
          <w:sz w:val="16"/>
        </w:rPr>
        <w:t xml:space="preserve">These organizations are far from perfect. Some of them have done mostly good, including the UN, the IMF and the WTO, while others, most notably the World Bank, have a far more mixed record in terms of accomplishments. For instance, the UN has made important contributions to advance the causes of poverty reduction, gender equality, and peace. The World Bank, by contrast, has been criticized for its emphasis on large infrastructure projects that do not necessarily address the needs of the poor (Stiglitz, 2002). </w:t>
      </w:r>
      <w:r w:rsidRPr="00467C0A">
        <w:rPr>
          <w:rStyle w:val="StyleUnderline"/>
          <w:highlight w:val="yellow"/>
        </w:rPr>
        <w:t>Multilateral organizations were intended to bring geopolitical stability to the world, and to promote the orderly functioning of the global economy and exchange of goods and services between countries</w:t>
      </w:r>
      <w:r w:rsidRPr="00F30343">
        <w:rPr>
          <w:sz w:val="16"/>
        </w:rPr>
        <w:t xml:space="preserve">. </w:t>
      </w:r>
      <w:r w:rsidRPr="00467C0A">
        <w:rPr>
          <w:rStyle w:val="StyleUnderline"/>
          <w:highlight w:val="yellow"/>
        </w:rPr>
        <w:t>They pursued a gradual agenda of liberalization of trade and investment in the world,</w:t>
      </w:r>
      <w:r w:rsidRPr="00F30343">
        <w:rPr>
          <w:sz w:val="16"/>
        </w:rPr>
        <w:t xml:space="preserve"> providing a sense of direction and a recipe for sustainable economic development. These institutions also played a key, though sometimes controversial, role during times of crises. By and large, however, </w:t>
      </w:r>
      <w:r w:rsidRPr="00467C0A">
        <w:rPr>
          <w:rStyle w:val="StyleUnderline"/>
          <w:highlight w:val="yellow"/>
        </w:rPr>
        <w:t>no major meltdown has occurred in the world since 1945</w:t>
      </w:r>
      <w:r w:rsidRPr="00F30343">
        <w:rPr>
          <w:sz w:val="16"/>
        </w:rPr>
        <w:t>, nothing comparable to a world war or a Great Depression (</w:t>
      </w:r>
      <w:proofErr w:type="spellStart"/>
      <w:r w:rsidRPr="00F30343">
        <w:rPr>
          <w:sz w:val="16"/>
        </w:rPr>
        <w:t>Guillén</w:t>
      </w:r>
      <w:proofErr w:type="spellEnd"/>
      <w:r w:rsidRPr="00F30343">
        <w:rPr>
          <w:sz w:val="16"/>
        </w:rPr>
        <w:t xml:space="preserve">, 2016). At the present time, however, </w:t>
      </w:r>
      <w:r w:rsidRPr="00467C0A">
        <w:rPr>
          <w:rStyle w:val="StyleUnderline"/>
          <w:highlight w:val="yellow"/>
        </w:rPr>
        <w:t>this liberal geopolitical and economic order is under attack</w:t>
      </w:r>
      <w:r w:rsidRPr="00F30343">
        <w:rPr>
          <w:sz w:val="16"/>
        </w:rPr>
        <w:t xml:space="preserve">. While some of its old antagonists, like Russia, continue to assail it while simultaneously benefiting from it, </w:t>
      </w:r>
      <w:r w:rsidRPr="00467C0A">
        <w:rPr>
          <w:rStyle w:val="StyleUnderline"/>
          <w:highlight w:val="yellow"/>
        </w:rPr>
        <w:t xml:space="preserve">the staunchest opponents are now populist movements in </w:t>
      </w:r>
      <w:r w:rsidRPr="00F30343">
        <w:rPr>
          <w:sz w:val="16"/>
        </w:rPr>
        <w:t xml:space="preserve">Europe and </w:t>
      </w:r>
      <w:r w:rsidRPr="00467C0A">
        <w:rPr>
          <w:rStyle w:val="StyleUnderline"/>
          <w:highlight w:val="yellow"/>
        </w:rPr>
        <w:t>the U</w:t>
      </w:r>
      <w:r w:rsidRPr="00F30343">
        <w:rPr>
          <w:sz w:val="16"/>
        </w:rPr>
        <w:t xml:space="preserve">nited </w:t>
      </w:r>
      <w:r w:rsidRPr="00467C0A">
        <w:rPr>
          <w:rStyle w:val="StyleUnderline"/>
          <w:highlight w:val="yellow"/>
        </w:rPr>
        <w:t>S</w:t>
      </w:r>
      <w:r w:rsidRPr="00F30343">
        <w:rPr>
          <w:sz w:val="16"/>
        </w:rPr>
        <w:t xml:space="preserve">tates. Intriguingly, they originate in both the </w:t>
      </w:r>
      <w:proofErr w:type="gramStart"/>
      <w:r w:rsidRPr="00F30343">
        <w:rPr>
          <w:sz w:val="16"/>
        </w:rPr>
        <w:t>far left</w:t>
      </w:r>
      <w:proofErr w:type="gramEnd"/>
      <w:r w:rsidRPr="00F30343">
        <w:rPr>
          <w:sz w:val="16"/>
        </w:rPr>
        <w:t xml:space="preserve"> wing and far right wing. Both claim that globalization and the liberal economic order have unequally benefited society. On the far left, the villain is the financial sector for the most part, while on the far right the scapegoat is the immigrant. The Occupy Wall Street movement, for instance, became a strong critic of policies protecting the financial sector and of the bailouts of banks during the crisis. On the far right, xenophobic parties in France, Germany, Holland, Sweden, and the UK have gained in popular support. Recent election results in Europe and the United States demonstrate that these rather extreme positions are gaining in popular support (Janssen, 2016). At recent gatherings of global economic leaders, China has emerged as the improbable defender of the liberal economic order. For instance, at the 2017 World Economic Forum meeting in Davos, Chinese President Xi Jinping was, in the absence of the U.S. President, the main defender of free trade (Elliott and </w:t>
      </w:r>
      <w:proofErr w:type="spellStart"/>
      <w:r w:rsidRPr="00F30343">
        <w:rPr>
          <w:sz w:val="16"/>
        </w:rPr>
        <w:t>Wearden</w:t>
      </w:r>
      <w:proofErr w:type="spellEnd"/>
      <w:r w:rsidRPr="00F30343">
        <w:rPr>
          <w:sz w:val="16"/>
        </w:rPr>
        <w:t>, 2017). Beijing has everything to gain from continued free trade and investment, and little to lose politically, unless it cannot deliver economic growth to its citizens. China, by itself, cannot hold the order together, especially because it is underrepresented at the IMF and the WTO in spite of its growing economic might. The United States and Europe must continue to be the main pillars of the global liberal order because they will continue to account for more than 50 percent of global trade and global investments (</w:t>
      </w:r>
      <w:proofErr w:type="spellStart"/>
      <w:r w:rsidRPr="00F30343">
        <w:rPr>
          <w:sz w:val="16"/>
        </w:rPr>
        <w:t>Guillén</w:t>
      </w:r>
      <w:proofErr w:type="spellEnd"/>
      <w:r w:rsidRPr="00F30343">
        <w:rPr>
          <w:sz w:val="16"/>
        </w:rPr>
        <w:t xml:space="preserve">, 2016). The main threat to the global liberal order derives from political upheaval in Europe and North America. </w:t>
      </w:r>
      <w:r w:rsidRPr="00467C0A">
        <w:rPr>
          <w:rStyle w:val="StyleUnderline"/>
          <w:highlight w:val="yellow"/>
        </w:rPr>
        <w:t>The U.S. is now moving away from global engagement</w:t>
      </w:r>
      <w:r w:rsidRPr="00F30343">
        <w:rPr>
          <w:sz w:val="16"/>
        </w:rPr>
        <w:t xml:space="preserve">, as evident from the actions of the new administration, and the European Union is in a permanent state of crisis due to the influx of refugees and problems with the currency union. Moreover, </w:t>
      </w:r>
      <w:r w:rsidRPr="00467C0A">
        <w:rPr>
          <w:rStyle w:val="StyleUnderline"/>
          <w:highlight w:val="yellow"/>
        </w:rPr>
        <w:t>the relationship across the Atlantic is under stress due to divergent trade and migration agendas and</w:t>
      </w:r>
      <w:r w:rsidRPr="00F30343">
        <w:rPr>
          <w:sz w:val="16"/>
        </w:rPr>
        <w:t xml:space="preserve"> the</w:t>
      </w:r>
      <w:r w:rsidRPr="00467C0A">
        <w:rPr>
          <w:rStyle w:val="StyleUnderline"/>
          <w:highlight w:val="yellow"/>
        </w:rPr>
        <w:t xml:space="preserve"> Trump</w:t>
      </w:r>
      <w:r w:rsidRPr="00467C0A">
        <w:rPr>
          <w:sz w:val="16"/>
          <w:highlight w:val="yellow"/>
        </w:rPr>
        <w:t xml:space="preserve"> </w:t>
      </w:r>
      <w:r w:rsidRPr="00F30343">
        <w:rPr>
          <w:sz w:val="16"/>
        </w:rPr>
        <w:t>Administration</w:t>
      </w:r>
      <w:r w:rsidRPr="00467C0A">
        <w:rPr>
          <w:rStyle w:val="StyleUnderline"/>
          <w:highlight w:val="yellow"/>
        </w:rPr>
        <w:t>’s</w:t>
      </w:r>
      <w:r w:rsidRPr="00467C0A">
        <w:rPr>
          <w:sz w:val="16"/>
          <w:highlight w:val="yellow"/>
        </w:rPr>
        <w:t xml:space="preserve"> </w:t>
      </w:r>
      <w:r w:rsidRPr="00467C0A">
        <w:rPr>
          <w:rStyle w:val="StyleUnderline"/>
          <w:highlight w:val="yellow"/>
        </w:rPr>
        <w:t>insistence that European partners contribute more to the NATO budget.</w:t>
      </w:r>
      <w:r w:rsidRPr="00467C0A">
        <w:rPr>
          <w:sz w:val="16"/>
          <w:highlight w:val="yellow"/>
        </w:rPr>
        <w:t xml:space="preserve"> </w:t>
      </w:r>
      <w:r w:rsidRPr="00F30343">
        <w:rPr>
          <w:sz w:val="16"/>
        </w:rPr>
        <w:t xml:space="preserve">Russia’s divide-and-conquer approach to geopolitics and heavy handed diplomacy also threatens to further complicate the transatlantic partnership. The future may not be as bleak as it appears to be if the international community takes a series of steps in defense of global engagement. First and foremost, the U.S. needs to remain globally engaged by boosting multilateral institutions such as the UN, inviting emerging powers and new partners to the negotiating table on major global issues, and providing leadership to overcome pervasive conflicts, like those in Ukraine and Syria. This is a premise that cannot be abandoned. </w:t>
      </w:r>
      <w:r w:rsidRPr="00467C0A">
        <w:rPr>
          <w:rStyle w:val="StyleUnderline"/>
          <w:highlight w:val="yellow"/>
        </w:rPr>
        <w:t>Without the U.S., there will be far more geopolitical chaos and far more protectionism in the world</w:t>
      </w:r>
      <w:r w:rsidRPr="00F30343">
        <w:rPr>
          <w:sz w:val="16"/>
        </w:rPr>
        <w:t xml:space="preserve">. The problem is that a large segment of the American electorate is asking for less international involvement and more protectionism. </w:t>
      </w:r>
      <w:r w:rsidRPr="00467C0A">
        <w:rPr>
          <w:rStyle w:val="StyleUnderline"/>
          <w:highlight w:val="yellow"/>
        </w:rPr>
        <w:t>Opportunistic leaders are taking advantage of the situation to undermine the existing order without proposing a new on</w:t>
      </w:r>
      <w:r w:rsidRPr="00F30343">
        <w:rPr>
          <w:sz w:val="16"/>
        </w:rPr>
        <w:t>e. Either the current political alignment in Washington renews its commitment to stability in the world or the balance of forces changes in the next two electoral cycles. There is no third alternative, or it is simply unacceptable.</w:t>
      </w:r>
    </w:p>
    <w:p w14:paraId="37D3D9A9" w14:textId="77777777" w:rsidR="00F93E39" w:rsidRDefault="00F93E39" w:rsidP="00F93E39">
      <w:pPr>
        <w:pStyle w:val="Heading4"/>
      </w:pPr>
      <w:r>
        <w:t xml:space="preserve">Causes great power war – Outweighs mere economic blips like the </w:t>
      </w:r>
      <w:proofErr w:type="spellStart"/>
      <w:r>
        <w:t>aff</w:t>
      </w:r>
      <w:proofErr w:type="spellEnd"/>
    </w:p>
    <w:p w14:paraId="5551E8C2" w14:textId="77777777" w:rsidR="00F93E39" w:rsidRPr="00FE0CBA" w:rsidRDefault="00F93E39" w:rsidP="00F93E39">
      <w:pPr>
        <w:rPr>
          <w:rStyle w:val="Style13ptBold"/>
          <w:b w:val="0"/>
        </w:rPr>
      </w:pPr>
      <w:r>
        <w:rPr>
          <w:rStyle w:val="Style13ptBold"/>
        </w:rPr>
        <w:t>Fontaine 15</w:t>
      </w:r>
      <w:r>
        <w:rPr>
          <w:rStyle w:val="Style13ptBold"/>
          <w:b w:val="0"/>
        </w:rPr>
        <w:t xml:space="preserve"> </w:t>
      </w:r>
      <w:r w:rsidRPr="00FE0CBA">
        <w:rPr>
          <w:rStyle w:val="Style13ptBold"/>
          <w:b w:val="0"/>
        </w:rPr>
        <w:t>(Richard, 3/10, president of the Center for a New American Security, “Salvaging Global Order”, http://nationalinterest.org/feature/salvaging-the-global-order-12390?page=2)</w:t>
      </w:r>
    </w:p>
    <w:p w14:paraId="425B3571" w14:textId="77777777" w:rsidR="00F93E39" w:rsidRPr="00F30343" w:rsidRDefault="00F93E39" w:rsidP="00F93E39">
      <w:pPr>
        <w:rPr>
          <w:sz w:val="16"/>
        </w:rPr>
      </w:pPr>
      <w:r w:rsidRPr="00F30343">
        <w:rPr>
          <w:sz w:val="16"/>
        </w:rPr>
        <w:t xml:space="preserve">All the focus is understandable. </w:t>
      </w:r>
      <w:r w:rsidRPr="00467C0A">
        <w:rPr>
          <w:rStyle w:val="StyleUnderline"/>
          <w:highlight w:val="yellow"/>
        </w:rPr>
        <w:t>The liberal international order</w:t>
      </w:r>
      <w:r w:rsidRPr="00F30343">
        <w:rPr>
          <w:sz w:val="16"/>
        </w:rPr>
        <w:t xml:space="preserve">, forged in the ashes of the Second World War, has preserved peace among the great powers, </w:t>
      </w:r>
      <w:r w:rsidRPr="00467C0A">
        <w:rPr>
          <w:rStyle w:val="StyleUnderline"/>
          <w:highlight w:val="yellow"/>
        </w:rPr>
        <w:t>fostered economic prosperity</w:t>
      </w:r>
      <w:r w:rsidRPr="00F30343">
        <w:rPr>
          <w:sz w:val="16"/>
        </w:rPr>
        <w:t xml:space="preserve">, and facilitated the spread of freedom. </w:t>
      </w:r>
      <w:r w:rsidRPr="00467C0A">
        <w:rPr>
          <w:rStyle w:val="StyleUnderline"/>
          <w:highlight w:val="yellow"/>
        </w:rPr>
        <w:t xml:space="preserve">The worries about its future trajectory are all too appropriate </w:t>
      </w:r>
      <w:r w:rsidRPr="00F30343">
        <w:rPr>
          <w:sz w:val="16"/>
        </w:rPr>
        <w:t xml:space="preserve">as challenges mount across the world. An open and rules-based system, global order is under pressure from Russia’s violation Ukraine and others’ sovereignty, the rise of the Islamic State and destruction of long-standing borders in the Middle East, China’s challenge to maritime rules across the South China Sea, and more. Yet the all-too common focus on the political superstructure that has helped to govern global behavior also obscures a deeper reality: </w:t>
      </w:r>
      <w:r w:rsidRPr="00467C0A">
        <w:rPr>
          <w:rStyle w:val="StyleUnderline"/>
          <w:highlight w:val="yellow"/>
        </w:rPr>
        <w:t xml:space="preserve">there is not one international order but several. </w:t>
      </w:r>
      <w:r w:rsidRPr="00F30343">
        <w:rPr>
          <w:sz w:val="16"/>
        </w:rPr>
        <w:t xml:space="preserve">Over the decades, </w:t>
      </w:r>
      <w:r w:rsidRPr="00467C0A">
        <w:rPr>
          <w:rStyle w:val="StyleUnderline"/>
          <w:highlight w:val="yellow"/>
        </w:rPr>
        <w:t>the global system has come to advance a set of principles in five key areas. There exists a trade order</w:t>
      </w:r>
      <w:r w:rsidRPr="00F30343">
        <w:rPr>
          <w:sz w:val="16"/>
        </w:rPr>
        <w:t xml:space="preserve">, based on commercial reciprocity and non-discrimination, and </w:t>
      </w:r>
      <w:r w:rsidRPr="00467C0A">
        <w:rPr>
          <w:rStyle w:val="StyleUnderline"/>
          <w:highlight w:val="yellow"/>
        </w:rPr>
        <w:t xml:space="preserve">a financial order </w:t>
      </w:r>
      <w:r w:rsidRPr="00F30343">
        <w:rPr>
          <w:sz w:val="16"/>
        </w:rPr>
        <w:t xml:space="preserve">that aims at monetary stability in a world of floating currencies. </w:t>
      </w:r>
      <w:r w:rsidRPr="00467C0A">
        <w:rPr>
          <w:rStyle w:val="StyleUnderline"/>
          <w:highlight w:val="yellow"/>
        </w:rPr>
        <w:t xml:space="preserve">The maritime order </w:t>
      </w:r>
      <w:r w:rsidRPr="00F30343">
        <w:rPr>
          <w:sz w:val="16"/>
        </w:rPr>
        <w:t xml:space="preserve">is premised on territorial sovereignty and freedom of navigation, while </w:t>
      </w:r>
      <w:r w:rsidRPr="00467C0A">
        <w:rPr>
          <w:rStyle w:val="StyleUnderline"/>
          <w:highlight w:val="yellow"/>
        </w:rPr>
        <w:t>the nonproliferation orde</w:t>
      </w:r>
      <w:r w:rsidRPr="00F30343">
        <w:rPr>
          <w:sz w:val="16"/>
        </w:rPr>
        <w:t xml:space="preserve">r aims to prevent the spread of nuclear weapons. </w:t>
      </w:r>
      <w:r w:rsidRPr="00467C0A">
        <w:rPr>
          <w:rStyle w:val="StyleUnderline"/>
          <w:highlight w:val="yellow"/>
        </w:rPr>
        <w:t xml:space="preserve">An emergent human rights order </w:t>
      </w:r>
      <w:r w:rsidRPr="00F30343">
        <w:rPr>
          <w:sz w:val="16"/>
        </w:rPr>
        <w:t xml:space="preserve">is rooted in respect for fundamental liberties and the democratic process. It is along these five dimensions that the fraying has begun in earnest. In trade, the collapse of global liberalization and the emergence of regional blocs have combined with the rise of globally competitive state-owned enterprises that test the WTO’s regulatory structure. The market turmoil of recent years has raised questions about the financial order’s legitimacy, while the maritime order is under threat from China’s claims to virtually the entire South China Sea and Russia’s extensive claims in the Arctic Ocean. North Korea and Iran’s nuclear pursuits pose a profound challenge to the nonproliferation order and the human rights order, too, confronts new pressures; by one measure, the degree of freedom in the world fell in 2014 for the ninth straight year. Should this fraying turn to fragmentation, </w:t>
      </w:r>
      <w:r w:rsidRPr="00467C0A">
        <w:rPr>
          <w:rStyle w:val="StyleUnderline"/>
          <w:highlight w:val="yellow"/>
        </w:rPr>
        <w:t>the United States, its allies, and all other countries that depend upon an open and stable world will suffer the consequences</w:t>
      </w:r>
      <w:r w:rsidRPr="00F30343">
        <w:rPr>
          <w:sz w:val="16"/>
        </w:rPr>
        <w:t>. The principles of international order – avoiding great power war, expanding economic intercourse, and providing a political foundation for human freedom – would become less binding. Different areas of the world would become increasingly subject to local consensus or the desires of the regionally dominant power. And institutions and arrangements that have successfully regulated key areas of state behavior – ranging from the WTO and the IMF to the Nonproliferation Treaty – would become replicated, ignored, or simply less effective.</w:t>
      </w:r>
    </w:p>
    <w:p w14:paraId="401DF728" w14:textId="77777777" w:rsidR="00F93E39" w:rsidRDefault="00F93E39" w:rsidP="00F93E39">
      <w:pPr>
        <w:pStyle w:val="Heading3"/>
      </w:pPr>
      <w:r>
        <w:t>A2: Checks on Trump</w:t>
      </w:r>
    </w:p>
    <w:p w14:paraId="589FA1D5" w14:textId="77777777" w:rsidR="00F93E39" w:rsidRDefault="00F93E39" w:rsidP="00F93E39">
      <w:pPr>
        <w:pStyle w:val="Heading4"/>
      </w:pPr>
      <w:r>
        <w:t>No checks on the populist base – The GOP fears backlash if they rein in Trump</w:t>
      </w:r>
    </w:p>
    <w:p w14:paraId="7F103C38" w14:textId="77777777" w:rsidR="00F93E39" w:rsidRPr="002A479F" w:rsidRDefault="00F93E39" w:rsidP="00F93E39">
      <w:pPr>
        <w:rPr>
          <w:rStyle w:val="Style13ptBold"/>
          <w:b w:val="0"/>
        </w:rPr>
      </w:pPr>
      <w:proofErr w:type="spellStart"/>
      <w:r>
        <w:rPr>
          <w:rStyle w:val="Style13ptBold"/>
        </w:rPr>
        <w:t>Heer</w:t>
      </w:r>
      <w:proofErr w:type="spellEnd"/>
      <w:r>
        <w:rPr>
          <w:rStyle w:val="Style13ptBold"/>
        </w:rPr>
        <w:t xml:space="preserve"> 12/22</w:t>
      </w:r>
      <w:r>
        <w:rPr>
          <w:rStyle w:val="Style13ptBold"/>
          <w:b w:val="0"/>
        </w:rPr>
        <w:t xml:space="preserve"> </w:t>
      </w:r>
      <w:r w:rsidRPr="002A479F">
        <w:rPr>
          <w:rStyle w:val="Style13ptBold"/>
          <w:b w:val="0"/>
          <w:sz w:val="12"/>
        </w:rPr>
        <w:t>(</w:t>
      </w:r>
      <w:proofErr w:type="spellStart"/>
      <w:r w:rsidRPr="002A479F">
        <w:rPr>
          <w:rStyle w:val="Style13ptBold"/>
          <w:b w:val="0"/>
          <w:sz w:val="12"/>
        </w:rPr>
        <w:t>Jeet</w:t>
      </w:r>
      <w:proofErr w:type="spellEnd"/>
      <w:r w:rsidRPr="002A479F">
        <w:rPr>
          <w:rStyle w:val="Style13ptBold"/>
          <w:b w:val="0"/>
          <w:sz w:val="12"/>
        </w:rPr>
        <w:t>, staff @ New Republic, “Washington Is Governed by Fear Now”, https://newrepublic.com/article/139487/washington-governed-fear-now)</w:t>
      </w:r>
    </w:p>
    <w:p w14:paraId="2CE33A5D" w14:textId="77777777" w:rsidR="00F93E39" w:rsidRPr="00DB6294" w:rsidRDefault="00F93E39" w:rsidP="00F93E39">
      <w:pPr>
        <w:rPr>
          <w:sz w:val="16"/>
        </w:rPr>
      </w:pPr>
      <w:r w:rsidRPr="00DB6294">
        <w:rPr>
          <w:sz w:val="16"/>
        </w:rPr>
        <w:t xml:space="preserve">How will Republicans hold their ruling coalition together? With mutual fear, it seems. </w:t>
      </w:r>
      <w:r w:rsidRPr="00467C0A">
        <w:rPr>
          <w:rStyle w:val="StyleUnderline"/>
          <w:highlight w:val="yellow"/>
        </w:rPr>
        <w:t>“Since the election</w:t>
      </w:r>
      <w:r w:rsidRPr="00DB6294">
        <w:rPr>
          <w:sz w:val="16"/>
        </w:rPr>
        <w:t>,” Politico reports, “</w:t>
      </w:r>
      <w:r w:rsidRPr="00467C0A">
        <w:rPr>
          <w:rStyle w:val="StyleUnderline"/>
          <w:highlight w:val="yellow"/>
        </w:rPr>
        <w:t>numerous congressional Republicans have refused to publicly weigh in on any Trump proposal at odds with Republican orthodoxy</w:t>
      </w:r>
      <w:r w:rsidRPr="00DB6294">
        <w:rPr>
          <w:sz w:val="16"/>
        </w:rPr>
        <w:t xml:space="preserve">, from his border wall to his massive infrastructure package. </w:t>
      </w:r>
      <w:r w:rsidRPr="00467C0A">
        <w:rPr>
          <w:rStyle w:val="StyleUnderline"/>
          <w:highlight w:val="yellow"/>
        </w:rPr>
        <w:t>The most common reason</w:t>
      </w:r>
      <w:r w:rsidRPr="00DB6294">
        <w:rPr>
          <w:sz w:val="16"/>
        </w:rPr>
        <w:t xml:space="preserve">, stated repeatedly but always privately: </w:t>
      </w:r>
      <w:r w:rsidRPr="00467C0A">
        <w:rPr>
          <w:rStyle w:val="StyleUnderline"/>
          <w:highlight w:val="yellow"/>
        </w:rPr>
        <w:t>They’re afraid of being attacked by Breitbart or other big-name Trump supporters</w:t>
      </w:r>
      <w:r w:rsidRPr="00DB6294">
        <w:rPr>
          <w:sz w:val="16"/>
        </w:rPr>
        <w:t xml:space="preserve">.” Congressional Republicans have many reasons to dread </w:t>
      </w:r>
      <w:r w:rsidRPr="00467C0A">
        <w:rPr>
          <w:rStyle w:val="StyleUnderline"/>
          <w:highlight w:val="yellow"/>
        </w:rPr>
        <w:t>Trump’s populist base, an unruly mob that can easily be incited by media allies of the incoming president</w:t>
      </w:r>
      <w:r w:rsidRPr="00DB6294">
        <w:rPr>
          <w:sz w:val="16"/>
        </w:rPr>
        <w:t xml:space="preserve">. As Republican Congressman Mark Sanford told Politico, “People are naturally reticent to be the first out of the block for fear of Sean Hannity, for fear of Breitbart, for fear of local folks.” Backing up these accounts, National Review’s Tim Alberta has characterized </w:t>
      </w:r>
      <w:r w:rsidRPr="00467C0A">
        <w:rPr>
          <w:rStyle w:val="StyleUnderline"/>
          <w:highlight w:val="yellow"/>
        </w:rPr>
        <w:t xml:space="preserve">Republicans in Congress as living under a “culture of intimidation” created by Trump’s over-eager </w:t>
      </w:r>
      <w:proofErr w:type="spellStart"/>
      <w:r w:rsidRPr="00467C0A">
        <w:rPr>
          <w:rStyle w:val="StyleUnderline"/>
          <w:highlight w:val="yellow"/>
        </w:rPr>
        <w:t>fanbase</w:t>
      </w:r>
      <w:proofErr w:type="spellEnd"/>
      <w:r w:rsidRPr="00DB6294">
        <w:rPr>
          <w:sz w:val="16"/>
        </w:rPr>
        <w:t xml:space="preserve">. Shortly after the election, Freedom Caucus member </w:t>
      </w:r>
      <w:proofErr w:type="spellStart"/>
      <w:r w:rsidRPr="00DB6294">
        <w:rPr>
          <w:sz w:val="16"/>
        </w:rPr>
        <w:t>Raúl</w:t>
      </w:r>
      <w:proofErr w:type="spellEnd"/>
      <w:r w:rsidRPr="00DB6294">
        <w:rPr>
          <w:sz w:val="16"/>
        </w:rPr>
        <w:t xml:space="preserve"> Labrador said that any infrastructure spending would have to be offset fully by cuts elsewhere. Now, according to Alberta, “there has been informal talk of accepting a bill that’s only 50 percent paid.... It’s an arrangement Republicans would never have endorsed under a President Hillary Clinton, and a slippery slope to go down with Trump.” (Another Freedom Caucus member, Justin </w:t>
      </w:r>
      <w:proofErr w:type="spellStart"/>
      <w:r w:rsidRPr="00DB6294">
        <w:rPr>
          <w:sz w:val="16"/>
        </w:rPr>
        <w:t>Amash</w:t>
      </w:r>
      <w:proofErr w:type="spellEnd"/>
      <w:r w:rsidRPr="00DB6294">
        <w:rPr>
          <w:sz w:val="16"/>
        </w:rPr>
        <w:t>, disputes this report.)</w:t>
      </w:r>
    </w:p>
    <w:p w14:paraId="2442CBBE" w14:textId="77777777" w:rsidR="00F93E39" w:rsidRDefault="00F93E39" w:rsidP="00F93E39">
      <w:pPr>
        <w:pStyle w:val="Heading4"/>
      </w:pPr>
      <w:r>
        <w:t xml:space="preserve">Congress </w:t>
      </w:r>
      <w:proofErr w:type="spellStart"/>
      <w:r>
        <w:t>wont</w:t>
      </w:r>
      <w:proofErr w:type="spellEnd"/>
      <w:r>
        <w:t xml:space="preserve"> check; they’ll allow WW3</w:t>
      </w:r>
    </w:p>
    <w:p w14:paraId="318EF637" w14:textId="77777777" w:rsidR="00F93E39" w:rsidRPr="000259F5" w:rsidRDefault="00F93E39" w:rsidP="00F93E39">
      <w:pPr>
        <w:rPr>
          <w:rStyle w:val="Style13ptBold"/>
          <w:b w:val="0"/>
        </w:rPr>
      </w:pPr>
      <w:proofErr w:type="spellStart"/>
      <w:r>
        <w:rPr>
          <w:rStyle w:val="Style13ptBold"/>
        </w:rPr>
        <w:t>Tomasky</w:t>
      </w:r>
      <w:proofErr w:type="spellEnd"/>
      <w:r>
        <w:rPr>
          <w:rStyle w:val="Style13ptBold"/>
        </w:rPr>
        <w:t xml:space="preserve"> 3/19 </w:t>
      </w:r>
      <w:r w:rsidRPr="000259F5">
        <w:rPr>
          <w:rStyle w:val="Style13ptBold"/>
          <w:sz w:val="20"/>
        </w:rPr>
        <w:t>(Michael, editor of Democracy: A Journal of Ideas, 4/6 issue of New York Review of Books, “Trump: The Scramble”, https://www.nybooks.com/articles/2017/04/06/trump-the-scramble/)</w:t>
      </w:r>
    </w:p>
    <w:p w14:paraId="54886CAD" w14:textId="77777777" w:rsidR="00F93E39" w:rsidRPr="008A742D" w:rsidRDefault="00F93E39" w:rsidP="00F93E39">
      <w:pPr>
        <w:rPr>
          <w:sz w:val="14"/>
        </w:rPr>
      </w:pPr>
      <w:r w:rsidRPr="00467C0A">
        <w:rPr>
          <w:rStyle w:val="Emphasis"/>
          <w:highlight w:val="yellow"/>
        </w:rPr>
        <w:t>McConnell</w:t>
      </w:r>
      <w:r w:rsidRPr="00995284">
        <w:rPr>
          <w:rStyle w:val="Emphasis"/>
        </w:rPr>
        <w:t xml:space="preserve"> is one thing. He </w:t>
      </w:r>
      <w:r w:rsidRPr="00467C0A">
        <w:rPr>
          <w:rStyle w:val="Emphasis"/>
          <w:highlight w:val="yellow"/>
        </w:rPr>
        <w:t>has no policy commitments</w:t>
      </w:r>
      <w:r w:rsidRPr="00995284">
        <w:rPr>
          <w:rStyle w:val="Emphasis"/>
        </w:rPr>
        <w:t xml:space="preserve">, beyond his hope that all campaign finance regulation might someday be wiped off the books. </w:t>
      </w:r>
      <w:r w:rsidRPr="00467C0A">
        <w:rPr>
          <w:rStyle w:val="Emphasis"/>
          <w:highlight w:val="yellow"/>
        </w:rPr>
        <w:t>He just wants the power of his majority</w:t>
      </w:r>
      <w:r w:rsidRPr="00995284">
        <w:rPr>
          <w:rStyle w:val="Emphasis"/>
        </w:rPr>
        <w:t xml:space="preserve">, and if </w:t>
      </w:r>
      <w:r w:rsidRPr="00467C0A">
        <w:rPr>
          <w:rStyle w:val="Emphasis"/>
          <w:highlight w:val="yellow"/>
        </w:rPr>
        <w:t>it’s Trump who happens to be the facilitator and guarantor of that power</w:t>
      </w:r>
      <w:r w:rsidRPr="00995284">
        <w:rPr>
          <w:rStyle w:val="Emphasis"/>
        </w:rPr>
        <w:t>, fine by him</w:t>
      </w:r>
      <w:r w:rsidRPr="00467C0A">
        <w:rPr>
          <w:rStyle w:val="Emphasis"/>
          <w:highlight w:val="yellow"/>
        </w:rPr>
        <w:t>. Ryan</w:t>
      </w:r>
      <w:r w:rsidRPr="00995284">
        <w:rPr>
          <w:rStyle w:val="Emphasis"/>
        </w:rPr>
        <w:t xml:space="preserve"> is another matter, indeed the opposite: he </w:t>
      </w:r>
      <w:r w:rsidRPr="00467C0A">
        <w:rPr>
          <w:rStyle w:val="Emphasis"/>
          <w:highlight w:val="yellow"/>
        </w:rPr>
        <w:t>has many policy commitments</w:t>
      </w:r>
      <w:r w:rsidRPr="008A742D">
        <w:rPr>
          <w:sz w:val="14"/>
        </w:rPr>
        <w:t xml:space="preserve">. You might think that would give him reason to take stands against Trump, but in fact it is precisely </w:t>
      </w:r>
      <w:r w:rsidRPr="00995284">
        <w:rPr>
          <w:rStyle w:val="Emphasis"/>
        </w:rPr>
        <w:t xml:space="preserve">his policy commitments </w:t>
      </w:r>
      <w:r w:rsidRPr="00467C0A">
        <w:rPr>
          <w:rStyle w:val="Emphasis"/>
          <w:highlight w:val="yellow"/>
        </w:rPr>
        <w:t>that keep him tethered to Trump</w:t>
      </w:r>
      <w:r w:rsidRPr="00995284">
        <w:rPr>
          <w:rStyle w:val="Emphasis"/>
        </w:rPr>
        <w:t xml:space="preserve">. Ryan wants to dismantle the welfare state. So the devil’s bargain he has made, and this is true of many </w:t>
      </w:r>
      <w:r w:rsidRPr="00467C0A">
        <w:rPr>
          <w:rStyle w:val="Emphasis"/>
          <w:highlight w:val="yellow"/>
        </w:rPr>
        <w:t>congressional Republicans</w:t>
      </w:r>
      <w:r w:rsidRPr="00995284">
        <w:rPr>
          <w:rStyle w:val="Emphasis"/>
        </w:rPr>
        <w:t xml:space="preserve">, is that they </w:t>
      </w:r>
      <w:r w:rsidRPr="00467C0A">
        <w:rPr>
          <w:rStyle w:val="Emphasis"/>
          <w:highlight w:val="yellow"/>
        </w:rPr>
        <w:t>will support Trump</w:t>
      </w:r>
      <w:r w:rsidRPr="008A742D">
        <w:rPr>
          <w:sz w:val="14"/>
        </w:rPr>
        <w:t>, let him deport Muslims and crack down on undocumented Latinos, let him depart from party orthodoxy on trade, let him pursue risky and maybe even sinister policies with Vladimir Putin, turn a collective blind eye to the manifold ways in which he dishonors the office</w:t>
      </w:r>
      <w:r w:rsidRPr="00995284">
        <w:rPr>
          <w:rStyle w:val="Emphasis"/>
        </w:rPr>
        <w:t xml:space="preserve">, </w:t>
      </w:r>
      <w:r w:rsidRPr="00467C0A">
        <w:rPr>
          <w:rStyle w:val="Emphasis"/>
          <w:highlight w:val="yellow"/>
        </w:rPr>
        <w:t>as long as the president signs whatever legislation they bring to his desk that rips the bricks out of the wall of the liberal state</w:t>
      </w:r>
      <w:r w:rsidRPr="008A742D">
        <w:rPr>
          <w:sz w:val="14"/>
        </w:rPr>
        <w:t>. They will hope in the meantime that he doesn’t start World War III or hand state secrets to the Russian FSB.</w:t>
      </w:r>
    </w:p>
    <w:p w14:paraId="10BE1ABE" w14:textId="77777777" w:rsidR="00F93E39" w:rsidRDefault="00F93E39" w:rsidP="00F93E39">
      <w:pPr>
        <w:pStyle w:val="Heading3"/>
      </w:pPr>
      <w:r>
        <w:t>A2: Impact Exaggerated</w:t>
      </w:r>
    </w:p>
    <w:p w14:paraId="6814A218" w14:textId="77777777" w:rsidR="00F93E39" w:rsidRDefault="00F93E39" w:rsidP="00F93E39">
      <w:pPr>
        <w:pStyle w:val="Heading4"/>
      </w:pPr>
      <w:r>
        <w:t>Insecurity drives Trump – Risks escalation of multiple hotspots</w:t>
      </w:r>
    </w:p>
    <w:p w14:paraId="7A9B5FF6" w14:textId="77777777" w:rsidR="00F93E39" w:rsidRPr="0054403B" w:rsidRDefault="00F93E39" w:rsidP="00F93E39">
      <w:pPr>
        <w:rPr>
          <w:rStyle w:val="Style13ptBold"/>
          <w:b w:val="0"/>
        </w:rPr>
      </w:pPr>
      <w:r>
        <w:rPr>
          <w:rStyle w:val="Style13ptBold"/>
        </w:rPr>
        <w:t>Bouie 4/24</w:t>
      </w:r>
      <w:r>
        <w:rPr>
          <w:rStyle w:val="Style13ptBold"/>
          <w:b w:val="0"/>
        </w:rPr>
        <w:t xml:space="preserve"> </w:t>
      </w:r>
      <w:r w:rsidRPr="0054403B">
        <w:rPr>
          <w:rStyle w:val="Style13ptBold"/>
          <w:b w:val="0"/>
          <w:sz w:val="14"/>
        </w:rPr>
        <w:t>(</w:t>
      </w:r>
      <w:proofErr w:type="spellStart"/>
      <w:r w:rsidRPr="0054403B">
        <w:rPr>
          <w:rStyle w:val="Style13ptBold"/>
          <w:b w:val="0"/>
          <w:sz w:val="14"/>
        </w:rPr>
        <w:t>Jamelle</w:t>
      </w:r>
      <w:proofErr w:type="spellEnd"/>
      <w:r w:rsidRPr="0054403B">
        <w:rPr>
          <w:rStyle w:val="Style13ptBold"/>
          <w:b w:val="0"/>
          <w:sz w:val="14"/>
        </w:rPr>
        <w:t xml:space="preserve">, staff @ Slate, “Trump’s Defining Trait”, </w:t>
      </w:r>
      <w:hyperlink r:id="rId11" w:history="1">
        <w:r w:rsidRPr="00D84128">
          <w:rPr>
            <w:rStyle w:val="Hyperlink"/>
            <w:sz w:val="14"/>
          </w:rPr>
          <w:t>http://www.slate.com/articles/news_and_politics/politics/2017/04/</w:t>
        </w:r>
      </w:hyperlink>
      <w:r>
        <w:rPr>
          <w:rStyle w:val="Style13ptBold"/>
          <w:b w:val="0"/>
          <w:sz w:val="14"/>
        </w:rPr>
        <w:t xml:space="preserve"> </w:t>
      </w:r>
      <w:r w:rsidRPr="0054403B">
        <w:rPr>
          <w:rStyle w:val="Style13ptBold"/>
          <w:b w:val="0"/>
          <w:sz w:val="14"/>
        </w:rPr>
        <w:t>how_trump_could_save_his_flailing_presidency_with_smart_tax_reform.html)</w:t>
      </w:r>
    </w:p>
    <w:p w14:paraId="35BD5A20" w14:textId="77777777" w:rsidR="00F93E39" w:rsidRPr="0054403B" w:rsidRDefault="00F93E39" w:rsidP="00F93E39">
      <w:r>
        <w:t xml:space="preserve">Donald </w:t>
      </w:r>
      <w:r w:rsidRPr="00467C0A">
        <w:rPr>
          <w:rStyle w:val="StyleUnderline"/>
          <w:highlight w:val="yellow"/>
        </w:rPr>
        <w:t>Trump has</w:t>
      </w:r>
      <w:r>
        <w:t xml:space="preserve"> just </w:t>
      </w:r>
      <w:r w:rsidRPr="00467C0A">
        <w:rPr>
          <w:rStyle w:val="StyleUnderline"/>
          <w:highlight w:val="yellow"/>
        </w:rPr>
        <w:t>three months in office</w:t>
      </w:r>
      <w:r>
        <w:t xml:space="preserve">, </w:t>
      </w:r>
      <w:r w:rsidRPr="00467C0A">
        <w:rPr>
          <w:rStyle w:val="StyleUnderline"/>
          <w:highlight w:val="yellow"/>
        </w:rPr>
        <w:t>but</w:t>
      </w:r>
      <w:r>
        <w:t xml:space="preserve"> even now, </w:t>
      </w:r>
      <w:r w:rsidRPr="00467C0A">
        <w:rPr>
          <w:rStyle w:val="StyleUnderline"/>
          <w:highlight w:val="yellow"/>
        </w:rPr>
        <w:t>we can see what he brings to the White House</w:t>
      </w:r>
      <w:r>
        <w:t xml:space="preserve">. </w:t>
      </w:r>
      <w:r w:rsidRPr="0054403B">
        <w:rPr>
          <w:sz w:val="16"/>
        </w:rPr>
        <w:t xml:space="preserve">Not the strength or mastery he works to project with every public appearance, but its opposite: </w:t>
      </w:r>
      <w:r w:rsidRPr="00467C0A">
        <w:rPr>
          <w:rStyle w:val="StyleUnderline"/>
          <w:highlight w:val="yellow"/>
        </w:rPr>
        <w:t>insecurity</w:t>
      </w:r>
      <w:r>
        <w:t xml:space="preserve">. As president, </w:t>
      </w:r>
      <w:r w:rsidRPr="00467C0A">
        <w:rPr>
          <w:rStyle w:val="StyleUnderline"/>
          <w:highlight w:val="yellow"/>
        </w:rPr>
        <w:t>Trump is profoundly insecure</w:t>
      </w:r>
      <w:r>
        <w:t xml:space="preserve">: </w:t>
      </w:r>
      <w:r w:rsidRPr="0054403B">
        <w:rPr>
          <w:sz w:val="16"/>
        </w:rPr>
        <w:t xml:space="preserve">insecure about his electoral victory, insecure </w:t>
      </w:r>
      <w:r w:rsidRPr="00467C0A">
        <w:rPr>
          <w:rStyle w:val="StyleUnderline"/>
          <w:highlight w:val="yellow"/>
        </w:rPr>
        <w:t>about his public standing</w:t>
      </w:r>
      <w:r>
        <w:t xml:space="preserve">, </w:t>
      </w:r>
      <w:r w:rsidRPr="0054403B">
        <w:rPr>
          <w:sz w:val="14"/>
        </w:rPr>
        <w:t>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w:t>
      </w:r>
      <w:r>
        <w:t xml:space="preserve">. </w:t>
      </w:r>
      <w:r w:rsidRPr="00467C0A">
        <w:rPr>
          <w:rStyle w:val="StyleUnderline"/>
          <w:highlight w:val="yellow"/>
        </w:rPr>
        <w:t>Which is tied to another aspect of Trump’s insecurity: his childlike need for constant affirmation</w:t>
      </w:r>
      <w:r>
        <w:t>. “</w:t>
      </w:r>
      <w:r w:rsidRPr="0054403B">
        <w:rPr>
          <w:sz w:val="16"/>
        </w:rPr>
        <w:t xml:space="preserve">I have learned one thing, because I get treated very unfairly, that’s what I call it, the fake media,” said Trump, in a long </w:t>
      </w:r>
      <w:proofErr w:type="gramStart"/>
      <w:r w:rsidRPr="0054403B">
        <w:rPr>
          <w:sz w:val="16"/>
        </w:rPr>
        <w:t>non sequitur</w:t>
      </w:r>
      <w:proofErr w:type="gramEnd"/>
      <w:r w:rsidRPr="0054403B">
        <w:rPr>
          <w:sz w:val="16"/>
        </w:rPr>
        <w:t xml:space="preserve">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w:t>
      </w:r>
      <w:proofErr w:type="spellStart"/>
      <w:r w:rsidRPr="0054403B">
        <w:rPr>
          <w:sz w:val="16"/>
        </w:rPr>
        <w:t>dealmaking</w:t>
      </w:r>
      <w:proofErr w:type="spellEnd"/>
      <w:r w:rsidRPr="0054403B">
        <w:rPr>
          <w:sz w:val="16"/>
        </w:rPr>
        <w:t>. “Nobody wrote that story,” he said in reference to what he describes as major cost savings for military aircraft but what—in reality—is more modest and less tied to Trump’s negotiating skills</w:t>
      </w:r>
      <w:r>
        <w:t xml:space="preserve">. </w:t>
      </w:r>
      <w:r w:rsidRPr="00467C0A">
        <w:rPr>
          <w:rStyle w:val="StyleUnderline"/>
          <w:highlight w:val="yellow"/>
        </w:rPr>
        <w:t>With any</w:t>
      </w:r>
      <w:r>
        <w:t xml:space="preserve"> given </w:t>
      </w:r>
      <w:r w:rsidRPr="00467C0A">
        <w:rPr>
          <w:rStyle w:val="StyleUnderline"/>
          <w:highlight w:val="yellow"/>
        </w:rPr>
        <w:t>issue</w:t>
      </w:r>
      <w:r w:rsidRPr="0054403B">
        <w:rPr>
          <w:rStyle w:val="StyleUnderline"/>
        </w:rPr>
        <w:t xml:space="preserve"> </w:t>
      </w:r>
      <w:r w:rsidRPr="0054403B">
        <w:rPr>
          <w:sz w:val="16"/>
        </w:rPr>
        <w:t>and on any given concern,</w:t>
      </w:r>
      <w:r>
        <w:t xml:space="preserve"> </w:t>
      </w:r>
      <w:r w:rsidRPr="00467C0A">
        <w:rPr>
          <w:rStyle w:val="StyleUnderline"/>
          <w:highlight w:val="yellow"/>
        </w:rPr>
        <w:t>Trump turns immediately to how he’s perceived</w:t>
      </w:r>
      <w:r>
        <w:t xml:space="preserve">. </w:t>
      </w:r>
      <w:r w:rsidRPr="0054403B">
        <w:rPr>
          <w:sz w:val="16"/>
        </w:rPr>
        <w:t>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w:t>
      </w:r>
      <w:proofErr w:type="spellStart"/>
      <w:r w:rsidRPr="0054403B">
        <w:rPr>
          <w:sz w:val="16"/>
        </w:rPr>
        <w:t>ome</w:t>
      </w:r>
      <w:proofErr w:type="spellEnd"/>
      <w:r w:rsidRPr="0054403B">
        <w:rPr>
          <w:sz w:val="16"/>
        </w:rPr>
        <w:t xml:space="preserv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w:t>
      </w:r>
      <w:proofErr w:type="gramStart"/>
      <w:r w:rsidRPr="0054403B">
        <w:rPr>
          <w:sz w:val="16"/>
        </w:rPr>
        <w:t>’ ”</w:t>
      </w:r>
      <w:proofErr w:type="gramEnd"/>
      <w:r w:rsidRPr="0054403B">
        <w:rPr>
          <w:sz w:val="16"/>
        </w:rPr>
        <w:t xml:space="preserve">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w:t>
      </w:r>
      <w:r>
        <w:t xml:space="preserve">, </w:t>
      </w:r>
      <w:r w:rsidRPr="00467C0A">
        <w:rPr>
          <w:rStyle w:val="StyleUnderline"/>
          <w:highlight w:val="yellow"/>
        </w:rPr>
        <w:t>he is</w:t>
      </w:r>
      <w:r>
        <w:t xml:space="preserve"> clearly </w:t>
      </w:r>
      <w:r w:rsidRPr="00467C0A">
        <w:rPr>
          <w:rStyle w:val="StyleUnderline"/>
          <w:highlight w:val="yellow"/>
        </w:rPr>
        <w:t>preoccupied with</w:t>
      </w:r>
      <w:r>
        <w:t xml:space="preserve"> the </w:t>
      </w:r>
      <w:r w:rsidRPr="00467C0A">
        <w:rPr>
          <w:rStyle w:val="StyleUnderline"/>
          <w:highlight w:val="yellow"/>
        </w:rPr>
        <w:t xml:space="preserve">cable news and </w:t>
      </w:r>
      <w:proofErr w:type="spellStart"/>
      <w:r w:rsidRPr="00467C0A">
        <w:rPr>
          <w:rStyle w:val="StyleUnderline"/>
          <w:highlight w:val="yellow"/>
        </w:rPr>
        <w:t>hyperattentive</w:t>
      </w:r>
      <w:proofErr w:type="spellEnd"/>
      <w:r w:rsidRPr="00467C0A">
        <w:rPr>
          <w:rStyle w:val="StyleUnderline"/>
          <w:highlight w:val="yellow"/>
        </w:rPr>
        <w:t xml:space="preserve"> to what’s said about him</w:t>
      </w:r>
      <w:r>
        <w:t xml:space="preserve">. </w:t>
      </w:r>
      <w:r w:rsidRPr="0054403B">
        <w:rPr>
          <w:sz w:val="16"/>
        </w:rPr>
        <w:t xml:space="preserve">“By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467C0A">
        <w:rPr>
          <w:rStyle w:val="StyleUnderline"/>
          <w:highlight w:val="yellow"/>
        </w:rPr>
        <w:t>Presidential insecurity isn’t harmless</w:t>
      </w:r>
      <w:r>
        <w:t xml:space="preserve">, especially </w:t>
      </w:r>
      <w:r w:rsidRPr="00467C0A">
        <w:rPr>
          <w:rStyle w:val="StyleUnderline"/>
          <w:highlight w:val="yellow"/>
        </w:rPr>
        <w:t>for a commander in chief who is obsessed with winning and who seems to see life as a dominance game</w:t>
      </w:r>
      <w:r>
        <w:t xml:space="preserve">, </w:t>
      </w:r>
      <w:r w:rsidRPr="0054403B">
        <w:rPr>
          <w:sz w:val="16"/>
        </w:rPr>
        <w:t xml:space="preserve">where someone or something has to be a loser. </w:t>
      </w:r>
      <w:r w:rsidRPr="00467C0A">
        <w:rPr>
          <w:rStyle w:val="StyleUnderline"/>
          <w:highlight w:val="yellow"/>
        </w:rPr>
        <w:t>What happens when the insecure president can’t move his agenda</w:t>
      </w:r>
      <w:r>
        <w:t xml:space="preserve"> </w:t>
      </w:r>
      <w:r w:rsidRPr="0054403B">
        <w:rPr>
          <w:sz w:val="16"/>
        </w:rPr>
        <w:t xml:space="preserve">through Congress? What happens when his plans fail? What does he do to ensure that, above all, he isn’t a loser? </w:t>
      </w:r>
      <w:r w:rsidRPr="00467C0A">
        <w:rPr>
          <w:rStyle w:val="StyleUnderline"/>
          <w:highlight w:val="yellow"/>
        </w:rPr>
        <w:t>If</w:t>
      </w:r>
      <w:r>
        <w:t xml:space="preserve"> our </w:t>
      </w:r>
      <w:r w:rsidRPr="00467C0A">
        <w:rPr>
          <w:rStyle w:val="StyleUnderline"/>
          <w:highlight w:val="yellow"/>
        </w:rPr>
        <w:t>recent</w:t>
      </w:r>
      <w:r w:rsidRPr="0054403B">
        <w:rPr>
          <w:rStyle w:val="StyleUnderline"/>
        </w:rPr>
        <w:t xml:space="preserve"> </w:t>
      </w:r>
      <w:r>
        <w:t xml:space="preserve">national </w:t>
      </w:r>
      <w:r w:rsidRPr="00467C0A">
        <w:rPr>
          <w:rStyle w:val="StyleUnderline"/>
          <w:highlight w:val="yellow"/>
        </w:rPr>
        <w:t>adventures with Afghanistan, Syria, and North Korea are any indication, we have a</w:t>
      </w:r>
      <w:r>
        <w:t xml:space="preserve"> good, and </w:t>
      </w:r>
      <w:r w:rsidRPr="00467C0A">
        <w:rPr>
          <w:rStyle w:val="StyleUnderline"/>
          <w:highlight w:val="yellow"/>
        </w:rPr>
        <w:t>worrying, answer for that question</w:t>
      </w:r>
      <w:r>
        <w:t>.</w:t>
      </w:r>
    </w:p>
    <w:p w14:paraId="3C375DE9" w14:textId="77777777" w:rsidR="00F93E39" w:rsidRDefault="00F93E39" w:rsidP="00F93E39">
      <w:pPr>
        <w:pStyle w:val="Heading4"/>
      </w:pPr>
      <w:r>
        <w:t>Trump is obsessed with polls – Leaks prove</w:t>
      </w:r>
    </w:p>
    <w:p w14:paraId="331A76C8" w14:textId="77777777" w:rsidR="00F93E39" w:rsidRPr="007E4063" w:rsidRDefault="00F93E39" w:rsidP="00F93E39">
      <w:pPr>
        <w:rPr>
          <w:rStyle w:val="Style13ptBold"/>
          <w:b w:val="0"/>
        </w:rPr>
      </w:pPr>
      <w:r>
        <w:rPr>
          <w:rStyle w:val="Style13ptBold"/>
        </w:rPr>
        <w:t>Drum 2/6</w:t>
      </w:r>
      <w:r>
        <w:rPr>
          <w:rStyle w:val="Style13ptBold"/>
          <w:b w:val="0"/>
        </w:rPr>
        <w:t xml:space="preserve"> </w:t>
      </w:r>
      <w:r w:rsidRPr="007E4063">
        <w:rPr>
          <w:rStyle w:val="Style13ptBold"/>
          <w:b w:val="0"/>
          <w:sz w:val="18"/>
        </w:rPr>
        <w:t>(Kevin, staff @ Mother Jones, “Donald Trump Is Unhappy That His Ratings Aren't Better”, http://www.motherjones.com/kevin-drum/2017/02/donald-trump-unhappy-his-ratings-arent-better)</w:t>
      </w:r>
    </w:p>
    <w:p w14:paraId="194BA6E8" w14:textId="77777777" w:rsidR="00F93E39" w:rsidRPr="00985A8D" w:rsidRDefault="00F93E39" w:rsidP="00F93E39">
      <w:pPr>
        <w:rPr>
          <w:sz w:val="16"/>
        </w:rPr>
      </w:pPr>
      <w:r w:rsidRPr="00467C0A">
        <w:rPr>
          <w:rStyle w:val="StyleUnderline"/>
          <w:highlight w:val="yellow"/>
        </w:rPr>
        <w:t>Trump watches lots of cable</w:t>
      </w:r>
      <w:r w:rsidRPr="00985A8D">
        <w:rPr>
          <w:sz w:val="16"/>
        </w:rPr>
        <w:t xml:space="preserve">; he monitors Sean Spicer's press briefing every day; and he fills up time between meetings by showing off the decor of the White House. He doesn't seem to be very busy with actual work, does he? And yet, </w:t>
      </w:r>
      <w:r w:rsidRPr="00467C0A">
        <w:rPr>
          <w:rStyle w:val="StyleUnderline"/>
          <w:highlight w:val="yellow"/>
        </w:rPr>
        <w:t>he wasn't fully briefed on a simple executive order</w:t>
      </w:r>
      <w:r w:rsidRPr="00985A8D">
        <w:rPr>
          <w:sz w:val="16"/>
        </w:rPr>
        <w:t xml:space="preserve">, something that would have taken no more than a few minutes. What's more, </w:t>
      </w:r>
      <w:r w:rsidRPr="00467C0A">
        <w:rPr>
          <w:rStyle w:val="StyleUnderline"/>
          <w:highlight w:val="yellow"/>
        </w:rPr>
        <w:t>it's pretty obvious that he's also signed other executive orders that he barely understands</w:t>
      </w:r>
      <w:r w:rsidRPr="00985A8D">
        <w:rPr>
          <w:sz w:val="16"/>
        </w:rPr>
        <w:t xml:space="preserve">. This is pretty much what we all expected from Trump, but it's still jarring to see it confirmed. He spends a lot of time in front of the television, </w:t>
      </w:r>
      <w:r w:rsidRPr="00467C0A">
        <w:rPr>
          <w:rStyle w:val="StyleUnderline"/>
          <w:highlight w:val="yellow"/>
        </w:rPr>
        <w:t>he obsesses about polls</w:t>
      </w:r>
      <w:r w:rsidRPr="00985A8D">
        <w:rPr>
          <w:sz w:val="16"/>
        </w:rPr>
        <w:t xml:space="preserve">, he keeps an eye on the daily press briefing, </w:t>
      </w:r>
      <w:r w:rsidRPr="00467C0A">
        <w:rPr>
          <w:rStyle w:val="StyleUnderline"/>
          <w:highlight w:val="yellow"/>
        </w:rPr>
        <w:t>he seethes with anger at criticism</w:t>
      </w:r>
      <w:r w:rsidRPr="00985A8D">
        <w:rPr>
          <w:sz w:val="16"/>
        </w:rPr>
        <w:t xml:space="preserve">, and he putters around whenever there are no meetings scheduled. In other words, he still thinks he's the star of a reality TV show. </w:t>
      </w:r>
      <w:r w:rsidRPr="00467C0A">
        <w:rPr>
          <w:rStyle w:val="StyleUnderline"/>
          <w:highlight w:val="yellow"/>
        </w:rPr>
        <w:t>He cares about his image and his ratings</w:t>
      </w:r>
      <w:r w:rsidRPr="00985A8D">
        <w:rPr>
          <w:sz w:val="16"/>
        </w:rPr>
        <w:t>, but that's about it. When it comes to making America great again, he expects his staff to take care of things.</w:t>
      </w:r>
    </w:p>
    <w:p w14:paraId="064EDA5E" w14:textId="77777777" w:rsidR="00F93E39" w:rsidRDefault="00F93E39" w:rsidP="00F93E39">
      <w:pPr>
        <w:pStyle w:val="Heading4"/>
      </w:pPr>
      <w:r>
        <w:t>Popular validation is crucial to Trump’s self-worth – He’s slipping now</w:t>
      </w:r>
    </w:p>
    <w:p w14:paraId="1A1BF196" w14:textId="77777777" w:rsidR="00F93E39" w:rsidRPr="00562DE7" w:rsidRDefault="00F93E39" w:rsidP="00F93E39">
      <w:r w:rsidRPr="00562DE7">
        <w:rPr>
          <w:rStyle w:val="Style13ptBold"/>
        </w:rPr>
        <w:t xml:space="preserve">Thrush and </w:t>
      </w:r>
      <w:proofErr w:type="spellStart"/>
      <w:r w:rsidRPr="00562DE7">
        <w:rPr>
          <w:rStyle w:val="Style13ptBold"/>
        </w:rPr>
        <w:t>Haberman</w:t>
      </w:r>
      <w:proofErr w:type="spellEnd"/>
      <w:r w:rsidRPr="00562DE7">
        <w:rPr>
          <w:rStyle w:val="Style13ptBold"/>
        </w:rPr>
        <w:t xml:space="preserve"> 2-5 </w:t>
      </w:r>
      <w:r w:rsidRPr="00562DE7">
        <w:t xml:space="preserve">(Glenn and Maggie; NY Times Reporters; </w:t>
      </w:r>
      <w:hyperlink r:id="rId12" w:history="1">
        <w:r w:rsidRPr="00562DE7">
          <w:rPr>
            <w:rStyle w:val="Hyperlink"/>
          </w:rPr>
          <w:t>https://www.nytimes.com/2017/02/05/us/politics/trump-white-house-aides-strategy.html?_r=0</w:t>
        </w:r>
      </w:hyperlink>
      <w:r w:rsidRPr="00562DE7">
        <w:t xml:space="preserve">; 2-5-17; 2-16-17) </w:t>
      </w:r>
    </w:p>
    <w:p w14:paraId="3D0FCC21" w14:textId="77777777" w:rsidR="00F93E39" w:rsidRPr="00467C0A" w:rsidRDefault="00F93E39" w:rsidP="00F93E39">
      <w:pPr>
        <w:rPr>
          <w:rStyle w:val="StyleUnderline"/>
          <w:highlight w:val="yellow"/>
        </w:rPr>
      </w:pPr>
      <w:r w:rsidRPr="00985A8D">
        <w:rPr>
          <w:sz w:val="16"/>
        </w:rPr>
        <w:t xml:space="preserve">Cloistered in the White House, </w:t>
      </w:r>
      <w:r w:rsidRPr="00467C0A">
        <w:rPr>
          <w:rStyle w:val="StyleUnderline"/>
          <w:highlight w:val="yellow"/>
        </w:rPr>
        <w:t>he now has little access to his fans and supporters</w:t>
      </w:r>
      <w:r w:rsidRPr="00467C0A">
        <w:rPr>
          <w:sz w:val="16"/>
          <w:highlight w:val="yellow"/>
        </w:rPr>
        <w:t xml:space="preserve"> </w:t>
      </w:r>
      <w:r w:rsidRPr="00985A8D">
        <w:rPr>
          <w:sz w:val="16"/>
        </w:rPr>
        <w:t xml:space="preserve">— </w:t>
      </w:r>
      <w:r w:rsidRPr="00467C0A">
        <w:rPr>
          <w:rStyle w:val="StyleUnderline"/>
          <w:highlight w:val="yellow"/>
        </w:rPr>
        <w:t>an important source of feedback and validation</w:t>
      </w:r>
      <w:r w:rsidRPr="00467C0A">
        <w:rPr>
          <w:sz w:val="16"/>
          <w:highlight w:val="yellow"/>
        </w:rPr>
        <w:t xml:space="preserve"> </w:t>
      </w:r>
      <w:r w:rsidRPr="00985A8D">
        <w:rPr>
          <w:sz w:val="16"/>
        </w:rPr>
        <w:t xml:space="preserve">— </w:t>
      </w:r>
      <w:r w:rsidRPr="00467C0A">
        <w:rPr>
          <w:rStyle w:val="StyleUnderline"/>
          <w:highlight w:val="yellow"/>
        </w:rPr>
        <w:t>and feels increasingly pinched by the pressures of the job and the constant presence of protests</w:t>
      </w:r>
      <w:r w:rsidRPr="00985A8D">
        <w:rPr>
          <w:sz w:val="16"/>
        </w:rPr>
        <w:t xml:space="preserve">, one of the reasons he was forced to scrap a planned trip to Milwaukee last week. For a sense of what is happening outside, he watches cable, both at night and during the day — too much in the eyes of some aides — often offering a bitter play-by-play of critics like CNN’s Don Lemon. Until the past few days, Mr. </w:t>
      </w:r>
      <w:r w:rsidRPr="00467C0A">
        <w:rPr>
          <w:rStyle w:val="StyleUnderline"/>
          <w:highlight w:val="yellow"/>
        </w:rPr>
        <w:t>Trump was telling his friends and advisers that he believed the opening stages of his presidency were going well.</w:t>
      </w:r>
      <w:r w:rsidRPr="00467C0A">
        <w:rPr>
          <w:sz w:val="16"/>
          <w:highlight w:val="yellow"/>
        </w:rPr>
        <w:t xml:space="preserve"> </w:t>
      </w:r>
      <w:r w:rsidRPr="00985A8D">
        <w:rPr>
          <w:sz w:val="16"/>
        </w:rPr>
        <w:t xml:space="preserve">“Did you hear </w:t>
      </w:r>
      <w:proofErr w:type="gramStart"/>
      <w:r w:rsidRPr="00985A8D">
        <w:rPr>
          <w:sz w:val="16"/>
        </w:rPr>
        <w:t>that,</w:t>
      </w:r>
      <w:proofErr w:type="gramEnd"/>
      <w:r w:rsidRPr="00985A8D">
        <w:rPr>
          <w:sz w:val="16"/>
        </w:rPr>
        <w:t xml:space="preserve"> this guy thinks it’s been terrible!” Mr. Trump said mockingly to other aides when one dissenting view was voiced last week during a West Wing meeting. But </w:t>
      </w:r>
      <w:r w:rsidRPr="00467C0A">
        <w:rPr>
          <w:rStyle w:val="StyleUnderline"/>
          <w:highlight w:val="yellow"/>
        </w:rPr>
        <w:t>his opinion has begun to change with a relentless parade of bad headlines.</w:t>
      </w:r>
    </w:p>
    <w:p w14:paraId="2216D027" w14:textId="77777777" w:rsidR="00F93E39" w:rsidRDefault="00F93E39" w:rsidP="00F93E39">
      <w:pPr>
        <w:pStyle w:val="Heading4"/>
      </w:pPr>
      <w:r>
        <w:t>Trump’s narcissism causes him to behave irrationally &amp; angrily when his ego is threatened</w:t>
      </w:r>
    </w:p>
    <w:p w14:paraId="603C2A8E" w14:textId="77777777" w:rsidR="00F93E39" w:rsidRPr="003F1CA2" w:rsidRDefault="00F93E39" w:rsidP="00F93E39">
      <w:pPr>
        <w:rPr>
          <w:rStyle w:val="Style13ptBold"/>
          <w:b w:val="0"/>
        </w:rPr>
      </w:pPr>
      <w:r>
        <w:rPr>
          <w:rStyle w:val="Style13ptBold"/>
        </w:rPr>
        <w:t>Cohen 1/24</w:t>
      </w:r>
      <w:r>
        <w:rPr>
          <w:rStyle w:val="Style13ptBold"/>
          <w:b w:val="0"/>
        </w:rPr>
        <w:t xml:space="preserve"> </w:t>
      </w:r>
      <w:r w:rsidRPr="003F1CA2">
        <w:rPr>
          <w:rStyle w:val="Style13ptBold"/>
          <w:b w:val="0"/>
          <w:sz w:val="14"/>
        </w:rPr>
        <w:t>(Michael, staff @ Boston Globe, “Trump is an extreme narcissist, and it only gets worse from here”, https://www.bostonglobe.com/opinion/2017/01/24/trump-extreme-narcissist-and-only-gets-worse-from-here/qsN4papNJY2JGzBveiJnEI/story.html)</w:t>
      </w:r>
    </w:p>
    <w:p w14:paraId="7F3960E0" w14:textId="77777777" w:rsidR="00F93E39" w:rsidRPr="00467C0A" w:rsidRDefault="00F93E39" w:rsidP="00F93E39">
      <w:pPr>
        <w:rPr>
          <w:rStyle w:val="StyleUnderline"/>
          <w:highlight w:val="yellow"/>
        </w:rPr>
      </w:pPr>
      <w:r w:rsidRPr="00467C0A">
        <w:rPr>
          <w:rStyle w:val="StyleUnderline"/>
          <w:highlight w:val="yellow"/>
        </w:rPr>
        <w:t>In his dishonest and self-serving efforts to dispute photographic evidence of the less than stellar turnout for his inauguration</w:t>
      </w:r>
      <w:r w:rsidRPr="00985A8D">
        <w:rPr>
          <w:sz w:val="16"/>
        </w:rPr>
        <w:t xml:space="preserve">, </w:t>
      </w:r>
      <w:r w:rsidRPr="00467C0A">
        <w:rPr>
          <w:rStyle w:val="StyleUnderline"/>
          <w:highlight w:val="yellow"/>
        </w:rPr>
        <w:t>we saw</w:t>
      </w:r>
      <w:r w:rsidRPr="00985A8D">
        <w:rPr>
          <w:sz w:val="16"/>
        </w:rPr>
        <w:t>, again</w:t>
      </w:r>
      <w:r w:rsidRPr="00467C0A">
        <w:rPr>
          <w:rStyle w:val="StyleUnderline"/>
          <w:highlight w:val="yellow"/>
        </w:rPr>
        <w:t>, his</w:t>
      </w:r>
      <w:r w:rsidRPr="00467C0A">
        <w:rPr>
          <w:sz w:val="16"/>
          <w:highlight w:val="yellow"/>
        </w:rPr>
        <w:t xml:space="preserve"> </w:t>
      </w:r>
      <w:r w:rsidRPr="00985A8D">
        <w:rPr>
          <w:sz w:val="16"/>
        </w:rPr>
        <w:t xml:space="preserve">crippling </w:t>
      </w:r>
      <w:r w:rsidRPr="00467C0A">
        <w:rPr>
          <w:rStyle w:val="StyleUnderline"/>
          <w:highlight w:val="yellow"/>
        </w:rPr>
        <w:t>need for validation and admiration</w:t>
      </w:r>
      <w:r w:rsidRPr="00985A8D">
        <w:rPr>
          <w:sz w:val="16"/>
        </w:rPr>
        <w:t xml:space="preserve">. In seeking to re-litigate the crowd size issue while standing in front of a wall at the CIA commemorating those killed in the line of duty, we were witness, again, to his astounding insensitivity and self-directed narrative. </w:t>
      </w:r>
      <w:r w:rsidRPr="00467C0A">
        <w:rPr>
          <w:rStyle w:val="StyleUnderline"/>
          <w:highlight w:val="yellow"/>
        </w:rPr>
        <w:t>In his initial mocking of Saturday’s women’s march</w:t>
      </w:r>
      <w:r w:rsidRPr="00985A8D">
        <w:rPr>
          <w:sz w:val="16"/>
        </w:rPr>
        <w:t xml:space="preserve">, which dramatically overshadowed his inauguration, </w:t>
      </w:r>
      <w:r w:rsidRPr="00467C0A">
        <w:rPr>
          <w:rStyle w:val="StyleUnderline"/>
          <w:highlight w:val="yellow"/>
        </w:rPr>
        <w:t>we’ve seen</w:t>
      </w:r>
      <w:r w:rsidRPr="00985A8D">
        <w:rPr>
          <w:sz w:val="16"/>
        </w:rPr>
        <w:t xml:space="preserve">, again, </w:t>
      </w:r>
      <w:r w:rsidRPr="00467C0A">
        <w:rPr>
          <w:rStyle w:val="StyleUnderline"/>
          <w:highlight w:val="yellow"/>
        </w:rPr>
        <w:t>his extreme over-sensitivity to criticism</w:t>
      </w:r>
      <w:r w:rsidRPr="00985A8D">
        <w:rPr>
          <w:sz w:val="16"/>
        </w:rPr>
        <w:t xml:space="preserve">. In his continuing efforts to falsely claim that he would have won the popular vote if not for the millions of people who illegally voted for Hillary Clinton, </w:t>
      </w:r>
      <w:r w:rsidRPr="00467C0A">
        <w:rPr>
          <w:rStyle w:val="StyleUnderline"/>
          <w:highlight w:val="yellow"/>
        </w:rPr>
        <w:t>we’ve been reminded</w:t>
      </w:r>
      <w:r w:rsidRPr="00985A8D">
        <w:rPr>
          <w:sz w:val="16"/>
        </w:rPr>
        <w:t xml:space="preserve">, again, </w:t>
      </w:r>
      <w:r w:rsidRPr="00467C0A">
        <w:rPr>
          <w:rStyle w:val="StyleUnderline"/>
          <w:highlight w:val="yellow"/>
        </w:rPr>
        <w:t>of how thin-skinned he is and how easily and without shame he lies</w:t>
      </w:r>
      <w:r w:rsidRPr="00985A8D">
        <w:rPr>
          <w:sz w:val="16"/>
        </w:rPr>
        <w:t xml:space="preserve">. All of this has provided further insight into Donald Trump’s ego. Indeed, a disturbing report this morning in the Washington Post recounting Trump’s first few days in office vividly detail his disquieting personal obsessions. Seeing images of the massive demonstrations against him juxtaposed with the smaller crowd that turned out for his inauguration, Trump exploded. </w:t>
      </w:r>
      <w:r w:rsidRPr="00467C0A">
        <w:rPr>
          <w:rStyle w:val="StyleUnderline"/>
          <w:highlight w:val="yellow"/>
        </w:rPr>
        <w:t>He “grew increasingly and visibly enraged</w:t>
      </w:r>
      <w:r w:rsidRPr="00985A8D">
        <w:rPr>
          <w:sz w:val="16"/>
        </w:rPr>
        <w:t>,” wrote the Post. “</w:t>
      </w:r>
      <w:r w:rsidRPr="00467C0A">
        <w:rPr>
          <w:rStyle w:val="StyleUnderline"/>
          <w:highlight w:val="yellow"/>
        </w:rPr>
        <w:t>Over the objections of his aides and advisers</w:t>
      </w:r>
      <w:r w:rsidRPr="00467C0A">
        <w:rPr>
          <w:sz w:val="16"/>
          <w:highlight w:val="yellow"/>
        </w:rPr>
        <w:t xml:space="preserve"> </w:t>
      </w:r>
      <w:r w:rsidRPr="00985A8D">
        <w:rPr>
          <w:sz w:val="16"/>
        </w:rPr>
        <w:t xml:space="preserve">— who urged him to focus on policy and the broader goals of his presidency — the new president issued a decree: He wanted a fiery public response, and he wanted it to come from his press secretary.” This led to Sean Spicer’s now infamous and humiliating turn before the White House cameras in which he blatantly lied, calling the turnout for the inauguration the biggest in history during his first-ever press </w:t>
      </w:r>
      <w:proofErr w:type="gramStart"/>
      <w:r w:rsidRPr="00985A8D">
        <w:rPr>
          <w:sz w:val="16"/>
        </w:rPr>
        <w:t>briefing .</w:t>
      </w:r>
      <w:proofErr w:type="gramEnd"/>
      <w:r w:rsidRPr="00985A8D">
        <w:rPr>
          <w:sz w:val="16"/>
        </w:rPr>
        <w:t xml:space="preserve"> Yet amazingly, Trump believes it didn’t go far enough. </w:t>
      </w:r>
      <w:r w:rsidRPr="00467C0A">
        <w:rPr>
          <w:rStyle w:val="StyleUnderline"/>
          <w:highlight w:val="yellow"/>
        </w:rPr>
        <w:t>Every day of his presidency so far provides yet more evidence of Trump’s acute narcissism</w:t>
      </w:r>
      <w:r w:rsidRPr="00985A8D">
        <w:rPr>
          <w:sz w:val="16"/>
        </w:rPr>
        <w:t xml:space="preserve">; </w:t>
      </w:r>
      <w:r w:rsidRPr="00467C0A">
        <w:rPr>
          <w:rStyle w:val="StyleUnderline"/>
          <w:highlight w:val="yellow"/>
        </w:rPr>
        <w:t>of his inability to control his impulses</w:t>
      </w:r>
      <w:r w:rsidRPr="00985A8D">
        <w:rPr>
          <w:sz w:val="16"/>
        </w:rPr>
        <w:t xml:space="preserve">, husband his anger, or feel genuine empathy for others. After a campaign full of lies, exaggeration, and boastful proclamations, he is acting the same as president. Even after reaching the pinnacle of political power, Trump seemingly cannot tolerate any person who questions his achievements. His response to criticism or to any statement that dents his ego and self-conception of himself is the same as it was during the more than 18 months he ran for president: rage, anger, and a scorched-earth response. While </w:t>
      </w:r>
      <w:r w:rsidRPr="00467C0A">
        <w:rPr>
          <w:rStyle w:val="StyleUnderline"/>
          <w:highlight w:val="yellow"/>
        </w:rPr>
        <w:t>Trump’s initial temper tantrums have been over the pettiest and most trivial imaginable stories, imagine what his response will be when the stakes really matter.</w:t>
      </w:r>
    </w:p>
    <w:p w14:paraId="574662AA" w14:textId="77777777" w:rsidR="00F93E39" w:rsidRDefault="00F93E39" w:rsidP="00F93E39">
      <w:pPr>
        <w:pStyle w:val="Heading4"/>
      </w:pPr>
      <w:r>
        <w:t xml:space="preserve">Trump is </w:t>
      </w:r>
      <w:r>
        <w:rPr>
          <w:u w:val="single"/>
        </w:rPr>
        <w:t>clinically narcissistic</w:t>
      </w:r>
    </w:p>
    <w:p w14:paraId="4244062C" w14:textId="77777777" w:rsidR="00F93E39" w:rsidRPr="00D74214" w:rsidRDefault="00F93E39" w:rsidP="00F93E39">
      <w:pPr>
        <w:rPr>
          <w:rStyle w:val="Style13ptBold"/>
          <w:b w:val="0"/>
        </w:rPr>
      </w:pPr>
      <w:r>
        <w:rPr>
          <w:rStyle w:val="Style13ptBold"/>
        </w:rPr>
        <w:t>Marks 2/14</w:t>
      </w:r>
      <w:r>
        <w:rPr>
          <w:rStyle w:val="Style13ptBold"/>
          <w:b w:val="0"/>
        </w:rPr>
        <w:t xml:space="preserve"> </w:t>
      </w:r>
      <w:r w:rsidRPr="00D74214">
        <w:rPr>
          <w:rStyle w:val="Style13ptBold"/>
          <w:b w:val="0"/>
          <w:sz w:val="18"/>
        </w:rPr>
        <w:t xml:space="preserve">(Kevin, MP, FAAP, reporting @ </w:t>
      </w:r>
      <w:proofErr w:type="spellStart"/>
      <w:r w:rsidRPr="00D74214">
        <w:rPr>
          <w:rStyle w:val="Style13ptBold"/>
          <w:b w:val="0"/>
          <w:sz w:val="18"/>
        </w:rPr>
        <w:t>MedPage</w:t>
      </w:r>
      <w:proofErr w:type="spellEnd"/>
      <w:r w:rsidRPr="00D74214">
        <w:rPr>
          <w:rStyle w:val="Style13ptBold"/>
          <w:b w:val="0"/>
          <w:sz w:val="18"/>
        </w:rPr>
        <w:t xml:space="preserve"> Today, “A Checkup for the President?”, http://www.medpagetoday.com/psychiatry/generalpsychiatry/63130)</w:t>
      </w:r>
    </w:p>
    <w:p w14:paraId="46ADADD6" w14:textId="77777777" w:rsidR="00F93E39" w:rsidRPr="00985A8D" w:rsidRDefault="00F93E39" w:rsidP="00F93E39">
      <w:pPr>
        <w:rPr>
          <w:sz w:val="16"/>
        </w:rPr>
      </w:pPr>
      <w:r w:rsidRPr="00985A8D">
        <w:rPr>
          <w:sz w:val="16"/>
        </w:rPr>
        <w:t xml:space="preserve">Daniel </w:t>
      </w:r>
      <w:r w:rsidRPr="00467C0A">
        <w:rPr>
          <w:rStyle w:val="StyleUnderline"/>
          <w:highlight w:val="yellow"/>
        </w:rPr>
        <w:t>Wagner</w:t>
      </w:r>
      <w:r w:rsidRPr="00985A8D">
        <w:rPr>
          <w:sz w:val="16"/>
        </w:rPr>
        <w:t xml:space="preserve">, the managing director of Risk Cooperative, </w:t>
      </w:r>
      <w:r w:rsidRPr="00467C0A">
        <w:rPr>
          <w:rStyle w:val="StyleUnderline"/>
          <w:highlight w:val="yellow"/>
        </w:rPr>
        <w:t>believes Trump is suffering from</w:t>
      </w:r>
      <w:r w:rsidRPr="00985A8D">
        <w:rPr>
          <w:sz w:val="16"/>
        </w:rPr>
        <w:t xml:space="preserve"> Narcissism Personality Disorder (</w:t>
      </w:r>
      <w:r w:rsidRPr="00467C0A">
        <w:rPr>
          <w:rStyle w:val="StyleUnderline"/>
          <w:highlight w:val="yellow"/>
        </w:rPr>
        <w:t>NPD</w:t>
      </w:r>
      <w:r w:rsidRPr="00985A8D">
        <w:rPr>
          <w:sz w:val="16"/>
        </w:rPr>
        <w:t xml:space="preserve">). Pulitzer Prize-winning reporter Amy Ellis </w:t>
      </w:r>
      <w:r w:rsidRPr="00985A8D">
        <w:rPr>
          <w:rStyle w:val="StyleUnderline"/>
        </w:rPr>
        <w:t xml:space="preserve">Nutt offered additional evidence that </w:t>
      </w:r>
      <w:r w:rsidRPr="00467C0A">
        <w:rPr>
          <w:rStyle w:val="StyleUnderline"/>
          <w:highlight w:val="yellow"/>
        </w:rPr>
        <w:t>he is a "textbook narcissist</w:t>
      </w:r>
      <w:r w:rsidRPr="00985A8D">
        <w:rPr>
          <w:sz w:val="16"/>
        </w:rPr>
        <w:t xml:space="preserve">." John </w:t>
      </w:r>
      <w:r w:rsidRPr="00985A8D">
        <w:rPr>
          <w:rStyle w:val="StyleUnderline"/>
        </w:rPr>
        <w:t>Gartner</w:t>
      </w:r>
      <w:r w:rsidRPr="00985A8D">
        <w:rPr>
          <w:sz w:val="16"/>
        </w:rPr>
        <w:t xml:space="preserve">, PhD, a practicing psychotherapist at Johns Hopkins University Medical School, went further and </w:t>
      </w:r>
      <w:r w:rsidRPr="00985A8D">
        <w:rPr>
          <w:rStyle w:val="StyleUnderline"/>
        </w:rPr>
        <w:t xml:space="preserve">described Trump as having "malignant narcissism." </w:t>
      </w:r>
      <w:r w:rsidRPr="00985A8D">
        <w:rPr>
          <w:sz w:val="16"/>
        </w:rPr>
        <w:t xml:space="preserve">Collectively, </w:t>
      </w:r>
      <w:r w:rsidRPr="00467C0A">
        <w:rPr>
          <w:rStyle w:val="StyleUnderline"/>
          <w:highlight w:val="yellow"/>
        </w:rPr>
        <w:t>his</w:t>
      </w:r>
      <w:r w:rsidRPr="00985A8D">
        <w:rPr>
          <w:sz w:val="16"/>
        </w:rPr>
        <w:t xml:space="preserve"> widely reported </w:t>
      </w:r>
      <w:r w:rsidRPr="00467C0A">
        <w:rPr>
          <w:rStyle w:val="StyleUnderline"/>
          <w:highlight w:val="yellow"/>
        </w:rPr>
        <w:t>symptoms include</w:t>
      </w:r>
      <w:r w:rsidRPr="00985A8D">
        <w:rPr>
          <w:sz w:val="16"/>
        </w:rPr>
        <w:t xml:space="preserve">: Grandiose sense of self-importance </w:t>
      </w:r>
      <w:r w:rsidRPr="00467C0A">
        <w:rPr>
          <w:rStyle w:val="StyleUnderline"/>
          <w:highlight w:val="yellow"/>
        </w:rPr>
        <w:t>Preoccupation with unlimited</w:t>
      </w:r>
      <w:r w:rsidRPr="00467C0A">
        <w:rPr>
          <w:sz w:val="16"/>
          <w:highlight w:val="yellow"/>
        </w:rPr>
        <w:t xml:space="preserve"> </w:t>
      </w:r>
      <w:r w:rsidRPr="00467C0A">
        <w:rPr>
          <w:rStyle w:val="StyleUnderline"/>
          <w:highlight w:val="yellow"/>
        </w:rPr>
        <w:t>success, power, brilliance, or beauty</w:t>
      </w:r>
      <w:r w:rsidRPr="00985A8D">
        <w:rPr>
          <w:sz w:val="16"/>
        </w:rPr>
        <w:t xml:space="preserve"> Belief that he is uniquely special </w:t>
      </w:r>
      <w:r w:rsidRPr="00467C0A">
        <w:rPr>
          <w:rStyle w:val="StyleUnderline"/>
          <w:highlight w:val="yellow"/>
        </w:rPr>
        <w:t xml:space="preserve">Need for excessive admiration </w:t>
      </w:r>
      <w:r w:rsidRPr="00985A8D">
        <w:rPr>
          <w:sz w:val="16"/>
        </w:rPr>
        <w:t xml:space="preserve">Sense of entitlement Interpersonally exploitive behavior </w:t>
      </w:r>
      <w:r w:rsidRPr="00467C0A">
        <w:rPr>
          <w:rStyle w:val="StyleUnderline"/>
          <w:highlight w:val="yellow"/>
        </w:rPr>
        <w:t xml:space="preserve">Lack of empathy </w:t>
      </w:r>
      <w:r w:rsidRPr="00985A8D">
        <w:rPr>
          <w:sz w:val="16"/>
        </w:rPr>
        <w:t xml:space="preserve">Claims that many others are envious of him </w:t>
      </w:r>
      <w:r w:rsidRPr="00467C0A">
        <w:rPr>
          <w:rStyle w:val="StyleUnderline"/>
          <w:highlight w:val="yellow"/>
        </w:rPr>
        <w:t xml:space="preserve">Arrogant behaviors and attitudes </w:t>
      </w:r>
      <w:r w:rsidRPr="00985A8D">
        <w:rPr>
          <w:sz w:val="16"/>
        </w:rPr>
        <w:t xml:space="preserve">Hypersensitivity to criticism Difficulty paying attention </w:t>
      </w:r>
      <w:r w:rsidRPr="00467C0A">
        <w:rPr>
          <w:rStyle w:val="StyleUnderline"/>
          <w:highlight w:val="yellow"/>
        </w:rPr>
        <w:t xml:space="preserve">Impulse control problems </w:t>
      </w:r>
      <w:r w:rsidRPr="00985A8D">
        <w:rPr>
          <w:sz w:val="16"/>
        </w:rPr>
        <w:t xml:space="preserve">Emotional regulation problems </w:t>
      </w:r>
      <w:proofErr w:type="spellStart"/>
      <w:r w:rsidRPr="00985A8D">
        <w:rPr>
          <w:sz w:val="16"/>
        </w:rPr>
        <w:t>Problems</w:t>
      </w:r>
      <w:proofErr w:type="spellEnd"/>
      <w:r w:rsidRPr="00985A8D">
        <w:rPr>
          <w:sz w:val="16"/>
        </w:rPr>
        <w:t xml:space="preserve"> with executive functioning, including difficulty prioritizing and organizing tasks and factual information Apparent inability to distinguish between fantasy and reality My professional opinion is this: the immense stress of the presidency will surely exacerbate the above symptoms. </w:t>
      </w:r>
      <w:r w:rsidRPr="00467C0A">
        <w:rPr>
          <w:rStyle w:val="StyleUnderline"/>
          <w:highlight w:val="yellow"/>
        </w:rPr>
        <w:t>Trump's narcissistic</w:t>
      </w:r>
      <w:r w:rsidRPr="00985A8D">
        <w:rPr>
          <w:sz w:val="16"/>
        </w:rPr>
        <w:t xml:space="preserve">, inattentive and impulsive </w:t>
      </w:r>
      <w:r w:rsidRPr="00467C0A">
        <w:rPr>
          <w:rStyle w:val="StyleUnderline"/>
          <w:highlight w:val="yellow"/>
        </w:rPr>
        <w:t>mind will be constantly distracted</w:t>
      </w:r>
      <w:r w:rsidRPr="00467C0A">
        <w:rPr>
          <w:sz w:val="16"/>
          <w:highlight w:val="yellow"/>
        </w:rPr>
        <w:t xml:space="preserve"> </w:t>
      </w:r>
      <w:r w:rsidRPr="00985A8D">
        <w:rPr>
          <w:sz w:val="16"/>
        </w:rPr>
        <w:t xml:space="preserve">and consumed -- </w:t>
      </w:r>
      <w:r w:rsidRPr="00467C0A">
        <w:rPr>
          <w:rStyle w:val="StyleUnderline"/>
          <w:highlight w:val="yellow"/>
        </w:rPr>
        <w:t>not by what's best for the country, but by what's best for himself</w:t>
      </w:r>
      <w:r w:rsidRPr="00985A8D">
        <w:rPr>
          <w:sz w:val="16"/>
        </w:rPr>
        <w:t>.</w:t>
      </w:r>
    </w:p>
    <w:p w14:paraId="0FF2BB25" w14:textId="77777777" w:rsidR="00F93E39" w:rsidRDefault="00F93E39" w:rsidP="00F93E39">
      <w:pPr>
        <w:pStyle w:val="Heading4"/>
      </w:pPr>
      <w:r>
        <w:t xml:space="preserve">This makes him </w:t>
      </w:r>
      <w:r>
        <w:rPr>
          <w:u w:val="single"/>
        </w:rPr>
        <w:t>hypersensitive</w:t>
      </w:r>
      <w:r>
        <w:t xml:space="preserve"> to criticism – He’ll </w:t>
      </w:r>
      <w:proofErr w:type="spellStart"/>
      <w:r>
        <w:t>lashout</w:t>
      </w:r>
      <w:proofErr w:type="spellEnd"/>
    </w:p>
    <w:p w14:paraId="6E022A18" w14:textId="77777777" w:rsidR="00F93E39" w:rsidRPr="00863AE8" w:rsidRDefault="00F93E39" w:rsidP="00F93E39">
      <w:pPr>
        <w:rPr>
          <w:rStyle w:val="Style13ptBold"/>
          <w:b w:val="0"/>
        </w:rPr>
      </w:pPr>
      <w:proofErr w:type="spellStart"/>
      <w:r>
        <w:rPr>
          <w:rStyle w:val="Style13ptBold"/>
        </w:rPr>
        <w:t>Kulla</w:t>
      </w:r>
      <w:proofErr w:type="spellEnd"/>
      <w:r>
        <w:rPr>
          <w:rStyle w:val="Style13ptBold"/>
        </w:rPr>
        <w:t xml:space="preserve"> 2/14</w:t>
      </w:r>
      <w:r>
        <w:rPr>
          <w:rStyle w:val="Style13ptBold"/>
          <w:b w:val="0"/>
        </w:rPr>
        <w:t xml:space="preserve"> </w:t>
      </w:r>
      <w:r w:rsidRPr="00863AE8">
        <w:rPr>
          <w:rStyle w:val="Style13ptBold"/>
          <w:b w:val="0"/>
          <w:sz w:val="16"/>
        </w:rPr>
        <w:t xml:space="preserve">(Michael, </w:t>
      </w:r>
      <w:r>
        <w:rPr>
          <w:rStyle w:val="Style13ptBold"/>
          <w:b w:val="0"/>
          <w:sz w:val="16"/>
        </w:rPr>
        <w:t xml:space="preserve">letter to </w:t>
      </w:r>
      <w:r w:rsidRPr="00863AE8">
        <w:rPr>
          <w:rStyle w:val="Style13ptBold"/>
          <w:b w:val="0"/>
          <w:sz w:val="16"/>
        </w:rPr>
        <w:t>Poughkeepsie Journal, “Many examples highlight Trump's narcissism”, http://www.poughkeepsiejournal.com/story/opinion/letters/2017/02/14/examples-highlight-trumps-narcissism-letter/97557174/)</w:t>
      </w:r>
    </w:p>
    <w:p w14:paraId="6415C8A3" w14:textId="77777777" w:rsidR="00F93E39" w:rsidRPr="00467C0A" w:rsidRDefault="00F93E39" w:rsidP="00F93E39">
      <w:pPr>
        <w:rPr>
          <w:rStyle w:val="StyleUnderline"/>
          <w:highlight w:val="yellow"/>
        </w:rPr>
      </w:pPr>
      <w:r w:rsidRPr="00467C0A">
        <w:rPr>
          <w:rStyle w:val="StyleUnderline"/>
          <w:highlight w:val="yellow"/>
        </w:rPr>
        <w:t>Our new president is</w:t>
      </w:r>
      <w:r w:rsidRPr="00985A8D">
        <w:rPr>
          <w:rStyle w:val="StyleUnderline"/>
        </w:rPr>
        <w:t xml:space="preserve"> often described as </w:t>
      </w:r>
      <w:r w:rsidRPr="00467C0A">
        <w:rPr>
          <w:rStyle w:val="StyleUnderline"/>
          <w:highlight w:val="yellow"/>
        </w:rPr>
        <w:t>a narcissist</w:t>
      </w:r>
      <w:r w:rsidRPr="00985A8D">
        <w:rPr>
          <w:sz w:val="16"/>
        </w:rPr>
        <w:t xml:space="preserve">. The American Psychiatric Association agrees. Hallmarks of narcissism involve love of self, requiring admiration, sense of entitlement, bigotry, creating spectacles and independence. </w:t>
      </w:r>
      <w:r w:rsidRPr="00467C0A">
        <w:rPr>
          <w:rStyle w:val="StyleUnderline"/>
          <w:highlight w:val="yellow"/>
        </w:rPr>
        <w:t>In maladapted cases, there's grandiosity</w:t>
      </w:r>
      <w:r w:rsidRPr="00985A8D">
        <w:rPr>
          <w:rStyle w:val="StyleUnderline"/>
        </w:rPr>
        <w:t xml:space="preserve">, smugness, marked selfishness, </w:t>
      </w:r>
      <w:proofErr w:type="spellStart"/>
      <w:r w:rsidRPr="00467C0A">
        <w:rPr>
          <w:rStyle w:val="StyleUnderline"/>
          <w:highlight w:val="yellow"/>
        </w:rPr>
        <w:t>exploitiveness</w:t>
      </w:r>
      <w:proofErr w:type="spellEnd"/>
      <w:r w:rsidRPr="00467C0A">
        <w:rPr>
          <w:rStyle w:val="StyleUnderline"/>
          <w:highlight w:val="yellow"/>
        </w:rPr>
        <w:t xml:space="preserve"> and lack of empathy</w:t>
      </w:r>
      <w:r w:rsidRPr="00985A8D">
        <w:rPr>
          <w:sz w:val="16"/>
        </w:rPr>
        <w:t>. Actually</w:t>
      </w:r>
      <w:r w:rsidRPr="00467C0A">
        <w:rPr>
          <w:rStyle w:val="StyleUnderline"/>
          <w:highlight w:val="yellow"/>
        </w:rPr>
        <w:t>, they're afraid of dependence</w:t>
      </w:r>
      <w:r w:rsidRPr="00985A8D">
        <w:rPr>
          <w:sz w:val="16"/>
        </w:rPr>
        <w:t xml:space="preserve">, vulnerability and tenderness and almost never seek out psychotherapy, </w:t>
      </w:r>
      <w:r w:rsidRPr="00985A8D">
        <w:rPr>
          <w:rStyle w:val="StyleUnderline"/>
        </w:rPr>
        <w:t>because they're too strongly armored</w:t>
      </w:r>
      <w:r w:rsidRPr="00985A8D">
        <w:rPr>
          <w:sz w:val="16"/>
        </w:rPr>
        <w:t xml:space="preserve">. Further, </w:t>
      </w:r>
      <w:r w:rsidRPr="00467C0A">
        <w:rPr>
          <w:rStyle w:val="StyleUnderline"/>
          <w:highlight w:val="yellow"/>
        </w:rPr>
        <w:t>they're hypersensitive to slights and criticism</w:t>
      </w:r>
      <w:r w:rsidRPr="00985A8D">
        <w:rPr>
          <w:sz w:val="16"/>
        </w:rPr>
        <w:t xml:space="preserve">, foster the cult of strong man, </w:t>
      </w:r>
      <w:r w:rsidRPr="00467C0A">
        <w:rPr>
          <w:rStyle w:val="StyleUnderline"/>
          <w:highlight w:val="yellow"/>
        </w:rPr>
        <w:t>which appeals to fear and anger</w:t>
      </w:r>
      <w:r w:rsidRPr="00985A8D">
        <w:rPr>
          <w:sz w:val="16"/>
        </w:rPr>
        <w:t xml:space="preserve">, reinvent history </w:t>
      </w:r>
      <w:r w:rsidRPr="00467C0A">
        <w:rPr>
          <w:rStyle w:val="StyleUnderline"/>
          <w:highlight w:val="yellow"/>
        </w:rPr>
        <w:t>and aren't one to apologize or show remorse.</w:t>
      </w:r>
    </w:p>
    <w:p w14:paraId="32BF010A" w14:textId="77777777" w:rsidR="00F93E39" w:rsidRDefault="00F93E39" w:rsidP="00F93E39">
      <w:pPr>
        <w:pStyle w:val="Heading4"/>
      </w:pPr>
      <w:r>
        <w:t xml:space="preserve">That </w:t>
      </w:r>
      <w:proofErr w:type="spellStart"/>
      <w:r>
        <w:t>lashout</w:t>
      </w:r>
      <w:proofErr w:type="spellEnd"/>
      <w:r>
        <w:t xml:space="preserve"> will be violent</w:t>
      </w:r>
    </w:p>
    <w:p w14:paraId="64979EB8" w14:textId="77777777" w:rsidR="00F93E39" w:rsidRPr="00CB46BA" w:rsidRDefault="00F93E39" w:rsidP="00F93E39">
      <w:pPr>
        <w:rPr>
          <w:rStyle w:val="Style13ptBold"/>
          <w:b w:val="0"/>
        </w:rPr>
      </w:pPr>
      <w:proofErr w:type="spellStart"/>
      <w:r>
        <w:rPr>
          <w:rStyle w:val="Style13ptBold"/>
        </w:rPr>
        <w:t>Chelala</w:t>
      </w:r>
      <w:proofErr w:type="spellEnd"/>
      <w:r>
        <w:rPr>
          <w:rStyle w:val="Style13ptBold"/>
        </w:rPr>
        <w:t xml:space="preserve"> 2/14</w:t>
      </w:r>
      <w:r w:rsidRPr="00CB46BA">
        <w:rPr>
          <w:rStyle w:val="Style13ptBold"/>
          <w:b w:val="0"/>
          <w:sz w:val="18"/>
        </w:rPr>
        <w:t xml:space="preserve"> (Dr. Cesar, international public health consultant and the winner of several journalism awards, “Shrinks take a stab at what makes Trump tick”, http://www.japantimes.co.jp/opinion/2017/02/14/commentary/world-commentary/shrinks-take-stab-makes-trump-tick/#.WKPPcjsrJhE)</w:t>
      </w:r>
    </w:p>
    <w:p w14:paraId="27B0DAA1" w14:textId="77777777" w:rsidR="00F93E39" w:rsidRPr="00985A8D" w:rsidRDefault="00F93E39" w:rsidP="00F93E39">
      <w:pPr>
        <w:rPr>
          <w:sz w:val="16"/>
        </w:rPr>
      </w:pPr>
      <w:r w:rsidRPr="00985A8D">
        <w:rPr>
          <w:sz w:val="16"/>
        </w:rPr>
        <w:t xml:space="preserve">In that regard, one could say that </w:t>
      </w:r>
      <w:r w:rsidRPr="00467C0A">
        <w:rPr>
          <w:rStyle w:val="StyleUnderline"/>
          <w:highlight w:val="yellow"/>
        </w:rPr>
        <w:t>Trump’s psychological characteristics are consistent with a person with</w:t>
      </w:r>
      <w:r w:rsidRPr="00467C0A">
        <w:rPr>
          <w:sz w:val="16"/>
          <w:highlight w:val="yellow"/>
        </w:rPr>
        <w:t xml:space="preserve"> </w:t>
      </w:r>
      <w:r w:rsidRPr="00985A8D">
        <w:rPr>
          <w:sz w:val="16"/>
        </w:rPr>
        <w:t xml:space="preserve">Antisocial Personality Disorder </w:t>
      </w:r>
      <w:r w:rsidRPr="00467C0A">
        <w:rPr>
          <w:rStyle w:val="StyleUnderline"/>
          <w:highlight w:val="yellow"/>
        </w:rPr>
        <w:t>(ASPD</w:t>
      </w:r>
      <w:r w:rsidRPr="00985A8D">
        <w:rPr>
          <w:sz w:val="16"/>
        </w:rPr>
        <w:t xml:space="preserve">), </w:t>
      </w:r>
      <w:r w:rsidRPr="00467C0A">
        <w:rPr>
          <w:rStyle w:val="StyleUnderline"/>
          <w:highlight w:val="yellow"/>
        </w:rPr>
        <w:t>which is characterized by a pattern of disregard for</w:t>
      </w:r>
      <w:r w:rsidRPr="00985A8D">
        <w:rPr>
          <w:sz w:val="16"/>
        </w:rPr>
        <w:t xml:space="preserve">, or violation of, </w:t>
      </w:r>
      <w:r w:rsidRPr="00467C0A">
        <w:rPr>
          <w:rStyle w:val="StyleUnderline"/>
          <w:highlight w:val="yellow"/>
        </w:rPr>
        <w:t>the rights of others</w:t>
      </w:r>
      <w:r w:rsidRPr="00985A8D">
        <w:rPr>
          <w:sz w:val="16"/>
        </w:rPr>
        <w:t xml:space="preserve">. </w:t>
      </w:r>
      <w:proofErr w:type="gramStart"/>
      <w:r w:rsidRPr="00467C0A">
        <w:rPr>
          <w:rStyle w:val="StyleUnderline"/>
          <w:highlight w:val="yellow"/>
        </w:rPr>
        <w:t>Also</w:t>
      </w:r>
      <w:proofErr w:type="gramEnd"/>
      <w:r w:rsidRPr="00467C0A">
        <w:rPr>
          <w:rStyle w:val="StyleUnderline"/>
          <w:highlight w:val="yellow"/>
        </w:rPr>
        <w:t xml:space="preserve"> apparent</w:t>
      </w:r>
      <w:r w:rsidRPr="00467C0A">
        <w:rPr>
          <w:sz w:val="16"/>
          <w:highlight w:val="yellow"/>
        </w:rPr>
        <w:t xml:space="preserve"> </w:t>
      </w:r>
      <w:r w:rsidRPr="00985A8D">
        <w:rPr>
          <w:sz w:val="16"/>
        </w:rPr>
        <w:t xml:space="preserve">in this disorder </w:t>
      </w:r>
      <w:r w:rsidRPr="00467C0A">
        <w:rPr>
          <w:rStyle w:val="StyleUnderline"/>
          <w:highlight w:val="yellow"/>
        </w:rPr>
        <w:t>is a history of</w:t>
      </w:r>
      <w:r w:rsidRPr="00467C0A">
        <w:rPr>
          <w:sz w:val="16"/>
          <w:highlight w:val="yellow"/>
        </w:rPr>
        <w:t xml:space="preserve"> </w:t>
      </w:r>
      <w:r w:rsidRPr="00985A8D">
        <w:rPr>
          <w:sz w:val="16"/>
        </w:rPr>
        <w:t xml:space="preserve">legal problems and of impulsive and </w:t>
      </w:r>
      <w:r w:rsidRPr="00467C0A">
        <w:rPr>
          <w:rStyle w:val="StyleUnderline"/>
          <w:highlight w:val="yellow"/>
        </w:rPr>
        <w:t>aggressive behavior</w:t>
      </w:r>
      <w:r w:rsidRPr="00985A8D">
        <w:rPr>
          <w:sz w:val="16"/>
        </w:rPr>
        <w:t xml:space="preserve">. </w:t>
      </w:r>
      <w:r w:rsidRPr="00467C0A">
        <w:rPr>
          <w:rStyle w:val="StyleUnderline"/>
          <w:highlight w:val="yellow"/>
        </w:rPr>
        <w:t>Individuals with this disorder generally have no compunction in exploiting others in harmful ways for their own gain and pleasure</w:t>
      </w:r>
      <w:r w:rsidRPr="00985A8D">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w:t>
      </w:r>
      <w:proofErr w:type="gramStart"/>
      <w:r w:rsidRPr="00985A8D">
        <w:rPr>
          <w:sz w:val="16"/>
        </w:rPr>
        <w:t>are</w:t>
      </w:r>
      <w:proofErr w:type="gramEnd"/>
      <w:r w:rsidRPr="00985A8D">
        <w:rPr>
          <w:sz w:val="16"/>
        </w:rPr>
        <w:t xml:space="preserve"> often reckless and impulsive, and fail to consider the consequences of their actions. In addition, </w:t>
      </w:r>
      <w:r w:rsidRPr="00467C0A">
        <w:rPr>
          <w:rStyle w:val="StyleUnderline"/>
          <w:highlight w:val="yellow"/>
        </w:rPr>
        <w:t>they are often aggressive and manifest a lopsided temper, lashing out with violence to what they perceive is a provocation</w:t>
      </w:r>
      <w:r w:rsidRPr="00985A8D">
        <w:rPr>
          <w:sz w:val="16"/>
        </w:rPr>
        <w:t xml:space="preserve">. Robert Caro, President Lyndon Johnson’s great biographer, said, “Although the </w:t>
      </w:r>
      <w:proofErr w:type="spellStart"/>
      <w:r w:rsidRPr="00985A8D">
        <w:rPr>
          <w:sz w:val="16"/>
        </w:rPr>
        <w:t>cliche</w:t>
      </w:r>
      <w:proofErr w:type="spellEnd"/>
      <w:r w:rsidRPr="00985A8D">
        <w:rPr>
          <w:sz w:val="16"/>
        </w:rPr>
        <w:t xml:space="preserv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467C0A">
        <w:rPr>
          <w:rStyle w:val="StyleUnderline"/>
          <w:highlight w:val="yellow"/>
        </w:rPr>
        <w:t>characteristics that could pose serious harm to global peace. The extent to which these harmful characteristics can be controlled may well decide the future of the world.</w:t>
      </w:r>
    </w:p>
    <w:p w14:paraId="46C0078A" w14:textId="77777777" w:rsidR="00F93E39" w:rsidRDefault="00F93E39" w:rsidP="00F93E39">
      <w:pPr>
        <w:pStyle w:val="Heading3"/>
      </w:pPr>
      <w:r>
        <w:t>A2: Impact Turns – Trump Agenda Bad</w:t>
      </w:r>
    </w:p>
    <w:p w14:paraId="4FEE03B0" w14:textId="77777777" w:rsidR="00F93E39" w:rsidRDefault="00F93E39" w:rsidP="00F93E39">
      <w:pPr>
        <w:pStyle w:val="Heading4"/>
      </w:pPr>
      <w:r>
        <w:t>Trump’s popularity doesn’t dictate the agenda</w:t>
      </w:r>
    </w:p>
    <w:p w14:paraId="79104682" w14:textId="77777777" w:rsidR="00F93E39" w:rsidRPr="00ED6361" w:rsidRDefault="00F93E39" w:rsidP="00F93E39">
      <w:pPr>
        <w:rPr>
          <w:rStyle w:val="Style13ptBold"/>
          <w:b w:val="0"/>
        </w:rPr>
      </w:pPr>
      <w:proofErr w:type="spellStart"/>
      <w:r>
        <w:rPr>
          <w:rStyle w:val="Style13ptBold"/>
        </w:rPr>
        <w:t>Galupo</w:t>
      </w:r>
      <w:proofErr w:type="spellEnd"/>
      <w:r>
        <w:rPr>
          <w:rStyle w:val="Style13ptBold"/>
        </w:rPr>
        <w:t xml:space="preserve"> 3/22</w:t>
      </w:r>
      <w:r>
        <w:rPr>
          <w:rStyle w:val="Style13ptBold"/>
          <w:b w:val="0"/>
        </w:rPr>
        <w:t xml:space="preserve"> </w:t>
      </w:r>
      <w:r w:rsidRPr="00ED6361">
        <w:rPr>
          <w:rStyle w:val="Style13ptBold"/>
          <w:b w:val="0"/>
          <w:sz w:val="20"/>
        </w:rPr>
        <w:t>(Scott, staff @ The Week, “Why President Trump's abysmal popularity rating won't hurt him”, http://theweek.com/articles/687223/why-president-trumps-abysmal-popularity-rating-wont-hurt)</w:t>
      </w:r>
    </w:p>
    <w:p w14:paraId="006DE5B0" w14:textId="77777777" w:rsidR="00F93E39" w:rsidRPr="00974CC2" w:rsidRDefault="00F93E39" w:rsidP="00F93E39">
      <w:pPr>
        <w:rPr>
          <w:sz w:val="16"/>
        </w:rPr>
      </w:pPr>
      <w:r w:rsidRPr="00974CC2">
        <w:rPr>
          <w:sz w:val="16"/>
        </w:rPr>
        <w:t xml:space="preserve">The truth is, </w:t>
      </w:r>
      <w:r w:rsidRPr="00467C0A">
        <w:rPr>
          <w:rStyle w:val="StyleUnderline"/>
          <w:highlight w:val="yellow"/>
        </w:rPr>
        <w:t>whether Trump is in the 30s or 40s</w:t>
      </w:r>
      <w:r w:rsidRPr="00467C0A">
        <w:rPr>
          <w:sz w:val="16"/>
          <w:highlight w:val="yellow"/>
        </w:rPr>
        <w:t xml:space="preserve"> </w:t>
      </w:r>
      <w:r w:rsidRPr="00974CC2">
        <w:rPr>
          <w:sz w:val="16"/>
        </w:rPr>
        <w:t xml:space="preserve">— or even 20s or 50s — simply </w:t>
      </w:r>
      <w:r w:rsidRPr="00467C0A">
        <w:rPr>
          <w:rStyle w:val="StyleUnderline"/>
          <w:highlight w:val="yellow"/>
        </w:rPr>
        <w:t>doesn't matter much</w:t>
      </w:r>
      <w:r w:rsidRPr="00974CC2">
        <w:rPr>
          <w:sz w:val="16"/>
        </w:rPr>
        <w:t xml:space="preserve">. For those of us between the ages of 25 and 100 years old, this is going to take some getting used to. </w:t>
      </w:r>
      <w:r w:rsidRPr="00467C0A">
        <w:rPr>
          <w:rStyle w:val="StyleUnderline"/>
          <w:highlight w:val="yellow"/>
        </w:rPr>
        <w:t>We are accustomed to believing that a president needs to be popular to see his agenda become law</w:t>
      </w:r>
      <w:r w:rsidRPr="00974CC2">
        <w:rPr>
          <w:sz w:val="16"/>
        </w:rPr>
        <w:t xml:space="preserve">. Presidents from Woodrow Wilson to George W. Bush used their political capital, the democratic legitimacy that is uniquely their own in presidential systems like ours, to marshal public support for, say, the League of Nations or the Iraq War. "We must remember that it is the president who sets the agenda for our government," former Speaker John Boehner said on Election Night 2010, when Republicans won control of the House in a historic shellacking of President Obama. President Trump no doubt sees himself in this vein, too. That's one of the reasons he enjoys public rallies in red states so much: </w:t>
      </w:r>
      <w:r w:rsidRPr="00467C0A">
        <w:rPr>
          <w:rStyle w:val="StyleUnderline"/>
          <w:highlight w:val="yellow"/>
        </w:rPr>
        <w:t>Trump desperately wants to be a popular president</w:t>
      </w:r>
      <w:r w:rsidRPr="00467C0A">
        <w:rPr>
          <w:sz w:val="16"/>
          <w:highlight w:val="yellow"/>
        </w:rPr>
        <w:t xml:space="preserve"> </w:t>
      </w:r>
      <w:r w:rsidRPr="00974CC2">
        <w:rPr>
          <w:sz w:val="16"/>
        </w:rPr>
        <w:t xml:space="preserve">in the traditional sense. But </w:t>
      </w:r>
      <w:r w:rsidRPr="00467C0A">
        <w:rPr>
          <w:rStyle w:val="StyleUnderline"/>
          <w:highlight w:val="yellow"/>
        </w:rPr>
        <w:t>that is clearly not how our government is behaving right now.</w:t>
      </w:r>
      <w:r w:rsidRPr="00974CC2">
        <w:rPr>
          <w:sz w:val="16"/>
        </w:rPr>
        <w:t xml:space="preserve"> </w:t>
      </w:r>
      <w:r w:rsidRPr="00467C0A">
        <w:rPr>
          <w:rStyle w:val="StyleUnderline"/>
          <w:highlight w:val="yellow"/>
        </w:rPr>
        <w:t>It is behaving more like a parliamentary democracy</w:t>
      </w:r>
      <w:r w:rsidRPr="00974CC2">
        <w:rPr>
          <w:sz w:val="16"/>
        </w:rPr>
        <w:t xml:space="preserve">. Indulge, if you a will, a brief detour into political science. During the implacable partisan gridlock of the Obama years, center-left writers like Matthew </w:t>
      </w:r>
      <w:proofErr w:type="spellStart"/>
      <w:r w:rsidRPr="00974CC2">
        <w:rPr>
          <w:sz w:val="16"/>
        </w:rPr>
        <w:t>Yglesias</w:t>
      </w:r>
      <w:proofErr w:type="spellEnd"/>
      <w:r w:rsidRPr="00974CC2">
        <w:rPr>
          <w:sz w:val="16"/>
        </w:rPr>
        <w:t xml:space="preserve"> revived an argument made by the late Juan J. Linz that presidential systems are uniquely given to constitutional crises. Unlike in parliamentary democracies, where prime ministers derive their authority from the legislature, a president of an opposing party may legitimately claim to represent the people as much as lawmakers themselves. The result? Destabilizing gridlock. New York's Jonathan Chait, meanwhile, argued that America had historically handled such competing claims of legitimacy just fine — until, that is, one of our two major parties was captured by a splinter group defined by an unusually virulent (from the point of view of other advanced democracies) strain of antigovernment ideology. Without attempting to settle this question, let me introduce a new one: What if our system is mutating into a new hybrid of </w:t>
      </w:r>
      <w:proofErr w:type="spellStart"/>
      <w:r w:rsidRPr="00974CC2">
        <w:rPr>
          <w:sz w:val="16"/>
        </w:rPr>
        <w:t>presidentialism</w:t>
      </w:r>
      <w:proofErr w:type="spellEnd"/>
      <w:r w:rsidRPr="00974CC2">
        <w:rPr>
          <w:sz w:val="16"/>
        </w:rPr>
        <w:t xml:space="preserve"> and </w:t>
      </w:r>
      <w:proofErr w:type="spellStart"/>
      <w:r w:rsidRPr="00974CC2">
        <w:rPr>
          <w:sz w:val="16"/>
        </w:rPr>
        <w:t>parliamentarism</w:t>
      </w:r>
      <w:proofErr w:type="spellEnd"/>
      <w:r w:rsidRPr="00974CC2">
        <w:rPr>
          <w:sz w:val="16"/>
        </w:rPr>
        <w:t xml:space="preserve">? Consider, in this light, </w:t>
      </w:r>
      <w:r w:rsidRPr="00467C0A">
        <w:rPr>
          <w:rStyle w:val="StyleUnderline"/>
          <w:highlight w:val="yellow"/>
        </w:rPr>
        <w:t>Trump's meager approval rating not as a standalone public measure of his performance, but rather as a chunk of rock-solid support that he brings to the Republican Party.</w:t>
      </w:r>
      <w:r w:rsidRPr="00974CC2">
        <w:rPr>
          <w:sz w:val="16"/>
        </w:rPr>
        <w:t xml:space="preserve"> All of a sudden, it's not that his approval rating is only 37 percent — it's that tens of millions of Americans — a full 37 percent of the country! — are lining up behind him. To understand why this is more than statistical sleight of hand, let's dispense for a moment with the idea that there is a singular entity called the "Republican Party." As my colleague Michael Brendan Dougherty writes, today's GOP is better seen as a union of various factions: tax-cutting fanatics like Paul Ryan, internationalist hawks like John McCain, "constitutional conservatives" like Rand Paul, and populist-nationalists like Stephen Bannon. These various strands of </w:t>
      </w:r>
      <w:proofErr w:type="spellStart"/>
      <w:r w:rsidRPr="00974CC2">
        <w:rPr>
          <w:sz w:val="16"/>
        </w:rPr>
        <w:t>rightism</w:t>
      </w:r>
      <w:proofErr w:type="spellEnd"/>
      <w:r w:rsidRPr="00974CC2">
        <w:rPr>
          <w:sz w:val="16"/>
        </w:rPr>
        <w:t xml:space="preserve"> last year reached an uneasy modus vivendi: </w:t>
      </w:r>
      <w:r w:rsidRPr="00467C0A">
        <w:rPr>
          <w:rStyle w:val="StyleUnderline"/>
          <w:highlight w:val="yellow"/>
        </w:rPr>
        <w:t>We will deliver X-number of white working-class Democrats; in return you will downplay your commitment to free trade and cheap labor. You can have your tax cuts for the wealthy and possibly a Supreme Court majority to overturn Roe v. Wade</w:t>
      </w:r>
      <w:r w:rsidRPr="00974CC2">
        <w:rPr>
          <w:sz w:val="16"/>
        </w:rPr>
        <w:t xml:space="preserve">. In parliamentary lingo, </w:t>
      </w:r>
      <w:r w:rsidRPr="00467C0A">
        <w:rPr>
          <w:rStyle w:val="StyleUnderline"/>
          <w:highlight w:val="yellow"/>
        </w:rPr>
        <w:t>when representatives from various parties strike such a bargain, it's called forming a government</w:t>
      </w:r>
      <w:r w:rsidRPr="00974CC2">
        <w:rPr>
          <w:sz w:val="16"/>
        </w:rPr>
        <w:t xml:space="preserve">. The forging of such coalitions is hardly foreign to our presidential system. The difference is that such bargaining used to take place within and across our two major parties — in concert as well as in tension with the executive branch of government. Before they went extinct, there were liberal northeastern Republicans and conservative southern Democrats; they would hold unruly and fractious national conventions in search of consensus presidential candidates. They would routinely create bipartisan legislative majorities on everything from civil rights to tax cuts to welfare reform. Those days appear to be over. The variegated beast known as the Republican Party has formed a government and, as in a parliamentary system, it's the leaders of the winning party who have determined which priorities the government will pursue, and in what order. And because President </w:t>
      </w:r>
      <w:r w:rsidRPr="00467C0A">
        <w:rPr>
          <w:rStyle w:val="StyleUnderline"/>
          <w:highlight w:val="yellow"/>
        </w:rPr>
        <w:t>Trump has thus far obediently behaved like a member of a parliamentary coalition, r</w:t>
      </w:r>
      <w:r w:rsidRPr="00974CC2">
        <w:rPr>
          <w:sz w:val="16"/>
        </w:rPr>
        <w:t xml:space="preserve">ather than an actor with his own agency and source of legitimacy, </w:t>
      </w:r>
      <w:r w:rsidRPr="00467C0A">
        <w:rPr>
          <w:rStyle w:val="StyleUnderline"/>
          <w:highlight w:val="yellow"/>
        </w:rPr>
        <w:t>the leaders of the legislature report a "high level of satisfaction" with his administration</w:t>
      </w:r>
      <w:r w:rsidRPr="00974CC2">
        <w:rPr>
          <w:sz w:val="16"/>
        </w:rPr>
        <w:t xml:space="preserve">. His tweeting, his executive-order photo-ops, his </w:t>
      </w:r>
      <w:proofErr w:type="spellStart"/>
      <w:r w:rsidRPr="00974CC2">
        <w:rPr>
          <w:sz w:val="16"/>
        </w:rPr>
        <w:t>pissant</w:t>
      </w:r>
      <w:proofErr w:type="spellEnd"/>
      <w:r w:rsidRPr="00974CC2">
        <w:rPr>
          <w:sz w:val="16"/>
        </w:rPr>
        <w:t xml:space="preserve"> job-rescue operations in Indiana and Michigan: They are but sound and fury next to the real, substantive action on Capitol Hill. This could all blow up in their faces, of course. But if it does, it won't be due to Trump's unpopularity. It will be due to unbridgeable divisions within the Republican Party coalition. Unlike in parliamentary systems, however, neither Republicans, Democrats, nor the public at large can get rid of our head of state via "no confidence" or "loss of supply" parliamentary votes. We have to wait an interminable-seeming four years for that.</w:t>
      </w:r>
    </w:p>
    <w:p w14:paraId="1311392D" w14:textId="77777777" w:rsidR="00F93E39" w:rsidRDefault="00F93E39" w:rsidP="00F93E39">
      <w:pPr>
        <w:pStyle w:val="Heading4"/>
      </w:pPr>
      <w:r>
        <w:t xml:space="preserve">Trump’s dysfunction hasn’t affected the GOP legislative agenda – It’s independent of him </w:t>
      </w:r>
      <w:proofErr w:type="spellStart"/>
      <w:r>
        <w:t>bc</w:t>
      </w:r>
      <w:proofErr w:type="spellEnd"/>
      <w:r>
        <w:t xml:space="preserve"> the GOP Congress wants it anyway</w:t>
      </w:r>
    </w:p>
    <w:p w14:paraId="16CB3B95" w14:textId="77777777" w:rsidR="00F93E39" w:rsidRPr="00AC025A" w:rsidRDefault="00F93E39" w:rsidP="00F93E39">
      <w:pPr>
        <w:rPr>
          <w:sz w:val="16"/>
        </w:rPr>
      </w:pPr>
      <w:r>
        <w:rPr>
          <w:rStyle w:val="Style13ptBold"/>
        </w:rPr>
        <w:t xml:space="preserve">Walsh 2/14 </w:t>
      </w:r>
      <w:r w:rsidRPr="00AC025A">
        <w:rPr>
          <w:sz w:val="16"/>
        </w:rPr>
        <w:t>(Joan, staff @ The Nation, “﻿ What Did President Trump Know and When Did He Know It?”, https://www.thenation.com/article/what-did-president-trump-know-and-when-did-he-know-it/)</w:t>
      </w:r>
    </w:p>
    <w:p w14:paraId="0DB98601" w14:textId="77777777" w:rsidR="00F93E39" w:rsidRPr="00C04E7B" w:rsidRDefault="00F93E39" w:rsidP="00F93E39">
      <w:pPr>
        <w:rPr>
          <w:rStyle w:val="StyleUnderline"/>
        </w:rPr>
      </w:pPr>
      <w:r w:rsidRPr="00C04E7B">
        <w:rPr>
          <w:sz w:val="16"/>
        </w:rPr>
        <w:t xml:space="preserve">﻿ Clearly, the </w:t>
      </w:r>
      <w:r w:rsidRPr="00467C0A">
        <w:rPr>
          <w:rStyle w:val="StyleUnderline"/>
          <w:highlight w:val="yellow"/>
        </w:rPr>
        <w:t>Trump administration is unraveling</w:t>
      </w:r>
      <w:r w:rsidRPr="00C04E7B">
        <w:rPr>
          <w:sz w:val="16"/>
        </w:rPr>
        <w:t xml:space="preserve">—but </w:t>
      </w:r>
      <w:r w:rsidRPr="00C04E7B">
        <w:rPr>
          <w:rStyle w:val="StyleUnderline"/>
        </w:rPr>
        <w:t xml:space="preserve">with partisan Republicans in charge of both the House and the Senate, </w:t>
      </w:r>
      <w:r w:rsidRPr="00467C0A">
        <w:rPr>
          <w:rStyle w:val="StyleUnderline"/>
          <w:highlight w:val="yellow"/>
        </w:rPr>
        <w:t>no one in power is taking charge of investigating whether the problem is dysfunction, corruption or both</w:t>
      </w:r>
      <w:r w:rsidRPr="00C04E7B">
        <w:rPr>
          <w:sz w:val="16"/>
        </w:rPr>
        <w:t xml:space="preserve">. The New York Times reported on Monday that House and Senate GOP leaders say </w:t>
      </w:r>
      <w:r w:rsidRPr="00467C0A">
        <w:rPr>
          <w:rStyle w:val="StyleUnderline"/>
          <w:highlight w:val="yellow"/>
        </w:rPr>
        <w:t>they’re</w:t>
      </w:r>
      <w:r w:rsidRPr="00C04E7B">
        <w:rPr>
          <w:rStyle w:val="StyleUnderline"/>
        </w:rPr>
        <w:t xml:space="preserve"> mostly </w:t>
      </w:r>
      <w:r w:rsidRPr="00467C0A">
        <w:rPr>
          <w:rStyle w:val="StyleUnderline"/>
          <w:highlight w:val="yellow"/>
        </w:rPr>
        <w:t xml:space="preserve">satisfied with Trump because he’s giving them </w:t>
      </w:r>
      <w:r w:rsidRPr="00C04E7B">
        <w:rPr>
          <w:rStyle w:val="StyleUnderline"/>
        </w:rPr>
        <w:t xml:space="preserve">what they want in terms of </w:t>
      </w:r>
      <w:r w:rsidRPr="00467C0A">
        <w:rPr>
          <w:rStyle w:val="StyleUnderline"/>
          <w:highlight w:val="yellow"/>
        </w:rPr>
        <w:t>cutting taxes, spending and regulations</w:t>
      </w:r>
      <w:r w:rsidRPr="00C04E7B">
        <w:rPr>
          <w:sz w:val="16"/>
        </w:rPr>
        <w:t xml:space="preserve">. “There’s a </w:t>
      </w:r>
      <w:proofErr w:type="gramStart"/>
      <w:r w:rsidRPr="00C04E7B">
        <w:rPr>
          <w:sz w:val="16"/>
        </w:rPr>
        <w:t>widely held</w:t>
      </w:r>
      <w:proofErr w:type="gramEnd"/>
      <w:r w:rsidRPr="00C04E7B">
        <w:rPr>
          <w:sz w:val="16"/>
        </w:rPr>
        <w:t xml:space="preserve"> view among our members that, yes, he’s going to say things on a daily basis that we’re not going to like,” South Dakota Senator John Thune told the Times, “but that the broad legislative agenda and goals that we have—</w:t>
      </w:r>
      <w:r w:rsidRPr="00467C0A">
        <w:rPr>
          <w:rStyle w:val="StyleUnderline"/>
          <w:highlight w:val="yellow"/>
        </w:rPr>
        <w:t>if we can stay focused on those and try and get that stuff enacted—those would be big wins.”</w:t>
      </w:r>
    </w:p>
    <w:p w14:paraId="21569F68" w14:textId="77777777" w:rsidR="00F93E39" w:rsidRDefault="00F93E39" w:rsidP="00F93E39">
      <w:pPr>
        <w:pStyle w:val="Heading2"/>
      </w:pPr>
      <w:r>
        <w:t xml:space="preserve">Impact </w:t>
      </w:r>
      <w:proofErr w:type="spellStart"/>
      <w:r>
        <w:t>Calc</w:t>
      </w:r>
      <w:proofErr w:type="spellEnd"/>
      <w:r>
        <w:t xml:space="preserve"> (China)</w:t>
      </w:r>
    </w:p>
    <w:p w14:paraId="132E1C1B" w14:textId="77777777" w:rsidR="00F93E39" w:rsidRDefault="00F93E39" w:rsidP="00F93E39">
      <w:pPr>
        <w:pStyle w:val="Heading3"/>
      </w:pPr>
      <w:r>
        <w:t>Timeframe</w:t>
      </w:r>
    </w:p>
    <w:p w14:paraId="6AF9064B" w14:textId="77777777" w:rsidR="00F93E39" w:rsidRDefault="00F93E39" w:rsidP="00F93E39">
      <w:pPr>
        <w:pStyle w:val="Heading4"/>
      </w:pPr>
      <w:r>
        <w:t>US &amp; China are on the brink</w:t>
      </w:r>
    </w:p>
    <w:p w14:paraId="6E736291" w14:textId="77777777" w:rsidR="00F93E39" w:rsidRPr="00287410" w:rsidRDefault="00F93E39" w:rsidP="00F93E39">
      <w:pPr>
        <w:rPr>
          <w:rStyle w:val="Style13ptBold"/>
          <w:b w:val="0"/>
        </w:rPr>
      </w:pPr>
      <w:r>
        <w:rPr>
          <w:rStyle w:val="Style13ptBold"/>
        </w:rPr>
        <w:t>Holloway 2/4</w:t>
      </w:r>
      <w:r>
        <w:rPr>
          <w:rStyle w:val="Style13ptBold"/>
          <w:b w:val="0"/>
        </w:rPr>
        <w:t xml:space="preserve"> </w:t>
      </w:r>
      <w:r w:rsidRPr="00287410">
        <w:rPr>
          <w:rStyle w:val="Style13ptBold"/>
          <w:b w:val="0"/>
          <w:sz w:val="20"/>
        </w:rPr>
        <w:t>(Henry, staff @ Daily Star (UK news), “World War 3 on the brink in the Pacific – nukes and warships ready for devastating WAR”, http://www.dailystar.co.uk/news/latest-news/584828/US-China-War-South-China-Sea-World-War-3-Donald-Trump-Trade-Shipping-Reality-Tillerson)</w:t>
      </w:r>
    </w:p>
    <w:p w14:paraId="5B994BE3" w14:textId="77777777" w:rsidR="00F93E39" w:rsidRPr="00A40EA1" w:rsidRDefault="00F93E39" w:rsidP="00F93E39">
      <w:pPr>
        <w:rPr>
          <w:sz w:val="14"/>
        </w:rPr>
      </w:pPr>
      <w:r w:rsidRPr="00467C0A">
        <w:rPr>
          <w:rStyle w:val="StyleUnderline"/>
          <w:highlight w:val="yellow"/>
        </w:rPr>
        <w:t>Washington and Beijing</w:t>
      </w:r>
      <w:r w:rsidRPr="00467C0A">
        <w:rPr>
          <w:sz w:val="14"/>
          <w:highlight w:val="yellow"/>
        </w:rPr>
        <w:t xml:space="preserve"> </w:t>
      </w:r>
      <w:r w:rsidRPr="00A40EA1">
        <w:rPr>
          <w:sz w:val="14"/>
        </w:rPr>
        <w:t xml:space="preserve">have both </w:t>
      </w:r>
      <w:r w:rsidRPr="00467C0A">
        <w:rPr>
          <w:rStyle w:val="StyleUnderline"/>
          <w:highlight w:val="yellow"/>
        </w:rPr>
        <w:t xml:space="preserve">been flexing their military muscles as Chinese military </w:t>
      </w:r>
      <w:r w:rsidRPr="00A40EA1">
        <w:rPr>
          <w:sz w:val="14"/>
        </w:rPr>
        <w:t xml:space="preserve">bosses </w:t>
      </w:r>
      <w:r w:rsidRPr="00467C0A">
        <w:rPr>
          <w:rStyle w:val="StyleUnderline"/>
          <w:highlight w:val="yellow"/>
        </w:rPr>
        <w:t>declared “war between the US and China is now reality</w:t>
      </w:r>
      <w:r w:rsidRPr="00A40EA1">
        <w:rPr>
          <w:sz w:val="14"/>
        </w:rPr>
        <w:t xml:space="preserve">”. </w:t>
      </w:r>
      <w:r w:rsidRPr="00467C0A">
        <w:rPr>
          <w:rStyle w:val="StyleUnderline"/>
          <w:highlight w:val="yellow"/>
        </w:rPr>
        <w:t>Warships</w:t>
      </w:r>
      <w:r w:rsidRPr="00A40EA1">
        <w:rPr>
          <w:sz w:val="14"/>
        </w:rPr>
        <w:t>, missiles</w:t>
      </w:r>
      <w:r w:rsidRPr="00467C0A">
        <w:rPr>
          <w:rStyle w:val="StyleUnderline"/>
          <w:highlight w:val="yellow"/>
        </w:rPr>
        <w:t>, and nuclear-capable</w:t>
      </w:r>
      <w:r w:rsidRPr="00467C0A">
        <w:rPr>
          <w:sz w:val="14"/>
          <w:highlight w:val="yellow"/>
        </w:rPr>
        <w:t xml:space="preserve"> </w:t>
      </w:r>
      <w:r w:rsidRPr="00467C0A">
        <w:rPr>
          <w:rStyle w:val="StyleUnderline"/>
          <w:highlight w:val="yellow"/>
        </w:rPr>
        <w:t>bombers are flooding the region</w:t>
      </w:r>
      <w:r w:rsidRPr="00467C0A">
        <w:rPr>
          <w:sz w:val="14"/>
          <w:highlight w:val="yellow"/>
        </w:rPr>
        <w:t xml:space="preserve"> </w:t>
      </w:r>
      <w:r w:rsidRPr="00A40EA1">
        <w:rPr>
          <w:sz w:val="14"/>
        </w:rPr>
        <w:t xml:space="preserve">as both superpowers prepare for a potentially nuclear conflict. The cradle of this war zone is the South China Sea which Beijing claim belongs to the Chinese by right while the US weighs in support of the Asian power’s Pacific </w:t>
      </w:r>
      <w:proofErr w:type="spellStart"/>
      <w:r w:rsidRPr="00A40EA1">
        <w:rPr>
          <w:sz w:val="14"/>
        </w:rPr>
        <w:t>neighbours</w:t>
      </w:r>
      <w:proofErr w:type="spellEnd"/>
      <w:r w:rsidRPr="00A40EA1">
        <w:rPr>
          <w:sz w:val="14"/>
        </w:rPr>
        <w:t xml:space="preserve">. Experts have warned </w:t>
      </w:r>
      <w:r w:rsidRPr="00467C0A">
        <w:rPr>
          <w:rStyle w:val="StyleUnderline"/>
          <w:highlight w:val="yellow"/>
        </w:rPr>
        <w:t>just one wrong move could cause the region to explode into war between the US and China</w:t>
      </w:r>
      <w:r w:rsidRPr="00A40EA1">
        <w:rPr>
          <w:sz w:val="14"/>
        </w:rPr>
        <w:t xml:space="preserve">. David L. Goldwyn, a former special envoy for the US State Department, warned of conflict with China in a report to the Atlantic Council seen by Daily Star Online. He said: "China is prone to testing new US presidents and Mr. </w:t>
      </w:r>
      <w:r w:rsidRPr="00467C0A">
        <w:rPr>
          <w:rStyle w:val="StyleUnderline"/>
          <w:highlight w:val="yellow"/>
        </w:rPr>
        <w:t>Trump seems intent on testing, if not provoking, China</w:t>
      </w:r>
      <w:r w:rsidRPr="00A40EA1">
        <w:rPr>
          <w:sz w:val="14"/>
        </w:rPr>
        <w:t>. "</w:t>
      </w:r>
      <w:r w:rsidRPr="00467C0A">
        <w:rPr>
          <w:rStyle w:val="StyleUnderline"/>
          <w:highlight w:val="yellow"/>
        </w:rPr>
        <w:t>A miscalculation on either side creates a non-negligible risk of military conflict</w:t>
      </w:r>
      <w:r w:rsidRPr="00A40EA1">
        <w:rPr>
          <w:sz w:val="14"/>
        </w:rPr>
        <w:t>.”</w:t>
      </w:r>
    </w:p>
    <w:p w14:paraId="23011D02" w14:textId="77777777" w:rsidR="00F93E39" w:rsidRDefault="00F93E39" w:rsidP="00F93E39">
      <w:pPr>
        <w:pStyle w:val="Heading4"/>
      </w:pPr>
      <w:r>
        <w:t>Escalates quickly</w:t>
      </w:r>
    </w:p>
    <w:p w14:paraId="7CC28B86" w14:textId="77777777" w:rsidR="00F93E39" w:rsidRPr="001006C4" w:rsidRDefault="00F93E39" w:rsidP="00F93E39">
      <w:pPr>
        <w:rPr>
          <w:rStyle w:val="Style13ptBold"/>
          <w:b w:val="0"/>
        </w:rPr>
      </w:pPr>
      <w:r>
        <w:rPr>
          <w:rStyle w:val="Style13ptBold"/>
        </w:rPr>
        <w:t>Brown 1/20</w:t>
      </w:r>
      <w:r>
        <w:rPr>
          <w:rStyle w:val="Style13ptBold"/>
          <w:b w:val="0"/>
        </w:rPr>
        <w:t xml:space="preserve"> </w:t>
      </w:r>
      <w:r w:rsidRPr="001006C4">
        <w:rPr>
          <w:rStyle w:val="Style13ptBold"/>
          <w:b w:val="0"/>
          <w:sz w:val="20"/>
        </w:rPr>
        <w:t>(James, UNITED STATES STUDIES CENTRE, Australia, “Australia in firing line if US and China go to war, experts say”, http://www.abc.net.au/7.30/content/2017/s4607360.htm)</w:t>
      </w:r>
    </w:p>
    <w:p w14:paraId="4E6F7D8E" w14:textId="77777777" w:rsidR="00F93E39" w:rsidRPr="00CA3290" w:rsidRDefault="00F93E39" w:rsidP="00F93E39">
      <w:pPr>
        <w:rPr>
          <w:sz w:val="16"/>
        </w:rPr>
      </w:pPr>
      <w:r w:rsidRPr="00CA3290">
        <w:rPr>
          <w:sz w:val="16"/>
        </w:rPr>
        <w:t xml:space="preserve">JAMES BROWN: Well, how do </w:t>
      </w:r>
      <w:r w:rsidRPr="00467C0A">
        <w:rPr>
          <w:rStyle w:val="StyleUnderline"/>
          <w:highlight w:val="yellow"/>
        </w:rPr>
        <w:t>wars start</w:t>
      </w:r>
      <w:r w:rsidRPr="00CA3290">
        <w:rPr>
          <w:sz w:val="16"/>
        </w:rPr>
        <w:t xml:space="preserve">? </w:t>
      </w:r>
      <w:proofErr w:type="gramStart"/>
      <w:r w:rsidRPr="00CA3290">
        <w:rPr>
          <w:sz w:val="16"/>
        </w:rPr>
        <w:t>Generally</w:t>
      </w:r>
      <w:proofErr w:type="gramEnd"/>
      <w:r w:rsidRPr="00CA3290">
        <w:rPr>
          <w:sz w:val="16"/>
        </w:rPr>
        <w:t xml:space="preserve"> there are </w:t>
      </w:r>
      <w:r w:rsidRPr="00467C0A">
        <w:rPr>
          <w:rStyle w:val="StyleUnderline"/>
          <w:highlight w:val="yellow"/>
        </w:rPr>
        <w:t>multitudes of way</w:t>
      </w:r>
      <w:r w:rsidRPr="00CA3290">
        <w:rPr>
          <w:sz w:val="16"/>
        </w:rPr>
        <w:t xml:space="preserve">. </w:t>
      </w:r>
      <w:r w:rsidRPr="00467C0A">
        <w:rPr>
          <w:rStyle w:val="StyleUnderline"/>
          <w:highlight w:val="yellow"/>
        </w:rPr>
        <w:t>Miscalc</w:t>
      </w:r>
      <w:r w:rsidRPr="00CA3290">
        <w:rPr>
          <w:sz w:val="16"/>
        </w:rPr>
        <w:t xml:space="preserve">ulations, deliberate </w:t>
      </w:r>
      <w:r w:rsidRPr="00467C0A">
        <w:rPr>
          <w:rStyle w:val="StyleUnderline"/>
          <w:highlight w:val="yellow"/>
        </w:rPr>
        <w:t>provocations</w:t>
      </w:r>
      <w:r w:rsidRPr="00CA3290">
        <w:rPr>
          <w:sz w:val="16"/>
        </w:rPr>
        <w:t xml:space="preserve">, over-confident players, militaries that jostle each other too aggressively or some sort of wildcard factor. STAN GRANT: </w:t>
      </w:r>
      <w:r w:rsidRPr="00467C0A">
        <w:rPr>
          <w:rStyle w:val="StyleUnderline"/>
          <w:highlight w:val="yellow"/>
        </w:rPr>
        <w:t>Imagine</w:t>
      </w:r>
      <w:r w:rsidRPr="00CA3290">
        <w:rPr>
          <w:sz w:val="16"/>
        </w:rPr>
        <w:t xml:space="preserve"> this: </w:t>
      </w:r>
      <w:r w:rsidRPr="00467C0A">
        <w:rPr>
          <w:rStyle w:val="StyleUnderline"/>
          <w:highlight w:val="yellow"/>
        </w:rPr>
        <w:t>A US fighter jet enters territory claimed by China and is shot down</w:t>
      </w:r>
      <w:r w:rsidRPr="00CA3290">
        <w:rPr>
          <w:sz w:val="16"/>
        </w:rPr>
        <w:t xml:space="preserve">. History shows </w:t>
      </w:r>
      <w:r w:rsidRPr="00467C0A">
        <w:rPr>
          <w:rStyle w:val="StyleUnderline"/>
          <w:highlight w:val="yellow"/>
        </w:rPr>
        <w:t>this scenario is not only possible but one that could quickly escalate</w:t>
      </w:r>
      <w:r w:rsidRPr="00CA3290">
        <w:rPr>
          <w:sz w:val="16"/>
        </w:rPr>
        <w:t xml:space="preserve">. JAMES BROWN: US military assets and Chinese military assets operate in close proximity all the time, every day. Any time a US ship goes into the South China Sea, there is a Chinese ship shadowing it. In the air, Chinese and US planes have passed within tens of </w:t>
      </w:r>
      <w:proofErr w:type="spellStart"/>
      <w:r w:rsidRPr="00CA3290">
        <w:rPr>
          <w:sz w:val="16"/>
        </w:rPr>
        <w:t>metres</w:t>
      </w:r>
      <w:proofErr w:type="spellEnd"/>
      <w:r w:rsidRPr="00CA3290">
        <w:rPr>
          <w:sz w:val="16"/>
        </w:rPr>
        <w:t xml:space="preserve"> with each other. Now there are protocols to govern those interactions but </w:t>
      </w:r>
      <w:r w:rsidRPr="00467C0A">
        <w:rPr>
          <w:rStyle w:val="StyleUnderline"/>
          <w:highlight w:val="yellow"/>
        </w:rPr>
        <w:t>there are pilots and ship captains who are known to be rogue operators</w:t>
      </w:r>
      <w:r w:rsidRPr="00CA3290">
        <w:rPr>
          <w:sz w:val="16"/>
        </w:rPr>
        <w:t xml:space="preserve">. </w:t>
      </w:r>
      <w:r w:rsidRPr="00467C0A">
        <w:rPr>
          <w:rStyle w:val="StyleUnderline"/>
          <w:highlight w:val="yellow"/>
        </w:rPr>
        <w:t>The US and China talk about this and there are always accidents that happen and miscalculations so it could escalate very quickly</w:t>
      </w:r>
      <w:r w:rsidRPr="00CA3290">
        <w:rPr>
          <w:sz w:val="16"/>
        </w:rPr>
        <w:t xml:space="preserve">. </w:t>
      </w:r>
    </w:p>
    <w:p w14:paraId="26307D64" w14:textId="77777777" w:rsidR="00F93E39" w:rsidRDefault="00F93E39" w:rsidP="00F93E39">
      <w:pPr>
        <w:pStyle w:val="Heading3"/>
      </w:pPr>
      <w:r>
        <w:t>Probability</w:t>
      </w:r>
    </w:p>
    <w:p w14:paraId="2D471FC6" w14:textId="77777777" w:rsidR="00F93E39" w:rsidRDefault="00F93E39" w:rsidP="00F93E39">
      <w:pPr>
        <w:pStyle w:val="Heading4"/>
      </w:pPr>
      <w:r>
        <w:t>War goes nuclear – It’s probable</w:t>
      </w:r>
    </w:p>
    <w:p w14:paraId="1C9ABC7C" w14:textId="77777777" w:rsidR="00F93E39" w:rsidRPr="00D85A02" w:rsidRDefault="00F93E39" w:rsidP="00F93E39">
      <w:pPr>
        <w:rPr>
          <w:rStyle w:val="Style13ptBold"/>
          <w:b w:val="0"/>
        </w:rPr>
      </w:pPr>
      <w:r>
        <w:rPr>
          <w:rStyle w:val="Style13ptBold"/>
        </w:rPr>
        <w:t>Young 16</w:t>
      </w:r>
      <w:r>
        <w:rPr>
          <w:rStyle w:val="Style13ptBold"/>
          <w:b w:val="0"/>
        </w:rPr>
        <w:t xml:space="preserve"> </w:t>
      </w:r>
      <w:r w:rsidRPr="00D85A02">
        <w:rPr>
          <w:rStyle w:val="Style13ptBold"/>
          <w:b w:val="0"/>
          <w:sz w:val="20"/>
        </w:rPr>
        <w:t>(Stephen, fellow @ Union of Concerned Scientists, USA, “The Risk of Nuclear War with China”, http://www.ucsusa.org/nuclear-weapons/us-china-relations/risk-nuclear-war-china#.WNR8UjvythE)</w:t>
      </w:r>
    </w:p>
    <w:p w14:paraId="773D9472" w14:textId="77777777" w:rsidR="00F93E39" w:rsidRPr="00CA3290" w:rsidRDefault="00F93E39" w:rsidP="00F93E39">
      <w:pPr>
        <w:rPr>
          <w:sz w:val="14"/>
        </w:rPr>
      </w:pPr>
      <w:r w:rsidRPr="00467C0A">
        <w:rPr>
          <w:rStyle w:val="StyleUnderline"/>
          <w:highlight w:val="yellow"/>
        </w:rPr>
        <w:t xml:space="preserve">Could simmering tensions lead to a </w:t>
      </w:r>
      <w:r w:rsidRPr="00CA3290">
        <w:rPr>
          <w:sz w:val="14"/>
        </w:rPr>
        <w:t>full-blown</w:t>
      </w:r>
      <w:r w:rsidRPr="00467C0A">
        <w:rPr>
          <w:rStyle w:val="StyleUnderline"/>
          <w:highlight w:val="yellow"/>
        </w:rPr>
        <w:t xml:space="preserve"> nuclear war</w:t>
      </w:r>
      <w:r w:rsidRPr="00CA3290">
        <w:rPr>
          <w:sz w:val="14"/>
        </w:rPr>
        <w:t xml:space="preserve">? More specifically: could a minor skirmish or conventional war escalate into a full-blown nuclear conflict? Numerous factors suggest that </w:t>
      </w:r>
      <w:r w:rsidRPr="00467C0A">
        <w:rPr>
          <w:rStyle w:val="StyleUnderline"/>
          <w:highlight w:val="yellow"/>
        </w:rPr>
        <w:t>it could</w:t>
      </w:r>
      <w:r w:rsidRPr="00CA3290">
        <w:rPr>
          <w:sz w:val="14"/>
        </w:rPr>
        <w:t xml:space="preserve">—and that </w:t>
      </w:r>
      <w:r w:rsidRPr="00467C0A">
        <w:rPr>
          <w:rStyle w:val="StyleUnderline"/>
          <w:highlight w:val="yellow"/>
        </w:rPr>
        <w:t>the likelihood of nuclear use between the U</w:t>
      </w:r>
      <w:r w:rsidRPr="00CA3290">
        <w:rPr>
          <w:sz w:val="14"/>
        </w:rPr>
        <w:t>nited</w:t>
      </w:r>
      <w:r w:rsidRPr="00467C0A">
        <w:rPr>
          <w:rStyle w:val="StyleUnderline"/>
          <w:highlight w:val="yellow"/>
        </w:rPr>
        <w:t xml:space="preserve"> S</w:t>
      </w:r>
      <w:r w:rsidRPr="00CA3290">
        <w:rPr>
          <w:sz w:val="14"/>
        </w:rPr>
        <w:t>tates</w:t>
      </w:r>
      <w:r w:rsidRPr="00467C0A">
        <w:rPr>
          <w:rStyle w:val="StyleUnderline"/>
          <w:highlight w:val="yellow"/>
        </w:rPr>
        <w:t xml:space="preserve"> and China </w:t>
      </w:r>
      <w:r w:rsidRPr="00CA3290">
        <w:rPr>
          <w:sz w:val="14"/>
        </w:rPr>
        <w:t>may be</w:t>
      </w:r>
      <w:r w:rsidRPr="00467C0A">
        <w:rPr>
          <w:rStyle w:val="StyleUnderline"/>
          <w:highlight w:val="yellow"/>
        </w:rPr>
        <w:t xml:space="preserve"> increasing</w:t>
      </w:r>
      <w:r w:rsidRPr="00CA3290">
        <w:rPr>
          <w:sz w:val="14"/>
        </w:rPr>
        <w:t xml:space="preserve">. The two countries have a very contentious history. </w:t>
      </w:r>
      <w:r w:rsidRPr="00467C0A">
        <w:rPr>
          <w:rStyle w:val="StyleUnderline"/>
          <w:highlight w:val="yellow"/>
        </w:rPr>
        <w:t xml:space="preserve">Despite sincere </w:t>
      </w:r>
      <w:r w:rsidRPr="00CA3290">
        <w:rPr>
          <w:sz w:val="14"/>
        </w:rPr>
        <w:t>and occasionally</w:t>
      </w:r>
      <w:r w:rsidRPr="00467C0A">
        <w:rPr>
          <w:rStyle w:val="StyleUnderline"/>
          <w:highlight w:val="yellow"/>
        </w:rPr>
        <w:t xml:space="preserve"> successful efforts to cooperate</w:t>
      </w:r>
      <w:r w:rsidRPr="00CA3290">
        <w:rPr>
          <w:sz w:val="14"/>
        </w:rPr>
        <w:t xml:space="preserve"> on shared concerns such as climate change and nuclear terrorism, </w:t>
      </w:r>
      <w:r w:rsidRPr="00467C0A">
        <w:rPr>
          <w:rStyle w:val="StyleUnderline"/>
          <w:highlight w:val="yellow"/>
        </w:rPr>
        <w:t>lack of mutual trust sustains an entrenched and deepening antagonism</w:t>
      </w:r>
      <w:r w:rsidRPr="00CA3290">
        <w:rPr>
          <w:sz w:val="14"/>
        </w:rPr>
        <w:t xml:space="preserve">. Both governments are preparing for war. Their preparations include improvements to their nuclear arsenals, including a </w:t>
      </w:r>
      <w:proofErr w:type="gramStart"/>
      <w:r w:rsidRPr="00CA3290">
        <w:rPr>
          <w:sz w:val="14"/>
        </w:rPr>
        <w:t>trillion dollar</w:t>
      </w:r>
      <w:proofErr w:type="gramEnd"/>
      <w:r w:rsidRPr="00CA3290">
        <w:rPr>
          <w:sz w:val="14"/>
        </w:rPr>
        <w:t xml:space="preserve"> investment in the United States. Both governments also believe that a demonstrable readiness to use military force­—including nuclear weapons—is needed to ensure the other will yield in a military confrontation. </w:t>
      </w:r>
      <w:r w:rsidRPr="00467C0A">
        <w:rPr>
          <w:rStyle w:val="StyleUnderline"/>
          <w:highlight w:val="yellow"/>
        </w:rPr>
        <w:t xml:space="preserve">Discussions </w:t>
      </w:r>
      <w:r w:rsidRPr="00CA3290">
        <w:rPr>
          <w:sz w:val="14"/>
        </w:rPr>
        <w:t xml:space="preserve">of contentious issues </w:t>
      </w:r>
      <w:r w:rsidRPr="00467C0A">
        <w:rPr>
          <w:rStyle w:val="StyleUnderline"/>
          <w:highlight w:val="yellow"/>
        </w:rPr>
        <w:t xml:space="preserve">are </w:t>
      </w:r>
      <w:r w:rsidRPr="00CA3290">
        <w:rPr>
          <w:sz w:val="14"/>
        </w:rPr>
        <w:t xml:space="preserve">exceedingly </w:t>
      </w:r>
      <w:r w:rsidRPr="00467C0A">
        <w:rPr>
          <w:rStyle w:val="StyleUnderline"/>
          <w:highlight w:val="yellow"/>
        </w:rPr>
        <w:t>inadequate</w:t>
      </w:r>
      <w:r w:rsidRPr="00CA3290">
        <w:rPr>
          <w:sz w:val="14"/>
        </w:rPr>
        <w:t xml:space="preserve">. </w:t>
      </w:r>
      <w:r w:rsidRPr="00467C0A">
        <w:rPr>
          <w:rStyle w:val="StyleUnderline"/>
          <w:highlight w:val="yellow"/>
        </w:rPr>
        <w:t>Their militaries have produced</w:t>
      </w:r>
      <w:r w:rsidRPr="00CA3290">
        <w:rPr>
          <w:sz w:val="14"/>
        </w:rPr>
        <w:t xml:space="preserve"> shared</w:t>
      </w:r>
      <w:r w:rsidRPr="00467C0A">
        <w:rPr>
          <w:rStyle w:val="StyleUnderline"/>
          <w:highlight w:val="yellow"/>
        </w:rPr>
        <w:t xml:space="preserve"> understandings of the conduct of naval vessels and aircraft</w:t>
      </w:r>
      <w:r w:rsidRPr="00CA3290">
        <w:rPr>
          <w:sz w:val="14"/>
        </w:rPr>
        <w:t>, but</w:t>
      </w:r>
      <w:r w:rsidRPr="00CA3290">
        <w:rPr>
          <w:rStyle w:val="StyleUnderline"/>
        </w:rPr>
        <w:t xml:space="preserve"> </w:t>
      </w:r>
      <w:r w:rsidRPr="00467C0A">
        <w:rPr>
          <w:rStyle w:val="StyleUnderline"/>
          <w:highlight w:val="yellow"/>
        </w:rPr>
        <w:t>strategic dialogues</w:t>
      </w:r>
      <w:r w:rsidRPr="00CA3290">
        <w:rPr>
          <w:sz w:val="14"/>
        </w:rPr>
        <w:t xml:space="preserve"> on nuclear forces, missile defenses, and anti-satellite weapons </w:t>
      </w:r>
      <w:r w:rsidRPr="00467C0A">
        <w:rPr>
          <w:rStyle w:val="StyleUnderline"/>
          <w:highlight w:val="yellow"/>
        </w:rPr>
        <w:t>are limited at best</w:t>
      </w:r>
      <w:r w:rsidRPr="00CA3290">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467C0A">
        <w:rPr>
          <w:rStyle w:val="StyleUnderline"/>
          <w:highlight w:val="yellow"/>
        </w:rPr>
        <w:t>China’s</w:t>
      </w:r>
      <w:r w:rsidRPr="00CA3290">
        <w:rPr>
          <w:sz w:val="14"/>
        </w:rPr>
        <w:t xml:space="preserve"> apparent </w:t>
      </w:r>
      <w:r w:rsidRPr="00467C0A">
        <w:rPr>
          <w:rStyle w:val="StyleUnderline"/>
          <w:highlight w:val="yellow"/>
        </w:rPr>
        <w:t>move toward hair-trigger alert</w:t>
      </w:r>
      <w:r w:rsidRPr="00CA3290">
        <w:rPr>
          <w:sz w:val="14"/>
        </w:rPr>
        <w:t xml:space="preserve">—a policy that </w:t>
      </w:r>
      <w:r w:rsidRPr="00467C0A">
        <w:rPr>
          <w:rStyle w:val="StyleUnderline"/>
          <w:highlight w:val="yellow"/>
        </w:rPr>
        <w:t>increases the risk of accidental nuclear war</w:t>
      </w:r>
      <w:r w:rsidRPr="00CA3290">
        <w:rPr>
          <w:sz w:val="14"/>
        </w:rPr>
        <w:t>, especially in the early days of its development.</w:t>
      </w:r>
    </w:p>
    <w:p w14:paraId="1074CA7C" w14:textId="77777777" w:rsidR="00F93E39" w:rsidRDefault="00F93E39" w:rsidP="00F93E39">
      <w:pPr>
        <w:pStyle w:val="Heading4"/>
      </w:pPr>
      <w:r>
        <w:t xml:space="preserve">Escalation to nuclear use is likely – NFU &amp; “peaceful intent” </w:t>
      </w:r>
      <w:proofErr w:type="spellStart"/>
      <w:r>
        <w:t>wont</w:t>
      </w:r>
      <w:proofErr w:type="spellEnd"/>
      <w:r>
        <w:t xml:space="preserve"> </w:t>
      </w:r>
      <w:proofErr w:type="gramStart"/>
      <w:r>
        <w:t>solve</w:t>
      </w:r>
      <w:proofErr w:type="gramEnd"/>
    </w:p>
    <w:p w14:paraId="6B88AE44" w14:textId="77777777" w:rsidR="00F93E39" w:rsidRPr="00397FDE" w:rsidRDefault="00F93E39" w:rsidP="00F93E39">
      <w:pPr>
        <w:rPr>
          <w:rStyle w:val="Style13ptBold"/>
          <w:b w:val="0"/>
        </w:rPr>
      </w:pPr>
      <w:proofErr w:type="spellStart"/>
      <w:r>
        <w:rPr>
          <w:rStyle w:val="Style13ptBold"/>
        </w:rPr>
        <w:t>Kulacki</w:t>
      </w:r>
      <w:proofErr w:type="spellEnd"/>
      <w:r>
        <w:rPr>
          <w:rStyle w:val="Style13ptBold"/>
        </w:rPr>
        <w:t xml:space="preserve"> 16</w:t>
      </w:r>
      <w:r>
        <w:rPr>
          <w:rStyle w:val="Style13ptBold"/>
          <w:b w:val="0"/>
        </w:rPr>
        <w:t xml:space="preserve"> </w:t>
      </w:r>
      <w:r w:rsidRPr="00397FDE">
        <w:rPr>
          <w:rStyle w:val="Style13ptBold"/>
          <w:b w:val="0"/>
          <w:sz w:val="20"/>
        </w:rPr>
        <w:t>(Gregory, China Project Manager for the Global Security Program at the Union of Concerned Scientists, “The Risk of Nuclear War with China”, http://www.huffingtonpost.com/gregory-kulacki/the-risk-of-nuclear-war-w_b_1903336.html)</w:t>
      </w:r>
    </w:p>
    <w:p w14:paraId="759261E2" w14:textId="77777777" w:rsidR="00F93E39" w:rsidRPr="00E7361E" w:rsidRDefault="00F93E39" w:rsidP="00F93E39">
      <w:pPr>
        <w:rPr>
          <w:sz w:val="16"/>
        </w:rPr>
      </w:pPr>
      <w:r w:rsidRPr="00E7361E">
        <w:rPr>
          <w:sz w:val="16"/>
        </w:rPr>
        <w:t xml:space="preserve">Last week two separate </w:t>
      </w:r>
      <w:r w:rsidRPr="00467C0A">
        <w:rPr>
          <w:rStyle w:val="StyleUnderline"/>
          <w:highlight w:val="yellow"/>
        </w:rPr>
        <w:t>studies warned that China and the U</w:t>
      </w:r>
      <w:r w:rsidRPr="00E7361E">
        <w:rPr>
          <w:sz w:val="16"/>
        </w:rPr>
        <w:t xml:space="preserve">nited </w:t>
      </w:r>
      <w:r w:rsidRPr="00467C0A">
        <w:rPr>
          <w:rStyle w:val="StyleUnderline"/>
          <w:highlight w:val="yellow"/>
        </w:rPr>
        <w:t>S</w:t>
      </w:r>
      <w:r w:rsidRPr="00E7361E">
        <w:rPr>
          <w:sz w:val="16"/>
        </w:rPr>
        <w:t xml:space="preserve">tates are </w:t>
      </w:r>
      <w:r w:rsidRPr="00467C0A">
        <w:rPr>
          <w:rStyle w:val="StyleUnderline"/>
          <w:highlight w:val="yellow"/>
        </w:rPr>
        <w:t>pursuing military strategies and implementing defense policies that could lead to a nuclear war</w:t>
      </w:r>
      <w:r w:rsidRPr="00E7361E">
        <w:rPr>
          <w:sz w:val="16"/>
        </w:rPr>
        <w:t xml:space="preserve">. John Lewis and </w:t>
      </w:r>
      <w:proofErr w:type="spellStart"/>
      <w:r w:rsidRPr="00E7361E">
        <w:rPr>
          <w:sz w:val="16"/>
        </w:rPr>
        <w:t>Xue</w:t>
      </w:r>
      <w:proofErr w:type="spellEnd"/>
      <w:r w:rsidRPr="00E7361E">
        <w:rPr>
          <w:sz w:val="16"/>
        </w:rPr>
        <w:t xml:space="preserve"> </w:t>
      </w:r>
      <w:proofErr w:type="spellStart"/>
      <w:r w:rsidRPr="00E7361E">
        <w:rPr>
          <w:sz w:val="16"/>
        </w:rPr>
        <w:t>Litai</w:t>
      </w:r>
      <w:proofErr w:type="spellEnd"/>
      <w:r w:rsidRPr="00E7361E">
        <w:rPr>
          <w:sz w:val="16"/>
        </w:rPr>
        <w:t xml:space="preserve"> of Stanford University concluded a detailed exposition of China’s nuclear war plans with a very sober warning. “</w:t>
      </w:r>
      <w:r w:rsidRPr="00467C0A">
        <w:rPr>
          <w:rStyle w:val="StyleUnderline"/>
          <w:highlight w:val="yellow"/>
        </w:rPr>
        <w:t>Both sides</w:t>
      </w:r>
      <w:r w:rsidRPr="00E7361E">
        <w:rPr>
          <w:sz w:val="16"/>
        </w:rPr>
        <w:t xml:space="preserve">, clinging to incongruous assessments, run the </w:t>
      </w:r>
      <w:r w:rsidRPr="00467C0A">
        <w:rPr>
          <w:rStyle w:val="StyleUnderline"/>
          <w:highlight w:val="yellow"/>
        </w:rPr>
        <w:t xml:space="preserve">risk </w:t>
      </w:r>
      <w:r w:rsidRPr="00E7361E">
        <w:rPr>
          <w:sz w:val="16"/>
        </w:rPr>
        <w:t xml:space="preserve">of </w:t>
      </w:r>
      <w:r w:rsidRPr="00467C0A">
        <w:rPr>
          <w:rStyle w:val="StyleUnderline"/>
          <w:highlight w:val="yellow"/>
        </w:rPr>
        <w:t>provoking unanticipated escalation</w:t>
      </w:r>
      <w:r w:rsidRPr="00E7361E">
        <w:rPr>
          <w:sz w:val="16"/>
        </w:rPr>
        <w:t xml:space="preserve"> </w:t>
      </w:r>
      <w:r w:rsidRPr="00467C0A">
        <w:rPr>
          <w:rStyle w:val="StyleUnderline"/>
          <w:highlight w:val="yellow"/>
        </w:rPr>
        <w:t xml:space="preserve">to nuclear war by seeking a quick victory or tactical advantages </w:t>
      </w:r>
      <w:r w:rsidRPr="00E7361E">
        <w:rPr>
          <w:sz w:val="16"/>
        </w:rPr>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467C0A">
        <w:rPr>
          <w:rStyle w:val="StyleUnderline"/>
          <w:highlight w:val="yellow"/>
        </w:rPr>
        <w:t>if strikes by the U</w:t>
      </w:r>
      <w:r w:rsidRPr="00E7361E">
        <w:rPr>
          <w:sz w:val="16"/>
        </w:rPr>
        <w:t>nited</w:t>
      </w:r>
      <w:r w:rsidRPr="00467C0A">
        <w:rPr>
          <w:rStyle w:val="StyleUnderline"/>
          <w:highlight w:val="yellow"/>
        </w:rPr>
        <w:t xml:space="preserve"> S</w:t>
      </w:r>
      <w:r w:rsidRPr="00E7361E">
        <w:rPr>
          <w:sz w:val="16"/>
        </w:rPr>
        <w:t xml:space="preserve">tates </w:t>
      </w:r>
      <w:r w:rsidRPr="00467C0A">
        <w:rPr>
          <w:rStyle w:val="StyleUnderline"/>
          <w:highlight w:val="yellow"/>
        </w:rPr>
        <w:t xml:space="preserve">on China’s conventional </w:t>
      </w:r>
      <w:r w:rsidRPr="00E7361E">
        <w:rPr>
          <w:sz w:val="16"/>
        </w:rPr>
        <w:t xml:space="preserve">coercive </w:t>
      </w:r>
      <w:r w:rsidRPr="00467C0A">
        <w:rPr>
          <w:rStyle w:val="StyleUnderline"/>
          <w:highlight w:val="yellow"/>
        </w:rPr>
        <w:t xml:space="preserve">capabilities </w:t>
      </w:r>
      <w:r w:rsidRPr="00E7361E">
        <w:rPr>
          <w:sz w:val="16"/>
        </w:rPr>
        <w:t xml:space="preserve">or their critical command and control nodes and supporting infrastructure were to </w:t>
      </w:r>
      <w:r w:rsidRPr="00467C0A">
        <w:rPr>
          <w:rStyle w:val="StyleUnderline"/>
          <w:highlight w:val="yellow"/>
        </w:rPr>
        <w:t>appear in Beijing as a conventional attack</w:t>
      </w:r>
      <w:r w:rsidRPr="00E7361E">
        <w:rPr>
          <w:sz w:val="16"/>
        </w:rPr>
        <w:t xml:space="preserve"> on its nuclear retaliatory capability or as a precursor to a nuclear first strike, </w:t>
      </w:r>
      <w:r w:rsidRPr="00467C0A">
        <w:rPr>
          <w:rStyle w:val="StyleUnderline"/>
          <w:highlight w:val="yellow"/>
        </w:rPr>
        <w:t>even a China that generally adheres to a No-First-Use posture might escalate to the nuclear level</w:t>
      </w:r>
      <w:r w:rsidRPr="00E7361E">
        <w:rPr>
          <w:sz w:val="16"/>
        </w:rPr>
        <w:t xml:space="preserve">.” Neither study suggests that the military or political leadership of China or the United States intends to resort to nuclear weapons in the event of a military conflict. China’s commitment not to be the first to use nuclear weapons “at any time under any </w:t>
      </w:r>
      <w:proofErr w:type="gramStart"/>
      <w:r w:rsidRPr="00E7361E">
        <w:rPr>
          <w:sz w:val="16"/>
        </w:rPr>
        <w:t>circumstances“ is</w:t>
      </w:r>
      <w:proofErr w:type="gramEnd"/>
      <w:r w:rsidRPr="00E7361E">
        <w:rPr>
          <w:sz w:val="16"/>
        </w:rPr>
        <w:t xml:space="preserve">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w:t>
      </w:r>
      <w:proofErr w:type="gramStart"/>
      <w:r w:rsidRPr="00E7361E">
        <w:rPr>
          <w:sz w:val="16"/>
        </w:rPr>
        <w:t>partners.“</w:t>
      </w:r>
      <w:proofErr w:type="gramEnd"/>
      <w:r w:rsidRPr="00E7361E">
        <w:rPr>
          <w:sz w:val="16"/>
        </w:rPr>
        <w:t xml:space="preserve"> </w:t>
      </w:r>
      <w:r w:rsidRPr="00467C0A">
        <w:rPr>
          <w:rStyle w:val="StyleUnderline"/>
          <w:highlight w:val="yellow"/>
        </w:rPr>
        <w:t>The risk of a nuclear war with China lies in the potential for misunderstanding or miscommunication during a conventional conflict</w:t>
      </w:r>
      <w:r w:rsidRPr="00E7361E">
        <w:rPr>
          <w:sz w:val="16"/>
        </w:rPr>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467C0A">
        <w:rPr>
          <w:rStyle w:val="StyleUnderline"/>
          <w:highlight w:val="yellow"/>
        </w:rPr>
        <w:t>There are several Chinese military policies that might confuse U.S. decision-makers in a time of war</w:t>
      </w:r>
      <w:r w:rsidRPr="00E7361E">
        <w:rPr>
          <w:sz w:val="16"/>
        </w:rPr>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467C0A">
        <w:rPr>
          <w:rStyle w:val="StyleUnderline"/>
          <w:highlight w:val="yellow"/>
        </w:rPr>
        <w:t>lowering the nuclear threshold</w:t>
      </w:r>
      <w:r w:rsidRPr="00E7361E">
        <w:rPr>
          <w:sz w:val="16"/>
        </w:rPr>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467C0A">
        <w:rPr>
          <w:rStyle w:val="StyleUnderline"/>
          <w:highlight w:val="yellow"/>
        </w:rPr>
        <w:t>China will hold firm to its “no first use” commitment</w:t>
      </w:r>
      <w:r w:rsidRPr="00E7361E">
        <w:rPr>
          <w:sz w:val="16"/>
        </w:rPr>
        <w:t xml:space="preserve">, </w:t>
      </w:r>
      <w:r w:rsidRPr="00467C0A">
        <w:rPr>
          <w:rStyle w:val="StyleUnderline"/>
          <w:highlight w:val="yellow"/>
        </w:rPr>
        <w:t>U.S. decision-makers might not believe</w:t>
      </w:r>
      <w:r w:rsidRPr="00467C0A">
        <w:rPr>
          <w:sz w:val="16"/>
          <w:highlight w:val="yellow"/>
        </w:rPr>
        <w:t xml:space="preserve"> </w:t>
      </w:r>
      <w:r w:rsidRPr="00467C0A">
        <w:rPr>
          <w:rStyle w:val="StyleUnderline"/>
          <w:highlight w:val="yellow"/>
        </w:rPr>
        <w:t>it.</w:t>
      </w:r>
      <w:r w:rsidRPr="00E7361E">
        <w:rPr>
          <w:sz w:val="16"/>
        </w:rPr>
        <w:t xml:space="preserve"> Indeed, U.S. interlocutors have repeatedly told their Chinese counterparts that </w:t>
      </w:r>
      <w:r w:rsidRPr="00467C0A">
        <w:rPr>
          <w:rStyle w:val="StyleUnderline"/>
          <w:highlight w:val="yellow"/>
        </w:rPr>
        <w:t>they do not find China’s “no first use” pledge credible</w:t>
      </w:r>
      <w:r w:rsidRPr="00E7361E">
        <w:rPr>
          <w:sz w:val="16"/>
        </w:rPr>
        <w:t xml:space="preserve">. The combination of </w:t>
      </w:r>
      <w:r w:rsidRPr="00467C0A">
        <w:rPr>
          <w:rStyle w:val="StyleUnderline"/>
          <w:highlight w:val="yellow"/>
        </w:rPr>
        <w:t>these factors makes a nuclear exchange</w:t>
      </w:r>
      <w:r w:rsidRPr="00467C0A">
        <w:rPr>
          <w:sz w:val="16"/>
          <w:highlight w:val="yellow"/>
        </w:rPr>
        <w:t xml:space="preserve"> </w:t>
      </w:r>
      <w:r w:rsidRPr="00E7361E">
        <w:rPr>
          <w:sz w:val="16"/>
        </w:rPr>
        <w:t xml:space="preserve">between the United States and China not only plausible, but also </w:t>
      </w:r>
      <w:r w:rsidRPr="00467C0A">
        <w:rPr>
          <w:rStyle w:val="StyleUnderline"/>
          <w:highlight w:val="yellow"/>
        </w:rPr>
        <w:t>probable</w:t>
      </w:r>
      <w:r w:rsidRPr="00E7361E">
        <w:rPr>
          <w:sz w:val="16"/>
        </w:rPr>
        <w:t xml:space="preserve"> if the two countries were to become embroiled in a military conflict. As Lewis and </w:t>
      </w:r>
      <w:proofErr w:type="spellStart"/>
      <w:r w:rsidRPr="00E7361E">
        <w:rPr>
          <w:sz w:val="16"/>
        </w:rPr>
        <w:t>Xue</w:t>
      </w:r>
      <w:proofErr w:type="spellEnd"/>
      <w:r w:rsidRPr="00E7361E">
        <w:rPr>
          <w:sz w:val="16"/>
        </w:rPr>
        <w:t xml:space="preserv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467C0A">
        <w:rPr>
          <w:rStyle w:val="StyleUnderline"/>
          <w:highlight w:val="yellow"/>
        </w:rPr>
        <w:t>even likely.”</w:t>
      </w:r>
    </w:p>
    <w:p w14:paraId="0BC20C9F" w14:textId="77777777" w:rsidR="00F93E39" w:rsidRDefault="00F93E39" w:rsidP="00F93E39">
      <w:pPr>
        <w:pStyle w:val="Heading3"/>
      </w:pPr>
      <w:r>
        <w:t>Magnitude</w:t>
      </w:r>
    </w:p>
    <w:p w14:paraId="2E6AEA6F" w14:textId="77777777" w:rsidR="00F93E39" w:rsidRDefault="00F93E39" w:rsidP="00F93E39">
      <w:pPr>
        <w:pStyle w:val="Heading4"/>
      </w:pPr>
      <w:r>
        <w:t>No deterrence – Causes extinction</w:t>
      </w:r>
    </w:p>
    <w:p w14:paraId="56B0606A" w14:textId="77777777" w:rsidR="00F93E39" w:rsidRPr="00370511" w:rsidRDefault="00F93E39" w:rsidP="00F93E39">
      <w:pPr>
        <w:rPr>
          <w:rStyle w:val="Style13ptBold"/>
          <w:b w:val="0"/>
        </w:rPr>
      </w:pPr>
      <w:proofErr w:type="spellStart"/>
      <w:r>
        <w:rPr>
          <w:rStyle w:val="Style13ptBold"/>
        </w:rPr>
        <w:t>Wittner</w:t>
      </w:r>
      <w:proofErr w:type="spellEnd"/>
      <w:r>
        <w:rPr>
          <w:rStyle w:val="Style13ptBold"/>
        </w:rPr>
        <w:t xml:space="preserve"> 11</w:t>
      </w:r>
      <w:r>
        <w:rPr>
          <w:rStyle w:val="Style13ptBold"/>
          <w:b w:val="0"/>
        </w:rPr>
        <w:t xml:space="preserve"> </w:t>
      </w:r>
      <w:r w:rsidRPr="00370511">
        <w:rPr>
          <w:rStyle w:val="Style13ptBold"/>
          <w:b w:val="0"/>
          <w:sz w:val="20"/>
        </w:rPr>
        <w:t xml:space="preserve">(Dr. Lawrence, Professor of History emeritus at SUNY/Albany, “Is a Nuclear War </w:t>
      </w:r>
      <w:proofErr w:type="gramStart"/>
      <w:r w:rsidRPr="00370511">
        <w:rPr>
          <w:rStyle w:val="Style13ptBold"/>
          <w:b w:val="0"/>
          <w:sz w:val="20"/>
        </w:rPr>
        <w:t>With</w:t>
      </w:r>
      <w:proofErr w:type="gramEnd"/>
      <w:r w:rsidRPr="00370511">
        <w:rPr>
          <w:rStyle w:val="Style13ptBold"/>
          <w:b w:val="0"/>
          <w:sz w:val="20"/>
        </w:rPr>
        <w:t xml:space="preserve"> China Possible?”, http://www.huffingtonpost.com/lawrence-wittner/nuclear-war-china_b_1116556.html)</w:t>
      </w:r>
    </w:p>
    <w:p w14:paraId="476FB646" w14:textId="77777777" w:rsidR="00F93E39" w:rsidRPr="00E7361E" w:rsidRDefault="00F93E39" w:rsidP="00F93E39">
      <w:pPr>
        <w:rPr>
          <w:sz w:val="16"/>
        </w:rPr>
      </w:pPr>
      <w:r w:rsidRPr="00E7361E">
        <w:rPr>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467C0A">
        <w:rPr>
          <w:rStyle w:val="StyleUnderline"/>
          <w:highlight w:val="yellow"/>
        </w:rPr>
        <w:t xml:space="preserve">if U.S. government officials </w:t>
      </w:r>
      <w:r w:rsidRPr="00E7361E">
        <w:rPr>
          <w:sz w:val="16"/>
        </w:rPr>
        <w:t xml:space="preserve">really </w:t>
      </w:r>
      <w:r w:rsidRPr="00467C0A">
        <w:rPr>
          <w:rStyle w:val="StyleUnderline"/>
          <w:highlight w:val="yellow"/>
        </w:rPr>
        <w:t xml:space="preserve">believed that </w:t>
      </w:r>
      <w:r w:rsidRPr="00E7361E">
        <w:rPr>
          <w:sz w:val="16"/>
        </w:rPr>
        <w:t xml:space="preserve">nuclear </w:t>
      </w:r>
      <w:r w:rsidRPr="00467C0A">
        <w:rPr>
          <w:rStyle w:val="StyleUnderline"/>
          <w:highlight w:val="yellow"/>
        </w:rPr>
        <w:t>deterrence worked, they would not have resorted to championing “Star Wars” and</w:t>
      </w:r>
      <w:r w:rsidRPr="00E7361E">
        <w:rPr>
          <w:sz w:val="16"/>
        </w:rPr>
        <w:t xml:space="preserve"> its modern variant, </w:t>
      </w:r>
      <w:r w:rsidRPr="00467C0A">
        <w:rPr>
          <w:rStyle w:val="StyleUnderline"/>
          <w:highlight w:val="yellow"/>
        </w:rPr>
        <w:t>national missile defense</w:t>
      </w:r>
      <w:r w:rsidRPr="00E7361E">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467C0A">
        <w:rPr>
          <w:rStyle w:val="StyleUnderline"/>
          <w:highlight w:val="yellow"/>
        </w:rPr>
        <w:t>the U</w:t>
      </w:r>
      <w:r w:rsidRPr="00E7361E">
        <w:rPr>
          <w:sz w:val="16"/>
        </w:rPr>
        <w:t xml:space="preserve">nited </w:t>
      </w:r>
      <w:r w:rsidRPr="00467C0A">
        <w:rPr>
          <w:rStyle w:val="StyleUnderline"/>
          <w:highlight w:val="yellow"/>
        </w:rPr>
        <w:t>S</w:t>
      </w:r>
      <w:r w:rsidRPr="00E7361E">
        <w:rPr>
          <w:sz w:val="16"/>
        </w:rPr>
        <w:t xml:space="preserve">tates </w:t>
      </w:r>
      <w:r w:rsidRPr="00467C0A">
        <w:rPr>
          <w:rStyle w:val="StyleUnderline"/>
          <w:highlight w:val="yellow"/>
        </w:rPr>
        <w:t>would “win” any nuclear war with China. But what would that “victory” entail</w:t>
      </w:r>
      <w:r w:rsidRPr="00E7361E">
        <w:rPr>
          <w:sz w:val="16"/>
        </w:rPr>
        <w:t xml:space="preserve">? </w:t>
      </w:r>
      <w:r w:rsidRPr="00467C0A">
        <w:rPr>
          <w:rStyle w:val="StyleUnderline"/>
          <w:highlight w:val="yellow"/>
        </w:rPr>
        <w:t xml:space="preserve">An attack with these Chinese nuclear weapons would immediately slaughter at least 10 million Americans </w:t>
      </w:r>
      <w:r w:rsidRPr="00E7361E">
        <w:rPr>
          <w:sz w:val="16"/>
        </w:rPr>
        <w:t xml:space="preserve">in a great storm of blast and fire, while leaving </w:t>
      </w:r>
      <w:r w:rsidRPr="00467C0A">
        <w:rPr>
          <w:rStyle w:val="StyleUnderline"/>
          <w:highlight w:val="yellow"/>
        </w:rPr>
        <w:t xml:space="preserve">many more dying </w:t>
      </w:r>
      <w:r w:rsidRPr="00E7361E">
        <w:rPr>
          <w:sz w:val="16"/>
        </w:rPr>
        <w:t xml:space="preserve">horribly </w:t>
      </w:r>
      <w:r w:rsidRPr="00467C0A">
        <w:rPr>
          <w:rStyle w:val="StyleUnderline"/>
          <w:highlight w:val="yellow"/>
        </w:rPr>
        <w:t>of sickness and radiation poisoning</w:t>
      </w:r>
      <w:r w:rsidRPr="00E7361E">
        <w:rPr>
          <w:sz w:val="16"/>
        </w:rPr>
        <w:t xml:space="preserve">. </w:t>
      </w:r>
      <w:r w:rsidRPr="00467C0A">
        <w:rPr>
          <w:rStyle w:val="StyleUnderline"/>
          <w:highlight w:val="yellow"/>
        </w:rPr>
        <w:t xml:space="preserve">The Chinese death toll </w:t>
      </w:r>
      <w:r w:rsidRPr="00E7361E">
        <w:rPr>
          <w:sz w:val="16"/>
        </w:rPr>
        <w:t xml:space="preserve">in a nuclear war </w:t>
      </w:r>
      <w:r w:rsidRPr="00467C0A">
        <w:rPr>
          <w:rStyle w:val="StyleUnderline"/>
          <w:highlight w:val="yellow"/>
        </w:rPr>
        <w:t>would be far higher</w:t>
      </w:r>
      <w:r w:rsidRPr="00E7361E">
        <w:rPr>
          <w:sz w:val="16"/>
        </w:rPr>
        <w:t xml:space="preserve">. </w:t>
      </w:r>
      <w:r w:rsidRPr="00467C0A">
        <w:rPr>
          <w:rStyle w:val="StyleUnderline"/>
          <w:highlight w:val="yellow"/>
        </w:rPr>
        <w:t xml:space="preserve">Both nations would be </w:t>
      </w:r>
      <w:r w:rsidRPr="00E7361E">
        <w:rPr>
          <w:sz w:val="16"/>
        </w:rPr>
        <w:t xml:space="preserve">reduced to smoldering, radioactive </w:t>
      </w:r>
      <w:r w:rsidRPr="00467C0A">
        <w:rPr>
          <w:rStyle w:val="StyleUnderline"/>
          <w:highlight w:val="yellow"/>
        </w:rPr>
        <w:t>wastelands.</w:t>
      </w:r>
      <w:r w:rsidRPr="00E7361E">
        <w:rPr>
          <w:sz w:val="16"/>
        </w:rPr>
        <w:t xml:space="preserve"> Also, </w:t>
      </w:r>
      <w:r w:rsidRPr="00467C0A">
        <w:rPr>
          <w:rStyle w:val="StyleUnderline"/>
          <w:highlight w:val="yellow"/>
        </w:rPr>
        <w:t xml:space="preserve">radioactive debris </w:t>
      </w:r>
      <w:r w:rsidRPr="00E7361E">
        <w:rPr>
          <w:sz w:val="16"/>
        </w:rPr>
        <w:t xml:space="preserve">sent aloft by the nuclear explosions </w:t>
      </w:r>
      <w:r w:rsidRPr="00467C0A">
        <w:rPr>
          <w:rStyle w:val="StyleUnderline"/>
          <w:highlight w:val="yellow"/>
        </w:rPr>
        <w:t>would blot out the sun and bring on a “nuclear winter</w:t>
      </w:r>
      <w:r w:rsidRPr="00E7361E">
        <w:rPr>
          <w:sz w:val="16"/>
        </w:rPr>
        <w:t xml:space="preserve">” around the globe — </w:t>
      </w:r>
      <w:r w:rsidRPr="00467C0A">
        <w:rPr>
          <w:rStyle w:val="StyleUnderline"/>
          <w:highlight w:val="yellow"/>
        </w:rPr>
        <w:t>destroying ag</w:t>
      </w:r>
      <w:r w:rsidRPr="00E7361E">
        <w:rPr>
          <w:sz w:val="16"/>
        </w:rPr>
        <w:t xml:space="preserve">riculture, </w:t>
      </w:r>
      <w:r w:rsidRPr="00467C0A">
        <w:rPr>
          <w:rStyle w:val="StyleUnderline"/>
          <w:highlight w:val="yellow"/>
        </w:rPr>
        <w:t>creating worldwide famine</w:t>
      </w:r>
      <w:r w:rsidRPr="00E7361E">
        <w:rPr>
          <w:sz w:val="16"/>
        </w:rPr>
        <w:t xml:space="preserve">, </w:t>
      </w:r>
      <w:r w:rsidRPr="00467C0A">
        <w:rPr>
          <w:rStyle w:val="StyleUnderline"/>
          <w:highlight w:val="yellow"/>
        </w:rPr>
        <w:t xml:space="preserve">and </w:t>
      </w:r>
      <w:r w:rsidRPr="00E7361E">
        <w:rPr>
          <w:sz w:val="16"/>
        </w:rPr>
        <w:t xml:space="preserve">generating chaos and </w:t>
      </w:r>
      <w:r w:rsidRPr="00467C0A">
        <w:rPr>
          <w:rStyle w:val="StyleUnderline"/>
          <w:highlight w:val="yellow"/>
        </w:rPr>
        <w:t>destruction</w:t>
      </w:r>
      <w:r w:rsidRPr="00E7361E">
        <w:rPr>
          <w:sz w:val="16"/>
        </w:rPr>
        <w:t>.</w:t>
      </w:r>
    </w:p>
    <w:p w14:paraId="23B06742" w14:textId="77777777" w:rsidR="00F93E39" w:rsidRDefault="00F93E39" w:rsidP="00F93E39">
      <w:pPr>
        <w:pStyle w:val="Heading4"/>
      </w:pPr>
      <w:r>
        <w:t>Draws in Russia – Uses all the nukes</w:t>
      </w:r>
    </w:p>
    <w:p w14:paraId="417621EC" w14:textId="77777777" w:rsidR="00F93E39" w:rsidRPr="00FA60BE" w:rsidRDefault="00F93E39" w:rsidP="00F93E39">
      <w:pPr>
        <w:rPr>
          <w:rStyle w:val="Style13ptBold"/>
          <w:b w:val="0"/>
        </w:rPr>
      </w:pPr>
      <w:r>
        <w:rPr>
          <w:rStyle w:val="Style13ptBold"/>
        </w:rPr>
        <w:t>Australian Voice 16</w:t>
      </w:r>
      <w:r>
        <w:rPr>
          <w:rStyle w:val="Style13ptBold"/>
          <w:b w:val="0"/>
        </w:rPr>
        <w:t xml:space="preserve"> </w:t>
      </w:r>
      <w:r w:rsidRPr="00FA60BE">
        <w:rPr>
          <w:rStyle w:val="Style13ptBold"/>
          <w:b w:val="0"/>
          <w:sz w:val="20"/>
        </w:rPr>
        <w:t xml:space="preserve">(4/30, “Any War </w:t>
      </w:r>
      <w:proofErr w:type="gramStart"/>
      <w:r w:rsidRPr="00FA60BE">
        <w:rPr>
          <w:rStyle w:val="Style13ptBold"/>
          <w:b w:val="0"/>
          <w:sz w:val="20"/>
        </w:rPr>
        <w:t>With</w:t>
      </w:r>
      <w:proofErr w:type="gramEnd"/>
      <w:r w:rsidRPr="00FA60BE">
        <w:rPr>
          <w:rStyle w:val="Style13ptBold"/>
          <w:b w:val="0"/>
          <w:sz w:val="20"/>
        </w:rPr>
        <w:t xml:space="preserve"> China Will Be a Nuclear War”, quoting David </w:t>
      </w:r>
      <w:proofErr w:type="spellStart"/>
      <w:r w:rsidRPr="00FA60BE">
        <w:rPr>
          <w:rStyle w:val="Style13ptBold"/>
          <w:b w:val="0"/>
          <w:sz w:val="20"/>
        </w:rPr>
        <w:t>Gompert</w:t>
      </w:r>
      <w:proofErr w:type="spellEnd"/>
      <w:r w:rsidRPr="00FA60BE">
        <w:rPr>
          <w:rStyle w:val="Style13ptBold"/>
          <w:b w:val="0"/>
          <w:sz w:val="20"/>
        </w:rPr>
        <w:t>, Principal Deputy Director of National Intelligence, http://arretsurinfo.ch/any-war-with-china-will-be-a-nuclear-war/)</w:t>
      </w:r>
    </w:p>
    <w:p w14:paraId="6C00377E" w14:textId="77777777" w:rsidR="00F93E39" w:rsidRPr="00467C0A" w:rsidRDefault="00F93E39" w:rsidP="00F93E39">
      <w:pPr>
        <w:rPr>
          <w:rStyle w:val="StyleUnderline"/>
          <w:highlight w:val="yellow"/>
        </w:rPr>
      </w:pPr>
      <w:proofErr w:type="spellStart"/>
      <w:r w:rsidRPr="00E7361E">
        <w:rPr>
          <w:sz w:val="16"/>
        </w:rPr>
        <w:t>Mr</w:t>
      </w:r>
      <w:proofErr w:type="spellEnd"/>
      <w:r w:rsidRPr="00E7361E">
        <w:rPr>
          <w:sz w:val="16"/>
        </w:rPr>
        <w:t xml:space="preserve"> </w:t>
      </w:r>
      <w:proofErr w:type="spellStart"/>
      <w:r w:rsidRPr="00E7361E">
        <w:rPr>
          <w:sz w:val="16"/>
        </w:rPr>
        <w:t>Gompert</w:t>
      </w:r>
      <w:proofErr w:type="spellEnd"/>
      <w:r w:rsidRPr="00E7361E">
        <w:rPr>
          <w:sz w:val="16"/>
        </w:rPr>
        <w:t xml:space="preserve"> insists the US should “develop plans to limit the scope, intensity and duration of such a conflict.” But </w:t>
      </w:r>
      <w:r w:rsidRPr="00467C0A">
        <w:rPr>
          <w:rStyle w:val="StyleUnderline"/>
          <w:highlight w:val="yellow"/>
        </w:rPr>
        <w:t>can the US limit the intensity and duration of</w:t>
      </w:r>
      <w:r w:rsidRPr="00467C0A">
        <w:rPr>
          <w:sz w:val="16"/>
          <w:highlight w:val="yellow"/>
        </w:rPr>
        <w:t xml:space="preserve"> </w:t>
      </w:r>
      <w:r w:rsidRPr="00E7361E">
        <w:rPr>
          <w:sz w:val="16"/>
        </w:rPr>
        <w:t xml:space="preserve">such </w:t>
      </w:r>
      <w:r w:rsidRPr="00467C0A">
        <w:rPr>
          <w:rStyle w:val="StyleUnderline"/>
          <w:highlight w:val="yellow"/>
        </w:rPr>
        <w:t>a war</w:t>
      </w:r>
      <w:r w:rsidRPr="00E7361E">
        <w:rPr>
          <w:sz w:val="16"/>
        </w:rPr>
        <w:t xml:space="preserve">? Does he realize </w:t>
      </w:r>
      <w:r w:rsidRPr="00467C0A">
        <w:rPr>
          <w:rStyle w:val="StyleUnderline"/>
          <w:highlight w:val="yellow"/>
        </w:rPr>
        <w:t>there is a</w:t>
      </w:r>
      <w:r w:rsidRPr="00467C0A">
        <w:rPr>
          <w:sz w:val="16"/>
          <w:highlight w:val="yellow"/>
        </w:rPr>
        <w:t xml:space="preserve"> </w:t>
      </w:r>
      <w:r w:rsidRPr="00467C0A">
        <w:rPr>
          <w:rStyle w:val="StyleUnderline"/>
          <w:highlight w:val="yellow"/>
        </w:rPr>
        <w:t>growing Russian-Chinese alliance</w:t>
      </w:r>
      <w:r w:rsidRPr="00E7361E">
        <w:rPr>
          <w:sz w:val="16"/>
        </w:rPr>
        <w:t xml:space="preserve">? The Chinese are helping the Russians in Syria and </w:t>
      </w:r>
      <w:r w:rsidRPr="00467C0A">
        <w:rPr>
          <w:rStyle w:val="StyleUnderline"/>
          <w:highlight w:val="yellow"/>
        </w:rPr>
        <w:t>it is quite implausible that</w:t>
      </w:r>
      <w:r w:rsidRPr="00E7361E">
        <w:rPr>
          <w:sz w:val="16"/>
        </w:rPr>
        <w:t xml:space="preserve">, </w:t>
      </w:r>
      <w:r w:rsidRPr="00467C0A">
        <w:rPr>
          <w:rStyle w:val="StyleUnderline"/>
          <w:highlight w:val="yellow"/>
        </w:rPr>
        <w:t>during a US war with China, Russia would</w:t>
      </w:r>
      <w:r w:rsidRPr="00E7361E">
        <w:rPr>
          <w:sz w:val="16"/>
        </w:rPr>
        <w:t xml:space="preserve"> just </w:t>
      </w:r>
      <w:r w:rsidRPr="00467C0A">
        <w:rPr>
          <w:rStyle w:val="StyleUnderline"/>
          <w:highlight w:val="yellow"/>
        </w:rPr>
        <w:t>sit on its hands</w:t>
      </w:r>
      <w:r w:rsidRPr="00E7361E">
        <w:rPr>
          <w:sz w:val="16"/>
        </w:rPr>
        <w:t>. Consider this discussion of what could be going on between Russia and China away from the eyes of Western journalists: “</w:t>
      </w:r>
      <w:r w:rsidRPr="00467C0A">
        <w:rPr>
          <w:rStyle w:val="StyleUnderline"/>
          <w:highlight w:val="yellow"/>
        </w:rPr>
        <w:t>There are certain to be scores of secret agreements between the Chinese and the Russians we know nothing about:</w:t>
      </w:r>
      <w:r w:rsidRPr="00E7361E">
        <w:rPr>
          <w:sz w:val="16"/>
        </w:rPr>
        <w:t xml:space="preserve"> to share intelligence (including for example signals intelligence and data from satellites) and to coordinate foreign policy and for </w:t>
      </w:r>
      <w:proofErr w:type="spellStart"/>
      <w:r w:rsidRPr="00E7361E">
        <w:rPr>
          <w:sz w:val="16"/>
        </w:rPr>
        <w:t>defence</w:t>
      </w:r>
      <w:proofErr w:type="spellEnd"/>
      <w:r w:rsidRPr="00E7361E">
        <w:rPr>
          <w:sz w:val="16"/>
        </w:rPr>
        <w:t xml:space="preserve"> cooperation including technology sharing. We know for example that the Russians and the Chinese have representatives at </w:t>
      </w:r>
      <w:proofErr w:type="spellStart"/>
      <w:r w:rsidRPr="00E7361E">
        <w:rPr>
          <w:sz w:val="16"/>
        </w:rPr>
        <w:t>each others’</w:t>
      </w:r>
      <w:proofErr w:type="spellEnd"/>
      <w:r w:rsidRPr="00E7361E">
        <w:rPr>
          <w:sz w:val="16"/>
        </w:rPr>
        <w:t xml:space="preserve"> command headquarters and that recently they carried out in Moscow a joint command exercise involving joint operation of their respective anti-ballistic missile </w:t>
      </w:r>
      <w:proofErr w:type="spellStart"/>
      <w:r w:rsidRPr="00E7361E">
        <w:rPr>
          <w:sz w:val="16"/>
        </w:rPr>
        <w:t>defences</w:t>
      </w:r>
      <w:proofErr w:type="spellEnd"/>
      <w:r w:rsidRPr="00E7361E">
        <w:rPr>
          <w:sz w:val="16"/>
        </w:rPr>
        <w:t>, something the US would never do at such a level with any of its allies</w:t>
      </w:r>
      <w:proofErr w:type="gramStart"/>
      <w:r w:rsidRPr="00E7361E">
        <w:rPr>
          <w:sz w:val="16"/>
        </w:rPr>
        <w:t>.”(</w:t>
      </w:r>
      <w:proofErr w:type="gramEnd"/>
      <w:r w:rsidRPr="00E7361E">
        <w:rPr>
          <w:sz w:val="16"/>
        </w:rPr>
        <w:t xml:space="preserve">3) Furthermore who can imagine all sides will sit on their nuclear weapons for weeks or months of a prolonged and intense conventional conflict? </w:t>
      </w:r>
      <w:r w:rsidRPr="00467C0A">
        <w:rPr>
          <w:rStyle w:val="StyleUnderline"/>
          <w:highlight w:val="yellow"/>
        </w:rPr>
        <w:t>If the war between the US and China started going badly for one side or the other</w:t>
      </w:r>
      <w:r w:rsidRPr="00E7361E">
        <w:rPr>
          <w:sz w:val="16"/>
        </w:rPr>
        <w:t xml:space="preserve">, how long would they wait to move on from the conventional weapons and bring out the heavy artillery? </w:t>
      </w:r>
      <w:r w:rsidRPr="00467C0A">
        <w:rPr>
          <w:rStyle w:val="StyleUnderline"/>
          <w:highlight w:val="yellow"/>
        </w:rPr>
        <w:t>It is more likely that such a war would be over in a few days as it quickly turned into a full-on nuclear exchange between Russia and China and the US.</w:t>
      </w:r>
    </w:p>
    <w:p w14:paraId="5F5DD807" w14:textId="77777777" w:rsidR="00F93E39" w:rsidRDefault="00F93E39" w:rsidP="00F93E39">
      <w:pPr>
        <w:pStyle w:val="Heading4"/>
      </w:pPr>
      <w:r>
        <w:t>Causes extinction</w:t>
      </w:r>
    </w:p>
    <w:p w14:paraId="2E357D1B" w14:textId="77777777" w:rsidR="00F93E39" w:rsidRPr="00C00312" w:rsidRDefault="00F93E39" w:rsidP="00F93E39">
      <w:pPr>
        <w:rPr>
          <w:rStyle w:val="Style13ptBold"/>
          <w:b w:val="0"/>
        </w:rPr>
      </w:pPr>
      <w:proofErr w:type="spellStart"/>
      <w:r>
        <w:rPr>
          <w:rStyle w:val="Style13ptBold"/>
        </w:rPr>
        <w:t>Germanos</w:t>
      </w:r>
      <w:proofErr w:type="spellEnd"/>
      <w:r>
        <w:rPr>
          <w:rStyle w:val="Style13ptBold"/>
        </w:rPr>
        <w:t xml:space="preserve"> 13</w:t>
      </w:r>
      <w:r>
        <w:rPr>
          <w:rStyle w:val="Style13ptBold"/>
          <w:b w:val="0"/>
        </w:rPr>
        <w:t xml:space="preserve"> </w:t>
      </w:r>
      <w:r w:rsidRPr="00C00312">
        <w:rPr>
          <w:rStyle w:val="Style13ptBold"/>
          <w:b w:val="0"/>
          <w:sz w:val="14"/>
        </w:rPr>
        <w:t xml:space="preserve">(Andrea, 12/10, quotes Dr. Ira </w:t>
      </w:r>
      <w:proofErr w:type="spellStart"/>
      <w:r w:rsidRPr="00C00312">
        <w:rPr>
          <w:rStyle w:val="Style13ptBold"/>
          <w:b w:val="0"/>
          <w:sz w:val="14"/>
        </w:rPr>
        <w:t>Helfand</w:t>
      </w:r>
      <w:proofErr w:type="spellEnd"/>
      <w:r w:rsidRPr="00C00312">
        <w:rPr>
          <w:rStyle w:val="Style13ptBold"/>
          <w:b w:val="0"/>
          <w:sz w:val="14"/>
        </w:rPr>
        <w:t>, International Physicians for Prevention of Nuclear War President, in Common Dreams.org, “Nuclear War Could Mean 'Extinction of the Human Race'”, http://www.commondreams.org/news/2013/12/10/nuclear-war-could-mean-extinction-human-race)</w:t>
      </w:r>
    </w:p>
    <w:p w14:paraId="550D3240" w14:textId="77777777" w:rsidR="00F93E39" w:rsidRPr="00E7361E" w:rsidRDefault="00F93E39" w:rsidP="00F93E39">
      <w:pPr>
        <w:rPr>
          <w:sz w:val="16"/>
        </w:rPr>
      </w:pPr>
      <w:r w:rsidRPr="00E7361E">
        <w:rPr>
          <w:sz w:val="16"/>
        </w:rPr>
        <w:t xml:space="preserve">While a limited nuclear war would bring dire circumstances, </w:t>
      </w:r>
      <w:r w:rsidRPr="00467C0A">
        <w:rPr>
          <w:rStyle w:val="StyleUnderline"/>
          <w:highlight w:val="yellow"/>
        </w:rPr>
        <w:t>the impacts if the world's biggest nuclear arms holders were involved would be even worse</w:t>
      </w:r>
      <w:r w:rsidRPr="00E7361E">
        <w:rPr>
          <w:sz w:val="16"/>
        </w:rPr>
        <w:t>. "</w:t>
      </w:r>
      <w:r w:rsidRPr="00467C0A">
        <w:rPr>
          <w:rStyle w:val="StyleUnderline"/>
          <w:highlight w:val="yellow"/>
        </w:rPr>
        <w:t>With a large war between the United States and Russia, we are talking</w:t>
      </w:r>
      <w:r w:rsidRPr="00467C0A">
        <w:rPr>
          <w:sz w:val="16"/>
          <w:highlight w:val="yellow"/>
        </w:rPr>
        <w:t xml:space="preserve"> </w:t>
      </w:r>
      <w:r w:rsidRPr="00E7361E">
        <w:rPr>
          <w:sz w:val="16"/>
        </w:rPr>
        <w:t>about the possible —not certain, but possible—</w:t>
      </w:r>
      <w:r w:rsidRPr="00467C0A">
        <w:rPr>
          <w:rStyle w:val="StyleUnderline"/>
          <w:highlight w:val="yellow"/>
        </w:rPr>
        <w:t>extinction of the human race</w:t>
      </w:r>
      <w:r w:rsidRPr="00E7361E">
        <w:rPr>
          <w:sz w:val="16"/>
        </w:rPr>
        <w:t xml:space="preserve">," </w:t>
      </w:r>
      <w:proofErr w:type="spellStart"/>
      <w:r w:rsidRPr="00E7361E">
        <w:rPr>
          <w:sz w:val="16"/>
        </w:rPr>
        <w:t>Helfand</w:t>
      </w:r>
      <w:proofErr w:type="spellEnd"/>
      <w:r w:rsidRPr="00E7361E">
        <w:rPr>
          <w:sz w:val="16"/>
        </w:rPr>
        <w:t xml:space="preserve"> told </w:t>
      </w:r>
      <w:proofErr w:type="spellStart"/>
      <w:r w:rsidRPr="00E7361E">
        <w:rPr>
          <w:sz w:val="16"/>
        </w:rPr>
        <w:t>Agence</w:t>
      </w:r>
      <w:proofErr w:type="spellEnd"/>
      <w:r w:rsidRPr="00E7361E">
        <w:rPr>
          <w:sz w:val="16"/>
        </w:rPr>
        <w:t xml:space="preserve">-France </w:t>
      </w:r>
      <w:proofErr w:type="spellStart"/>
      <w:r w:rsidRPr="00E7361E">
        <w:rPr>
          <w:sz w:val="16"/>
        </w:rPr>
        <w:t>Presse</w:t>
      </w:r>
      <w:proofErr w:type="spellEnd"/>
      <w:r w:rsidRPr="00E7361E">
        <w:rPr>
          <w:sz w:val="16"/>
        </w:rPr>
        <w:t xml:space="preserve">. "In this kind of war, </w:t>
      </w:r>
      <w:r w:rsidRPr="00467C0A">
        <w:rPr>
          <w:rStyle w:val="StyleUnderline"/>
          <w:highlight w:val="yellow"/>
        </w:rPr>
        <w:t>biologically there are going to be people surviving somewhere on the planet but the chaos that would result from this will dwarf anything we've ever seen</w:t>
      </w:r>
      <w:r w:rsidRPr="00E7361E">
        <w:rPr>
          <w:sz w:val="16"/>
        </w:rPr>
        <w:t xml:space="preserve">," </w:t>
      </w:r>
      <w:proofErr w:type="spellStart"/>
      <w:r w:rsidRPr="00E7361E">
        <w:rPr>
          <w:sz w:val="16"/>
        </w:rPr>
        <w:t>Helfand</w:t>
      </w:r>
      <w:proofErr w:type="spellEnd"/>
      <w:r w:rsidRPr="00E7361E">
        <w:rPr>
          <w:sz w:val="16"/>
        </w:rPr>
        <w:t xml:space="preserve"> told the news agency.</w:t>
      </w:r>
    </w:p>
    <w:p w14:paraId="764D98FD" w14:textId="77777777" w:rsidR="00F93E39" w:rsidRDefault="00F93E39" w:rsidP="00F93E39">
      <w:pPr>
        <w:pStyle w:val="Heading1"/>
      </w:pPr>
      <w:r>
        <w:t>***Answers***</w:t>
      </w:r>
    </w:p>
    <w:p w14:paraId="19F316A7" w14:textId="77777777" w:rsidR="00F93E39" w:rsidRDefault="00F93E39" w:rsidP="00F93E39">
      <w:pPr>
        <w:pStyle w:val="Heading2"/>
      </w:pPr>
      <w:r>
        <w:t>UQ</w:t>
      </w:r>
    </w:p>
    <w:p w14:paraId="1DB8B825" w14:textId="77777777" w:rsidR="00F93E39" w:rsidRDefault="00F93E39" w:rsidP="00F93E39">
      <w:pPr>
        <w:pStyle w:val="Heading3"/>
      </w:pPr>
      <w:r>
        <w:t>UQ – Popularity Down</w:t>
      </w:r>
    </w:p>
    <w:p w14:paraId="527D351D" w14:textId="77777777" w:rsidR="00F93E39" w:rsidRDefault="00F93E39" w:rsidP="00F93E39">
      <w:pPr>
        <w:pStyle w:val="Heading4"/>
      </w:pPr>
      <w:r>
        <w:t xml:space="preserve">Trump is down – Their base key </w:t>
      </w:r>
      <w:proofErr w:type="spellStart"/>
      <w:r>
        <w:t>args</w:t>
      </w:r>
      <w:proofErr w:type="spellEnd"/>
      <w:r>
        <w:t xml:space="preserve"> are wrong</w:t>
      </w:r>
    </w:p>
    <w:p w14:paraId="286B72ED" w14:textId="77777777" w:rsidR="00F93E39" w:rsidRPr="008F653D" w:rsidRDefault="00F93E39" w:rsidP="00F93E39">
      <w:r w:rsidRPr="008F653D">
        <w:rPr>
          <w:rStyle w:val="Style13ptBold"/>
        </w:rPr>
        <w:t>Boehlert 6/14</w:t>
      </w:r>
      <w:r>
        <w:t xml:space="preserve"> </w:t>
      </w:r>
      <w:r w:rsidRPr="008F653D">
        <w:rPr>
          <w:sz w:val="18"/>
        </w:rPr>
        <w:t>(Eric, analyst @ Media Matters, “When Will the Media Let Go of This Noxious Myth About Trump's Base?”, http://img.alternet.org/media/when-will-media-let-go-noxious-myth-about-trumps-base)</w:t>
      </w:r>
    </w:p>
    <w:p w14:paraId="3D24BC53" w14:textId="77777777" w:rsidR="00F93E39" w:rsidRPr="00467C0A" w:rsidRDefault="00F93E39" w:rsidP="00F93E39">
      <w:pPr>
        <w:rPr>
          <w:rStyle w:val="StyleUnderline"/>
          <w:highlight w:val="yellow"/>
        </w:rPr>
      </w:pPr>
      <w:r w:rsidRPr="00F23DAF">
        <w:rPr>
          <w:sz w:val="16"/>
        </w:rPr>
        <w:t xml:space="preserve">While </w:t>
      </w:r>
      <w:r w:rsidRPr="00467C0A">
        <w:rPr>
          <w:rStyle w:val="StyleUnderline"/>
          <w:highlight w:val="yellow"/>
        </w:rPr>
        <w:t>Trump definitely has a core group of followers</w:t>
      </w:r>
      <w:r w:rsidRPr="00467C0A">
        <w:rPr>
          <w:sz w:val="16"/>
          <w:highlight w:val="yellow"/>
        </w:rPr>
        <w:t xml:space="preserve"> </w:t>
      </w:r>
      <w:r w:rsidRPr="00F23DAF">
        <w:rPr>
          <w:sz w:val="16"/>
        </w:rPr>
        <w:t xml:space="preserve">who are ensconced in the president’s propaganda media bubble and will seemingly stick by his side no matter what he does, </w:t>
      </w:r>
      <w:r w:rsidRPr="00467C0A">
        <w:rPr>
          <w:rStyle w:val="StyleUnderline"/>
          <w:highlight w:val="yellow"/>
        </w:rPr>
        <w:t>the press overstates the size and influence of that group of people</w:t>
      </w:r>
      <w:r w:rsidRPr="00F23DAF">
        <w:rPr>
          <w:sz w:val="16"/>
        </w:rPr>
        <w:t xml:space="preserve">. In recent weeks, some </w:t>
      </w:r>
      <w:r w:rsidRPr="00467C0A">
        <w:rPr>
          <w:rStyle w:val="StyleUnderline"/>
          <w:highlight w:val="yellow"/>
        </w:rPr>
        <w:t>cracks in Trump’s support have emerged surrounding three crucial issues: Russia, climate change, and health care</w:t>
      </w:r>
      <w:r w:rsidRPr="00F23DAF">
        <w:rPr>
          <w:sz w:val="16"/>
        </w:rPr>
        <w:t xml:space="preserve">. To date, a handful of media commentators have noticed the trend. But the myth of Trump’s all-obedient base, and the supposed political cover that grants him, really needs to be more broadly punctured. For starters, the Trump base just isn’t big enough to exert any defining clout, at least not to the extent all the hype would suggest. And it’s certainly not big enough to ensure Trump’s political success. Just in terms of electoral math, “Trump can hang on to most — if not all — of his base, and Democrats could still clean up in the midterm elections,” Harry </w:t>
      </w:r>
      <w:proofErr w:type="spellStart"/>
      <w:r w:rsidRPr="00F23DAF">
        <w:rPr>
          <w:sz w:val="16"/>
        </w:rPr>
        <w:t>Enten</w:t>
      </w:r>
      <w:proofErr w:type="spellEnd"/>
      <w:r w:rsidRPr="00F23DAF">
        <w:rPr>
          <w:sz w:val="16"/>
        </w:rPr>
        <w:t xml:space="preserve"> recently argued at FiveThirtyEight. </w:t>
      </w:r>
      <w:proofErr w:type="spellStart"/>
      <w:r w:rsidRPr="00F23DAF">
        <w:rPr>
          <w:sz w:val="16"/>
        </w:rPr>
        <w:t>Enten</w:t>
      </w:r>
      <w:proofErr w:type="spellEnd"/>
      <w:r w:rsidRPr="00F23DAF">
        <w:rPr>
          <w:sz w:val="16"/>
        </w:rPr>
        <w:t xml:space="preserve"> noted that having lost the popular vote, Trump began his presidency with an unusually small base. As he explained: The GOP’s problem again comes back to Trump’s base being relatively small to begin with compared to the base support of past presidents. The latest poll from </w:t>
      </w:r>
      <w:proofErr w:type="spellStart"/>
      <w:r w:rsidRPr="00F23DAF">
        <w:rPr>
          <w:sz w:val="16"/>
        </w:rPr>
        <w:t>YouGov</w:t>
      </w:r>
      <w:proofErr w:type="spellEnd"/>
      <w:r w:rsidRPr="00F23DAF">
        <w:rPr>
          <w:sz w:val="16"/>
        </w:rPr>
        <w:t xml:space="preserve">, for example, shows 88 percent of respondents who said they voted for Trump approve of his job performance. But 88 percent of the 46 percent of 2016 voters who chose Trump is just 40 percent. Overall, the </w:t>
      </w:r>
      <w:proofErr w:type="spellStart"/>
      <w:r w:rsidRPr="00F23DAF">
        <w:rPr>
          <w:sz w:val="16"/>
        </w:rPr>
        <w:t>YouGov</w:t>
      </w:r>
      <w:proofErr w:type="spellEnd"/>
      <w:r w:rsidRPr="00F23DAF">
        <w:rPr>
          <w:sz w:val="16"/>
        </w:rPr>
        <w:t xml:space="preserve"> survey found 54 percent of registered voters disapprove of Trump so far. If every person who currently disapproves of Trump’s job performance voted against the Republican Party’s House candidates in 2018, Democrats would almost certainly take control of the chamber. Not exactly a sweeping mandate. Meanwhile, FiveThirtyEight founder Nate Silver argued in a May piece that there has been “a considerable decline in the number of Americans who strongly approve of Trump, from a peak of around 30 percent in February to just 21 or 22 percent of the electorate now.” And it’s not just a shift in the voters who strongly approve. Look at </w:t>
      </w:r>
      <w:proofErr w:type="spellStart"/>
      <w:r w:rsidRPr="00F23DAF">
        <w:rPr>
          <w:sz w:val="16"/>
        </w:rPr>
        <w:t>Ipsos</w:t>
      </w:r>
      <w:proofErr w:type="spellEnd"/>
      <w:r w:rsidRPr="00F23DAF">
        <w:rPr>
          <w:sz w:val="16"/>
        </w:rPr>
        <w:t xml:space="preserve">/Reuters polling that has tracked Trump’s approval rating among Republican voters this year. Back in February, the poll found that 85 percent of Republicans supported Trump. Most recently, that number had dipped to 75 percent. For a base that’s advertised by the press as being impossible to move off its pro-Trump positions, note that </w:t>
      </w:r>
      <w:r w:rsidRPr="00467C0A">
        <w:rPr>
          <w:rStyle w:val="StyleUnderline"/>
          <w:highlight w:val="yellow"/>
        </w:rPr>
        <w:t>just 67 percent of Republicans support Trump’s decision to withdraw</w:t>
      </w:r>
      <w:r w:rsidRPr="00467C0A">
        <w:rPr>
          <w:sz w:val="16"/>
          <w:highlight w:val="yellow"/>
        </w:rPr>
        <w:t xml:space="preserve"> </w:t>
      </w:r>
      <w:r w:rsidRPr="00F23DAF">
        <w:rPr>
          <w:sz w:val="16"/>
        </w:rPr>
        <w:t xml:space="preserve">the United States </w:t>
      </w:r>
      <w:r w:rsidRPr="00467C0A">
        <w:rPr>
          <w:rStyle w:val="StyleUnderline"/>
          <w:highlight w:val="yellow"/>
        </w:rPr>
        <w:t>from</w:t>
      </w:r>
      <w:r w:rsidRPr="00467C0A">
        <w:rPr>
          <w:sz w:val="16"/>
          <w:highlight w:val="yellow"/>
        </w:rPr>
        <w:t xml:space="preserve"> </w:t>
      </w:r>
      <w:r w:rsidRPr="00F23DAF">
        <w:rPr>
          <w:sz w:val="16"/>
        </w:rPr>
        <w:t>the</w:t>
      </w:r>
      <w:r w:rsidRPr="00467C0A">
        <w:rPr>
          <w:rStyle w:val="StyleUnderline"/>
          <w:highlight w:val="yellow"/>
        </w:rPr>
        <w:t xml:space="preserve"> Paris</w:t>
      </w:r>
      <w:r w:rsidRPr="00467C0A">
        <w:rPr>
          <w:sz w:val="16"/>
          <w:highlight w:val="yellow"/>
        </w:rPr>
        <w:t xml:space="preserve"> </w:t>
      </w:r>
      <w:r w:rsidRPr="00F23DAF">
        <w:rPr>
          <w:sz w:val="16"/>
        </w:rPr>
        <w:t xml:space="preserve">climate accord. And 31 percent of Republicans think “more needs to be done to address climate change,” while 49 percent are very or somewhat concerned about climate change, according to a recent Quinnipiac poll. Meanwhile, </w:t>
      </w:r>
      <w:r w:rsidRPr="00467C0A">
        <w:rPr>
          <w:rStyle w:val="StyleUnderline"/>
          <w:highlight w:val="yellow"/>
        </w:rPr>
        <w:t>35 percent are very or somewhat concerned about Trump’s relationship with Russia</w:t>
      </w:r>
      <w:r w:rsidRPr="00F23DAF">
        <w:rPr>
          <w:sz w:val="16"/>
        </w:rPr>
        <w:t xml:space="preserve">. Nearly the same percentage of Republicans think the alleged Russian interference in the 2016 election is a very important or somewhat important issue. A hefty 63 percent approve of the appointment of Robert Mueller to investigate any possible coordination between President Trump's campaign and the Russian government, while 47 percent support an independent commission to investigate the same sprawling scandal. (All via </w:t>
      </w:r>
      <w:proofErr w:type="spellStart"/>
      <w:r w:rsidRPr="00F23DAF">
        <w:rPr>
          <w:sz w:val="16"/>
        </w:rPr>
        <w:t>Qunnipiac</w:t>
      </w:r>
      <w:proofErr w:type="spellEnd"/>
      <w:r w:rsidRPr="00F23DAF">
        <w:rPr>
          <w:sz w:val="16"/>
        </w:rPr>
        <w:t xml:space="preserve">.) As for health care, </w:t>
      </w:r>
      <w:r w:rsidRPr="00467C0A">
        <w:rPr>
          <w:rStyle w:val="StyleUnderline"/>
          <w:highlight w:val="yellow"/>
        </w:rPr>
        <w:t>only 42 percent of Republicans approve of the Republicans' signature health care plan</w:t>
      </w:r>
      <w:r w:rsidRPr="00F23DAF">
        <w:rPr>
          <w:sz w:val="16"/>
        </w:rPr>
        <w:t xml:space="preserve"> that was passed by the House and is now being reviewed by the Senate, and just 49 percent support proposed federal funding cuts for Medicaid. </w:t>
      </w:r>
      <w:r w:rsidRPr="00467C0A">
        <w:rPr>
          <w:rStyle w:val="StyleUnderline"/>
          <w:highlight w:val="yellow"/>
        </w:rPr>
        <w:t>That lack of Republican support is why</w:t>
      </w:r>
      <w:r w:rsidRPr="00F23DAF">
        <w:rPr>
          <w:sz w:val="16"/>
        </w:rPr>
        <w:t xml:space="preserve">, overall, </w:t>
      </w:r>
      <w:r w:rsidRPr="00467C0A">
        <w:rPr>
          <w:rStyle w:val="StyleUnderline"/>
          <w:highlight w:val="yellow"/>
        </w:rPr>
        <w:t>the Republican health care plan receives such abysmal ratings.</w:t>
      </w:r>
    </w:p>
    <w:p w14:paraId="455987E8" w14:textId="77777777" w:rsidR="00F93E39" w:rsidRDefault="00F93E39" w:rsidP="00F93E39">
      <w:pPr>
        <w:pStyle w:val="Heading4"/>
      </w:pPr>
      <w:r>
        <w:t>Base support is down in newest polls; trends key</w:t>
      </w:r>
    </w:p>
    <w:p w14:paraId="16BF9B43" w14:textId="77777777" w:rsidR="00F93E39" w:rsidRPr="00BC356F" w:rsidRDefault="00F93E39" w:rsidP="00F93E39">
      <w:pPr>
        <w:rPr>
          <w:rStyle w:val="Style13ptBold"/>
          <w:b w:val="0"/>
        </w:rPr>
      </w:pPr>
      <w:r>
        <w:rPr>
          <w:rStyle w:val="Style13ptBold"/>
        </w:rPr>
        <w:t>Bump 6/13</w:t>
      </w:r>
      <w:r w:rsidRPr="00BC356F">
        <w:rPr>
          <w:rStyle w:val="Style13ptBold"/>
          <w:b w:val="0"/>
          <w:sz w:val="20"/>
        </w:rPr>
        <w:t xml:space="preserve"> (Philip, staff @ Wash Post, “Meanwhile, America’s opinion of Trump as president keeps slipping”, https://www.washingtonpost.com/news/politics/wp/2017/06/13/meanwhile-americas-opinion-of-trump-as-president-keeps-slipping/?utm_term=.29d0f14d3aec)</w:t>
      </w:r>
    </w:p>
    <w:p w14:paraId="4FB413DC" w14:textId="77777777" w:rsidR="00F93E39" w:rsidRPr="00BC356F" w:rsidRDefault="00F93E39" w:rsidP="00F93E39">
      <w:r>
        <w:t xml:space="preserve">For four of the past five weeks, </w:t>
      </w:r>
      <w:r w:rsidRPr="00467C0A">
        <w:rPr>
          <w:rStyle w:val="StyleUnderline"/>
          <w:highlight w:val="yellow"/>
        </w:rPr>
        <w:t>Trump’s weekly approval has been lower than Obama’s ever was</w:t>
      </w:r>
      <w:r>
        <w:t xml:space="preserve">. Trump’s approval numbers have been so low (and his disapproval numbers so high) in part because he entered office at a moment when partisan polarization in presidential performance assessments was higher than at any prior point. Part of the reason Trump is viewed so negatively is that Democrats strongly disapprove of him, in a way that members of the opposing party have never before opposed a new president. But that’s not the only reason. </w:t>
      </w:r>
      <w:r w:rsidRPr="00467C0A">
        <w:rPr>
          <w:rStyle w:val="StyleUnderline"/>
          <w:highlight w:val="yellow"/>
        </w:rPr>
        <w:t>Most alarmingly for allies of Trump is where those declines are most significant</w:t>
      </w:r>
      <w:r>
        <w:t xml:space="preserve">. Since the first Gallup weekly poll, covering the tail end of January, </w:t>
      </w:r>
      <w:r w:rsidRPr="00467C0A">
        <w:rPr>
          <w:rStyle w:val="StyleUnderline"/>
          <w:highlight w:val="yellow"/>
        </w:rPr>
        <w:t>a</w:t>
      </w:r>
      <w:r w:rsidRPr="00467C0A">
        <w:rPr>
          <w:highlight w:val="yellow"/>
        </w:rPr>
        <w:t xml:space="preserve"> </w:t>
      </w:r>
      <w:r w:rsidRPr="00467C0A">
        <w:rPr>
          <w:rStyle w:val="StyleUnderline"/>
          <w:highlight w:val="yellow"/>
        </w:rPr>
        <w:t>number of demographic groups have seen declines of at least 10 percent in their approval ratings</w:t>
      </w:r>
      <w:r>
        <w:t xml:space="preserve">. (Every demographic saw a drop of some measure.) Included in </w:t>
      </w:r>
      <w:r w:rsidRPr="00467C0A">
        <w:rPr>
          <w:rStyle w:val="StyleUnderline"/>
          <w:highlight w:val="yellow"/>
        </w:rPr>
        <w:t>that number are several demographics that made up important parts of Trump’s base during the 2016 election</w:t>
      </w:r>
      <w:r>
        <w:t xml:space="preserve">, including those with a high school education or lower, and moderate Republicans and independents who may have reluctantly backed Trump over Hillary Clinton as the lesser of two evils. Overall, 4 in 5 Republicans view Trump positively, which is the good news. But a </w:t>
      </w:r>
      <w:r w:rsidRPr="00467C0A">
        <w:rPr>
          <w:rStyle w:val="StyleUnderline"/>
          <w:highlight w:val="yellow"/>
        </w:rPr>
        <w:t>drop of 10 or 11 points in approval from the groups identified above is a significant political problem for Trump</w:t>
      </w:r>
      <w:r w:rsidRPr="00467C0A">
        <w:rPr>
          <w:highlight w:val="yellow"/>
        </w:rPr>
        <w:t xml:space="preserve"> </w:t>
      </w:r>
      <w:r>
        <w:t>and, perhaps as much, his party. The other problem? That trend has been pretty consistently headed in one direction.</w:t>
      </w:r>
    </w:p>
    <w:p w14:paraId="4A6AB371" w14:textId="77777777" w:rsidR="00F93E39" w:rsidRDefault="00F93E39" w:rsidP="00F93E39">
      <w:pPr>
        <w:pStyle w:val="Heading4"/>
      </w:pPr>
      <w:r>
        <w:t>Base support down – Anti-government conservativism over populism</w:t>
      </w:r>
    </w:p>
    <w:p w14:paraId="7A72CBB1" w14:textId="77777777" w:rsidR="00F93E39" w:rsidRPr="00F86671" w:rsidRDefault="00F93E39" w:rsidP="00F93E39">
      <w:pPr>
        <w:rPr>
          <w:rStyle w:val="Style13ptBold"/>
          <w:b w:val="0"/>
        </w:rPr>
      </w:pPr>
      <w:r>
        <w:rPr>
          <w:rStyle w:val="Style13ptBold"/>
        </w:rPr>
        <w:t>Cassidy 6/13</w:t>
      </w:r>
      <w:r>
        <w:rPr>
          <w:rStyle w:val="Style13ptBold"/>
          <w:b w:val="0"/>
        </w:rPr>
        <w:t xml:space="preserve"> </w:t>
      </w:r>
      <w:r w:rsidRPr="00F86671">
        <w:rPr>
          <w:rStyle w:val="Style13ptBold"/>
          <w:b w:val="0"/>
          <w:sz w:val="20"/>
        </w:rPr>
        <w:t>(John, staff @ The New Yorker, “Why So Many Republicans Still Grovel to Trump”, http://www.newyorker.com/news/john-cassidy/why-so-many-republicans-still-grovel-to-trump)</w:t>
      </w:r>
    </w:p>
    <w:p w14:paraId="20FD36BF" w14:textId="77777777" w:rsidR="00F93E39" w:rsidRPr="00F86671" w:rsidRDefault="00F93E39" w:rsidP="00F93E39">
      <w:r>
        <w:t xml:space="preserve">In the place of </w:t>
      </w:r>
      <w:proofErr w:type="spellStart"/>
      <w:r>
        <w:t>Trumpism</w:t>
      </w:r>
      <w:proofErr w:type="spellEnd"/>
      <w:r>
        <w:t xml:space="preserve">, the </w:t>
      </w:r>
      <w:r w:rsidRPr="00467C0A">
        <w:rPr>
          <w:rStyle w:val="StyleUnderline"/>
          <w:highlight w:val="yellow"/>
        </w:rPr>
        <w:t>Trump</w:t>
      </w:r>
      <w:r>
        <w:t xml:space="preserve"> Administration </w:t>
      </w:r>
      <w:r w:rsidRPr="00467C0A">
        <w:rPr>
          <w:rStyle w:val="StyleUnderline"/>
          <w:highlight w:val="yellow"/>
        </w:rPr>
        <w:t>is promoting and facilitating a much less popular agenda</w:t>
      </w:r>
      <w:r>
        <w:t xml:space="preserve">, </w:t>
      </w:r>
      <w:r w:rsidRPr="00467C0A">
        <w:rPr>
          <w:rStyle w:val="StyleUnderline"/>
          <w:highlight w:val="yellow"/>
        </w:rPr>
        <w:t>which will end up hurting many Trump voters</w:t>
      </w:r>
      <w:r>
        <w:t xml:space="preserve">: </w:t>
      </w:r>
      <w:r w:rsidRPr="00467C0A">
        <w:rPr>
          <w:rStyle w:val="StyleUnderline"/>
          <w:highlight w:val="yellow"/>
        </w:rPr>
        <w:t>the anti-government agenda of post-Reagan Republicanism</w:t>
      </w:r>
      <w:r>
        <w:t xml:space="preserve">. Controversial policies that conservatives have wanted to introduce for years are making their way through legislative and administrative processes. To be sure, the progress has been uneven, and the </w:t>
      </w:r>
      <w:r w:rsidRPr="00467C0A">
        <w:rPr>
          <w:rStyle w:val="StyleUnderline"/>
          <w:highlight w:val="yellow"/>
        </w:rPr>
        <w:t>Trump</w:t>
      </w:r>
      <w:r w:rsidRPr="00467C0A">
        <w:rPr>
          <w:highlight w:val="yellow"/>
        </w:rPr>
        <w:t xml:space="preserve"> </w:t>
      </w:r>
      <w:r>
        <w:t xml:space="preserve">Administration </w:t>
      </w:r>
      <w:r w:rsidRPr="00467C0A">
        <w:rPr>
          <w:rStyle w:val="StyleUnderline"/>
          <w:highlight w:val="yellow"/>
        </w:rPr>
        <w:t>still hasn’t passed a landmark piece of legislation</w:t>
      </w:r>
      <w:r>
        <w:t xml:space="preserve">. But look closely. In the Senate, </w:t>
      </w:r>
      <w:r w:rsidRPr="00467C0A">
        <w:rPr>
          <w:rStyle w:val="StyleUnderline"/>
          <w:highlight w:val="yellow"/>
        </w:rPr>
        <w:t>a group of Republicans is quietly working on a health-care bill that</w:t>
      </w:r>
      <w:r>
        <w:t xml:space="preserve">, it seems, </w:t>
      </w:r>
      <w:r w:rsidRPr="00467C0A">
        <w:rPr>
          <w:rStyle w:val="StyleUnderline"/>
          <w:highlight w:val="yellow"/>
        </w:rPr>
        <w:t>will largely mimic the toxic A</w:t>
      </w:r>
      <w:r>
        <w:t xml:space="preserve">merican </w:t>
      </w:r>
      <w:r w:rsidRPr="00467C0A">
        <w:rPr>
          <w:rStyle w:val="StyleUnderline"/>
          <w:highlight w:val="yellow"/>
        </w:rPr>
        <w:t>H</w:t>
      </w:r>
      <w:r>
        <w:t xml:space="preserve">ealth </w:t>
      </w:r>
      <w:r w:rsidRPr="00467C0A">
        <w:rPr>
          <w:rStyle w:val="StyleUnderline"/>
          <w:highlight w:val="yellow"/>
        </w:rPr>
        <w:t>C</w:t>
      </w:r>
      <w:r>
        <w:t xml:space="preserve">are </w:t>
      </w:r>
      <w:r w:rsidRPr="00467C0A">
        <w:rPr>
          <w:rStyle w:val="StyleUnderline"/>
          <w:highlight w:val="yellow"/>
        </w:rPr>
        <w:t>A</w:t>
      </w:r>
      <w:r>
        <w:t xml:space="preserve">ct, which the House of Representatives passed last month. (Under the A.H.C.A., subsidies for purchasing health insurance would be reduced; premiums would go up, especially for the sick and elderly; and Medicaid would be slashed.) Just as radical as the contents of the bill is the way that it is being developed in utter secrecy. Evidently, Mitch </w:t>
      </w:r>
      <w:r w:rsidRPr="00467C0A">
        <w:rPr>
          <w:rStyle w:val="StyleUnderline"/>
          <w:highlight w:val="yellow"/>
        </w:rPr>
        <w:t>McConnell,</w:t>
      </w:r>
      <w:r>
        <w:t xml:space="preserve"> the Senate Majority Leader, </w:t>
      </w:r>
      <w:r w:rsidRPr="00467C0A">
        <w:rPr>
          <w:rStyle w:val="StyleUnderline"/>
          <w:highlight w:val="yellow"/>
        </w:rPr>
        <w:t>intends to keep it under wraps</w:t>
      </w:r>
      <w:r w:rsidRPr="00467C0A">
        <w:rPr>
          <w:highlight w:val="yellow"/>
        </w:rPr>
        <w:t xml:space="preserve"> </w:t>
      </w:r>
      <w:r>
        <w:t xml:space="preserve">until a few days before he forces a floor vote, which was the same tactic that Paul Ryan, the Speaker of the House, used in the lower chamber. If things go according to plan, there will be no committee hearings, no input from outside groups, and no independent scoring of the bill from the Congressional Budget Office. House Republicans, meanwhile, passed the Financial </w:t>
      </w:r>
      <w:proofErr w:type="gramStart"/>
      <w:r>
        <w:t>choice</w:t>
      </w:r>
      <w:proofErr w:type="gramEnd"/>
      <w:r>
        <w:t xml:space="preserve"> Act, last week, which takes aim at the Dodd-Frank financial-reform act of 2010. The House bill would eliminate or weaken many elements of Dodd-Frank, including the Consumer Financial Protection Bureau, which helped uncover that Wells Fargo was ripping off many of its customers. On the campaign trail, Trump promised to crack down on Wall Street. But, after the election, he quickly abandoned that promise. On Monday, the Treasury Department issued a report on financial regulation that endorsed loosening many of the post-financial-crisis restrictions that banks face.</w:t>
      </w:r>
    </w:p>
    <w:p w14:paraId="2D29F12A" w14:textId="77777777" w:rsidR="00F93E39" w:rsidRDefault="00F93E39" w:rsidP="00F93E39">
      <w:pPr>
        <w:pStyle w:val="Heading4"/>
      </w:pPr>
      <w:r>
        <w:t>Base support down</w:t>
      </w:r>
    </w:p>
    <w:p w14:paraId="3D159F71" w14:textId="77777777" w:rsidR="00F93E39" w:rsidRPr="00997AFA" w:rsidRDefault="00F93E39" w:rsidP="00F93E39">
      <w:pPr>
        <w:rPr>
          <w:rStyle w:val="Style13ptBold"/>
          <w:b w:val="0"/>
        </w:rPr>
      </w:pPr>
      <w:r>
        <w:rPr>
          <w:rStyle w:val="Style13ptBold"/>
        </w:rPr>
        <w:t>Easley 6/11</w:t>
      </w:r>
      <w:r>
        <w:rPr>
          <w:rStyle w:val="Style13ptBold"/>
          <w:b w:val="0"/>
        </w:rPr>
        <w:t xml:space="preserve"> </w:t>
      </w:r>
      <w:r w:rsidRPr="00997AFA">
        <w:rPr>
          <w:rStyle w:val="Style13ptBold"/>
          <w:b w:val="0"/>
          <w:sz w:val="18"/>
        </w:rPr>
        <w:t xml:space="preserve">(Jason, staff @ </w:t>
      </w:r>
      <w:proofErr w:type="spellStart"/>
      <w:r w:rsidRPr="00997AFA">
        <w:rPr>
          <w:rStyle w:val="Style13ptBold"/>
          <w:b w:val="0"/>
          <w:sz w:val="18"/>
        </w:rPr>
        <w:t>Politicus</w:t>
      </w:r>
      <w:proofErr w:type="spellEnd"/>
      <w:r w:rsidRPr="00997AFA">
        <w:rPr>
          <w:rStyle w:val="Style13ptBold"/>
          <w:b w:val="0"/>
          <w:sz w:val="18"/>
        </w:rPr>
        <w:t xml:space="preserve"> USA, “Trump’s Base </w:t>
      </w:r>
      <w:proofErr w:type="gramStart"/>
      <w:r w:rsidRPr="00997AFA">
        <w:rPr>
          <w:rStyle w:val="Style13ptBold"/>
          <w:b w:val="0"/>
          <w:sz w:val="18"/>
        </w:rPr>
        <w:t>Of</w:t>
      </w:r>
      <w:proofErr w:type="gramEnd"/>
      <w:r w:rsidRPr="00997AFA">
        <w:rPr>
          <w:rStyle w:val="Style13ptBold"/>
          <w:b w:val="0"/>
          <w:sz w:val="18"/>
        </w:rPr>
        <w:t xml:space="preserve"> Support Is Collapsing And That’s Got The White House Freaking Out”, http://www.politicususa.com/2017/06/11/trumps-base-support-collapsing-white-house-freaking.html)</w:t>
      </w:r>
    </w:p>
    <w:p w14:paraId="01927AF6" w14:textId="77777777" w:rsidR="00F93E39" w:rsidRPr="00997AFA" w:rsidRDefault="00F93E39" w:rsidP="00F93E39">
      <w:r>
        <w:t xml:space="preserve">There are two statistical trends that have the White House freaking out. </w:t>
      </w:r>
      <w:r w:rsidRPr="00467C0A">
        <w:rPr>
          <w:rStyle w:val="StyleUnderline"/>
          <w:highlight w:val="yellow"/>
        </w:rPr>
        <w:t>Trump’s base of strong approval has dropped from 30%</w:t>
      </w:r>
      <w:r>
        <w:t xml:space="preserve"> in February </w:t>
      </w:r>
      <w:r w:rsidRPr="00467C0A">
        <w:rPr>
          <w:rStyle w:val="StyleUnderline"/>
          <w:highlight w:val="yellow"/>
        </w:rPr>
        <w:t>to 21%-22%</w:t>
      </w:r>
      <w:r w:rsidRPr="00467C0A">
        <w:rPr>
          <w:highlight w:val="yellow"/>
        </w:rPr>
        <w:t xml:space="preserve"> </w:t>
      </w:r>
      <w:r>
        <w:t xml:space="preserve">today, and </w:t>
      </w:r>
      <w:r w:rsidRPr="00467C0A">
        <w:rPr>
          <w:rStyle w:val="StyleUnderline"/>
          <w:highlight w:val="yellow"/>
        </w:rPr>
        <w:t>his approval with white voters who don’t have college degrees has dropped from 60%</w:t>
      </w:r>
      <w:r w:rsidRPr="00467C0A">
        <w:rPr>
          <w:highlight w:val="yellow"/>
        </w:rPr>
        <w:t xml:space="preserve"> </w:t>
      </w:r>
      <w:r>
        <w:t xml:space="preserve">at the end of March </w:t>
      </w:r>
      <w:r w:rsidRPr="00467C0A">
        <w:rPr>
          <w:rStyle w:val="StyleUnderline"/>
          <w:highlight w:val="yellow"/>
        </w:rPr>
        <w:t>to 46%</w:t>
      </w:r>
      <w:r w:rsidRPr="00467C0A">
        <w:rPr>
          <w:highlight w:val="yellow"/>
        </w:rPr>
        <w:t xml:space="preserve"> </w:t>
      </w:r>
      <w:r>
        <w:t xml:space="preserve">currently. The reason why Republicans are trying to rush through a healthcare bill is that they think that if they get Trump some “wins,” his approval numbers with his base will go up. The problem is that </w:t>
      </w:r>
      <w:r w:rsidRPr="00467C0A">
        <w:rPr>
          <w:rStyle w:val="StyleUnderline"/>
          <w:highlight w:val="yellow"/>
        </w:rPr>
        <w:t>the health care bill has an approval rating of 17%, which means that it is even less popular than the President</w:t>
      </w:r>
      <w:r>
        <w:t xml:space="preserve">, so </w:t>
      </w:r>
      <w:r w:rsidRPr="00467C0A">
        <w:rPr>
          <w:rStyle w:val="StyleUnderline"/>
          <w:highlight w:val="yellow"/>
        </w:rPr>
        <w:t>passing the A</w:t>
      </w:r>
      <w:r>
        <w:t xml:space="preserve">merican </w:t>
      </w:r>
      <w:r w:rsidRPr="00467C0A">
        <w:rPr>
          <w:rStyle w:val="StyleUnderline"/>
          <w:highlight w:val="yellow"/>
        </w:rPr>
        <w:t>H</w:t>
      </w:r>
      <w:r>
        <w:t xml:space="preserve">ealth </w:t>
      </w:r>
      <w:r w:rsidRPr="00467C0A">
        <w:rPr>
          <w:rStyle w:val="StyleUnderline"/>
          <w:highlight w:val="yellow"/>
        </w:rPr>
        <w:t>C</w:t>
      </w:r>
      <w:r>
        <w:t xml:space="preserve">are </w:t>
      </w:r>
      <w:r w:rsidRPr="00467C0A">
        <w:rPr>
          <w:rStyle w:val="StyleUnderline"/>
          <w:highlight w:val="yellow"/>
        </w:rPr>
        <w:t>A</w:t>
      </w:r>
      <w:r>
        <w:t xml:space="preserve">ct </w:t>
      </w:r>
      <w:r w:rsidRPr="00467C0A">
        <w:rPr>
          <w:rStyle w:val="StyleUnderline"/>
          <w:highlight w:val="yellow"/>
        </w:rPr>
        <w:t>might actually hurt the president</w:t>
      </w:r>
      <w:r w:rsidRPr="00467C0A">
        <w:rPr>
          <w:highlight w:val="yellow"/>
        </w:rPr>
        <w:t xml:space="preserve"> </w:t>
      </w:r>
      <w:r>
        <w:t xml:space="preserve">instead of helping him. The White House sees the momentum on the left combined with the apathy of their own supporters, and they are legitimately worried. A Democratically-controlled House would not only kill the Trump agenda but also take the Russia investigation to a whole different level. </w:t>
      </w:r>
      <w:r w:rsidRPr="00467C0A">
        <w:rPr>
          <w:rStyle w:val="StyleUnderline"/>
          <w:highlight w:val="yellow"/>
        </w:rPr>
        <w:t>Trump’s base is beginning to leave him</w:t>
      </w:r>
      <w:r>
        <w:t>, and if Republicans don’t do something quickly, 2018 could be a great year for Democrats.</w:t>
      </w:r>
    </w:p>
    <w:p w14:paraId="6B83D8BA" w14:textId="77777777" w:rsidR="00F93E39" w:rsidRDefault="00F93E39" w:rsidP="00F93E39">
      <w:pPr>
        <w:pStyle w:val="Heading4"/>
      </w:pPr>
      <w:r>
        <w:t>Base support will decrease – War on Drugs</w:t>
      </w:r>
    </w:p>
    <w:p w14:paraId="3C1E3B9A" w14:textId="77777777" w:rsidR="00F93E39" w:rsidRPr="00154830" w:rsidRDefault="00F93E39" w:rsidP="00F93E39">
      <w:pPr>
        <w:rPr>
          <w:rStyle w:val="Style13ptBold"/>
          <w:b w:val="0"/>
        </w:rPr>
      </w:pPr>
      <w:proofErr w:type="spellStart"/>
      <w:r>
        <w:rPr>
          <w:rStyle w:val="Style13ptBold"/>
        </w:rPr>
        <w:t>Bozelko</w:t>
      </w:r>
      <w:proofErr w:type="spellEnd"/>
      <w:r>
        <w:rPr>
          <w:rStyle w:val="Style13ptBold"/>
        </w:rPr>
        <w:t xml:space="preserve"> 5/31</w:t>
      </w:r>
      <w:r>
        <w:rPr>
          <w:rStyle w:val="Style13ptBold"/>
          <w:b w:val="0"/>
        </w:rPr>
        <w:t xml:space="preserve"> </w:t>
      </w:r>
      <w:r w:rsidRPr="00154830">
        <w:rPr>
          <w:rStyle w:val="Style13ptBold"/>
          <w:b w:val="0"/>
          <w:sz w:val="16"/>
        </w:rPr>
        <w:t>(Chandra, staff @ US News, “The GOP's War on Drugs – and Itself”, https://www.usnews.com/opinion/civil-wars/articles/2017-05-31/jeff-sessions-war-on-drugs-may-hurt-donald-trumps-supporters)</w:t>
      </w:r>
    </w:p>
    <w:p w14:paraId="6EE154D7" w14:textId="77777777" w:rsidR="00F93E39" w:rsidRPr="00154830" w:rsidRDefault="00F93E39" w:rsidP="00F93E39">
      <w:r>
        <w:t xml:space="preserve">If </w:t>
      </w:r>
      <w:r w:rsidRPr="00467C0A">
        <w:rPr>
          <w:rStyle w:val="StyleUnderline"/>
          <w:highlight w:val="yellow"/>
        </w:rPr>
        <w:t>Sessions looks to lock up nonviolent drug offenders in greater numbers than before</w:t>
      </w:r>
      <w:r>
        <w:t xml:space="preserve"> for even longer sentences, it's likely that </w:t>
      </w:r>
      <w:r w:rsidRPr="00467C0A">
        <w:rPr>
          <w:rStyle w:val="StyleUnderline"/>
          <w:highlight w:val="yellow"/>
        </w:rPr>
        <w:t>he'll sweep up some supporters</w:t>
      </w:r>
      <w:r w:rsidRPr="00467C0A">
        <w:rPr>
          <w:highlight w:val="yellow"/>
        </w:rPr>
        <w:t xml:space="preserve"> </w:t>
      </w:r>
      <w:r>
        <w:t xml:space="preserve">and his flawed approach to crime and public safety will pluck them from the pool of eligible voters, either because they'll be incarcerated or they'll have lost the right to line up at polling stations each November. Perhaps </w:t>
      </w:r>
      <w:r w:rsidRPr="00467C0A">
        <w:rPr>
          <w:rStyle w:val="StyleUnderline"/>
          <w:highlight w:val="yellow"/>
        </w:rPr>
        <w:t>the Trump administration will have to switch its position on voting rights if it wants to pursue such severe prosecutorial strategy</w:t>
      </w:r>
      <w:r>
        <w:t xml:space="preserve">. Or maybe they will decide to make peace with addicts to keep their supporters free to be ballot-casters. But doing both – </w:t>
      </w:r>
      <w:r w:rsidRPr="00467C0A">
        <w:rPr>
          <w:rStyle w:val="StyleUnderline"/>
          <w:highlight w:val="yellow"/>
        </w:rPr>
        <w:t>being tough on crime and disenfranchising felons</w:t>
      </w:r>
      <w:r>
        <w:t xml:space="preserve"> – </w:t>
      </w:r>
      <w:r w:rsidRPr="00467C0A">
        <w:rPr>
          <w:rStyle w:val="StyleUnderline"/>
          <w:highlight w:val="yellow"/>
        </w:rPr>
        <w:t>will not only explode our overstuffed prisons; it may backfire and whittle away Trump's base</w:t>
      </w:r>
      <w:r>
        <w:t>.</w:t>
      </w:r>
    </w:p>
    <w:p w14:paraId="5580AA66" w14:textId="77777777" w:rsidR="00F93E39" w:rsidRDefault="00F93E39" w:rsidP="00F93E39">
      <w:pPr>
        <w:pStyle w:val="Heading4"/>
      </w:pPr>
      <w:r>
        <w:t>Base down – AHCA</w:t>
      </w:r>
    </w:p>
    <w:p w14:paraId="4415F348" w14:textId="77777777" w:rsidR="00F93E39" w:rsidRPr="00786413" w:rsidRDefault="00F93E39" w:rsidP="00F93E39">
      <w:pPr>
        <w:rPr>
          <w:rStyle w:val="Style13ptBold"/>
          <w:b w:val="0"/>
        </w:rPr>
      </w:pPr>
      <w:r>
        <w:rPr>
          <w:rStyle w:val="Style13ptBold"/>
        </w:rPr>
        <w:t>Jones 5/28</w:t>
      </w:r>
      <w:r>
        <w:rPr>
          <w:rStyle w:val="Style13ptBold"/>
          <w:b w:val="0"/>
        </w:rPr>
        <w:t xml:space="preserve"> </w:t>
      </w:r>
      <w:r w:rsidRPr="00786413">
        <w:rPr>
          <w:rStyle w:val="Style13ptBold"/>
          <w:b w:val="0"/>
          <w:sz w:val="18"/>
        </w:rPr>
        <w:t xml:space="preserve">(Sarah, staff @ </w:t>
      </w:r>
      <w:proofErr w:type="spellStart"/>
      <w:r w:rsidRPr="00786413">
        <w:rPr>
          <w:rStyle w:val="Style13ptBold"/>
          <w:b w:val="0"/>
          <w:sz w:val="18"/>
        </w:rPr>
        <w:t>Politicus</w:t>
      </w:r>
      <w:proofErr w:type="spellEnd"/>
      <w:r w:rsidRPr="00786413">
        <w:rPr>
          <w:rStyle w:val="Style13ptBold"/>
          <w:b w:val="0"/>
          <w:sz w:val="18"/>
        </w:rPr>
        <w:t xml:space="preserve"> USA, “Trump Has Lost Almost a Third of His Strong Support Due to GOP Healthcare Bill”, http://www.politicususa.com/2017/05/28/trump-lost-strong-support-due-gop-healthcare-bill.html)</w:t>
      </w:r>
    </w:p>
    <w:p w14:paraId="1922DE09" w14:textId="77777777" w:rsidR="00F93E39" w:rsidRPr="00786413" w:rsidRDefault="00F93E39" w:rsidP="00F93E39">
      <w:r>
        <w:t xml:space="preserve">“Far from having unconditional love from his base, </w:t>
      </w:r>
      <w:r w:rsidRPr="00467C0A">
        <w:rPr>
          <w:rStyle w:val="StyleUnderline"/>
          <w:highlight w:val="yellow"/>
        </w:rPr>
        <w:t>Trump</w:t>
      </w:r>
      <w:r>
        <w:t xml:space="preserve"> </w:t>
      </w:r>
      <w:r w:rsidRPr="00467C0A">
        <w:rPr>
          <w:rStyle w:val="StyleUnderline"/>
          <w:highlight w:val="yellow"/>
        </w:rPr>
        <w:t>has</w:t>
      </w:r>
      <w:r>
        <w:t xml:space="preserve"> already </w:t>
      </w:r>
      <w:r w:rsidRPr="00467C0A">
        <w:rPr>
          <w:rStyle w:val="StyleUnderline"/>
          <w:highlight w:val="yellow"/>
        </w:rPr>
        <w:t>lost almost a third of his strong support</w:t>
      </w:r>
      <w:r>
        <w:t xml:space="preserve">,” Nate Silver concluded in a FiveThirtyEight analysis of polls. Trump lost the most from his strong approval ratings </w:t>
      </w:r>
      <w:r w:rsidRPr="00467C0A">
        <w:rPr>
          <w:rStyle w:val="StyleUnderline"/>
          <w:highlight w:val="yellow"/>
        </w:rPr>
        <w:t>due to the Republican health care bill</w:t>
      </w:r>
      <w:r>
        <w:t xml:space="preserve">, falling considerably when Republicans introduced </w:t>
      </w:r>
      <w:proofErr w:type="spellStart"/>
      <w:r>
        <w:t>Trumpcare</w:t>
      </w:r>
      <w:proofErr w:type="spellEnd"/>
      <w:r>
        <w:t xml:space="preserve"> V 1 and again in May after </w:t>
      </w:r>
      <w:proofErr w:type="spellStart"/>
      <w:r>
        <w:t>Trumpcare</w:t>
      </w:r>
      <w:proofErr w:type="spellEnd"/>
      <w:r>
        <w:t xml:space="preserve"> V 2 </w:t>
      </w:r>
      <w:r w:rsidRPr="00467C0A">
        <w:rPr>
          <w:rStyle w:val="StyleUnderline"/>
          <w:highlight w:val="yellow"/>
        </w:rPr>
        <w:t xml:space="preserve">and the firing of </w:t>
      </w:r>
      <w:proofErr w:type="spellStart"/>
      <w:r w:rsidRPr="00467C0A">
        <w:rPr>
          <w:rStyle w:val="StyleUnderline"/>
          <w:highlight w:val="yellow"/>
        </w:rPr>
        <w:t>Comey</w:t>
      </w:r>
      <w:proofErr w:type="spellEnd"/>
      <w:r>
        <w:t xml:space="preserve">, FiveThirtyEight found, based on an analysis of the collection of polls they use for their approval ratings tracker. </w:t>
      </w:r>
      <w:r w:rsidRPr="00467C0A">
        <w:rPr>
          <w:rStyle w:val="StyleUnderline"/>
          <w:highlight w:val="yellow"/>
        </w:rPr>
        <w:t>That left Trump with just 21.4% strong approval of his performance</w:t>
      </w:r>
      <w:r>
        <w:t xml:space="preserve">. After a slight uptick in the first two to three weeks of his term, Trump’s strong approval ratings have headed downward. But it hasn’t been a steady decline. Instead, they fell considerably from about 29 percent on March 6 — when Republicans introduced their health care bill — to around 24 percent on April 1, shortly after the GOP pulled the bill from the House floor. They then remained stable for much of April, before beginning to fall again this month after the reintroduction (and House passage) of the health care bill and after Trump fired FBI director James </w:t>
      </w:r>
      <w:proofErr w:type="spellStart"/>
      <w:r>
        <w:t>Comey</w:t>
      </w:r>
      <w:proofErr w:type="spellEnd"/>
      <w:r>
        <w:t xml:space="preserve"> on May 9. As of Tuesday, just 21.4 percent of Americans strongly approved of Trump’s performance.</w:t>
      </w:r>
    </w:p>
    <w:p w14:paraId="69ACC0AE" w14:textId="77777777" w:rsidR="00F93E39" w:rsidRDefault="00F93E39" w:rsidP="00F93E39">
      <w:pPr>
        <w:pStyle w:val="Heading4"/>
      </w:pPr>
      <w:r>
        <w:t>Disapproval is at record highs</w:t>
      </w:r>
    </w:p>
    <w:p w14:paraId="2368C302" w14:textId="77777777" w:rsidR="00F93E39" w:rsidRPr="004D0ED2" w:rsidRDefault="00F93E39" w:rsidP="00F93E39">
      <w:pPr>
        <w:rPr>
          <w:rStyle w:val="Style13ptBold"/>
          <w:b w:val="0"/>
        </w:rPr>
      </w:pPr>
      <w:r>
        <w:rPr>
          <w:rStyle w:val="Style13ptBold"/>
        </w:rPr>
        <w:t>Abramson 6/13</w:t>
      </w:r>
      <w:r>
        <w:rPr>
          <w:rStyle w:val="Style13ptBold"/>
          <w:b w:val="0"/>
        </w:rPr>
        <w:t xml:space="preserve"> </w:t>
      </w:r>
      <w:r w:rsidRPr="004D0ED2">
        <w:rPr>
          <w:rStyle w:val="Style13ptBold"/>
          <w:b w:val="0"/>
          <w:sz w:val="20"/>
        </w:rPr>
        <w:t>(Alana, staff @ Time, “President Trump's Disapproval Rating Just Hit Another Record High”, http://time.com/4816799/donald-trump-disapproval-ratings-poll/)</w:t>
      </w:r>
    </w:p>
    <w:p w14:paraId="050DD782" w14:textId="77777777" w:rsidR="00F93E39" w:rsidRPr="004D0ED2" w:rsidRDefault="00F93E39" w:rsidP="00F93E39">
      <w:r>
        <w:t xml:space="preserve">President Donald </w:t>
      </w:r>
      <w:r w:rsidRPr="00467C0A">
        <w:rPr>
          <w:rStyle w:val="StyleUnderline"/>
          <w:highlight w:val="yellow"/>
        </w:rPr>
        <w:t>Trump's disapproval rating is a</w:t>
      </w:r>
      <w:r>
        <w:t xml:space="preserve">t a new </w:t>
      </w:r>
      <w:r w:rsidRPr="00467C0A">
        <w:rPr>
          <w:rStyle w:val="StyleUnderline"/>
          <w:highlight w:val="yellow"/>
        </w:rPr>
        <w:t>record-high</w:t>
      </w:r>
      <w:r>
        <w:t xml:space="preserve">, outpacing his immediate predecessors for the highest disapproval rating in the shortest amount of time. According to the latest Gallup Daily Tracking poll, </w:t>
      </w:r>
      <w:r w:rsidRPr="00467C0A">
        <w:rPr>
          <w:rStyle w:val="StyleUnderline"/>
          <w:highlight w:val="yellow"/>
        </w:rPr>
        <w:t>60% of Americans disapproved of Trump's job performance</w:t>
      </w:r>
      <w:r>
        <w:t xml:space="preserve">, while 36% approved. The Gallup Daily Tracking poll provides approval ratings data dating back to Harry Truman. </w:t>
      </w:r>
      <w:r w:rsidRPr="00467C0A">
        <w:rPr>
          <w:rStyle w:val="StyleUnderline"/>
          <w:highlight w:val="yellow"/>
        </w:rPr>
        <w:t>Trump is the only President to hit a 60% disapproval rating within the first four-and-a-half months</w:t>
      </w:r>
      <w:r w:rsidRPr="00467C0A">
        <w:rPr>
          <w:highlight w:val="yellow"/>
        </w:rPr>
        <w:t xml:space="preserve"> </w:t>
      </w:r>
      <w:r>
        <w:t>of his presidency. Bill Clinton had a 50% disapproval rating this far in to his presidency</w:t>
      </w:r>
    </w:p>
    <w:p w14:paraId="7F11370B" w14:textId="77777777" w:rsidR="00F93E39" w:rsidRDefault="00F93E39" w:rsidP="00F93E39">
      <w:pPr>
        <w:pStyle w:val="Heading4"/>
      </w:pPr>
      <w:r>
        <w:t>New polls are decisive</w:t>
      </w:r>
    </w:p>
    <w:p w14:paraId="52799044" w14:textId="77777777" w:rsidR="00F93E39" w:rsidRPr="00A16302" w:rsidRDefault="00F93E39" w:rsidP="00F93E39">
      <w:r>
        <w:rPr>
          <w:rStyle w:val="Style13ptBold"/>
        </w:rPr>
        <w:t>Fenwick 6/8</w:t>
      </w:r>
      <w:r>
        <w:t xml:space="preserve"> </w:t>
      </w:r>
      <w:r w:rsidRPr="00A16302">
        <w:rPr>
          <w:sz w:val="20"/>
        </w:rPr>
        <w:t xml:space="preserve">(Cody, staff @ White House Patch, “President Trump's Approval Rating Falls </w:t>
      </w:r>
      <w:proofErr w:type="gramStart"/>
      <w:r w:rsidRPr="00A16302">
        <w:rPr>
          <w:sz w:val="20"/>
        </w:rPr>
        <w:t>To</w:t>
      </w:r>
      <w:proofErr w:type="gramEnd"/>
      <w:r w:rsidRPr="00A16302">
        <w:rPr>
          <w:sz w:val="20"/>
        </w:rPr>
        <w:t xml:space="preserve"> Lowest Point: Poll”, https://patch.com/us/white-house/president-trumps-approval-rating-falls-lowest-point-poll)</w:t>
      </w:r>
    </w:p>
    <w:p w14:paraId="1CA05081" w14:textId="77777777" w:rsidR="00F93E39" w:rsidRDefault="00F93E39" w:rsidP="00F93E39">
      <w:r w:rsidRPr="00467C0A">
        <w:rPr>
          <w:rStyle w:val="StyleUnderline"/>
          <w:highlight w:val="yellow"/>
        </w:rPr>
        <w:t>Sixty percent of U.S. voters believe</w:t>
      </w:r>
      <w:r>
        <w:t xml:space="preserve"> President </w:t>
      </w:r>
      <w:r w:rsidRPr="00467C0A">
        <w:rPr>
          <w:rStyle w:val="StyleUnderline"/>
          <w:highlight w:val="yellow"/>
        </w:rPr>
        <w:t xml:space="preserve">Trump did something illegal </w:t>
      </w:r>
      <w:r>
        <w:t xml:space="preserve">or unethical in his dealings </w:t>
      </w:r>
      <w:r w:rsidRPr="00467C0A">
        <w:rPr>
          <w:rStyle w:val="StyleUnderline"/>
          <w:highlight w:val="yellow"/>
        </w:rPr>
        <w:t>with Russia</w:t>
      </w:r>
      <w:r>
        <w:t xml:space="preserve">, fewer than three in 10 voters believe he is level-headed and more than </w:t>
      </w:r>
      <w:r w:rsidRPr="00467C0A">
        <w:rPr>
          <w:rStyle w:val="StyleUnderline"/>
          <w:highlight w:val="yellow"/>
        </w:rPr>
        <w:t>half say they disapprove of the way he is handling the economy, immigration and climate change</w:t>
      </w:r>
      <w:r>
        <w:t xml:space="preserve">, according to a poll released Wednesday. </w:t>
      </w:r>
      <w:r w:rsidRPr="00467C0A">
        <w:rPr>
          <w:rStyle w:val="StyleUnderline"/>
          <w:highlight w:val="yellow"/>
        </w:rPr>
        <w:t>Those negatives</w:t>
      </w:r>
      <w:r>
        <w:t xml:space="preserve">, and more, </w:t>
      </w:r>
      <w:r w:rsidRPr="00467C0A">
        <w:rPr>
          <w:rStyle w:val="StyleUnderline"/>
          <w:highlight w:val="yellow"/>
        </w:rPr>
        <w:t xml:space="preserve">contributed to a new low in the president's overall approval rating </w:t>
      </w:r>
      <w:r>
        <w:t>as charted by Quinnipiac University. Only 34 percent of American voters approve of the president's performance, while 57 percent of voters disapprove. (For more information on this and other political stories, subscribe to the White House Patch for daily newsletters and breaking news alerts.) "</w:t>
      </w:r>
      <w:r w:rsidRPr="00467C0A">
        <w:rPr>
          <w:rStyle w:val="StyleUnderline"/>
          <w:highlight w:val="yellow"/>
        </w:rPr>
        <w:t xml:space="preserve">There is zero good news for </w:t>
      </w:r>
      <w:r>
        <w:t xml:space="preserve">President Donald </w:t>
      </w:r>
      <w:r w:rsidRPr="00467C0A">
        <w:rPr>
          <w:rStyle w:val="StyleUnderline"/>
          <w:highlight w:val="yellow"/>
        </w:rPr>
        <w:t>Trump</w:t>
      </w:r>
      <w:r>
        <w:t xml:space="preserve"> in this survey, just a continual slide into a chasm of doubt about his policies and his very fitness to serve," said Tim Malloy, assistant director of the Quinnipiac University Poll. "If this were a prize fight, some in his corner might be thinking about throwing in the towel. This is counter puncher Donald Trump's pivotal moment to get up off the mat."</w:t>
      </w:r>
    </w:p>
    <w:p w14:paraId="4D3D297F" w14:textId="77777777" w:rsidR="00F93E39" w:rsidRDefault="00F93E39" w:rsidP="00F93E39">
      <w:pPr>
        <w:pStyle w:val="Heading4"/>
      </w:pPr>
      <w:r>
        <w:t>Military support down – Takes-out base</w:t>
      </w:r>
    </w:p>
    <w:p w14:paraId="3E6DD5A9" w14:textId="77777777" w:rsidR="00F93E39" w:rsidRPr="00754E39" w:rsidRDefault="00F93E39" w:rsidP="00F93E39">
      <w:pPr>
        <w:rPr>
          <w:rStyle w:val="Style13ptBold"/>
          <w:b w:val="0"/>
        </w:rPr>
      </w:pPr>
      <w:proofErr w:type="spellStart"/>
      <w:r>
        <w:rPr>
          <w:rStyle w:val="Style13ptBold"/>
        </w:rPr>
        <w:t>Chinni</w:t>
      </w:r>
      <w:proofErr w:type="spellEnd"/>
      <w:r>
        <w:rPr>
          <w:rStyle w:val="Style13ptBold"/>
        </w:rPr>
        <w:t xml:space="preserve"> 6/4</w:t>
      </w:r>
      <w:r>
        <w:rPr>
          <w:rStyle w:val="Style13ptBold"/>
          <w:b w:val="0"/>
        </w:rPr>
        <w:t xml:space="preserve"> </w:t>
      </w:r>
      <w:r w:rsidRPr="00754E39">
        <w:rPr>
          <w:rStyle w:val="Style13ptBold"/>
          <w:b w:val="0"/>
          <w:sz w:val="20"/>
        </w:rPr>
        <w:t>(Dante, staff @ NBC News, “Trump’s Support Drops in Military Communities”, http://www.nbcnews.com/politics/first-read/trump-s-support-drops-military-communities-n768036)</w:t>
      </w:r>
    </w:p>
    <w:p w14:paraId="16AA9D26" w14:textId="77777777" w:rsidR="00F93E39" w:rsidRPr="00754E39" w:rsidRDefault="00F93E39" w:rsidP="00F93E39">
      <w:r>
        <w:t xml:space="preserve">In a politically unsettled nation, </w:t>
      </w:r>
      <w:r w:rsidRPr="00467C0A">
        <w:rPr>
          <w:rStyle w:val="StyleUnderline"/>
          <w:highlight w:val="yellow"/>
        </w:rPr>
        <w:t>military communities have long been a rock for the Republican Party</w:t>
      </w:r>
      <w:r>
        <w:t xml:space="preserve">, solid and true. But new polling data suggest </w:t>
      </w:r>
      <w:r w:rsidRPr="00467C0A">
        <w:rPr>
          <w:rStyle w:val="StyleUnderline"/>
          <w:highlight w:val="yellow"/>
        </w:rPr>
        <w:t>those places have developed some concerns about</w:t>
      </w:r>
      <w:r w:rsidRPr="00467C0A">
        <w:rPr>
          <w:highlight w:val="yellow"/>
        </w:rPr>
        <w:t xml:space="preserve"> </w:t>
      </w:r>
      <w:r>
        <w:t xml:space="preserve">President Donald </w:t>
      </w:r>
      <w:r w:rsidRPr="00467C0A">
        <w:rPr>
          <w:rStyle w:val="StyleUnderline"/>
          <w:highlight w:val="yellow"/>
        </w:rPr>
        <w:t>Trump</w:t>
      </w:r>
      <w:r>
        <w:t xml:space="preserve">. An analysis of Gallup polling data comparing the first 100 days of Trump’s presidency to the month of May shows that </w:t>
      </w:r>
      <w:r w:rsidRPr="00467C0A">
        <w:rPr>
          <w:rStyle w:val="StyleUnderline"/>
          <w:highlight w:val="yellow"/>
        </w:rPr>
        <w:t>Trump’s job approval in military counties dropped sharply</w:t>
      </w:r>
      <w:r w:rsidRPr="00467C0A">
        <w:rPr>
          <w:highlight w:val="yellow"/>
        </w:rPr>
        <w:t xml:space="preserve"> </w:t>
      </w:r>
      <w:r>
        <w:t xml:space="preserve">in the last month — </w:t>
      </w:r>
      <w:r w:rsidRPr="00467C0A">
        <w:rPr>
          <w:rStyle w:val="StyleUnderline"/>
          <w:highlight w:val="yellow"/>
        </w:rPr>
        <w:t>from</w:t>
      </w:r>
      <w:r>
        <w:t xml:space="preserve"> an average </w:t>
      </w:r>
      <w:r w:rsidRPr="00467C0A">
        <w:rPr>
          <w:rStyle w:val="StyleUnderline"/>
          <w:highlight w:val="yellow"/>
        </w:rPr>
        <w:t>51 percent approval</w:t>
      </w:r>
      <w:r w:rsidRPr="00467C0A">
        <w:rPr>
          <w:highlight w:val="yellow"/>
        </w:rPr>
        <w:t xml:space="preserve"> </w:t>
      </w:r>
      <w:r>
        <w:t xml:space="preserve">and 41 percent disapproval in the first 100 days </w:t>
      </w:r>
      <w:r w:rsidRPr="00467C0A">
        <w:rPr>
          <w:rStyle w:val="StyleUnderline"/>
          <w:highlight w:val="yellow"/>
        </w:rPr>
        <w:t>to 43 percent</w:t>
      </w:r>
      <w:r w:rsidRPr="00467C0A">
        <w:rPr>
          <w:highlight w:val="yellow"/>
        </w:rPr>
        <w:t xml:space="preserve"> </w:t>
      </w:r>
      <w:r w:rsidRPr="00467C0A">
        <w:rPr>
          <w:rStyle w:val="StyleUnderline"/>
          <w:highlight w:val="yellow"/>
        </w:rPr>
        <w:t>approval</w:t>
      </w:r>
      <w:r w:rsidRPr="00467C0A">
        <w:rPr>
          <w:highlight w:val="yellow"/>
        </w:rPr>
        <w:t xml:space="preserve"> </w:t>
      </w:r>
      <w:r>
        <w:t xml:space="preserve">and 52 percent disapproval for May. Taken together </w:t>
      </w:r>
      <w:r w:rsidRPr="00467C0A">
        <w:rPr>
          <w:rStyle w:val="StyleUnderline"/>
          <w:highlight w:val="yellow"/>
        </w:rPr>
        <w:t>that is a 16-point swing</w:t>
      </w:r>
      <w:r>
        <w:t>, from a net 7 percentage points on the positive side in the first 100 days to a net 9 points on the negative side in May. That’s far greater than the overall change in the Gallup data and it may be a sign of an important shift in those places.</w:t>
      </w:r>
    </w:p>
    <w:p w14:paraId="2A5B6BBC" w14:textId="77777777" w:rsidR="00F93E39" w:rsidRDefault="00F93E39" w:rsidP="00F93E39">
      <w:pPr>
        <w:pStyle w:val="Heading4"/>
      </w:pPr>
      <w:r>
        <w:t xml:space="preserve">Popularity down – </w:t>
      </w:r>
      <w:proofErr w:type="spellStart"/>
      <w:r>
        <w:t>Comey</w:t>
      </w:r>
      <w:proofErr w:type="spellEnd"/>
    </w:p>
    <w:p w14:paraId="1040D63A" w14:textId="77777777" w:rsidR="00F93E39" w:rsidRPr="00522E2B" w:rsidRDefault="00F93E39" w:rsidP="00F93E39">
      <w:pPr>
        <w:rPr>
          <w:rStyle w:val="Style13ptBold"/>
          <w:b w:val="0"/>
        </w:rPr>
      </w:pPr>
      <w:r>
        <w:rPr>
          <w:rStyle w:val="Style13ptBold"/>
        </w:rPr>
        <w:t>AOL 6/12</w:t>
      </w:r>
      <w:r>
        <w:rPr>
          <w:rStyle w:val="Style13ptBold"/>
          <w:b w:val="0"/>
        </w:rPr>
        <w:t xml:space="preserve"> </w:t>
      </w:r>
      <w:r w:rsidRPr="00522E2B">
        <w:rPr>
          <w:rStyle w:val="Style13ptBold"/>
          <w:b w:val="0"/>
          <w:sz w:val="20"/>
        </w:rPr>
        <w:t xml:space="preserve">(America Online, “Poll: Trump's approval rating sinks after </w:t>
      </w:r>
      <w:proofErr w:type="spellStart"/>
      <w:r w:rsidRPr="00522E2B">
        <w:rPr>
          <w:rStyle w:val="Style13ptBold"/>
          <w:b w:val="0"/>
          <w:sz w:val="20"/>
        </w:rPr>
        <w:t>Comey</w:t>
      </w:r>
      <w:proofErr w:type="spellEnd"/>
      <w:r w:rsidRPr="00522E2B">
        <w:rPr>
          <w:rStyle w:val="Style13ptBold"/>
          <w:b w:val="0"/>
          <w:sz w:val="20"/>
        </w:rPr>
        <w:t xml:space="preserve"> hearing”, https://www.aol.com/article/news/2017/06/12/poll-trump-approval-rating-sinks-after-comey-hearing/22136992/)</w:t>
      </w:r>
    </w:p>
    <w:p w14:paraId="22673B20" w14:textId="77777777" w:rsidR="00F93E39" w:rsidRDefault="00F93E39" w:rsidP="00F93E39">
      <w:r>
        <w:t xml:space="preserve">Following an explosive week for the White House, President </w:t>
      </w:r>
      <w:r w:rsidRPr="00467C0A">
        <w:rPr>
          <w:rStyle w:val="StyleUnderline"/>
          <w:highlight w:val="yellow"/>
        </w:rPr>
        <w:t>Trump's job approval rating has dipped once again, sinking</w:t>
      </w:r>
      <w:r w:rsidRPr="00467C0A">
        <w:rPr>
          <w:highlight w:val="yellow"/>
        </w:rPr>
        <w:t xml:space="preserve"> </w:t>
      </w:r>
      <w:r>
        <w:t xml:space="preserve">back down </w:t>
      </w:r>
      <w:r w:rsidRPr="00467C0A">
        <w:rPr>
          <w:rStyle w:val="StyleUnderline"/>
          <w:highlight w:val="yellow"/>
        </w:rPr>
        <w:t>to 38 percent</w:t>
      </w:r>
      <w:r>
        <w:t xml:space="preserve">. According to the latest Gallup daily tracking poll, 38 percent of Americans say they approve of the president's job in office while 58 percent disapprove. </w:t>
      </w:r>
      <w:r w:rsidRPr="00467C0A">
        <w:rPr>
          <w:rStyle w:val="StyleUnderline"/>
          <w:highlight w:val="yellow"/>
        </w:rPr>
        <w:t>The president began June with a 40 percent approval rating, which quickly sank to his prior presidential low of 36 percent</w:t>
      </w:r>
      <w:r w:rsidRPr="00467C0A">
        <w:rPr>
          <w:highlight w:val="yellow"/>
        </w:rPr>
        <w:t xml:space="preserve"> </w:t>
      </w:r>
      <w:r>
        <w:t>within the first week. His approval rating has wavered in that range since.</w:t>
      </w:r>
    </w:p>
    <w:p w14:paraId="6D53FC1C" w14:textId="77777777" w:rsidR="00F93E39" w:rsidRDefault="00F93E39" w:rsidP="00F93E39">
      <w:pPr>
        <w:pStyle w:val="Heading4"/>
      </w:pPr>
      <w:r>
        <w:t>Popularity is at record lows</w:t>
      </w:r>
    </w:p>
    <w:p w14:paraId="49FBB4EF" w14:textId="77777777" w:rsidR="00F93E39" w:rsidRPr="00391441" w:rsidRDefault="00F93E39" w:rsidP="00F93E39">
      <w:pPr>
        <w:rPr>
          <w:rStyle w:val="Style13ptBold"/>
          <w:b w:val="0"/>
        </w:rPr>
      </w:pPr>
      <w:proofErr w:type="spellStart"/>
      <w:r>
        <w:rPr>
          <w:rStyle w:val="Style13ptBold"/>
        </w:rPr>
        <w:t>Toth</w:t>
      </w:r>
      <w:proofErr w:type="spellEnd"/>
      <w:r>
        <w:rPr>
          <w:rStyle w:val="Style13ptBold"/>
        </w:rPr>
        <w:t xml:space="preserve"> 6/12</w:t>
      </w:r>
      <w:r>
        <w:rPr>
          <w:rStyle w:val="Style13ptBold"/>
          <w:b w:val="0"/>
        </w:rPr>
        <w:t xml:space="preserve"> </w:t>
      </w:r>
      <w:r w:rsidRPr="00391441">
        <w:rPr>
          <w:rStyle w:val="Style13ptBold"/>
          <w:b w:val="0"/>
          <w:sz w:val="20"/>
        </w:rPr>
        <w:t>(Sloan, staff @ America Now, “Poll: Trump Disapproval Rating Ties All-Time High”, http://www.americanow.com/story/society/2017/06/12/trump-disapproval-rating-matches-his-all-time-high)</w:t>
      </w:r>
    </w:p>
    <w:p w14:paraId="58590AEA" w14:textId="77777777" w:rsidR="00F93E39" w:rsidRPr="00391441" w:rsidRDefault="00F93E39" w:rsidP="00F93E39">
      <w:r>
        <w:t xml:space="preserve">A new Gallup tracking poll found President Donald </w:t>
      </w:r>
      <w:r w:rsidRPr="00467C0A">
        <w:rPr>
          <w:rStyle w:val="StyleUnderline"/>
          <w:highlight w:val="yellow"/>
        </w:rPr>
        <w:t>Trump tied for his highest disapproval rating since March</w:t>
      </w:r>
      <w:r w:rsidRPr="00467C0A">
        <w:rPr>
          <w:highlight w:val="yellow"/>
        </w:rPr>
        <w:t xml:space="preserve"> </w:t>
      </w:r>
      <w:r>
        <w:t xml:space="preserve">28. As of June 11, </w:t>
      </w:r>
      <w:r w:rsidRPr="00467C0A">
        <w:rPr>
          <w:rStyle w:val="StyleUnderline"/>
          <w:highlight w:val="yellow"/>
        </w:rPr>
        <w:t>59 percent of voters said they disapprove of Trump's job performance</w:t>
      </w:r>
      <w:r>
        <w:t xml:space="preserve"> in office, marking the second time it hit that level since a 59 percent disapproval rating on March 28, according to Time. The Gallup poll, taken from a three-day survey, recorded </w:t>
      </w:r>
      <w:r w:rsidRPr="00467C0A">
        <w:rPr>
          <w:rStyle w:val="StyleUnderline"/>
          <w:highlight w:val="yellow"/>
        </w:rPr>
        <w:t>Trump's approval rating at 36 percent</w:t>
      </w:r>
      <w:r>
        <w:t xml:space="preserve">. The first record-high disapproval rating coincided with Trump's signing of the executive order that started the rollback process of many of the environmental regulations started by the Obama administration. </w:t>
      </w:r>
    </w:p>
    <w:p w14:paraId="6B04A7E5" w14:textId="77777777" w:rsidR="00F93E39" w:rsidRDefault="00F93E39" w:rsidP="00F93E39">
      <w:pPr>
        <w:pStyle w:val="Heading4"/>
      </w:pPr>
      <w:r>
        <w:t>Proves base support is eroding</w:t>
      </w:r>
    </w:p>
    <w:p w14:paraId="2CA9E3D2" w14:textId="77777777" w:rsidR="00F93E39" w:rsidRPr="00267301" w:rsidRDefault="00F93E39" w:rsidP="00F93E39">
      <w:pPr>
        <w:rPr>
          <w:rStyle w:val="Style13ptBold"/>
          <w:b w:val="0"/>
        </w:rPr>
      </w:pPr>
      <w:r>
        <w:rPr>
          <w:rStyle w:val="Style13ptBold"/>
        </w:rPr>
        <w:t>Smith 6/7</w:t>
      </w:r>
      <w:r>
        <w:rPr>
          <w:rStyle w:val="Style13ptBold"/>
          <w:b w:val="0"/>
        </w:rPr>
        <w:t xml:space="preserve"> </w:t>
      </w:r>
      <w:r w:rsidRPr="00267301">
        <w:rPr>
          <w:rStyle w:val="Style13ptBold"/>
          <w:b w:val="0"/>
          <w:sz w:val="18"/>
        </w:rPr>
        <w:t xml:space="preserve">(Jordan, staff @ Opposing Views, “Poll: Trump Tops Clinton At Equal Point </w:t>
      </w:r>
      <w:proofErr w:type="gramStart"/>
      <w:r w:rsidRPr="00267301">
        <w:rPr>
          <w:rStyle w:val="Style13ptBold"/>
          <w:b w:val="0"/>
          <w:sz w:val="18"/>
        </w:rPr>
        <w:t>In</w:t>
      </w:r>
      <w:proofErr w:type="gramEnd"/>
      <w:r w:rsidRPr="00267301">
        <w:rPr>
          <w:rStyle w:val="Style13ptBold"/>
          <w:b w:val="0"/>
          <w:sz w:val="18"/>
        </w:rPr>
        <w:t xml:space="preserve"> First Term”, http://www.opposingviews.com/i/society/trump-approval-rating-higher-bill-clinton%E2%80%99s-similar-point-first-term)</w:t>
      </w:r>
    </w:p>
    <w:p w14:paraId="0C95AADC" w14:textId="77777777" w:rsidR="00F93E39" w:rsidRPr="00467C0A" w:rsidRDefault="00F93E39" w:rsidP="00F93E39">
      <w:pPr>
        <w:rPr>
          <w:rStyle w:val="StyleUnderline"/>
          <w:highlight w:val="yellow"/>
        </w:rPr>
      </w:pPr>
      <w:r>
        <w:t xml:space="preserve">Quinnipiac's latest poll is less than encouraging for the president, as it finds </w:t>
      </w:r>
      <w:r w:rsidRPr="00467C0A">
        <w:rPr>
          <w:rStyle w:val="StyleUnderline"/>
          <w:highlight w:val="yellow"/>
        </w:rPr>
        <w:t>his approval rating declining to 34 percent</w:t>
      </w:r>
      <w:r>
        <w:t xml:space="preserve">, its lowest level yet recorded by Quinnipiac. Politico reported that the survey found </w:t>
      </w:r>
      <w:r w:rsidRPr="00467C0A">
        <w:rPr>
          <w:rStyle w:val="StyleUnderline"/>
          <w:highlight w:val="yellow"/>
        </w:rPr>
        <w:t>57 percent of respondents disapproved of Trump</w:t>
      </w:r>
      <w:r>
        <w:t xml:space="preserve">. Quinnipiac's previous low for Trump's approval was 35 percent, which was recorded in April. The survey, carried out among 1,361 people between May 31 and June 6, found that </w:t>
      </w:r>
      <w:r w:rsidRPr="00467C0A">
        <w:rPr>
          <w:rStyle w:val="StyleUnderline"/>
          <w:highlight w:val="yellow"/>
        </w:rPr>
        <w:t>68 percent thought Trump was not “level-headed.”</w:t>
      </w:r>
      <w:r>
        <w:t xml:space="preserve"> </w:t>
      </w:r>
      <w:r w:rsidRPr="00467C0A">
        <w:rPr>
          <w:rStyle w:val="StyleUnderline"/>
          <w:highlight w:val="yellow"/>
        </w:rPr>
        <w:t>Among Republicans, 64 percent agreed with that characterization</w:t>
      </w:r>
      <w:r>
        <w:t xml:space="preserve">. </w:t>
      </w:r>
      <w:r w:rsidRPr="00467C0A">
        <w:rPr>
          <w:rStyle w:val="StyleUnderline"/>
          <w:highlight w:val="yellow"/>
        </w:rPr>
        <w:t>Majorities of respondents said Trump does not have good leadership skills, does not care about average Americans, does not share their values, and is not honest.</w:t>
      </w:r>
    </w:p>
    <w:p w14:paraId="64C87CE8" w14:textId="77777777" w:rsidR="00F93E39" w:rsidRDefault="00F93E39" w:rsidP="00F93E39">
      <w:pPr>
        <w:pStyle w:val="Heading4"/>
      </w:pPr>
      <w:r>
        <w:t>Trend is down</w:t>
      </w:r>
    </w:p>
    <w:p w14:paraId="7A6CB8F4" w14:textId="77777777" w:rsidR="00F93E39" w:rsidRPr="00C24FB5" w:rsidRDefault="00F93E39" w:rsidP="00F93E39">
      <w:pPr>
        <w:rPr>
          <w:rStyle w:val="Style13ptBold"/>
          <w:b w:val="0"/>
        </w:rPr>
      </w:pPr>
      <w:r>
        <w:rPr>
          <w:rStyle w:val="Style13ptBold"/>
        </w:rPr>
        <w:t>Marcin 6/10</w:t>
      </w:r>
      <w:r>
        <w:rPr>
          <w:rStyle w:val="Style13ptBold"/>
          <w:b w:val="0"/>
        </w:rPr>
        <w:t xml:space="preserve"> </w:t>
      </w:r>
      <w:r w:rsidRPr="00C24FB5">
        <w:rPr>
          <w:rStyle w:val="Style13ptBold"/>
          <w:b w:val="0"/>
          <w:sz w:val="18"/>
        </w:rPr>
        <w:t>(Tim, staff @ Newsweek, “HOW POPULAR IS TRUMP? APPROVAL RATINGS PLUNGE FOR PRESIDENT AMID RUSSIA INVESTIGATION, COMEY CONTROVERSY”, http://www.newsweek.com/how-popular-trump-approval-ratings-plummet-president-russia-investigation-623856)</w:t>
      </w:r>
    </w:p>
    <w:p w14:paraId="38005F54" w14:textId="77777777" w:rsidR="00F93E39" w:rsidRPr="00467C0A" w:rsidRDefault="00F93E39" w:rsidP="00F93E39">
      <w:pPr>
        <w:rPr>
          <w:rStyle w:val="StyleUnderline"/>
          <w:highlight w:val="yellow"/>
        </w:rPr>
      </w:pPr>
      <w:r w:rsidRPr="00467C0A">
        <w:rPr>
          <w:rStyle w:val="StyleUnderline"/>
          <w:highlight w:val="yellow"/>
        </w:rPr>
        <w:t>As much as</w:t>
      </w:r>
      <w:r w:rsidRPr="00467C0A">
        <w:rPr>
          <w:sz w:val="16"/>
          <w:highlight w:val="yellow"/>
        </w:rPr>
        <w:t xml:space="preserve"> </w:t>
      </w:r>
      <w:r w:rsidRPr="00BC11E5">
        <w:rPr>
          <w:sz w:val="16"/>
        </w:rPr>
        <w:t xml:space="preserve">President Donald </w:t>
      </w:r>
      <w:r w:rsidRPr="00467C0A">
        <w:rPr>
          <w:rStyle w:val="StyleUnderline"/>
          <w:highlight w:val="yellow"/>
        </w:rPr>
        <w:t>Trump would like to tell you that things are going great</w:t>
      </w:r>
      <w:r w:rsidRPr="00BC11E5">
        <w:rPr>
          <w:sz w:val="16"/>
        </w:rPr>
        <w:t xml:space="preserve">, </w:t>
      </w:r>
      <w:r w:rsidRPr="00467C0A">
        <w:rPr>
          <w:rStyle w:val="StyleUnderline"/>
          <w:highlight w:val="yellow"/>
        </w:rPr>
        <w:t>the American people largely don't agree</w:t>
      </w:r>
      <w:r w:rsidRPr="00BC11E5">
        <w:rPr>
          <w:sz w:val="16"/>
        </w:rPr>
        <w:t xml:space="preserve">. The latest polls this week showed </w:t>
      </w:r>
      <w:r w:rsidRPr="00467C0A">
        <w:rPr>
          <w:rStyle w:val="StyleUnderline"/>
          <w:highlight w:val="yellow"/>
        </w:rPr>
        <w:t>the president,</w:t>
      </w:r>
      <w:r w:rsidRPr="00467C0A">
        <w:rPr>
          <w:sz w:val="16"/>
          <w:highlight w:val="yellow"/>
        </w:rPr>
        <w:t xml:space="preserve"> </w:t>
      </w:r>
      <w:r w:rsidRPr="00BC11E5">
        <w:rPr>
          <w:sz w:val="16"/>
        </w:rPr>
        <w:t xml:space="preserve">who </w:t>
      </w:r>
      <w:r w:rsidRPr="00467C0A">
        <w:rPr>
          <w:rStyle w:val="StyleUnderline"/>
          <w:highlight w:val="yellow"/>
        </w:rPr>
        <w:t>is already historically unpopular</w:t>
      </w:r>
      <w:r w:rsidRPr="00BC11E5">
        <w:rPr>
          <w:sz w:val="16"/>
        </w:rPr>
        <w:t xml:space="preserve">, </w:t>
      </w:r>
      <w:r w:rsidRPr="00467C0A">
        <w:rPr>
          <w:rStyle w:val="StyleUnderline"/>
          <w:highlight w:val="yellow"/>
        </w:rPr>
        <w:t>has seen his approval rating dip yet again</w:t>
      </w:r>
      <w:r w:rsidRPr="00BC11E5">
        <w:rPr>
          <w:sz w:val="16"/>
        </w:rPr>
        <w:t>. A survey released Thursday by Investor's Business Daily/</w:t>
      </w:r>
      <w:proofErr w:type="spellStart"/>
      <w:r w:rsidRPr="00BC11E5">
        <w:rPr>
          <w:sz w:val="16"/>
        </w:rPr>
        <w:t>TechnoMetrica</w:t>
      </w:r>
      <w:proofErr w:type="spellEnd"/>
      <w:r w:rsidRPr="00BC11E5">
        <w:rPr>
          <w:sz w:val="16"/>
        </w:rPr>
        <w:t xml:space="preserve"> Market Intelligence (IBD/TIPP) found </w:t>
      </w:r>
      <w:r w:rsidRPr="00467C0A">
        <w:rPr>
          <w:rStyle w:val="StyleUnderline"/>
          <w:highlight w:val="yellow"/>
        </w:rPr>
        <w:t>Trump's approval stood at just 37 percent</w:t>
      </w:r>
      <w:r w:rsidRPr="00BC11E5">
        <w:rPr>
          <w:sz w:val="16"/>
        </w:rPr>
        <w:t xml:space="preserve">, down 2 percentage points from last month. </w:t>
      </w:r>
      <w:r w:rsidRPr="00467C0A">
        <w:rPr>
          <w:rStyle w:val="StyleUnderline"/>
          <w:highlight w:val="yellow"/>
        </w:rPr>
        <w:t>Just 36 percent of respondents said he was a strong</w:t>
      </w:r>
      <w:r w:rsidRPr="00467C0A">
        <w:rPr>
          <w:sz w:val="16"/>
          <w:highlight w:val="yellow"/>
        </w:rPr>
        <w:t xml:space="preserve"> </w:t>
      </w:r>
      <w:r w:rsidRPr="00467C0A">
        <w:rPr>
          <w:rStyle w:val="StyleUnderline"/>
          <w:highlight w:val="yellow"/>
        </w:rPr>
        <w:t>leader</w:t>
      </w:r>
      <w:r w:rsidRPr="00BC11E5">
        <w:rPr>
          <w:sz w:val="16"/>
        </w:rPr>
        <w:t xml:space="preserve">, while </w:t>
      </w:r>
      <w:r w:rsidRPr="00467C0A">
        <w:rPr>
          <w:rStyle w:val="StyleUnderline"/>
          <w:highlight w:val="yellow"/>
        </w:rPr>
        <w:t>only 37 percent gave him a positive grade on immigration</w:t>
      </w:r>
      <w:r w:rsidRPr="00BC11E5">
        <w:rPr>
          <w:sz w:val="16"/>
        </w:rPr>
        <w:t>, one of the issues around which Trump built his campaign. The poll interviewed 903 people over the telephone from May 30 through June 6. It had a margin of error of plus or minus 3.3 percentage points. Other polls didn't bring Trump much good news, either, as far as popularity is concerned. A survey from Reuters/</w:t>
      </w:r>
      <w:proofErr w:type="spellStart"/>
      <w:r w:rsidRPr="00BC11E5">
        <w:rPr>
          <w:sz w:val="16"/>
        </w:rPr>
        <w:t>Ipsos</w:t>
      </w:r>
      <w:proofErr w:type="spellEnd"/>
      <w:r w:rsidRPr="00BC11E5">
        <w:rPr>
          <w:sz w:val="16"/>
        </w:rPr>
        <w:t xml:space="preserve"> pegged his approval rating at 38 percent while 58 percent disapproved. At the end of May Trump's approval rating in the Reuters/</w:t>
      </w:r>
      <w:proofErr w:type="spellStart"/>
      <w:r w:rsidRPr="00BC11E5">
        <w:rPr>
          <w:sz w:val="16"/>
        </w:rPr>
        <w:t>Ipsos</w:t>
      </w:r>
      <w:proofErr w:type="spellEnd"/>
      <w:r w:rsidRPr="00BC11E5">
        <w:rPr>
          <w:sz w:val="16"/>
        </w:rPr>
        <w:t xml:space="preserve"> poll stood at 41.2 percent. The latest survey found that </w:t>
      </w:r>
      <w:r w:rsidRPr="00467C0A">
        <w:rPr>
          <w:rStyle w:val="StyleUnderline"/>
          <w:highlight w:val="yellow"/>
        </w:rPr>
        <w:t>75 percent of Republicans approved of the job Trump has done</w:t>
      </w:r>
      <w:r w:rsidRPr="00467C0A">
        <w:rPr>
          <w:sz w:val="16"/>
          <w:highlight w:val="yellow"/>
        </w:rPr>
        <w:t xml:space="preserve"> </w:t>
      </w:r>
      <w:r w:rsidRPr="00BC11E5">
        <w:rPr>
          <w:sz w:val="16"/>
        </w:rPr>
        <w:t>while just 28 percent of independents felt the same. The full sample of the Reuters/</w:t>
      </w:r>
      <w:proofErr w:type="spellStart"/>
      <w:r w:rsidRPr="00BC11E5">
        <w:rPr>
          <w:sz w:val="16"/>
        </w:rPr>
        <w:t>Ipsos</w:t>
      </w:r>
      <w:proofErr w:type="spellEnd"/>
      <w:r w:rsidRPr="00BC11E5">
        <w:rPr>
          <w:sz w:val="16"/>
        </w:rPr>
        <w:t xml:space="preserve"> poll interviewed 2,371 Americans online and had a credibility interval of plus or minus 2.3 percentage points. </w:t>
      </w:r>
      <w:r w:rsidRPr="00467C0A">
        <w:rPr>
          <w:rStyle w:val="StyleUnderline"/>
          <w:highlight w:val="yellow"/>
        </w:rPr>
        <w:t>Overall Trump's popularity has trended downward since the day he took office</w:t>
      </w:r>
      <w:r w:rsidRPr="00BC11E5">
        <w:rPr>
          <w:sz w:val="16"/>
        </w:rPr>
        <w:t xml:space="preserve">. He hit a new low Friday in a tracker of his weighted average done by data-focused website FiveThirtyEight. The site pegged his average approval at just 38 percent while his disapproval was 56 percent. An approval rating in the 30s isn't good by any measure, but it's particularly bad considering this is just the beginning of Trump's tenure in the White House. Generally speaking, presidents benefit from a grace period of sorts during which they're gifted decent approval ratings. At about this point during his first term, for instance, former President Barack Obama had a 61 percent approval rating. Trump's approval rating this week briefly rose above where former President Bill Clinton's rating stood at the same point, but according to FiveThirtyEight's tracker that brief moral victory has already been erased as the 45th president has once again dipped below the 42nd. Trump can take small solace in the fact that he's got </w:t>
      </w:r>
      <w:proofErr w:type="gramStart"/>
      <w:r w:rsidRPr="00BC11E5">
        <w:rPr>
          <w:sz w:val="16"/>
        </w:rPr>
        <w:t>a ways</w:t>
      </w:r>
      <w:proofErr w:type="gramEnd"/>
      <w:r w:rsidRPr="00BC11E5">
        <w:rPr>
          <w:sz w:val="16"/>
        </w:rPr>
        <w:t xml:space="preserve"> to go until he reaches the worst-ever mark for the last Republican president, George W. Bush. He sunk in the mid-to-high 20s by the end of his eight years in the White House, pulled down by two unpopular wars and a struggling economy. </w:t>
      </w:r>
      <w:r w:rsidRPr="00467C0A">
        <w:rPr>
          <w:rStyle w:val="StyleUnderline"/>
          <w:highlight w:val="yellow"/>
        </w:rPr>
        <w:t>Trump's approval rating has likely taken a hit from the recent chaos surrounding the White House and its myriad public relations fiascoes.</w:t>
      </w:r>
      <w:r w:rsidRPr="00BC11E5">
        <w:rPr>
          <w:sz w:val="16"/>
        </w:rPr>
        <w:t xml:space="preserve"> An ongoing investigation into Trump's potential connections with Russia have largely defined the news cycle and just Thursday former FBI Director James </w:t>
      </w:r>
      <w:proofErr w:type="spellStart"/>
      <w:r w:rsidRPr="00BC11E5">
        <w:rPr>
          <w:sz w:val="16"/>
        </w:rPr>
        <w:t>Comey</w:t>
      </w:r>
      <w:proofErr w:type="spellEnd"/>
      <w:r w:rsidRPr="00BC11E5">
        <w:rPr>
          <w:sz w:val="16"/>
        </w:rPr>
        <w:t xml:space="preserve">—fired by Trump—testified before the Senate Intelligence Committee and millions of Americans watching on television. Considering </w:t>
      </w:r>
      <w:proofErr w:type="spellStart"/>
      <w:r w:rsidRPr="00BC11E5">
        <w:rPr>
          <w:sz w:val="16"/>
        </w:rPr>
        <w:t>Comey</w:t>
      </w:r>
      <w:proofErr w:type="spellEnd"/>
      <w:r w:rsidRPr="00BC11E5">
        <w:rPr>
          <w:sz w:val="16"/>
        </w:rPr>
        <w:t xml:space="preserve"> called the president a liar, talked about his potential of obstruction of justice and went over details surrounding the Russia investigation—</w:t>
      </w:r>
      <w:r w:rsidRPr="00467C0A">
        <w:rPr>
          <w:rStyle w:val="StyleUnderline"/>
          <w:highlight w:val="yellow"/>
        </w:rPr>
        <w:t>it seems unlikely Trump's approval rating is due for a sharp spike upward in the days to come.</w:t>
      </w:r>
    </w:p>
    <w:p w14:paraId="0155E892" w14:textId="77777777" w:rsidR="00F93E39" w:rsidRDefault="00F93E39" w:rsidP="00F93E39">
      <w:pPr>
        <w:pStyle w:val="Heading4"/>
      </w:pPr>
      <w:r>
        <w:t xml:space="preserve">Shifts party ID, that’s </w:t>
      </w:r>
      <w:r>
        <w:rPr>
          <w:u w:val="single"/>
        </w:rPr>
        <w:t>worse</w:t>
      </w:r>
      <w:r>
        <w:t xml:space="preserve"> than eroding the base</w:t>
      </w:r>
    </w:p>
    <w:p w14:paraId="57C7CE5A" w14:textId="77777777" w:rsidR="00F93E39" w:rsidRPr="00F46137" w:rsidRDefault="00F93E39" w:rsidP="00F93E39">
      <w:pPr>
        <w:rPr>
          <w:rStyle w:val="Style13ptBold"/>
          <w:b w:val="0"/>
        </w:rPr>
      </w:pPr>
      <w:r>
        <w:rPr>
          <w:rStyle w:val="Style13ptBold"/>
        </w:rPr>
        <w:t>Pundit 6/7</w:t>
      </w:r>
      <w:r w:rsidRPr="00F46137">
        <w:rPr>
          <w:rStyle w:val="Style13ptBold"/>
          <w:b w:val="0"/>
          <w:sz w:val="20"/>
        </w:rPr>
        <w:t xml:space="preserve"> (Allah, contributor @ Hot Air, “Yeah, That New Quinnipiac Poll Is Bad </w:t>
      </w:r>
      <w:proofErr w:type="gramStart"/>
      <w:r w:rsidRPr="00F46137">
        <w:rPr>
          <w:rStyle w:val="Style13ptBold"/>
          <w:b w:val="0"/>
          <w:sz w:val="20"/>
        </w:rPr>
        <w:t>For</w:t>
      </w:r>
      <w:proofErr w:type="gramEnd"/>
      <w:r w:rsidRPr="00F46137">
        <w:rPr>
          <w:rStyle w:val="Style13ptBold"/>
          <w:b w:val="0"/>
          <w:sz w:val="20"/>
        </w:rPr>
        <w:t xml:space="preserve"> Trump, But…”, http://hotair.com/archives/2017/06/07/yeah-new-quinnipiac-poll-bad-trump/)</w:t>
      </w:r>
    </w:p>
    <w:p w14:paraId="27443E12" w14:textId="77777777" w:rsidR="00F93E39" w:rsidRPr="00467C0A" w:rsidRDefault="00F93E39" w:rsidP="00F93E39">
      <w:pPr>
        <w:rPr>
          <w:rStyle w:val="StyleUnderline"/>
          <w:highlight w:val="yellow"/>
        </w:rPr>
      </w:pPr>
      <w:r>
        <w:t xml:space="preserve">Trump fans on Twitter are pointing to the sample as a likely culprit for why his numbers are so terrible on question after question. It’s 35D/23R/36I — a 12-point Democratic advantage. By comparison, the partisan split last November per the national exit poll was 36D/33R/31I, a much smaller three-point Democratic lead. Didn’t Quinnipiac goof by oversampling Dems here? Possibly, yeah, but the question is by how much. </w:t>
      </w:r>
      <w:r w:rsidRPr="00467C0A">
        <w:rPr>
          <w:rStyle w:val="StyleUnderline"/>
          <w:highlight w:val="yellow"/>
        </w:rPr>
        <w:t>Gallup reported just yesterday that they’ve been picking up a widening Democratic advantage on party ID too. There’s every reason to believe that disaffection with Trump has made the electorate momentarily bluer</w:t>
      </w:r>
      <w:r w:rsidRPr="00467C0A">
        <w:rPr>
          <w:highlight w:val="yellow"/>
        </w:rPr>
        <w:t xml:space="preserve"> </w:t>
      </w:r>
      <w:r>
        <w:t xml:space="preserve">— or at least less red. It’s not that Democratic numbers are surging, it’s that </w:t>
      </w:r>
      <w:r w:rsidRPr="00467C0A">
        <w:rPr>
          <w:rStyle w:val="StyleUnderline"/>
          <w:highlight w:val="yellow"/>
        </w:rPr>
        <w:t>Republican numbers are collapsing</w:t>
      </w:r>
      <w:r>
        <w:t xml:space="preserve">, </w:t>
      </w:r>
      <w:r w:rsidRPr="00467C0A">
        <w:rPr>
          <w:rStyle w:val="StyleUnderline"/>
          <w:highlight w:val="yellow"/>
        </w:rPr>
        <w:t>whether because anti-Trump righties</w:t>
      </w:r>
      <w:r w:rsidRPr="00467C0A">
        <w:rPr>
          <w:highlight w:val="yellow"/>
        </w:rPr>
        <w:t xml:space="preserve"> </w:t>
      </w:r>
      <w:r>
        <w:t xml:space="preserve">no longer identify with his party </w:t>
      </w:r>
      <w:r w:rsidRPr="00467C0A">
        <w:rPr>
          <w:rStyle w:val="StyleUnderline"/>
          <w:highlight w:val="yellow"/>
        </w:rPr>
        <w:t>or pro-Trump righties no longer identify with a party that’s not pushing his agenda aggressively enough in Congress</w:t>
      </w:r>
      <w:r w:rsidRPr="00467C0A">
        <w:rPr>
          <w:highlight w:val="yellow"/>
        </w:rPr>
        <w:t xml:space="preserve"> </w:t>
      </w:r>
      <w:r>
        <w:t xml:space="preserve">(or a combination of both). Quinnipiac is seeing the same trend. Their sample of 35D is actually a tiny bit smaller than the national exit poll sample of 36D from November. The gap between the two is due entirely to Republican identification cratering, from 33R last fall to 23R now. Quinnipiac’s probably </w:t>
      </w:r>
      <w:proofErr w:type="spellStart"/>
      <w:r>
        <w:t>undersampling</w:t>
      </w:r>
      <w:proofErr w:type="spellEnd"/>
      <w:r>
        <w:t xml:space="preserve"> R’s in any case but the sample’s not as much of a smoking-gun explanation for Trump’s numbers as one might think. If anything, </w:t>
      </w:r>
      <w:r w:rsidRPr="00467C0A">
        <w:rPr>
          <w:rStyle w:val="StyleUnderline"/>
          <w:highlight w:val="yellow"/>
        </w:rPr>
        <w:t>Trump’s job performance may be driving the shift in partisan ID more than vice versa.</w:t>
      </w:r>
    </w:p>
    <w:p w14:paraId="000E02A6" w14:textId="77777777" w:rsidR="00F93E39" w:rsidRDefault="00F93E39" w:rsidP="00F93E39">
      <w:pPr>
        <w:pStyle w:val="Heading4"/>
      </w:pPr>
      <w:r>
        <w:t>GOP states prove base support is down</w:t>
      </w:r>
    </w:p>
    <w:p w14:paraId="34884012" w14:textId="77777777" w:rsidR="00F93E39" w:rsidRPr="00E93AD7" w:rsidRDefault="00F93E39" w:rsidP="00F93E39">
      <w:pPr>
        <w:rPr>
          <w:rStyle w:val="Style13ptBold"/>
          <w:b w:val="0"/>
        </w:rPr>
      </w:pPr>
      <w:r>
        <w:rPr>
          <w:rStyle w:val="Style13ptBold"/>
        </w:rPr>
        <w:t>Marcin 6/3</w:t>
      </w:r>
      <w:r>
        <w:rPr>
          <w:rStyle w:val="Style13ptBold"/>
          <w:b w:val="0"/>
        </w:rPr>
        <w:t xml:space="preserve"> </w:t>
      </w:r>
      <w:r w:rsidRPr="00E93AD7">
        <w:rPr>
          <w:rStyle w:val="Style13ptBold"/>
          <w:b w:val="0"/>
          <w:sz w:val="20"/>
        </w:rPr>
        <w:t>(Tim, staff @ Newsweek, “DONALD TRUMP'S LATEST APPROVAL RATINGS IN ELECTION SWING STATES REVEAL HOW UNPOPULAR HE HAS BECOME”, http://www.newsweek.com/donald-trumps-latest-approval-ratings-election-swing-states-how-unpopular-he-619943)</w:t>
      </w:r>
    </w:p>
    <w:p w14:paraId="6A0EBAFE" w14:textId="77777777" w:rsidR="00F93E39" w:rsidRPr="00E93AD7" w:rsidRDefault="00F93E39" w:rsidP="00F93E39">
      <w:r w:rsidRPr="00467C0A">
        <w:rPr>
          <w:rStyle w:val="StyleUnderline"/>
          <w:highlight w:val="yellow"/>
        </w:rPr>
        <w:t>The country</w:t>
      </w:r>
      <w:r w:rsidRPr="00467C0A">
        <w:rPr>
          <w:highlight w:val="yellow"/>
        </w:rPr>
        <w:t xml:space="preserve"> </w:t>
      </w:r>
      <w:r>
        <w:t xml:space="preserve">as a whole </w:t>
      </w:r>
      <w:r w:rsidRPr="00467C0A">
        <w:rPr>
          <w:rStyle w:val="StyleUnderline"/>
          <w:highlight w:val="yellow"/>
        </w:rPr>
        <w:t>isn't thrilled with</w:t>
      </w:r>
      <w:r w:rsidRPr="00467C0A">
        <w:rPr>
          <w:highlight w:val="yellow"/>
        </w:rPr>
        <w:t xml:space="preserve"> </w:t>
      </w:r>
      <w:r>
        <w:t xml:space="preserve">President Donald </w:t>
      </w:r>
      <w:r w:rsidRPr="00467C0A">
        <w:rPr>
          <w:rStyle w:val="StyleUnderline"/>
          <w:highlight w:val="yellow"/>
        </w:rPr>
        <w:t>Trump's job performance</w:t>
      </w:r>
      <w:r>
        <w:t xml:space="preserve">. And in general, </w:t>
      </w:r>
      <w:r w:rsidRPr="00467C0A">
        <w:rPr>
          <w:rStyle w:val="StyleUnderline"/>
          <w:highlight w:val="yellow"/>
        </w:rPr>
        <w:t>the same goes for the swing states that helped him win</w:t>
      </w:r>
      <w:r>
        <w:t xml:space="preserve"> the presidency last November, according to the latest polls. A handful of key states where both candidates seemingly had a shot at winning allowed Trump to shock the country and win over Democratic nominee Hillary Clinton. </w:t>
      </w:r>
      <w:r w:rsidRPr="00467C0A">
        <w:rPr>
          <w:rStyle w:val="StyleUnderline"/>
          <w:highlight w:val="yellow"/>
        </w:rPr>
        <w:t>Michigan was one such state</w:t>
      </w:r>
      <w:r>
        <w:t xml:space="preserve">. </w:t>
      </w:r>
      <w:r w:rsidRPr="00467C0A">
        <w:rPr>
          <w:rStyle w:val="StyleUnderline"/>
          <w:highlight w:val="yellow"/>
        </w:rPr>
        <w:t>Trump narrowly edged out Clinton, earning 47.6 percent of the vote to her 47.3 percent</w:t>
      </w:r>
      <w:r>
        <w:t xml:space="preserve">. A paltry 11,612 votes gave the former reality star Michigan's 16 electoral votes. A little more than four months into his presidency, </w:t>
      </w:r>
      <w:r w:rsidRPr="00467C0A">
        <w:rPr>
          <w:rStyle w:val="StyleUnderline"/>
          <w:highlight w:val="yellow"/>
        </w:rPr>
        <w:t>Trump isn't exactly beloved in Michigan</w:t>
      </w:r>
      <w:r>
        <w:t xml:space="preserve">. </w:t>
      </w:r>
      <w:r w:rsidRPr="00467C0A">
        <w:rPr>
          <w:rStyle w:val="StyleUnderline"/>
          <w:highlight w:val="yellow"/>
        </w:rPr>
        <w:t>Only 37 percent of likely voters in the state view him favorably</w:t>
      </w:r>
      <w:r>
        <w:t xml:space="preserve">, according to a new poll released by EPIC-MRA this week. Fifty-three percent viewed Trump unfavorably to some degree, while 44 percent of voters viewed the president very unfavorably. And that's not the worst of it. Just 35 percent of likely voters gave Trump a positive job performance rating, while 61 percent gave him a negative rating, according to the EPIC-MRA survey. The poll interviewed 600 likely voters in Michigan from May 20 through May 24. It had a margin of error of plus or minus 4 percentage points. </w:t>
      </w:r>
      <w:r w:rsidRPr="00467C0A">
        <w:rPr>
          <w:rStyle w:val="StyleUnderline"/>
          <w:highlight w:val="yellow"/>
        </w:rPr>
        <w:t>Things weren't much better for Trump in Pennsylvania</w:t>
      </w:r>
      <w:r>
        <w:t xml:space="preserve">, another swing state he won by a small margin (a bit more than 1 percentage point). </w:t>
      </w:r>
      <w:r w:rsidRPr="00467C0A">
        <w:rPr>
          <w:rStyle w:val="StyleUnderline"/>
          <w:highlight w:val="yellow"/>
        </w:rPr>
        <w:t>Just 37 percent of Pennsylvania voters approved of Trump's job performance</w:t>
      </w:r>
      <w:r>
        <w:t xml:space="preserve">, according to a May survey from Franklin &amp; Marshall College. While Michigan and Pennsylvania proved to be close races in November's election, </w:t>
      </w:r>
      <w:r w:rsidRPr="00467C0A">
        <w:rPr>
          <w:rStyle w:val="StyleUnderline"/>
          <w:highlight w:val="yellow"/>
        </w:rPr>
        <w:t>Trump won North Carolina</w:t>
      </w:r>
      <w:r w:rsidRPr="00467C0A">
        <w:rPr>
          <w:highlight w:val="yellow"/>
        </w:rPr>
        <w:t xml:space="preserve"> </w:t>
      </w:r>
      <w:r>
        <w:t xml:space="preserve">over Clinton by nearly 4 percentage points. </w:t>
      </w:r>
      <w:r w:rsidRPr="00467C0A">
        <w:rPr>
          <w:rStyle w:val="StyleUnderline"/>
          <w:highlight w:val="yellow"/>
        </w:rPr>
        <w:t>But the southern swing state's approval wasn't great in April,</w:t>
      </w:r>
      <w:r w:rsidRPr="00467C0A">
        <w:rPr>
          <w:highlight w:val="yellow"/>
        </w:rPr>
        <w:t xml:space="preserve"> </w:t>
      </w:r>
      <w:r>
        <w:t xml:space="preserve">the last time it was measured by a survey. </w:t>
      </w:r>
      <w:r w:rsidRPr="00467C0A">
        <w:rPr>
          <w:rStyle w:val="StyleUnderline"/>
          <w:highlight w:val="yellow"/>
        </w:rPr>
        <w:t>Only 41.6 percent of voters approved of the job Trump has done</w:t>
      </w:r>
      <w:r>
        <w:t xml:space="preserve"> after 100 days in office, according to the poll from Elon University. Nearly 51 percent disapproved of his job performance. "Though President Trump enjoyed considerable support among North Carolinians on Election Day, he has lost ground among the crucial independent voters responsible for his success over Hillary Clinton," Jason </w:t>
      </w:r>
      <w:proofErr w:type="spellStart"/>
      <w:r>
        <w:t>Husser</w:t>
      </w:r>
      <w:proofErr w:type="spellEnd"/>
      <w:r>
        <w:t xml:space="preserve">, director of the Elon University poll, said in a statement at the time. The survey, which had a margin of error of plus or minus 4.36 percentage points, interviewed 506 likely voters from April 18 through April 21. It's unlikely that Trump's standing has improved in the month or so since the North Carolina poll was released. </w:t>
      </w:r>
      <w:r w:rsidRPr="00467C0A">
        <w:rPr>
          <w:rStyle w:val="StyleUnderline"/>
          <w:highlight w:val="yellow"/>
        </w:rPr>
        <w:t>A flood of controversies</w:t>
      </w:r>
      <w:r>
        <w:t xml:space="preserve">—most notably the avalanche of bombshell reports related to the firing of former FBI Director James </w:t>
      </w:r>
      <w:proofErr w:type="spellStart"/>
      <w:r>
        <w:t>Comey</w:t>
      </w:r>
      <w:proofErr w:type="spellEnd"/>
      <w:r>
        <w:t xml:space="preserve"> and the Trump administration's potential ties to Russia—</w:t>
      </w:r>
      <w:r w:rsidRPr="00467C0A">
        <w:rPr>
          <w:rStyle w:val="StyleUnderline"/>
          <w:highlight w:val="yellow"/>
        </w:rPr>
        <w:t>have not been kind to the president's national approval rating</w:t>
      </w:r>
      <w:r>
        <w:t>. In late April, the FiveThirtyEight weighted average pegged Trump's national approval rating at about 42 percent. It has since fallen to 39.1 percent. State polls are taken far less frequently than national surveys, but the local results in general haven't been good for the White House. A March Marquette University poll of registered voters in Wisconsin—a swing state Trump won by just 1 percentage point—found Trump's approval rating stood at just 41 percent, while 47 percent of the state disapproved of the job he was doing. A Florida poll from the same month pegged Trump's approval at 44 percent in the state, with disapproval at 51 percent. Even in Texas, a state Trump won with ease, the president's approval rating appears to be deeply underwater. Only 42 percent of Texans approved of the job he was doing, compared with 54 percent who disapproved, a Texas Lyceum survey found in April.</w:t>
      </w:r>
    </w:p>
    <w:p w14:paraId="5228A28D" w14:textId="77777777" w:rsidR="00F93E39" w:rsidRDefault="00F93E39" w:rsidP="00F93E39">
      <w:pPr>
        <w:pStyle w:val="Heading4"/>
      </w:pPr>
      <w:r>
        <w:t>Impeachment is more popular than Trump</w:t>
      </w:r>
    </w:p>
    <w:p w14:paraId="7BF0D3DC" w14:textId="77777777" w:rsidR="00F93E39" w:rsidRPr="001010A0" w:rsidRDefault="00F93E39" w:rsidP="00F93E39">
      <w:pPr>
        <w:rPr>
          <w:rStyle w:val="Style13ptBold"/>
          <w:b w:val="0"/>
        </w:rPr>
      </w:pPr>
      <w:r>
        <w:rPr>
          <w:rStyle w:val="Style13ptBold"/>
        </w:rPr>
        <w:t>Fowler 6/5</w:t>
      </w:r>
      <w:r>
        <w:rPr>
          <w:rStyle w:val="Style13ptBold"/>
          <w:b w:val="0"/>
        </w:rPr>
        <w:t xml:space="preserve"> </w:t>
      </w:r>
      <w:r w:rsidRPr="001010A0">
        <w:rPr>
          <w:rStyle w:val="Style13ptBold"/>
          <w:b w:val="0"/>
          <w:sz w:val="20"/>
        </w:rPr>
        <w:t>(Robert, staff @ Opposing Views, “Poll: Trump Impeachment More Popular Than Trump”, http://www.opposingviews.com/i/society/more-voters-want-trump-impeached-approve-him)</w:t>
      </w:r>
    </w:p>
    <w:p w14:paraId="60FC9A8D" w14:textId="77777777" w:rsidR="00F93E39" w:rsidRPr="0031254D" w:rsidRDefault="00F93E39" w:rsidP="00F93E39">
      <w:pPr>
        <w:rPr>
          <w:sz w:val="16"/>
        </w:rPr>
      </w:pPr>
      <w:r w:rsidRPr="0031254D">
        <w:rPr>
          <w:sz w:val="16"/>
        </w:rPr>
        <w:t xml:space="preserve">New polling indicates that </w:t>
      </w:r>
      <w:r w:rsidRPr="00467C0A">
        <w:rPr>
          <w:rStyle w:val="StyleUnderline"/>
          <w:highlight w:val="yellow"/>
        </w:rPr>
        <w:t>Americans are more likely to support impeaching</w:t>
      </w:r>
      <w:r w:rsidRPr="00467C0A">
        <w:rPr>
          <w:sz w:val="16"/>
          <w:highlight w:val="yellow"/>
        </w:rPr>
        <w:t xml:space="preserve"> </w:t>
      </w:r>
      <w:r w:rsidRPr="0031254D">
        <w:rPr>
          <w:sz w:val="16"/>
        </w:rPr>
        <w:t xml:space="preserve">President Donald </w:t>
      </w:r>
      <w:r w:rsidRPr="00467C0A">
        <w:rPr>
          <w:rStyle w:val="StyleUnderline"/>
          <w:highlight w:val="yellow"/>
        </w:rPr>
        <w:t>Trump than they are likely to approve of his job performance</w:t>
      </w:r>
      <w:r w:rsidRPr="0031254D">
        <w:rPr>
          <w:sz w:val="16"/>
        </w:rPr>
        <w:t xml:space="preserve">. </w:t>
      </w:r>
      <w:r w:rsidRPr="00467C0A">
        <w:rPr>
          <w:rStyle w:val="StyleUnderline"/>
          <w:highlight w:val="yellow"/>
        </w:rPr>
        <w:t>The president's favorability took a dip following his decision to withdraw</w:t>
      </w:r>
      <w:r w:rsidRPr="0031254D">
        <w:rPr>
          <w:sz w:val="16"/>
        </w:rPr>
        <w:t xml:space="preserve"> the U.S</w:t>
      </w:r>
      <w:r w:rsidRPr="00467C0A">
        <w:rPr>
          <w:rStyle w:val="StyleUnderline"/>
          <w:highlight w:val="yellow"/>
        </w:rPr>
        <w:t>. from</w:t>
      </w:r>
      <w:r w:rsidRPr="00467C0A">
        <w:rPr>
          <w:sz w:val="16"/>
          <w:highlight w:val="yellow"/>
        </w:rPr>
        <w:t xml:space="preserve"> </w:t>
      </w:r>
      <w:r w:rsidRPr="0031254D">
        <w:rPr>
          <w:sz w:val="16"/>
        </w:rPr>
        <w:t xml:space="preserve">the </w:t>
      </w:r>
      <w:r w:rsidRPr="00467C0A">
        <w:rPr>
          <w:rStyle w:val="StyleUnderline"/>
          <w:highlight w:val="yellow"/>
        </w:rPr>
        <w:t>Paris</w:t>
      </w:r>
      <w:r w:rsidRPr="0031254D">
        <w:rPr>
          <w:sz w:val="16"/>
        </w:rPr>
        <w:t xml:space="preserve"> Climate Agreement. On June 3, a daily tracking poll conducted by Gallup found that only 36 percent of national adults approved of Trump's job performance, while 58 percent disapproved. The president's popularity has dropped dramatically since May 31, when 40 percent of respondents gave him positive marks, while 54 percent disapproved. The most high-profile event during that time interval was the U.S. withdrawal from the Paris climate accord. On June 1, Trump announced from the White House Rose Garden that he was ending the U.S. participation in the climate agreement, an international pact between 195 countries to curb their carbon emissions output, CNN reports. On June 2, findings from a Rasmussen Reports survey found that </w:t>
      </w:r>
      <w:r w:rsidRPr="00467C0A">
        <w:rPr>
          <w:rStyle w:val="StyleUnderline"/>
          <w:highlight w:val="yellow"/>
        </w:rPr>
        <w:t>only 30 percent of likely voters agreed with Trump's decision</w:t>
      </w:r>
      <w:r w:rsidRPr="0031254D">
        <w:rPr>
          <w:sz w:val="16"/>
        </w:rPr>
        <w:t xml:space="preserve">, while </w:t>
      </w:r>
      <w:r w:rsidRPr="00467C0A">
        <w:rPr>
          <w:rStyle w:val="StyleUnderline"/>
          <w:highlight w:val="yellow"/>
        </w:rPr>
        <w:t>60 percent believed that America's participating in the accord should have been decided by Congress</w:t>
      </w:r>
      <w:r w:rsidRPr="0031254D">
        <w:rPr>
          <w:sz w:val="16"/>
        </w:rPr>
        <w:t xml:space="preserve">. Aggregating the nine national surveys released between May 13 and June 4, </w:t>
      </w:r>
      <w:proofErr w:type="spellStart"/>
      <w:r w:rsidRPr="0031254D">
        <w:rPr>
          <w:sz w:val="16"/>
        </w:rPr>
        <w:t>RealClearPolitics</w:t>
      </w:r>
      <w:proofErr w:type="spellEnd"/>
      <w:r w:rsidRPr="0031254D">
        <w:rPr>
          <w:sz w:val="16"/>
        </w:rPr>
        <w:t xml:space="preserve"> founds that </w:t>
      </w:r>
      <w:r w:rsidRPr="00467C0A">
        <w:rPr>
          <w:rStyle w:val="StyleUnderline"/>
          <w:highlight w:val="yellow"/>
        </w:rPr>
        <w:t>Trump had an average approval rating of 40 percent</w:t>
      </w:r>
      <w:r w:rsidRPr="0031254D">
        <w:rPr>
          <w:sz w:val="16"/>
        </w:rPr>
        <w:t xml:space="preserve">, while an average 54 percent disapproved of his job performance. Meanwhile, support for initiating impeachment proceedings against the president surged while his approval rating dropped. On May 31, a Politico/Morning Consult survey found that </w:t>
      </w:r>
      <w:r w:rsidRPr="00467C0A">
        <w:rPr>
          <w:rStyle w:val="StyleUnderline"/>
          <w:highlight w:val="yellow"/>
        </w:rPr>
        <w:t>43 percent of respondents wanted Congress to impeach Trump</w:t>
      </w:r>
      <w:r w:rsidRPr="0031254D">
        <w:rPr>
          <w:sz w:val="16"/>
        </w:rPr>
        <w:t>, with over half of that figure wanting the president's ouster regardless of whether he had committed a demonstrable crime. Among the respondents who supported impeachment of Trump, 54 percent agreed with the sentiment that the president "has proven he is unfit to serve and should be removed from office, regardless of whether he committed an impeachable offense or not." Support for such a drastic measure had grown significantly since previous polling.</w:t>
      </w:r>
    </w:p>
    <w:p w14:paraId="55C20856" w14:textId="77777777" w:rsidR="00F93E39" w:rsidRDefault="00F93E39" w:rsidP="00F93E39">
      <w:pPr>
        <w:pStyle w:val="Heading4"/>
      </w:pPr>
      <w:r>
        <w:t>Base support down – Paris</w:t>
      </w:r>
    </w:p>
    <w:p w14:paraId="0FC6A16A" w14:textId="77777777" w:rsidR="00F93E39" w:rsidRPr="00F13955" w:rsidRDefault="00F93E39" w:rsidP="00F93E39">
      <w:pPr>
        <w:rPr>
          <w:rStyle w:val="Style13ptBold"/>
          <w:b w:val="0"/>
        </w:rPr>
      </w:pPr>
      <w:r>
        <w:rPr>
          <w:rStyle w:val="Style13ptBold"/>
        </w:rPr>
        <w:t>Baker 6/1</w:t>
      </w:r>
      <w:r>
        <w:rPr>
          <w:rStyle w:val="Style13ptBold"/>
          <w:b w:val="0"/>
        </w:rPr>
        <w:t xml:space="preserve"> </w:t>
      </w:r>
      <w:r w:rsidRPr="00F13955">
        <w:rPr>
          <w:rStyle w:val="Style13ptBold"/>
          <w:b w:val="0"/>
          <w:sz w:val="20"/>
        </w:rPr>
        <w:t>(Peter, staff @ NYT, “In Rejecting Popular Paris Accord, Trump Bets on His Base”, https://www.nytimes.com/2017/06/01/climate/paris-accord-trump-conservative-base.html)</w:t>
      </w:r>
    </w:p>
    <w:p w14:paraId="522B0EA3" w14:textId="77777777" w:rsidR="00F93E39" w:rsidRPr="0031254D" w:rsidRDefault="00F93E39" w:rsidP="00F93E39">
      <w:pPr>
        <w:rPr>
          <w:sz w:val="16"/>
        </w:rPr>
      </w:pPr>
      <w:r w:rsidRPr="0031254D">
        <w:rPr>
          <w:sz w:val="16"/>
        </w:rPr>
        <w:t xml:space="preserve">Other political specialists, including some Republicans, consider that a miscalculation. The </w:t>
      </w:r>
      <w:r w:rsidRPr="00467C0A">
        <w:rPr>
          <w:rStyle w:val="StyleUnderline"/>
          <w:highlight w:val="yellow"/>
        </w:rPr>
        <w:t>same poll showing large majorities supporting Paris</w:t>
      </w:r>
      <w:r w:rsidRPr="0031254D">
        <w:rPr>
          <w:sz w:val="16"/>
        </w:rPr>
        <w:t xml:space="preserve">, conducted this month by Yale University’s climate change program, found that </w:t>
      </w:r>
      <w:r w:rsidRPr="00467C0A">
        <w:rPr>
          <w:rStyle w:val="StyleUnderline"/>
          <w:highlight w:val="yellow"/>
        </w:rPr>
        <w:t>even among Trump voters</w:t>
      </w:r>
      <w:r w:rsidRPr="0031254D">
        <w:rPr>
          <w:sz w:val="16"/>
        </w:rPr>
        <w:t xml:space="preserve">, </w:t>
      </w:r>
      <w:r w:rsidRPr="00467C0A">
        <w:rPr>
          <w:rStyle w:val="StyleUnderline"/>
          <w:highlight w:val="yellow"/>
        </w:rPr>
        <w:t>more supported staying in the accord than</w:t>
      </w:r>
      <w:r w:rsidRPr="00467C0A">
        <w:rPr>
          <w:sz w:val="16"/>
          <w:highlight w:val="yellow"/>
        </w:rPr>
        <w:t xml:space="preserve"> </w:t>
      </w:r>
      <w:r w:rsidRPr="00467C0A">
        <w:rPr>
          <w:rStyle w:val="StyleUnderline"/>
          <w:highlight w:val="yellow"/>
        </w:rPr>
        <w:t>not, 47 percent to 28 percent</w:t>
      </w:r>
      <w:r w:rsidRPr="0031254D">
        <w:rPr>
          <w:sz w:val="16"/>
        </w:rPr>
        <w:t>. “</w:t>
      </w:r>
      <w:r w:rsidRPr="00467C0A">
        <w:rPr>
          <w:rStyle w:val="StyleUnderline"/>
          <w:highlight w:val="yellow"/>
        </w:rPr>
        <w:t xml:space="preserve">Of all the </w:t>
      </w:r>
      <w:proofErr w:type="gramStart"/>
      <w:r w:rsidRPr="00467C0A">
        <w:rPr>
          <w:rStyle w:val="StyleUnderline"/>
          <w:highlight w:val="yellow"/>
        </w:rPr>
        <w:t>things</w:t>
      </w:r>
      <w:proofErr w:type="gramEnd"/>
      <w:r w:rsidRPr="00467C0A">
        <w:rPr>
          <w:rStyle w:val="StyleUnderline"/>
          <w:highlight w:val="yellow"/>
        </w:rPr>
        <w:t xml:space="preserve"> he might do to solidify his base, withdrawing from the Paris agreement is pretty far down the list in importance</w:t>
      </w:r>
      <w:r w:rsidRPr="0031254D">
        <w:rPr>
          <w:sz w:val="16"/>
        </w:rPr>
        <w:t xml:space="preserve">, and for a president at 40 percent approval, it is hard to argue that solidifying his die-hards is his most critical need right now,” said Geoffrey </w:t>
      </w:r>
      <w:proofErr w:type="spellStart"/>
      <w:r w:rsidRPr="0031254D">
        <w:rPr>
          <w:sz w:val="16"/>
        </w:rPr>
        <w:t>Garin</w:t>
      </w:r>
      <w:proofErr w:type="spellEnd"/>
      <w:r w:rsidRPr="0031254D">
        <w:rPr>
          <w:sz w:val="16"/>
        </w:rPr>
        <w:t xml:space="preserve">, a Democratic pollster who has advised Hillary Clinton as well as environmental groups. Mr. </w:t>
      </w:r>
      <w:proofErr w:type="spellStart"/>
      <w:r w:rsidRPr="0031254D">
        <w:rPr>
          <w:sz w:val="16"/>
        </w:rPr>
        <w:t>Garin</w:t>
      </w:r>
      <w:proofErr w:type="spellEnd"/>
      <w:r w:rsidRPr="0031254D">
        <w:rPr>
          <w:sz w:val="16"/>
        </w:rPr>
        <w:t xml:space="preserve"> said the danger for Mr. Trump is that he might turn off the college-educated voters who turned to him in the late stages of last year’s election. “These college-educated Trump voters do not want the United States to be isolated in the world,” he said. Douglas E. Schoen, another longtime political strategist and Fox News contributor, said pulling out of the Paris accord would not produce jobs for Mr. Trump’s supporters. “</w:t>
      </w:r>
      <w:r w:rsidRPr="00467C0A">
        <w:rPr>
          <w:rStyle w:val="StyleUnderline"/>
          <w:highlight w:val="yellow"/>
        </w:rPr>
        <w:t>Not good for his base to be further alienated from Europeans, to appear separate, different and out of sync with the world</w:t>
      </w:r>
      <w:r w:rsidRPr="0031254D">
        <w:rPr>
          <w:sz w:val="16"/>
        </w:rPr>
        <w:t>,” Mr. Schoen said.</w:t>
      </w:r>
    </w:p>
    <w:p w14:paraId="58DD66B8" w14:textId="77777777" w:rsidR="00F93E39" w:rsidRDefault="00F93E39" w:rsidP="00F93E39">
      <w:pPr>
        <w:pStyle w:val="Heading4"/>
      </w:pPr>
      <w:r>
        <w:t>Paris doesn’t help w the base</w:t>
      </w:r>
    </w:p>
    <w:p w14:paraId="40BA8313" w14:textId="77777777" w:rsidR="00F93E39" w:rsidRPr="00BD0A42" w:rsidRDefault="00F93E39" w:rsidP="00F93E39">
      <w:pPr>
        <w:rPr>
          <w:rStyle w:val="Style13ptBold"/>
          <w:b w:val="0"/>
        </w:rPr>
      </w:pPr>
      <w:proofErr w:type="spellStart"/>
      <w:r>
        <w:rPr>
          <w:rStyle w:val="Style13ptBold"/>
        </w:rPr>
        <w:t>Rosenman</w:t>
      </w:r>
      <w:proofErr w:type="spellEnd"/>
      <w:r>
        <w:rPr>
          <w:rStyle w:val="Style13ptBold"/>
        </w:rPr>
        <w:t xml:space="preserve"> 6/2</w:t>
      </w:r>
      <w:r>
        <w:rPr>
          <w:rStyle w:val="Style13ptBold"/>
          <w:b w:val="0"/>
        </w:rPr>
        <w:t xml:space="preserve"> </w:t>
      </w:r>
      <w:r w:rsidRPr="00BD0A42">
        <w:rPr>
          <w:rStyle w:val="Style13ptBold"/>
          <w:b w:val="0"/>
          <w:sz w:val="20"/>
        </w:rPr>
        <w:t xml:space="preserve">(Alexandra, staff 2 </w:t>
      </w:r>
      <w:proofErr w:type="spellStart"/>
      <w:r w:rsidRPr="00BD0A42">
        <w:rPr>
          <w:rStyle w:val="Style13ptBold"/>
          <w:b w:val="0"/>
          <w:sz w:val="20"/>
        </w:rPr>
        <w:t>Alternet</w:t>
      </w:r>
      <w:proofErr w:type="spellEnd"/>
      <w:r w:rsidRPr="00BD0A42">
        <w:rPr>
          <w:rStyle w:val="Style13ptBold"/>
          <w:b w:val="0"/>
          <w:sz w:val="20"/>
        </w:rPr>
        <w:t>, “Even Trump's Coal Country Base Is Dubious About His Decision to Pull Out of the Paris Agreement”, http://www.alternet.org/news-amp-politics/even-trumps-coal-country-base-dubious-about-his-decision-pull-out-paris-agreement)</w:t>
      </w:r>
    </w:p>
    <w:p w14:paraId="4E434EC3" w14:textId="77777777" w:rsidR="00F93E39" w:rsidRPr="00BD0A42" w:rsidRDefault="00F93E39" w:rsidP="00F93E39">
      <w:r>
        <w:t>"There is no question it helps Trump with his base,” Republican pollster Glen Bolger said. But polls indicate otherwise. Two post-election surveys conducted by the Yale Program for Climate Communication found that more than two-thirds (</w:t>
      </w:r>
      <w:r w:rsidRPr="00467C0A">
        <w:rPr>
          <w:rStyle w:val="StyleUnderline"/>
          <w:highlight w:val="yellow"/>
        </w:rPr>
        <w:t>69%) of registered voters believed the U.S. should honor</w:t>
      </w:r>
      <w:r>
        <w:t xml:space="preserve"> the</w:t>
      </w:r>
      <w:r w:rsidRPr="00467C0A">
        <w:rPr>
          <w:rStyle w:val="StyleUnderline"/>
          <w:highlight w:val="yellow"/>
        </w:rPr>
        <w:t xml:space="preserve"> Paris</w:t>
      </w:r>
      <w:r w:rsidRPr="00467C0A">
        <w:rPr>
          <w:highlight w:val="yellow"/>
        </w:rPr>
        <w:t xml:space="preserve"> </w:t>
      </w:r>
      <w:r>
        <w:t>climate agreement—</w:t>
      </w:r>
      <w:r w:rsidRPr="00467C0A">
        <w:rPr>
          <w:rStyle w:val="StyleUnderline"/>
          <w:highlight w:val="yellow"/>
        </w:rPr>
        <w:t>including</w:t>
      </w:r>
      <w:r w:rsidRPr="00467C0A">
        <w:rPr>
          <w:highlight w:val="yellow"/>
        </w:rPr>
        <w:t xml:space="preserve"> </w:t>
      </w:r>
      <w:r>
        <w:t xml:space="preserve">nearly </w:t>
      </w:r>
      <w:r w:rsidRPr="00467C0A">
        <w:rPr>
          <w:rStyle w:val="StyleUnderline"/>
          <w:highlight w:val="yellow"/>
        </w:rPr>
        <w:t>half of Trump voters (47 percent</w:t>
      </w:r>
      <w:r>
        <w:t xml:space="preserve">). "I wish he hadn't [pulled out] just because it makes us seem as though we're not in with the rest of the world in combating climate change. </w:t>
      </w:r>
      <w:proofErr w:type="gramStart"/>
      <w:r>
        <w:t>So</w:t>
      </w:r>
      <w:proofErr w:type="gramEnd"/>
      <w:r>
        <w:t xml:space="preserve"> </w:t>
      </w:r>
      <w:r w:rsidRPr="00467C0A">
        <w:rPr>
          <w:rStyle w:val="StyleUnderline"/>
          <w:highlight w:val="yellow"/>
        </w:rPr>
        <w:t>the whole appearance of it isn't good</w:t>
      </w:r>
      <w:r>
        <w:t xml:space="preserve">," Lora Dilley, a coal mine safety operator from Gillette, Wyoming told CNN. </w:t>
      </w:r>
    </w:p>
    <w:p w14:paraId="07316709" w14:textId="77777777" w:rsidR="00F93E39" w:rsidRDefault="00F93E39" w:rsidP="00F93E39">
      <w:pPr>
        <w:pStyle w:val="Heading4"/>
      </w:pPr>
      <w:r>
        <w:t>Pence is more popular w the base than Trump</w:t>
      </w:r>
    </w:p>
    <w:p w14:paraId="0D4A6FBB" w14:textId="77777777" w:rsidR="00F93E39" w:rsidRPr="003D6997" w:rsidRDefault="00F93E39" w:rsidP="00F93E39">
      <w:pPr>
        <w:rPr>
          <w:rStyle w:val="Style13ptBold"/>
          <w:b w:val="0"/>
        </w:rPr>
      </w:pPr>
      <w:r>
        <w:rPr>
          <w:rStyle w:val="Style13ptBold"/>
        </w:rPr>
        <w:t>Wattenberg 5/31</w:t>
      </w:r>
      <w:r>
        <w:rPr>
          <w:rStyle w:val="Style13ptBold"/>
          <w:b w:val="0"/>
        </w:rPr>
        <w:t xml:space="preserve"> </w:t>
      </w:r>
      <w:r w:rsidRPr="003D6997">
        <w:rPr>
          <w:rStyle w:val="Style13ptBold"/>
          <w:b w:val="0"/>
          <w:sz w:val="20"/>
        </w:rPr>
        <w:t xml:space="preserve">(Martin, staff @ Wash Post, “Republicans like Pence better than Trump. That’s unprecedented”, </w:t>
      </w:r>
      <w:hyperlink r:id="rId13" w:history="1">
        <w:r w:rsidRPr="003D6997">
          <w:rPr>
            <w:rStyle w:val="Hyperlink"/>
            <w:sz w:val="20"/>
          </w:rPr>
          <w:t>https://www.washingtonpost.com/news/monkey-cage/wp/2017/05/31/republicans-like-pence-better-than-trump-by-an-unprecedented-margin-will-that-hurt-trumps-future/?utm_term=.824a2eb85a11</w:t>
        </w:r>
      </w:hyperlink>
      <w:r w:rsidRPr="003D6997">
        <w:rPr>
          <w:rStyle w:val="Style13ptBold"/>
          <w:b w:val="0"/>
          <w:sz w:val="20"/>
        </w:rPr>
        <w:t>)</w:t>
      </w:r>
    </w:p>
    <w:p w14:paraId="7BAD19E5" w14:textId="77777777" w:rsidR="00F93E39" w:rsidRPr="00191706" w:rsidRDefault="00F93E39" w:rsidP="00F93E39">
      <w:r>
        <w:t xml:space="preserve">The prospect of a vice president preparing to take over the presidency would usually alarm members of the president’s own party. After all, the president won after many primary victories, and should be very popular with the party’s voters. By contrast, the vice president is chosen by the presidential candidate with little or no public input, and is less likely to be known to and popular with the rank-and-file. But here’s what’s really surprising: </w:t>
      </w:r>
      <w:r w:rsidRPr="00467C0A">
        <w:rPr>
          <w:rStyle w:val="StyleUnderline"/>
          <w:highlight w:val="yellow"/>
        </w:rPr>
        <w:t>Pence may be in the unusual position of being more popular than Trump</w:t>
      </w:r>
      <w:r w:rsidRPr="00467C0A">
        <w:rPr>
          <w:highlight w:val="yellow"/>
        </w:rPr>
        <w:t xml:space="preserve"> </w:t>
      </w:r>
      <w:r>
        <w:t xml:space="preserve">not just among Democrats — but also </w:t>
      </w:r>
      <w:r w:rsidRPr="00467C0A">
        <w:rPr>
          <w:rStyle w:val="StyleUnderline"/>
          <w:highlight w:val="yellow"/>
        </w:rPr>
        <w:t>among Republicans</w:t>
      </w:r>
      <w:r>
        <w:t xml:space="preserve">. In survey data from the fall of 2016, </w:t>
      </w:r>
      <w:r w:rsidRPr="00467C0A">
        <w:rPr>
          <w:rStyle w:val="StyleUnderline"/>
          <w:highlight w:val="yellow"/>
        </w:rPr>
        <w:t>Pence was the first vice presidential nominee in nearly five decades</w:t>
      </w:r>
      <w:r w:rsidRPr="00467C0A">
        <w:rPr>
          <w:highlight w:val="yellow"/>
        </w:rPr>
        <w:t xml:space="preserve"> </w:t>
      </w:r>
      <w:r>
        <w:t xml:space="preserve">of data collection </w:t>
      </w:r>
      <w:r w:rsidRPr="00467C0A">
        <w:rPr>
          <w:rStyle w:val="StyleUnderline"/>
          <w:highlight w:val="yellow"/>
        </w:rPr>
        <w:t>to be more popular among his own party’s voters than the presidential nominee himself</w:t>
      </w:r>
      <w:r>
        <w:t xml:space="preserve">. The chart below shows the average rating on a “feeling thermometer” — a scale from 0 to 100 that rates how “cool” or “warm” respondents feel toward a political figure — for the victorious presidential and vice presidential candidate among their own party’s supporters. These data come from the American National Election Studies surveys conducted in the fall of every presidential election year. In every year until 2016, the winning presidential candidate was more popular among his fellow partisans than the </w:t>
      </w:r>
      <w:proofErr w:type="gramStart"/>
      <w:r>
        <w:t>vice presidential</w:t>
      </w:r>
      <w:proofErr w:type="gramEnd"/>
      <w:r>
        <w:t xml:space="preserve"> running mate. Only in 1992, when Bill Clinton held just a two-point advantage over Al Gore among Democrats, was the rating even close. Until last year, when Republicans rated Pence on average six points higher than they rated Trump.</w:t>
      </w:r>
    </w:p>
    <w:p w14:paraId="3AC7528A" w14:textId="77777777" w:rsidR="00F93E39" w:rsidRDefault="00F93E39" w:rsidP="00F93E39">
      <w:pPr>
        <w:pStyle w:val="Heading3"/>
      </w:pPr>
      <w:r>
        <w:t>UQ OW Link</w:t>
      </w:r>
    </w:p>
    <w:p w14:paraId="0BB644CA" w14:textId="77777777" w:rsidR="00F93E39" w:rsidRDefault="00F93E39" w:rsidP="00F93E39">
      <w:pPr>
        <w:pStyle w:val="Heading4"/>
      </w:pPr>
      <w:r>
        <w:t>If they’re right, the base wont shift</w:t>
      </w:r>
    </w:p>
    <w:p w14:paraId="6A79A5E3" w14:textId="77777777" w:rsidR="00F93E39" w:rsidRPr="00EC4AA1" w:rsidRDefault="00F93E39" w:rsidP="00F93E39">
      <w:pPr>
        <w:rPr>
          <w:rStyle w:val="Style13ptBold"/>
          <w:b w:val="0"/>
        </w:rPr>
      </w:pPr>
      <w:r>
        <w:rPr>
          <w:rStyle w:val="Style13ptBold"/>
        </w:rPr>
        <w:t>Mitchell 6/13</w:t>
      </w:r>
      <w:r>
        <w:rPr>
          <w:rStyle w:val="Style13ptBold"/>
          <w:b w:val="0"/>
        </w:rPr>
        <w:t xml:space="preserve"> </w:t>
      </w:r>
      <w:r w:rsidRPr="00EC4AA1">
        <w:rPr>
          <w:rStyle w:val="Style13ptBold"/>
          <w:b w:val="0"/>
          <w:sz w:val="14"/>
        </w:rPr>
        <w:t>(John N., journalist @ Philly Tribune, “Trump's base ignores the obvious warts”, http://www.phillytrib.com/commentary/mitchell-trump-s-base-ignores-the-obvious-warts/article_b0fd7b74-8403-54c0-9c09-0903b2ba51f2.html)</w:t>
      </w:r>
    </w:p>
    <w:p w14:paraId="57DDF19F" w14:textId="77777777" w:rsidR="00F93E39" w:rsidRPr="00467C0A" w:rsidRDefault="00F93E39" w:rsidP="00F93E39">
      <w:pPr>
        <w:rPr>
          <w:rStyle w:val="StyleUnderline"/>
          <w:highlight w:val="yellow"/>
        </w:rPr>
      </w:pPr>
      <w:r w:rsidRPr="00467C0A">
        <w:rPr>
          <w:rStyle w:val="StyleUnderline"/>
          <w:highlight w:val="yellow"/>
        </w:rPr>
        <w:t>Trump is winning</w:t>
      </w:r>
      <w:r>
        <w:t xml:space="preserve">, at least </w:t>
      </w:r>
      <w:r w:rsidRPr="00467C0A">
        <w:rPr>
          <w:rStyle w:val="StyleUnderline"/>
          <w:highlight w:val="yellow"/>
        </w:rPr>
        <w:t>among his supporters</w:t>
      </w:r>
      <w:r>
        <w:t xml:space="preserve">, his war with the media. </w:t>
      </w:r>
      <w:r w:rsidRPr="00467C0A">
        <w:rPr>
          <w:rStyle w:val="StyleUnderline"/>
          <w:highlight w:val="yellow"/>
        </w:rPr>
        <w:t>They buy his conspiracy theories</w:t>
      </w:r>
      <w:r w:rsidRPr="00467C0A">
        <w:rPr>
          <w:highlight w:val="yellow"/>
        </w:rPr>
        <w:t xml:space="preserve"> </w:t>
      </w:r>
      <w:r>
        <w:t xml:space="preserve">– the story about wiretapping that has since been shot down by </w:t>
      </w:r>
      <w:proofErr w:type="spellStart"/>
      <w:r>
        <w:t>Comey</w:t>
      </w:r>
      <w:proofErr w:type="spellEnd"/>
      <w:r>
        <w:t xml:space="preserve"> and NSA Director Mike Rogers is the perfect example – </w:t>
      </w:r>
      <w:r w:rsidRPr="00467C0A">
        <w:rPr>
          <w:rStyle w:val="StyleUnderline"/>
          <w:highlight w:val="yellow"/>
        </w:rPr>
        <w:t>as if they are gospel</w:t>
      </w:r>
      <w:r>
        <w:t xml:space="preserve">. </w:t>
      </w:r>
      <w:r w:rsidRPr="00467C0A">
        <w:rPr>
          <w:rStyle w:val="StyleUnderline"/>
          <w:highlight w:val="yellow"/>
        </w:rPr>
        <w:t>News that does not paint him in a positive light is immediately determined to be “fake</w:t>
      </w:r>
      <w:r>
        <w:t xml:space="preserve">.” </w:t>
      </w:r>
      <w:r w:rsidRPr="00467C0A">
        <w:rPr>
          <w:rStyle w:val="StyleUnderline"/>
          <w:highlight w:val="yellow"/>
        </w:rPr>
        <w:t>Anytime he speaks he is conducting a conversation with those who elected him</w:t>
      </w:r>
      <w:r>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467C0A">
        <w:rPr>
          <w:rStyle w:val="StyleUnderline"/>
          <w:highlight w:val="yellow"/>
        </w:rPr>
        <w:t>they support him unwaveringly</w:t>
      </w:r>
      <w:r>
        <w:t xml:space="preserve">, and if he isn’t impeached, something no one should count on, </w:t>
      </w:r>
      <w:r w:rsidRPr="00467C0A">
        <w:rPr>
          <w:rStyle w:val="StyleUnderline"/>
          <w:highlight w:val="yellow"/>
        </w:rPr>
        <w:t>they will vote for him again.</w:t>
      </w:r>
    </w:p>
    <w:p w14:paraId="788B39C6" w14:textId="77777777" w:rsidR="00F93E39" w:rsidRDefault="00F93E39" w:rsidP="00F93E39">
      <w:pPr>
        <w:pStyle w:val="Heading4"/>
      </w:pPr>
      <w:r>
        <w:t>Nothing can hurt him with the base</w:t>
      </w:r>
    </w:p>
    <w:p w14:paraId="1034590B" w14:textId="77777777" w:rsidR="00F93E39" w:rsidRPr="00D71363" w:rsidRDefault="00F93E39" w:rsidP="00F93E39">
      <w:pPr>
        <w:rPr>
          <w:rStyle w:val="Style13ptBold"/>
          <w:b w:val="0"/>
        </w:rPr>
      </w:pPr>
      <w:r>
        <w:rPr>
          <w:rStyle w:val="Style13ptBold"/>
        </w:rPr>
        <w:t>Doctorow 5/31</w:t>
      </w:r>
      <w:r>
        <w:rPr>
          <w:rStyle w:val="Style13ptBold"/>
          <w:b w:val="0"/>
        </w:rPr>
        <w:t xml:space="preserve"> </w:t>
      </w:r>
      <w:r w:rsidRPr="00D71363">
        <w:rPr>
          <w:rStyle w:val="Style13ptBold"/>
          <w:b w:val="0"/>
          <w:sz w:val="16"/>
        </w:rPr>
        <w:t xml:space="preserve">(Cory, staff @ Boing </w:t>
      </w:r>
      <w:proofErr w:type="spellStart"/>
      <w:r w:rsidRPr="00D71363">
        <w:rPr>
          <w:rStyle w:val="Style13ptBold"/>
          <w:b w:val="0"/>
          <w:sz w:val="16"/>
        </w:rPr>
        <w:t>Boing</w:t>
      </w:r>
      <w:proofErr w:type="spellEnd"/>
      <w:r w:rsidRPr="00D71363">
        <w:rPr>
          <w:rStyle w:val="Style13ptBold"/>
          <w:b w:val="0"/>
          <w:sz w:val="16"/>
        </w:rPr>
        <w:t>, “No matter what Trump does, his base quickly forgives him”, http://boingboing.net/2017/05/31/teflon-tangerine.html)</w:t>
      </w:r>
    </w:p>
    <w:p w14:paraId="4348B511" w14:textId="77777777" w:rsidR="00F93E39" w:rsidRDefault="00F93E39" w:rsidP="00F93E39">
      <w:r w:rsidRPr="00467C0A">
        <w:rPr>
          <w:rStyle w:val="StyleUnderline"/>
          <w:highlight w:val="yellow"/>
        </w:rPr>
        <w:t>After video of Trump admitting to a string of sexual assaults appeared last October</w:t>
      </w:r>
      <w:r>
        <w:t xml:space="preserve">, </w:t>
      </w:r>
      <w:r w:rsidRPr="00467C0A">
        <w:rPr>
          <w:rStyle w:val="StyleUnderline"/>
          <w:highlight w:val="yellow"/>
        </w:rPr>
        <w:t>his approval rating bottomed out</w:t>
      </w:r>
      <w:r>
        <w:t xml:space="preserve">; </w:t>
      </w:r>
      <w:r w:rsidRPr="00467C0A">
        <w:rPr>
          <w:rStyle w:val="StyleUnderline"/>
          <w:highlight w:val="yellow"/>
        </w:rPr>
        <w:t>a month later, it had recovered</w:t>
      </w:r>
      <w:r w:rsidRPr="00467C0A">
        <w:rPr>
          <w:highlight w:val="yellow"/>
        </w:rPr>
        <w:t xml:space="preserve"> </w:t>
      </w:r>
      <w:r>
        <w:t xml:space="preserve">-- </w:t>
      </w:r>
      <w:r w:rsidRPr="00467C0A">
        <w:rPr>
          <w:rStyle w:val="StyleUnderline"/>
          <w:highlight w:val="yellow"/>
        </w:rPr>
        <w:t>and he was the</w:t>
      </w:r>
      <w:r w:rsidRPr="00467C0A">
        <w:rPr>
          <w:highlight w:val="yellow"/>
        </w:rPr>
        <w:t xml:space="preserve"> </w:t>
      </w:r>
      <w:r w:rsidRPr="00467C0A">
        <w:rPr>
          <w:rStyle w:val="StyleUnderline"/>
          <w:highlight w:val="yellow"/>
        </w:rPr>
        <w:t>President. This pattern recurs</w:t>
      </w:r>
      <w:r>
        <w:t xml:space="preserve">, with Trump's approval rating among his core constituency dropping and recovering when he fires the Director of the FBI and when a special prosecutor is appointed. Trump stages a distraction, </w:t>
      </w:r>
      <w:r w:rsidRPr="00467C0A">
        <w:rPr>
          <w:rStyle w:val="StyleUnderline"/>
          <w:highlight w:val="yellow"/>
        </w:rPr>
        <w:t>his base forgets about his crimes and misdemeanors</w:t>
      </w:r>
      <w:r>
        <w:t xml:space="preserve">, </w:t>
      </w:r>
      <w:r w:rsidRPr="00467C0A">
        <w:rPr>
          <w:rStyle w:val="StyleUnderline"/>
          <w:highlight w:val="yellow"/>
        </w:rPr>
        <w:t>and he recovers to his</w:t>
      </w:r>
      <w:r w:rsidRPr="00467C0A">
        <w:rPr>
          <w:highlight w:val="yellow"/>
        </w:rPr>
        <w:t xml:space="preserve"> </w:t>
      </w:r>
      <w:r>
        <w:t xml:space="preserve">(admittedly low) </w:t>
      </w:r>
      <w:r w:rsidRPr="00467C0A">
        <w:rPr>
          <w:rStyle w:val="StyleUnderline"/>
          <w:highlight w:val="yellow"/>
        </w:rPr>
        <w:t>pre-crisis baseline</w:t>
      </w:r>
      <w:r w:rsidRPr="00467C0A">
        <w:rPr>
          <w:highlight w:val="yellow"/>
        </w:rPr>
        <w:t xml:space="preserve"> </w:t>
      </w:r>
      <w:r>
        <w:t xml:space="preserve">of about 40% approval. The important takeaway is that while Trump is the least popular president in US history, </w:t>
      </w:r>
      <w:r w:rsidRPr="00467C0A">
        <w:rPr>
          <w:rStyle w:val="StyleUnderline"/>
          <w:highlight w:val="yellow"/>
        </w:rPr>
        <w:t>he's</w:t>
      </w:r>
      <w:r w:rsidRPr="00467C0A">
        <w:rPr>
          <w:highlight w:val="yellow"/>
        </w:rPr>
        <w:t xml:space="preserve"> </w:t>
      </w:r>
      <w:r>
        <w:t xml:space="preserve">also </w:t>
      </w:r>
      <w:r w:rsidRPr="00467C0A">
        <w:rPr>
          <w:rStyle w:val="StyleUnderline"/>
          <w:highlight w:val="yellow"/>
        </w:rPr>
        <w:t>seems to have a floor on his popularity</w:t>
      </w:r>
      <w:r>
        <w:t>. The burn-the-world crowd who voted for Trump as a vote in favor of white supremacy or possibly punishing elites (</w:t>
      </w:r>
      <w:proofErr w:type="spellStart"/>
      <w:r>
        <w:t>har</w:t>
      </w:r>
      <w:proofErr w:type="spellEnd"/>
      <w:r>
        <w:t>!) have not yet found a sin that disqualifies him from their continued support.</w:t>
      </w:r>
    </w:p>
    <w:p w14:paraId="57571E3F" w14:textId="77777777" w:rsidR="00F93E39" w:rsidRDefault="00F93E39" w:rsidP="00F93E39">
      <w:pPr>
        <w:pStyle w:val="Heading4"/>
      </w:pPr>
      <w:r>
        <w:t>Trump can’t lose the base – Only external events would trigger a base collapse</w:t>
      </w:r>
    </w:p>
    <w:p w14:paraId="44304542" w14:textId="77777777" w:rsidR="00F93E39" w:rsidRPr="00387454" w:rsidRDefault="00F93E39" w:rsidP="00F93E39">
      <w:pPr>
        <w:rPr>
          <w:rStyle w:val="Style13ptBold"/>
          <w:b w:val="0"/>
        </w:rPr>
      </w:pPr>
      <w:r>
        <w:rPr>
          <w:rStyle w:val="Style13ptBold"/>
        </w:rPr>
        <w:t>Rubin 4/14</w:t>
      </w:r>
      <w:r>
        <w:rPr>
          <w:rStyle w:val="Style13ptBold"/>
          <w:b w:val="0"/>
        </w:rPr>
        <w:t xml:space="preserve"> </w:t>
      </w:r>
      <w:r w:rsidRPr="00387454">
        <w:rPr>
          <w:rStyle w:val="Style13ptBold"/>
          <w:b w:val="0"/>
          <w:sz w:val="16"/>
        </w:rPr>
        <w:t>(Jennifer, staff @ Wash Post, “Trump’s base won’t abandon him — yet”, https://www.washingtonpost.com/blogs/right-turn/wp/2017/04/14/trumps-base-wont-abandon-him-yet/?utm_term=.17791d8990cf)</w:t>
      </w:r>
    </w:p>
    <w:p w14:paraId="0ADDBDCF" w14:textId="77777777" w:rsidR="00F93E39" w:rsidRDefault="00F93E39" w:rsidP="00F93E39">
      <w:proofErr w:type="gramStart"/>
      <w:r>
        <w:t>So</w:t>
      </w:r>
      <w:proofErr w:type="gramEnd"/>
      <w:r>
        <w:t xml:space="preserve"> </w:t>
      </w:r>
      <w:r w:rsidRPr="00467C0A">
        <w:rPr>
          <w:rStyle w:val="StyleUnderline"/>
          <w:highlight w:val="yellow"/>
        </w:rPr>
        <w:t>what</w:t>
      </w:r>
      <w:r>
        <w:t xml:space="preserve">, if anything, </w:t>
      </w:r>
      <w:r w:rsidRPr="00467C0A">
        <w:rPr>
          <w:rStyle w:val="StyleUnderline"/>
          <w:highlight w:val="yellow"/>
        </w:rPr>
        <w:t>will cause the floor to drop out from under Trump</w:t>
      </w:r>
      <w:r>
        <w:t xml:space="preserve">? We can think of only two events, both largely beyond his control. First, </w:t>
      </w:r>
      <w:r w:rsidRPr="00467C0A">
        <w:rPr>
          <w:rStyle w:val="StyleUnderline"/>
          <w:highlight w:val="yellow"/>
        </w:rPr>
        <w:t>the potential for an economic setback</w:t>
      </w:r>
      <w:r w:rsidRPr="00467C0A">
        <w:rPr>
          <w:highlight w:val="yellow"/>
        </w:rPr>
        <w:t xml:space="preserve"> </w:t>
      </w:r>
      <w:r>
        <w:t xml:space="preserve">should keep the Trump team up at night. </w:t>
      </w:r>
      <w:r w:rsidRPr="00467C0A">
        <w:rPr>
          <w:rStyle w:val="StyleUnderline"/>
          <w:highlight w:val="yellow"/>
        </w:rPr>
        <w:t>He won with the pretense that he is a consummate businessman</w:t>
      </w:r>
      <w:r w:rsidRPr="00467C0A">
        <w:rPr>
          <w:highlight w:val="yellow"/>
        </w:rPr>
        <w:t xml:space="preserve"> </w:t>
      </w:r>
      <w:r>
        <w:t xml:space="preserve">who would know how to make Americans successful, just like he did for himself. </w:t>
      </w:r>
      <w:r w:rsidRPr="00467C0A">
        <w:rPr>
          <w:rStyle w:val="StyleUnderline"/>
          <w:highlight w:val="yellow"/>
        </w:rPr>
        <w:t>If he cannot do even that, voters may figure that they might as well go with steadier, more experienced and less ideologically erratic leaders</w:t>
      </w:r>
      <w:r>
        <w:t xml:space="preserve">. </w:t>
      </w:r>
      <w:r w:rsidRPr="00467C0A">
        <w:rPr>
          <w:rStyle w:val="StyleUnderline"/>
          <w:highlight w:val="yellow"/>
        </w:rPr>
        <w:t>Second, the Russia investigation</w:t>
      </w:r>
      <w:r>
        <w:t xml:space="preserve"> hangs like a cloud over him. Reports suggesting that British intelligence officials have evidence of “collusion” should be taken with a grain of salt. They do remind us, however, that U.S. intelligence agencies are not alone in their hunt for proof of Russian meddling. The presence of so many witnesses (</w:t>
      </w:r>
      <w:proofErr w:type="spellStart"/>
      <w:r>
        <w:t>Manafort</w:t>
      </w:r>
      <w:proofErr w:type="spellEnd"/>
      <w:r>
        <w:t xml:space="preserve">, Flynn, Carter Page) who might provide information to the intelligence community could provide critical evidence. In other words, if Trump and his cohorts have lied, misled or concealed evidence of ties to Russia and/or cooperated with Russian officials, we think this would shake loose even devoted followers. Then again, </w:t>
      </w:r>
      <w:r w:rsidRPr="00467C0A">
        <w:rPr>
          <w:rStyle w:val="StyleUnderline"/>
          <w:highlight w:val="yellow"/>
        </w:rPr>
        <w:t>if that happens, Trump would have bigger problems than keeping the alt-right in his tent</w:t>
      </w:r>
      <w:r>
        <w:t>.</w:t>
      </w:r>
    </w:p>
    <w:p w14:paraId="77C776F4" w14:textId="77777777" w:rsidR="00F93E39" w:rsidRDefault="00F93E39" w:rsidP="00F93E39">
      <w:pPr>
        <w:pStyle w:val="Heading4"/>
      </w:pPr>
      <w:r>
        <w:t xml:space="preserve">Trump supporters don’t believe anything but what Trump tells them – He’ll </w:t>
      </w:r>
      <w:r>
        <w:rPr>
          <w:u w:val="single"/>
        </w:rPr>
        <w:t>never</w:t>
      </w:r>
      <w:r>
        <w:t xml:space="preserve"> lose support</w:t>
      </w:r>
    </w:p>
    <w:p w14:paraId="3A2B56CB" w14:textId="77777777" w:rsidR="00F93E39" w:rsidRPr="008972D1" w:rsidRDefault="00F93E39" w:rsidP="00F93E39">
      <w:pPr>
        <w:rPr>
          <w:rStyle w:val="Style13ptBold"/>
          <w:b w:val="0"/>
        </w:rPr>
      </w:pPr>
      <w:proofErr w:type="spellStart"/>
      <w:r>
        <w:rPr>
          <w:rStyle w:val="Style13ptBold"/>
        </w:rPr>
        <w:t>Stoehr</w:t>
      </w:r>
      <w:proofErr w:type="spellEnd"/>
      <w:r>
        <w:rPr>
          <w:rStyle w:val="Style13ptBold"/>
        </w:rPr>
        <w:t xml:space="preserve"> 4/25</w:t>
      </w:r>
      <w:r>
        <w:rPr>
          <w:rStyle w:val="Style13ptBold"/>
          <w:b w:val="0"/>
        </w:rPr>
        <w:t xml:space="preserve"> </w:t>
      </w:r>
      <w:r w:rsidRPr="008972D1">
        <w:rPr>
          <w:rStyle w:val="Style13ptBold"/>
          <w:b w:val="0"/>
          <w:sz w:val="16"/>
        </w:rPr>
        <w:t>(John, staff @ US News &amp; World Report, “The GOP Has Lost Its Mind”, https://www.usnews.com/opinion/thomas-jefferson-street/articles/2017-04-25/the-irrationality-of-the-republican-party-before-and-under-donald-trump)</w:t>
      </w:r>
    </w:p>
    <w:p w14:paraId="2BAD6FCE" w14:textId="77777777" w:rsidR="00F93E39" w:rsidRPr="00034F1C" w:rsidRDefault="00F93E39" w:rsidP="00F93E39">
      <w:pPr>
        <w:rPr>
          <w:sz w:val="16"/>
        </w:rPr>
      </w:pPr>
      <w:r w:rsidRPr="00467C0A">
        <w:rPr>
          <w:rStyle w:val="StyleUnderline"/>
          <w:highlight w:val="yellow"/>
        </w:rPr>
        <w:t>Trump brought irrationality with him to the White House, but that wouldn't matter if his base rejected</w:t>
      </w:r>
      <w:r w:rsidRPr="00467C0A">
        <w:rPr>
          <w:sz w:val="16"/>
          <w:highlight w:val="yellow"/>
        </w:rPr>
        <w:t xml:space="preserve"> </w:t>
      </w:r>
      <w:r w:rsidRPr="00034F1C">
        <w:rPr>
          <w:sz w:val="16"/>
        </w:rPr>
        <w:t xml:space="preserve">it. According to a new poll by NBC News/Wall Street Journal, that may never be the case. In his first 100 days, </w:t>
      </w:r>
      <w:r w:rsidRPr="00467C0A">
        <w:rPr>
          <w:rStyle w:val="StyleUnderline"/>
          <w:highlight w:val="yellow"/>
        </w:rPr>
        <w:t>Trump has alienated everyone except his base</w:t>
      </w:r>
      <w:r w:rsidRPr="00034F1C">
        <w:rPr>
          <w:sz w:val="16"/>
        </w:rPr>
        <w:t xml:space="preserve">. </w:t>
      </w:r>
      <w:r w:rsidRPr="00467C0A">
        <w:rPr>
          <w:rStyle w:val="StyleUnderline"/>
          <w:highlight w:val="yellow"/>
        </w:rPr>
        <w:t>His approval rating is 40 percent</w:t>
      </w:r>
      <w:r w:rsidRPr="00034F1C">
        <w:rPr>
          <w:sz w:val="16"/>
        </w:rPr>
        <w:t xml:space="preserve">, the lowest the survey has ever recorded for a new president. Majorities of Democrats, independents and college-educated whites (who tend to favor Republicans) disapprove. This is a stunning development given that new presidents enjoy tremendous good will until half way through their first terms. What does this mean? For one, the presidency under Trump is approaching irrelevance among all Americans who are not die-hard supports of the president. He lied about releasing his tax returns. He lied about issuing a report on Russia's interference in the election. He lied about sending "an armada" to the seas near North Korea. So very many lies. </w:t>
      </w:r>
      <w:proofErr w:type="gramStart"/>
      <w:r w:rsidRPr="00034F1C">
        <w:rPr>
          <w:sz w:val="16"/>
        </w:rPr>
        <w:t>So</w:t>
      </w:r>
      <w:proofErr w:type="gramEnd"/>
      <w:r w:rsidRPr="00034F1C">
        <w:rPr>
          <w:sz w:val="16"/>
        </w:rPr>
        <w:t xml:space="preserve"> a majority has learned to take what he says with a grain of salt. A majority now senses, rightly, that governing isn't the point. </w:t>
      </w:r>
      <w:r w:rsidRPr="00467C0A">
        <w:rPr>
          <w:rStyle w:val="StyleUnderline"/>
          <w:highlight w:val="yellow"/>
        </w:rPr>
        <w:t>The point is scoring points</w:t>
      </w:r>
      <w:r w:rsidRPr="00034F1C">
        <w:rPr>
          <w:sz w:val="16"/>
        </w:rPr>
        <w:t xml:space="preserve">. The context in which these points matter is the schoolyard, where there is no such thing as a moral ground and accomplishing anything is moot. For another, the NBC/WSJ poll suggests </w:t>
      </w:r>
      <w:r w:rsidRPr="00467C0A">
        <w:rPr>
          <w:rStyle w:val="StyleUnderline"/>
          <w:highlight w:val="yellow"/>
        </w:rPr>
        <w:t>the base of the Republicans Party</w:t>
      </w:r>
      <w:r w:rsidRPr="00034F1C">
        <w:rPr>
          <w:sz w:val="16"/>
        </w:rPr>
        <w:t xml:space="preserve">, as least among those who told the pollsters they </w:t>
      </w:r>
      <w:r w:rsidRPr="00467C0A">
        <w:rPr>
          <w:rStyle w:val="StyleUnderline"/>
          <w:highlight w:val="yellow"/>
        </w:rPr>
        <w:t>are Trump supporters, is nearly completely marginalized from empirically objective political reality</w:t>
      </w:r>
      <w:r w:rsidRPr="00034F1C">
        <w:rPr>
          <w:sz w:val="16"/>
        </w:rPr>
        <w:t xml:space="preserve">. </w:t>
      </w:r>
      <w:r w:rsidRPr="00467C0A">
        <w:rPr>
          <w:rStyle w:val="StyleUnderline"/>
          <w:highlight w:val="yellow"/>
        </w:rPr>
        <w:t>If</w:t>
      </w:r>
      <w:r w:rsidRPr="00034F1C">
        <w:rPr>
          <w:sz w:val="16"/>
        </w:rPr>
        <w:t xml:space="preserve"> President </w:t>
      </w:r>
      <w:r w:rsidRPr="00467C0A">
        <w:rPr>
          <w:rStyle w:val="StyleUnderline"/>
          <w:highlight w:val="yellow"/>
        </w:rPr>
        <w:t xml:space="preserve">Trump says </w:t>
      </w:r>
      <w:proofErr w:type="spellStart"/>
      <w:r w:rsidRPr="00467C0A">
        <w:rPr>
          <w:rStyle w:val="StyleUnderline"/>
          <w:highlight w:val="yellow"/>
        </w:rPr>
        <w:t>its</w:t>
      </w:r>
      <w:proofErr w:type="spellEnd"/>
      <w:r w:rsidRPr="00467C0A">
        <w:rPr>
          <w:rStyle w:val="StyleUnderline"/>
          <w:highlight w:val="yellow"/>
        </w:rPr>
        <w:t xml:space="preserve"> true</w:t>
      </w:r>
      <w:r w:rsidRPr="00034F1C">
        <w:rPr>
          <w:sz w:val="16"/>
        </w:rPr>
        <w:t xml:space="preserve">, </w:t>
      </w:r>
      <w:r w:rsidRPr="00467C0A">
        <w:rPr>
          <w:rStyle w:val="StyleUnderline"/>
          <w:highlight w:val="yellow"/>
        </w:rPr>
        <w:t xml:space="preserve">his supporters say </w:t>
      </w:r>
      <w:proofErr w:type="spellStart"/>
      <w:r w:rsidRPr="00467C0A">
        <w:rPr>
          <w:rStyle w:val="StyleUnderline"/>
          <w:highlight w:val="yellow"/>
        </w:rPr>
        <w:t>its</w:t>
      </w:r>
      <w:proofErr w:type="spellEnd"/>
      <w:r w:rsidRPr="00467C0A">
        <w:rPr>
          <w:rStyle w:val="StyleUnderline"/>
          <w:highlight w:val="yellow"/>
        </w:rPr>
        <w:t xml:space="preserve"> true</w:t>
      </w:r>
      <w:r w:rsidRPr="00034F1C">
        <w:rPr>
          <w:sz w:val="16"/>
        </w:rPr>
        <w:t>. Compounding the problem is the fact that irrationality isn't reserved for idiots. The Connecticut Post, a paper for which I write about business and economic affairs, has an ongoing series of interviews with Trump voters in blue Connecticut. One such voter teaches math at the college level. He told the Post that Trump has accomplished more in his first 100 days than any modern president. That's a line straight from the press secretary's office. It's also demonstrably false.</w:t>
      </w:r>
    </w:p>
    <w:p w14:paraId="37A7054F" w14:textId="77777777" w:rsidR="00F93E39" w:rsidRDefault="00F93E39" w:rsidP="00F93E39">
      <w:pPr>
        <w:pStyle w:val="Heading4"/>
      </w:pPr>
      <w:r>
        <w:t>He can’t lose the base – They don’t interpret events the way you expect &amp; they consider him superior to all alternatives</w:t>
      </w:r>
    </w:p>
    <w:p w14:paraId="1D836884" w14:textId="77777777" w:rsidR="00F93E39" w:rsidRDefault="00F93E39" w:rsidP="00F93E39">
      <w:pPr>
        <w:rPr>
          <w:rStyle w:val="Style13ptBold"/>
          <w:b w:val="0"/>
        </w:rPr>
      </w:pPr>
      <w:r>
        <w:rPr>
          <w:rStyle w:val="Style13ptBold"/>
        </w:rPr>
        <w:t>Tobin 4/25</w:t>
      </w:r>
      <w:r w:rsidRPr="00642A5E">
        <w:rPr>
          <w:rStyle w:val="Style13ptBold"/>
          <w:b w:val="0"/>
          <w:sz w:val="20"/>
        </w:rPr>
        <w:t xml:space="preserve"> (Jonathan, staff @ National Review, “Why Trump Can Still Win While Losing”, </w:t>
      </w:r>
      <w:hyperlink r:id="rId14" w:history="1">
        <w:r w:rsidRPr="00642A5E">
          <w:rPr>
            <w:rStyle w:val="Hyperlink"/>
            <w:sz w:val="20"/>
          </w:rPr>
          <w:t>http://www.global.nationalreview.com/article/447014/donald-trump-poll-numbers-supporters-hillary-clinton</w:t>
        </w:r>
      </w:hyperlink>
      <w:r w:rsidRPr="00642A5E">
        <w:rPr>
          <w:rStyle w:val="Style13ptBold"/>
          <w:b w:val="0"/>
          <w:sz w:val="20"/>
        </w:rPr>
        <w:t>)</w:t>
      </w:r>
    </w:p>
    <w:p w14:paraId="554D4800" w14:textId="77777777" w:rsidR="00F93E39" w:rsidRPr="00467C0A" w:rsidRDefault="00F93E39" w:rsidP="00F93E39">
      <w:pPr>
        <w:rPr>
          <w:rStyle w:val="StyleUnderline"/>
          <w:highlight w:val="yellow"/>
        </w:rPr>
      </w:pPr>
      <w:r>
        <w:t xml:space="preserve">How is that possible with such low popularity ratings for Trump? </w:t>
      </w:r>
      <w:r w:rsidRPr="00467C0A">
        <w:rPr>
          <w:rStyle w:val="StyleUnderline"/>
          <w:highlight w:val="yellow"/>
        </w:rPr>
        <w:t>It all comes down to the stark partisan divide</w:t>
      </w:r>
      <w:r w:rsidRPr="00467C0A">
        <w:rPr>
          <w:highlight w:val="yellow"/>
        </w:rPr>
        <w:t xml:space="preserve"> </w:t>
      </w:r>
      <w:r>
        <w:t xml:space="preserve">in our current political culture. As was plainly illustrated in 2016, </w:t>
      </w:r>
      <w:r w:rsidRPr="00467C0A">
        <w:rPr>
          <w:rStyle w:val="StyleUnderline"/>
          <w:highlight w:val="yellow"/>
        </w:rPr>
        <w:t>right- and left-leaning voters not only disagree; they also don’t listen to/watch/read the same media and thus draw vastly different conclusions</w:t>
      </w:r>
      <w:r w:rsidRPr="00467C0A">
        <w:rPr>
          <w:highlight w:val="yellow"/>
        </w:rPr>
        <w:t xml:space="preserve"> </w:t>
      </w:r>
      <w:r>
        <w:t xml:space="preserve">from the same events. </w:t>
      </w:r>
      <w:r w:rsidRPr="00467C0A">
        <w:rPr>
          <w:rStyle w:val="StyleUnderline"/>
          <w:highlight w:val="yellow"/>
        </w:rPr>
        <w:t>Why are Republicans so pleased</w:t>
      </w:r>
      <w:r w:rsidRPr="00467C0A">
        <w:rPr>
          <w:highlight w:val="yellow"/>
        </w:rPr>
        <w:t xml:space="preserve"> </w:t>
      </w:r>
      <w:r>
        <w:t xml:space="preserve">with Trump? Justice Neil </w:t>
      </w:r>
      <w:r w:rsidRPr="00467C0A">
        <w:rPr>
          <w:rStyle w:val="StyleUnderline"/>
          <w:highlight w:val="yellow"/>
        </w:rPr>
        <w:t>Gorsuch and a kept promise</w:t>
      </w:r>
      <w:r w:rsidRPr="00467C0A">
        <w:rPr>
          <w:highlight w:val="yellow"/>
        </w:rPr>
        <w:t xml:space="preserve"> </w:t>
      </w:r>
      <w:r>
        <w:t xml:space="preserve">about the Supreme Court </w:t>
      </w:r>
      <w:r w:rsidRPr="00467C0A">
        <w:rPr>
          <w:rStyle w:val="StyleUnderline"/>
          <w:highlight w:val="yellow"/>
        </w:rPr>
        <w:t>is a big part of it</w:t>
      </w:r>
      <w:r>
        <w:t xml:space="preserve">. So, too, are his moves on regulatory reform and his nominating the most conservative cabinet in recent history. A more sensible foreign policy than was anticipated also helps. But </w:t>
      </w:r>
      <w:r w:rsidRPr="00467C0A">
        <w:rPr>
          <w:rStyle w:val="StyleUnderline"/>
          <w:highlight w:val="yellow"/>
        </w:rPr>
        <w:t>the main thing is that whatever they may think of Trump’s character or shortcomings</w:t>
      </w:r>
      <w:r>
        <w:t xml:space="preserve">, </w:t>
      </w:r>
      <w:r w:rsidRPr="00467C0A">
        <w:rPr>
          <w:rStyle w:val="StyleUnderline"/>
          <w:highlight w:val="yellow"/>
        </w:rPr>
        <w:t>almost everyone on the right thinks him superior to any possible Democratic president.</w:t>
      </w:r>
    </w:p>
    <w:p w14:paraId="10CFFCBF" w14:textId="77777777" w:rsidR="00F93E39" w:rsidRDefault="00F93E39" w:rsidP="00F93E39">
      <w:pPr>
        <w:pStyle w:val="Heading4"/>
      </w:pPr>
      <w:r>
        <w:t xml:space="preserve">If they’re right about our UQ </w:t>
      </w:r>
      <w:proofErr w:type="spellStart"/>
      <w:r>
        <w:t>args</w:t>
      </w:r>
      <w:proofErr w:type="spellEnd"/>
      <w:r>
        <w:t>, there’s no tipping point beyond which Trump loses support</w:t>
      </w:r>
    </w:p>
    <w:p w14:paraId="161FEF93" w14:textId="77777777" w:rsidR="00F93E39" w:rsidRDefault="00F93E39" w:rsidP="00F93E39">
      <w:pPr>
        <w:rPr>
          <w:rStyle w:val="Style13ptBold"/>
          <w:b w:val="0"/>
        </w:rPr>
      </w:pPr>
      <w:r>
        <w:rPr>
          <w:rStyle w:val="Style13ptBold"/>
        </w:rPr>
        <w:t>Tobin 4/25</w:t>
      </w:r>
      <w:r w:rsidRPr="00642A5E">
        <w:rPr>
          <w:rStyle w:val="Style13ptBold"/>
          <w:b w:val="0"/>
          <w:sz w:val="20"/>
        </w:rPr>
        <w:t xml:space="preserve"> (Jonathan, staff @ National Review, “Why Trump Can Still Win While Losing”, </w:t>
      </w:r>
      <w:hyperlink r:id="rId15" w:history="1">
        <w:r w:rsidRPr="00642A5E">
          <w:rPr>
            <w:rStyle w:val="Hyperlink"/>
            <w:sz w:val="20"/>
          </w:rPr>
          <w:t>http://www.global.nationalreview.com/article/447014/donald-trump-poll-numbers-supporters-hillary-clinton</w:t>
        </w:r>
      </w:hyperlink>
      <w:r w:rsidRPr="00642A5E">
        <w:rPr>
          <w:rStyle w:val="Style13ptBold"/>
          <w:b w:val="0"/>
          <w:sz w:val="20"/>
        </w:rPr>
        <w:t>)</w:t>
      </w:r>
    </w:p>
    <w:p w14:paraId="6236991E" w14:textId="77777777" w:rsidR="00F93E39" w:rsidRPr="00467C0A" w:rsidRDefault="00F93E39" w:rsidP="00F93E39">
      <w:pPr>
        <w:rPr>
          <w:rStyle w:val="StyleUnderline"/>
          <w:highlight w:val="yellow"/>
        </w:rPr>
      </w:pPr>
      <w:r w:rsidRPr="00034F1C">
        <w:rPr>
          <w:sz w:val="16"/>
        </w:rPr>
        <w:t xml:space="preserve">That means the same basic formula of decisively </w:t>
      </w:r>
      <w:proofErr w:type="gramStart"/>
      <w:r w:rsidRPr="00034F1C">
        <w:rPr>
          <w:sz w:val="16"/>
        </w:rPr>
        <w:t xml:space="preserve">winning  </w:t>
      </w:r>
      <w:r w:rsidRPr="00467C0A">
        <w:rPr>
          <w:rStyle w:val="StyleUnderline"/>
          <w:highlight w:val="yellow"/>
        </w:rPr>
        <w:t>the</w:t>
      </w:r>
      <w:proofErr w:type="gramEnd"/>
      <w:r w:rsidRPr="00467C0A">
        <w:rPr>
          <w:rStyle w:val="StyleUnderline"/>
          <w:highlight w:val="yellow"/>
        </w:rPr>
        <w:t xml:space="preserve"> white and male vote</w:t>
      </w:r>
      <w:r w:rsidRPr="00467C0A">
        <w:rPr>
          <w:sz w:val="16"/>
          <w:highlight w:val="yellow"/>
        </w:rPr>
        <w:t xml:space="preserve"> </w:t>
      </w:r>
      <w:r w:rsidRPr="00034F1C">
        <w:rPr>
          <w:sz w:val="16"/>
        </w:rPr>
        <w:t xml:space="preserve">that delivered the Electoral College to Trump in 2016 </w:t>
      </w:r>
      <w:r w:rsidRPr="00467C0A">
        <w:rPr>
          <w:rStyle w:val="StyleUnderline"/>
          <w:highlight w:val="yellow"/>
        </w:rPr>
        <w:t>could still apply no matter how much his administration is perceived as tottering.</w:t>
      </w:r>
      <w:r w:rsidRPr="00034F1C">
        <w:rPr>
          <w:sz w:val="16"/>
        </w:rPr>
        <w:t xml:space="preserve"> Democrats may assert that changing demography will make that a much harder trick to pull off with each passing year. They may also hope that working-class voters will eventually turn on Trump when he is perceived as failing them. But that hasn’t happened yet, and </w:t>
      </w:r>
      <w:r w:rsidRPr="00467C0A">
        <w:rPr>
          <w:rStyle w:val="StyleUnderline"/>
          <w:highlight w:val="yellow"/>
        </w:rPr>
        <w:t>if the</w:t>
      </w:r>
      <w:r w:rsidRPr="00467C0A">
        <w:rPr>
          <w:sz w:val="16"/>
          <w:highlight w:val="yellow"/>
        </w:rPr>
        <w:t xml:space="preserve"> </w:t>
      </w:r>
      <w:r w:rsidRPr="00034F1C">
        <w:rPr>
          <w:sz w:val="16"/>
        </w:rPr>
        <w:t xml:space="preserve">gang </w:t>
      </w:r>
      <w:r w:rsidRPr="00467C0A">
        <w:rPr>
          <w:rStyle w:val="StyleUnderline"/>
          <w:highlight w:val="yellow"/>
        </w:rPr>
        <w:t>tackle of Trump in the media during his first 100 days hasn’t done it</w:t>
      </w:r>
      <w:r w:rsidRPr="00034F1C">
        <w:rPr>
          <w:sz w:val="16"/>
        </w:rPr>
        <w:t xml:space="preserve">, </w:t>
      </w:r>
      <w:r w:rsidRPr="00467C0A">
        <w:rPr>
          <w:rStyle w:val="StyleUnderline"/>
          <w:highlight w:val="yellow"/>
        </w:rPr>
        <w:t>the tipping point may never happen.</w:t>
      </w:r>
      <w:r w:rsidRPr="00034F1C">
        <w:rPr>
          <w:sz w:val="16"/>
        </w:rPr>
        <w:t xml:space="preserve"> That’s not what Democrats cheering the thought that Trump is the most unpopular president in history want to hear. Nor should Republicans count on this guaranteeing them success if things continue to head south for the administration. But </w:t>
      </w:r>
      <w:r w:rsidRPr="00467C0A">
        <w:rPr>
          <w:rStyle w:val="StyleUnderline"/>
          <w:highlight w:val="yellow"/>
        </w:rPr>
        <w:t>Republicans may well retain enough of a critical mass of their core voters to hold on to contested congressional districts and Senate seats in 2018</w:t>
      </w:r>
      <w:r w:rsidRPr="00034F1C">
        <w:rPr>
          <w:sz w:val="16"/>
        </w:rPr>
        <w:t xml:space="preserve">. And if the dynamic holds, </w:t>
      </w:r>
      <w:r w:rsidRPr="00467C0A">
        <w:rPr>
          <w:rStyle w:val="StyleUnderline"/>
          <w:highlight w:val="yellow"/>
        </w:rPr>
        <w:t>Trump will have more than a fighting chance to replicate his victory in 2020.</w:t>
      </w:r>
    </w:p>
    <w:p w14:paraId="639CEF02" w14:textId="77777777" w:rsidR="00F93E39" w:rsidRDefault="00F93E39" w:rsidP="00F93E39">
      <w:pPr>
        <w:rPr>
          <w:rFonts w:asciiTheme="minorHAnsi" w:hAnsiTheme="minorHAnsi"/>
        </w:rPr>
      </w:pPr>
    </w:p>
    <w:p w14:paraId="168A1B23" w14:textId="77777777" w:rsidR="00F93E39" w:rsidRDefault="00F93E39" w:rsidP="00F93E39">
      <w:pPr>
        <w:pStyle w:val="Heading2"/>
      </w:pPr>
      <w:r>
        <w:t>Link</w:t>
      </w:r>
    </w:p>
    <w:p w14:paraId="4B3FC769" w14:textId="77777777" w:rsidR="00F93E39" w:rsidRDefault="00F93E39" w:rsidP="00F93E39">
      <w:pPr>
        <w:pStyle w:val="Heading3"/>
      </w:pPr>
      <w:r>
        <w:t>General Link Turn</w:t>
      </w:r>
    </w:p>
    <w:p w14:paraId="68D1DBBD" w14:textId="77777777" w:rsidR="00F93E39" w:rsidRDefault="00F93E39" w:rsidP="00F93E39">
      <w:pPr>
        <w:pStyle w:val="Heading4"/>
      </w:pPr>
      <w:r>
        <w:t>Education is a swing issue that mobilizes broad support &amp; derails base opposition</w:t>
      </w:r>
    </w:p>
    <w:p w14:paraId="55E7BE45" w14:textId="77777777" w:rsidR="00F93E39" w:rsidRPr="001E1572" w:rsidRDefault="00F93E39" w:rsidP="00F93E39">
      <w:pPr>
        <w:rPr>
          <w:rStyle w:val="Style13ptBold"/>
          <w:b w:val="0"/>
        </w:rPr>
      </w:pPr>
      <w:proofErr w:type="spellStart"/>
      <w:r>
        <w:rPr>
          <w:rStyle w:val="Style13ptBold"/>
        </w:rPr>
        <w:t>McGuinn</w:t>
      </w:r>
      <w:proofErr w:type="spellEnd"/>
      <w:r>
        <w:rPr>
          <w:rStyle w:val="Style13ptBold"/>
        </w:rPr>
        <w:t xml:space="preserve"> 6</w:t>
      </w:r>
      <w:r>
        <w:rPr>
          <w:rStyle w:val="Style13ptBold"/>
          <w:b w:val="0"/>
        </w:rPr>
        <w:t xml:space="preserve"> </w:t>
      </w:r>
      <w:r w:rsidRPr="001E1572">
        <w:rPr>
          <w:rStyle w:val="Style13ptBold"/>
          <w:b w:val="0"/>
          <w:sz w:val="20"/>
        </w:rPr>
        <w:t>(Patrick, Pf @ Brown U., “Swing Issues and Policy Regimes: Federal Education Policy and the Politics of Policy Change”, https://users.drew.edu/pmcguinn/publications/Policy%20Regimes%20article%20final.pdf)</w:t>
      </w:r>
    </w:p>
    <w:p w14:paraId="367B4A63" w14:textId="77777777" w:rsidR="00F93E39" w:rsidRPr="001E1572" w:rsidRDefault="00F93E39" w:rsidP="00F93E39">
      <w:r>
        <w:t>It is important to note that the majority of policy issues under consideration in the political system at any particular time are low-visibility and low-salience issues on which there is little public interest or pressure for reform. A much smaller minority of issues, however, achieves high visibility and high salience with the public and takes on wider political significance. These “swing issues” have the power to swing elections in an era of partisan parity and narrow electoral margins and have become central to the electoral and governing strategies of politicians and parties. In an effort to appeal to swing voters on these issues, politicians and parties will often adopt popular, moderate positions even if they conflict with long-standing ideological convictions or the preferences of allied interest groups. This political maneuvering gradually forces both parties to the center and can generate compromises on salient policy issues over which there may have long been great conflict. Swing issues such as education are thus an important political phenomenon—their unique characteristics facilitate major policy change even as they influence the direction of wider political debates and encourage greater democratic responsiveness from government.</w:t>
      </w:r>
    </w:p>
    <w:p w14:paraId="32E19254" w14:textId="77777777" w:rsidR="00F93E39" w:rsidRDefault="00F93E39" w:rsidP="00F93E39">
      <w:pPr>
        <w:pStyle w:val="Heading4"/>
      </w:pPr>
      <w:r>
        <w:t>Bush proves</w:t>
      </w:r>
    </w:p>
    <w:p w14:paraId="12B77C9B"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243402DA" w14:textId="77777777" w:rsidR="00F93E39" w:rsidRDefault="00F93E39" w:rsidP="00F93E39">
      <w:r>
        <w:t xml:space="preserve">More than any other factor, however, it was Bush's own observable and unyielding commitment to education that would prove to be the critical asset in distinguishing him from Gore on education policy. As one observer noted, "Bush emphasized his commitment to education by talking about the issue more than any other, by putting forward a detailed education plan, and by visiting more than one hundred schools in the first fourteen months of the campaign."8 "has found that thirty-eight percent of Bush's [press] releases devoted special attention to education, more than any other issue."82 Bush's personal effort to establish himself as credible on education policy was in many ways simply a continuation of his efforts as governor of Texas. Even still, the extent of his experience and the substance of his plan combined to make him one of the strongest Republican presidential candidates on education in several decades. As a result of these factors, Bush was well positioned to challenge the perception of education as a "liberal" issue. The fact that Gore's plan matched the stereotype of liberal politicians' tendencies and the fact that he failed to offer a clear alternative further strengthened Bush's claims as a reformer and further eroded the Democrat's electoral advantage on education issues. Thus, while their plans were similar, Bush's extensive experience with, and dedication to education policy allowed him to establish a rapport with voters and enhance the tractability of his ideas thereby further narrowing the already close campaign of 2000. </w:t>
      </w:r>
    </w:p>
    <w:p w14:paraId="7A5E360A" w14:textId="77777777" w:rsidR="00F93E39" w:rsidRDefault="00F93E39" w:rsidP="00F93E39">
      <w:pPr>
        <w:pStyle w:val="Heading4"/>
      </w:pPr>
      <w:r>
        <w:t>Compromise sidelines conservative opposition</w:t>
      </w:r>
    </w:p>
    <w:p w14:paraId="0B4C1D77"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02130D37" w14:textId="77777777" w:rsidR="00F93E39" w:rsidRDefault="00F93E39" w:rsidP="00F93E39">
      <w:r>
        <w:t xml:space="preserve">Bush's efforts at coalition building were greatly aided by two important strategies. First, he made a consistent effort to demonstrate his willingness to compromise, even on issues important to the conservative base. Second, and closely related, Bush's previous efforts to reframe the debate about public education inspired an unparalleled degree of convergence of otherwise disparate interests. As one observer noted, "cooperation among legislators was made possible by the willingness to move past divisive issues-itself possible because the conversation was newly framed by a common vocabulary centered on 'accountability."' Furthermore, "accountability was hard to be against, but elastic," and as a result the new language for education could be used to generate support from political moderates and centrists who might otherwise vote strictly along party lines. </w:t>
      </w:r>
    </w:p>
    <w:p w14:paraId="2FEEA630" w14:textId="77777777" w:rsidR="00F93E39" w:rsidRDefault="00F93E39" w:rsidP="00F93E39">
      <w:pPr>
        <w:pStyle w:val="Heading4"/>
      </w:pPr>
      <w:r>
        <w:t>Mobilizes broader support</w:t>
      </w:r>
    </w:p>
    <w:p w14:paraId="716A438C"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14AE46FA" w14:textId="77777777" w:rsidR="00F93E39" w:rsidRDefault="00F93E39" w:rsidP="00F93E39">
      <w:r>
        <w:t xml:space="preserve">Beyond the decision to build a coalition of congressional leaders, the Bush administration made an obvious effort, in a more general sense, to establish a clearly bipartisan relationship with Congress. Upon entering office, Bush enjoyed a rare occurrence in American politics: single party-rule. Although technically tied in the Senate, the Republican Party controlled both houses of Congress as well as the executive branch. Not surprisingly, the conservative elements of the Republican Party began clamoring for a wave of conservative policy changes. In addition, conservative members of Congress recommended that the president try to force through a "conservative bill that contained vouchers, block grants, and other controversial items that Democrats strongly opposed." In spite of the pressure, Bush maintained his distance from the Republican base, and publicly acknowledged the permanence of a federal role in education and remained publicly and privately committed to working on bipartisan education legislation. Although Bush's motivations were varied, a few overriding considerations were apparent. First, in spite of the narrow majority, Bush realized that a no-compromise approach might seriously jeopardize the bill's chances of enactment. Second, and just as important, a bipartisan approach was more likely to gain the support of the American public, who would be both thankful for reform and-once mobilized-able to keep the legislation moving forward in spite of obstacles. With these considerations in play, Bush confidently moved in the direction of progress and avoided the temptation of partisanship. </w:t>
      </w:r>
    </w:p>
    <w:p w14:paraId="7CE594B2" w14:textId="77777777" w:rsidR="00F93E39" w:rsidRDefault="00F93E39" w:rsidP="00F93E39">
      <w:pPr>
        <w:pStyle w:val="Heading4"/>
      </w:pPr>
      <w:r>
        <w:t xml:space="preserve">Cooptation of liberal ideas </w:t>
      </w:r>
      <w:r>
        <w:rPr>
          <w:u w:val="single"/>
        </w:rPr>
        <w:t>increases</w:t>
      </w:r>
      <w:r>
        <w:t xml:space="preserve"> public support</w:t>
      </w:r>
    </w:p>
    <w:p w14:paraId="0E86737E" w14:textId="77777777" w:rsidR="00F93E39" w:rsidRPr="006078F2" w:rsidRDefault="00F93E39" w:rsidP="00F93E39">
      <w:r>
        <w:rPr>
          <w:rStyle w:val="Style13ptBold"/>
        </w:rPr>
        <w:t>McWilliams 7</w:t>
      </w:r>
      <w:r w:rsidRPr="006078F2">
        <w:rPr>
          <w:rStyle w:val="Style13ptBold"/>
        </w:rPr>
        <w:t xml:space="preserve"> </w:t>
      </w:r>
      <w:r w:rsidRPr="006078F2">
        <w:rPr>
          <w:sz w:val="18"/>
        </w:rPr>
        <w:t xml:space="preserve">(Ethan, University of Richmond, Jepson School of Leadership Studies, Honors Thesis, “THE RISE AND FALL OF AMERICA'S EDUCATION PRESIDENT: George W. Bush's Political Leadership and the Passage </w:t>
      </w:r>
      <w:r>
        <w:rPr>
          <w:sz w:val="18"/>
        </w:rPr>
        <w:t xml:space="preserve">of the No Child Left Behind </w:t>
      </w:r>
      <w:proofErr w:type="gramStart"/>
      <w:r>
        <w:rPr>
          <w:sz w:val="18"/>
        </w:rPr>
        <w:t>Act</w:t>
      </w:r>
      <w:r w:rsidRPr="006078F2">
        <w:rPr>
          <w:sz w:val="18"/>
        </w:rPr>
        <w:t>“</w:t>
      </w:r>
      <w:proofErr w:type="gramEnd"/>
      <w:r w:rsidRPr="006078F2">
        <w:rPr>
          <w:sz w:val="18"/>
        </w:rPr>
        <w:t>, http://scholarship.richmond.edu/cgi/viewcontent.cgi?article=1741&amp;context=masters-theses)</w:t>
      </w:r>
    </w:p>
    <w:p w14:paraId="570961F1" w14:textId="77777777" w:rsidR="00F93E39" w:rsidRPr="006078F2" w:rsidRDefault="00F93E39" w:rsidP="00F93E39">
      <w:r>
        <w:t xml:space="preserve">To a great extent, Bush's entrepreneurial skills led him to co-opt both Democratic ideas for education policy and the issue of education reform itself. Although "co-opting" might sound negative, such connotations are neither intended nor relevant. This act of "co-opting" policy ideas is a frequent practice in political leadership, though it often goes unrecognized. In fact, leadership in general and political leadership in particular, commonly features leaders making adaptations or innovations as important means of advancing policy solutions. Bush's tendency to co-opt was, in essence, no different from Bill Clinton's strategy of "triangulation." After all, Clinton's success on welfare reform was achieved through a similar approach.20 As mentioned earlier, Bush's ideas for education reform at the state level were, in a very real sense, borrowed from his Democratic opponent Ann Richards and then adapted to include a few minor conservative components. In this sense, George Bush represented the consummate policy entrepreneur, as he co-opted Ann Richards's ideas for education reform and based his successful gubernatorial campaign on those ideas. In addition to employing it during the campaign for governor in 1994, Bush also used a more sophisticated version of this method during the 2000 presidential campaign. As a candidate for president, Bush further exemplified the "entrepreneur" figure by transforming his party's stance on education, and successfully marketing those ideas to the American public. In many ways, Bush's actions vastly expanded his importance as a party leader during the campaign, and helped to transform the Republican Party's conceptions of, and language about education policy, which would soon become valuable sources for winning the public's confidence. </w:t>
      </w:r>
    </w:p>
    <w:p w14:paraId="1DFF4B18" w14:textId="77777777" w:rsidR="00F93E39" w:rsidRDefault="00F93E39" w:rsidP="00F93E39">
      <w:pPr>
        <w:pStyle w:val="Heading3"/>
      </w:pPr>
      <w:r>
        <w:t>A2: Federal Link</w:t>
      </w:r>
    </w:p>
    <w:p w14:paraId="65F0AAD0" w14:textId="77777777" w:rsidR="00F93E39" w:rsidRDefault="00F93E39" w:rsidP="00F93E39">
      <w:pPr>
        <w:pStyle w:val="Heading4"/>
      </w:pPr>
      <w:r>
        <w:t>Accountability measures are popular in spite of fears about federal involvement</w:t>
      </w:r>
    </w:p>
    <w:p w14:paraId="5CD5D842" w14:textId="77777777" w:rsidR="00F93E39" w:rsidRPr="00E14516" w:rsidRDefault="00F93E39" w:rsidP="00F93E39">
      <w:pPr>
        <w:rPr>
          <w:rStyle w:val="Style13ptBold"/>
          <w:b w:val="0"/>
        </w:rPr>
      </w:pPr>
      <w:r>
        <w:rPr>
          <w:rStyle w:val="Style13ptBold"/>
        </w:rPr>
        <w:t>Lovejoy 12</w:t>
      </w:r>
      <w:r>
        <w:rPr>
          <w:rStyle w:val="Style13ptBold"/>
          <w:b w:val="0"/>
        </w:rPr>
        <w:t xml:space="preserve"> </w:t>
      </w:r>
      <w:r w:rsidRPr="00E14516">
        <w:rPr>
          <w:rStyle w:val="Style13ptBold"/>
          <w:b w:val="0"/>
          <w:sz w:val="14"/>
        </w:rPr>
        <w:t>(Sally Gray, 4/13, fellow @ American Action Forum, “Education a Top Concern for 2012 Voters”, https://www.americanactionforum.org/print/?url=https://www.americanactionforum.org/insight/education-a-top-concern-for-2012-voters/)</w:t>
      </w:r>
    </w:p>
    <w:p w14:paraId="12D64EFF" w14:textId="77777777" w:rsidR="00F93E39" w:rsidRPr="00E14516" w:rsidRDefault="00F93E39" w:rsidP="00F93E39">
      <w:r>
        <w:t xml:space="preserve">The College Board survey confirms that increasing the federal role in education is not the answer, with a majority of voters stating there is too much federal involvement in education. Yet ensuring that the billions of federal dollars currently sent to states and local school districts are spent wisely must continue to be a priority for national policymakers. Returning to the policies of the past with no accountability for student academic performance will not be a winning strategy for candidates running for office in 2012. Those who advocate abolishing the Department of Education may appeal to the conservative base but it is an unrealistic promise and will not resonate with independents and women voters. Policymakers have an opportunity to tap into voter anxiety over education by emphasizing the principles of parental choice, academic and fiscal accountability, transparency, and teacher quality. These standards form the basis of conservative ideals and will resonate with voters across the country. No candidate should be afraid to talk about education issues as we lead up to the November election. </w:t>
      </w:r>
    </w:p>
    <w:p w14:paraId="42A13925" w14:textId="77777777" w:rsidR="00F93E39" w:rsidRDefault="00F93E39" w:rsidP="00F93E39">
      <w:pPr>
        <w:pStyle w:val="Heading4"/>
      </w:pPr>
      <w:r>
        <w:t>Opposition to the federal role has ended – Conservatives have switched to accountability &amp; performance standards</w:t>
      </w:r>
    </w:p>
    <w:p w14:paraId="3E1A163C" w14:textId="77777777" w:rsidR="00F93E39" w:rsidRPr="000E20F0" w:rsidRDefault="00F93E39" w:rsidP="00F93E39">
      <w:proofErr w:type="spellStart"/>
      <w:r>
        <w:rPr>
          <w:rStyle w:val="Style13ptBold"/>
        </w:rPr>
        <w:t>McGuinn</w:t>
      </w:r>
      <w:proofErr w:type="spellEnd"/>
      <w:r>
        <w:rPr>
          <w:rStyle w:val="Style13ptBold"/>
        </w:rPr>
        <w:t xml:space="preserve"> &amp; Hess 4</w:t>
      </w:r>
      <w:r>
        <w:t xml:space="preserve"> </w:t>
      </w:r>
      <w:r w:rsidRPr="000E20F0">
        <w:rPr>
          <w:sz w:val="14"/>
        </w:rPr>
        <w:t xml:space="preserve">(Patrick, Pf @ Brown U., &amp; Frederick, American Enterprise Inst. Fellow, “Freedom </w:t>
      </w:r>
      <w:proofErr w:type="gramStart"/>
      <w:r w:rsidRPr="000E20F0">
        <w:rPr>
          <w:sz w:val="14"/>
        </w:rPr>
        <w:t>From</w:t>
      </w:r>
      <w:proofErr w:type="gramEnd"/>
      <w:r w:rsidRPr="000E20F0">
        <w:rPr>
          <w:sz w:val="14"/>
        </w:rPr>
        <w:t xml:space="preserve"> Ignorance? The Great Society and the Evolution of the Elementary and Secondary Education Act of 1965”, https://users.drew.edu/pmcguinn/.../ESEA%20and%20Great%20Society%20Final.doc)</w:t>
      </w:r>
    </w:p>
    <w:p w14:paraId="09D3D4D1" w14:textId="77777777" w:rsidR="00F93E39" w:rsidRDefault="00F93E39" w:rsidP="00F93E39">
      <w:r>
        <w:t>Indeed, it was when federal education policy became perceived as more concerned with securing procedural rights and providing benefits for certain special interest groups than improving student achievement that it lost its original bipartisan political support. During the 1970s and 1980s, Republicans led an effective assault on ESEA and other Great Society programs by arguing that they had been transformed into entitlements that promoted dependency rather than opportunity and were inconsistent with America’s tradition of individualism. Led by Bill Clinton and the Democratic Leadership Council, Democrats responded in the 1990s by acknowledging the failings and limits of the welfare state and by reemphasizing opportunity over entitlement. In response to the success of these Democratic maneuvers, Republicans shifted from attacking the goals of the Great Society to reforming the means by which these goals should be achieved. It was in this vein that George W. Bush pushed Republicans in 2000 to end their efforts to eliminate the federal role in education and to focus instead on reshaping national education policy to emphasize student performance, school accountability, and parental choice. These broad political developments have helped launch a new era of education policy in which the alliances, policies, and assumptions of the past forty years are undergoing a fundamental shift. The 2002 No Child Left Behind Act, though it technically “reforms” ESEA, in reality recreates it. The original ESEA was narrowly targeted (to disadvantaged students) and focused on inputs (providing additional resources to schools). The new ESEA embraces a much broader scope (improving education for all students) and is focused on outputs (measuring the academic achievement of students). It is too early to know whether the latest incarnation of ESEA will ensure “freedom from ignorance” as LBJ hoped, or what its long-term effect will be on educational opportunity or school governance in the United States. What is clear is that Johnson’s primary objective—to enlist the federal government permanently in the effort to promote educational opportunity—has been achieved. Elementary and secondary education policy is now widely considered—by the American public and key elements of both major political parties—to be an important national responsibility, a remarkable contrast with the decentralized and even individualistic views of schooling that were dominant before the Great Society and ESEA.</w:t>
      </w:r>
    </w:p>
    <w:p w14:paraId="1E980150" w14:textId="77777777" w:rsidR="00F93E39" w:rsidRDefault="00F93E39" w:rsidP="00F93E39">
      <w:pPr>
        <w:pStyle w:val="Heading4"/>
      </w:pPr>
      <w:r>
        <w:t>Narrow, interest-group opposition to federal education policy is weaker than public support</w:t>
      </w:r>
    </w:p>
    <w:p w14:paraId="4877140F" w14:textId="77777777" w:rsidR="00F93E39" w:rsidRPr="001E1572" w:rsidRDefault="00F93E39" w:rsidP="00F93E39">
      <w:pPr>
        <w:rPr>
          <w:rStyle w:val="Style13ptBold"/>
          <w:b w:val="0"/>
        </w:rPr>
      </w:pPr>
      <w:proofErr w:type="spellStart"/>
      <w:r>
        <w:rPr>
          <w:rStyle w:val="Style13ptBold"/>
        </w:rPr>
        <w:t>McGuinn</w:t>
      </w:r>
      <w:proofErr w:type="spellEnd"/>
      <w:r>
        <w:rPr>
          <w:rStyle w:val="Style13ptBold"/>
        </w:rPr>
        <w:t xml:space="preserve"> 6</w:t>
      </w:r>
      <w:r>
        <w:rPr>
          <w:rStyle w:val="Style13ptBold"/>
          <w:b w:val="0"/>
        </w:rPr>
        <w:t xml:space="preserve"> </w:t>
      </w:r>
      <w:r w:rsidRPr="001E1572">
        <w:rPr>
          <w:rStyle w:val="Style13ptBold"/>
          <w:b w:val="0"/>
          <w:sz w:val="20"/>
        </w:rPr>
        <w:t>(Patrick, Pf @ Brown U., “Swing Issues and Policy Regimes: Federal Education Policy and the Politics of Policy Change”, https://users.drew.edu/pmcguinn/publications/Policy%20Regimes%20article%20final.pdf)</w:t>
      </w:r>
    </w:p>
    <w:p w14:paraId="1B494D8E" w14:textId="77777777" w:rsidR="00F93E39" w:rsidRPr="00562BFA" w:rsidRDefault="00F93E39" w:rsidP="00F93E39">
      <w:r>
        <w:t xml:space="preserve">To argue that policymakers respond to public priorities and demands at first blush does not seem like a particularly controversial statement. Yet the political science literature on policymaking is in fact quite divided on the question of the degree to which politicians are responsive to public opinion.29 There is a sizable body of research that argues that policymakers tend to be influenced more by narrow constituent groups than by the demands of the mass public.30 The evolution of federal education policy provides a case study of how politicians and parties struggle to negotiate the tension between public and private demands. It sheds light on the conditions under which policy issues are transformed from a closed interest-group model of policymaking to a more open mass politics model—when the focus of policymaking shifts from satisfying narrow interest-group demands to appealing for broad electoral support. The development of an expansive, active, and reform-oriented federal role in education can only be understood in light of the shattering of the old, interest-group dominated policymaking regime. Studies of federal policymaking in education have long emphasized the importance— even the dominance—of particular interest groups within each party. On the Democratic side, the </w:t>
      </w:r>
      <w:proofErr w:type="gramStart"/>
      <w:r>
        <w:t>teachers</w:t>
      </w:r>
      <w:proofErr w:type="gramEnd"/>
      <w:r>
        <w:t xml:space="preserve"> unions—which are the largest single source of campaign contributions to the party—wield enormous influence. The unions have adamantly opposed school choice and national testing and accountability measures. On the Republican side, religious and states-rights conservatives are a crucial part of the party’s primary and donor base. They have long vociferously opposed increased federal spending or control in education and have fought for the elimination of the federal Department of Education. The equity regime created in 1965 was marked by its closed and consensual nature—federal education policymaking was dominated by a few groups, with little public input, and bipartisan support for the limited ends and means of federal policy. As a result, efforts to substantially expand or reform the federal role during the 1960s, 1970s, and 1980s were defeated. In the late 1980s and 1990s, however, mounting evidence of problems in the </w:t>
      </w:r>
      <w:proofErr w:type="gramStart"/>
      <w:r>
        <w:t>public school</w:t>
      </w:r>
      <w:proofErr w:type="gramEnd"/>
      <w:r>
        <w:t xml:space="preserve"> system and the strategic use of the issue by both parties for electoral gain combined to expand the scope of conflict around education. Public pressure began to grow for increased federal involvement and for a shift to more rigorous reforms like standards, testing, and accountability, many of which were opposed by important interest groups committed to the previous governance and policy regime. As citizens and politicians alike pushed for federal fixes for what was perceived as a broken school system (see Appendix 6), the antifederal reform views of powerful interest groups on the left and right were gradually pushed aside. Education became a top public priority and politicians became more interested in how the issue would help (or harm) them with voters than they were in satisfying the demands of their allied interest groups.31 The case of education demonstrates that the ability of an interest group to influence policy outcomes is dependent on four factors: (1) the salience and visibility of the particular issue with the public (and thus its wider political significance), (2) the extent to which the interest group’s views on the issue are considered mainstream or extreme, (3) its ability to prevent the entrance of new groups and perspectives, and (4) the centrality of the issue in the campaign and governing agendas of the party.</w:t>
      </w:r>
    </w:p>
    <w:p w14:paraId="66310CB6" w14:textId="77777777" w:rsidR="00F93E39" w:rsidRDefault="00F93E39" w:rsidP="00F93E39">
      <w:pPr>
        <w:pStyle w:val="Heading3"/>
      </w:pPr>
      <w:r>
        <w:t>Link Turn – Winners Win</w:t>
      </w:r>
    </w:p>
    <w:p w14:paraId="02C190F1" w14:textId="77777777" w:rsidR="00F93E39" w:rsidRDefault="00F93E39" w:rsidP="00F93E39">
      <w:pPr>
        <w:pStyle w:val="Heading4"/>
        <w:rPr>
          <w:rStyle w:val="Style13ptBold"/>
          <w:b/>
        </w:rPr>
      </w:pPr>
      <w:r w:rsidRPr="00466761">
        <w:rPr>
          <w:rStyle w:val="Style13ptBold"/>
          <w:b/>
        </w:rPr>
        <w:t>Legisla</w:t>
      </w:r>
      <w:r>
        <w:rPr>
          <w:rStyle w:val="Style13ptBold"/>
          <w:b/>
        </w:rPr>
        <w:t>tive accomplishments are critical to popularity</w:t>
      </w:r>
    </w:p>
    <w:p w14:paraId="56E21377" w14:textId="77777777" w:rsidR="00F93E39" w:rsidRPr="00466761" w:rsidRDefault="00F93E39" w:rsidP="00F93E39">
      <w:pPr>
        <w:rPr>
          <w:rStyle w:val="Style13ptBold"/>
          <w:b w:val="0"/>
        </w:rPr>
      </w:pPr>
      <w:proofErr w:type="spellStart"/>
      <w:r>
        <w:rPr>
          <w:rStyle w:val="Style13ptBold"/>
        </w:rPr>
        <w:t>Antholis</w:t>
      </w:r>
      <w:proofErr w:type="spellEnd"/>
      <w:r>
        <w:rPr>
          <w:rStyle w:val="Style13ptBold"/>
        </w:rPr>
        <w:t xml:space="preserve"> 4/20</w:t>
      </w:r>
      <w:r>
        <w:rPr>
          <w:rStyle w:val="Style13ptBold"/>
          <w:b w:val="0"/>
        </w:rPr>
        <w:t xml:space="preserve"> </w:t>
      </w:r>
      <w:r w:rsidRPr="00466761">
        <w:rPr>
          <w:rStyle w:val="Style13ptBold"/>
          <w:b w:val="0"/>
          <w:sz w:val="20"/>
        </w:rPr>
        <w:t xml:space="preserve">(William, </w:t>
      </w:r>
      <w:r>
        <w:rPr>
          <w:rStyle w:val="Style13ptBold"/>
          <w:b w:val="0"/>
          <w:sz w:val="20"/>
        </w:rPr>
        <w:t>director and CEO of the Miller Center for Public Affairs at the University of Virginia</w:t>
      </w:r>
      <w:r w:rsidRPr="00466761">
        <w:rPr>
          <w:rStyle w:val="Style13ptBold"/>
          <w:b w:val="0"/>
          <w:sz w:val="20"/>
        </w:rPr>
        <w:t>, “Trump Has a Point: 100 Days Is the Wrong Yardstick”, http://www.politico.com/magazine/story/2017/04/20/trump-first-100-days-year-presidency-215040)</w:t>
      </w:r>
    </w:p>
    <w:p w14:paraId="3A1192A0" w14:textId="77777777" w:rsidR="00F93E39" w:rsidRPr="00467C0A" w:rsidRDefault="00F93E39" w:rsidP="00F93E39">
      <w:pPr>
        <w:rPr>
          <w:rStyle w:val="StyleUnderline"/>
          <w:highlight w:val="yellow"/>
        </w:rPr>
      </w:pPr>
      <w:r>
        <w:t xml:space="preserve">How is President Donald Trump’s first year going? Whether one agrees with Trump or not, </w:t>
      </w:r>
      <w:r w:rsidRPr="00467C0A">
        <w:rPr>
          <w:rStyle w:val="StyleUnderline"/>
          <w:highlight w:val="yellow"/>
        </w:rPr>
        <w:t>his accomplishments are real</w:t>
      </w:r>
      <w:r>
        <w:t xml:space="preserve">: </w:t>
      </w:r>
      <w:r w:rsidRPr="00467C0A">
        <w:rPr>
          <w:rStyle w:val="StyleUnderline"/>
          <w:highlight w:val="yellow"/>
        </w:rPr>
        <w:t>He has begun a series of wide-ranging executive and regulatory actions, successfully confirmed one Supreme Court justice</w:t>
      </w:r>
      <w:r>
        <w:t xml:space="preserve">, brought some accomplished leaders into government, started to line up a legislative agenda, and has thoroughly dominated the national conversation. </w:t>
      </w:r>
      <w:r w:rsidRPr="00467C0A">
        <w:rPr>
          <w:rStyle w:val="StyleUnderline"/>
          <w:highlight w:val="yellow"/>
        </w:rPr>
        <w:t>But Trump’s very visible stumbles</w:t>
      </w:r>
      <w:r>
        <w:t xml:space="preserve">—in </w:t>
      </w:r>
      <w:r w:rsidRPr="00467C0A">
        <w:rPr>
          <w:rStyle w:val="StyleUnderline"/>
          <w:highlight w:val="yellow"/>
        </w:rPr>
        <w:t>appointing people, establishing teamwork, identifying priorities</w:t>
      </w:r>
      <w:r>
        <w:t>, communicating a vision, and advancing legislation—</w:t>
      </w:r>
      <w:r w:rsidRPr="00467C0A">
        <w:rPr>
          <w:rStyle w:val="StyleUnderline"/>
          <w:highlight w:val="yellow"/>
        </w:rPr>
        <w:t>have driven his poll numbers down to historic lows.</w:t>
      </w:r>
    </w:p>
    <w:p w14:paraId="4F32DF2A" w14:textId="77777777" w:rsidR="00F93E39" w:rsidRDefault="00F93E39" w:rsidP="00F93E39">
      <w:pPr>
        <w:pStyle w:val="Heading4"/>
      </w:pPr>
      <w:r>
        <w:t>Trump needs legislative wins to reverse flagging popularity – Key to leadership perception</w:t>
      </w:r>
    </w:p>
    <w:p w14:paraId="6DA81C55" w14:textId="77777777" w:rsidR="00F93E39" w:rsidRPr="00EF7A6F" w:rsidRDefault="00F93E39" w:rsidP="00F93E39">
      <w:pPr>
        <w:rPr>
          <w:rStyle w:val="Style13ptBold"/>
          <w:b w:val="0"/>
        </w:rPr>
      </w:pPr>
      <w:proofErr w:type="spellStart"/>
      <w:r>
        <w:rPr>
          <w:rStyle w:val="Style13ptBold"/>
        </w:rPr>
        <w:t>Willias</w:t>
      </w:r>
      <w:proofErr w:type="spellEnd"/>
      <w:r>
        <w:rPr>
          <w:rStyle w:val="Style13ptBold"/>
        </w:rPr>
        <w:t xml:space="preserve"> 4/17</w:t>
      </w:r>
      <w:r>
        <w:rPr>
          <w:rStyle w:val="Style13ptBold"/>
          <w:b w:val="0"/>
        </w:rPr>
        <w:t xml:space="preserve"> </w:t>
      </w:r>
      <w:r w:rsidRPr="00EF7A6F">
        <w:rPr>
          <w:rStyle w:val="Style13ptBold"/>
          <w:b w:val="0"/>
          <w:sz w:val="14"/>
        </w:rPr>
        <w:t>(Oliver, Former research fellow at Media Matters for America, “Devastating new poll: Majority of Americans now say Trump can’t keep promises”, http://shareblue.com/devastating-new-poll-majority-of-americans-now-say-trump-cant-keep-promise/)</w:t>
      </w:r>
    </w:p>
    <w:p w14:paraId="6553CD0E" w14:textId="77777777" w:rsidR="00F93E39" w:rsidRDefault="00F93E39" w:rsidP="00F93E39">
      <w:r>
        <w:t>As Gallup noted, “</w:t>
      </w:r>
      <w:r w:rsidRPr="00467C0A">
        <w:rPr>
          <w:rStyle w:val="StyleUnderline"/>
          <w:highlight w:val="yellow"/>
        </w:rPr>
        <w:t>Trump has lost significant ground with a public</w:t>
      </w:r>
      <w:r w:rsidRPr="00467C0A">
        <w:rPr>
          <w:highlight w:val="yellow"/>
        </w:rPr>
        <w:t xml:space="preserve"> </w:t>
      </w:r>
      <w:r>
        <w:t xml:space="preserve">that only two months ago credited him with having one of the key characteristics of a successful president.” The same poll also shows </w:t>
      </w:r>
      <w:r w:rsidRPr="00357DDA">
        <w:t>Trump losing support on other measures as well, including “is a strong and decisive leader,” “can bring about changes,” “is honest and trustworthy,” “cares about the needs of people like you,” and “can manage the government effectively.”</w:t>
      </w:r>
      <w:r>
        <w:t xml:space="preserve"> </w:t>
      </w:r>
      <w:r w:rsidRPr="00467C0A">
        <w:rPr>
          <w:rStyle w:val="StyleUnderline"/>
          <w:highlight w:val="yellow"/>
        </w:rPr>
        <w:t>Trump has hopelessly failed within his first 100 days</w:t>
      </w:r>
      <w:r w:rsidRPr="00467C0A">
        <w:rPr>
          <w:highlight w:val="yellow"/>
        </w:rPr>
        <w:t xml:space="preserve"> </w:t>
      </w:r>
      <w:r w:rsidRPr="00467C0A">
        <w:rPr>
          <w:rStyle w:val="StyleUnderline"/>
          <w:highlight w:val="yellow"/>
        </w:rPr>
        <w:t>to notch any major legislative achievements</w:t>
      </w:r>
      <w:r>
        <w:t xml:space="preserve">, and was soundly rebuked in his attempt to repeal health care reform, showing he cannot even get his fellow Republicans on board. The public was already historically opposed to his presidency before it ever began. </w:t>
      </w:r>
      <w:r w:rsidRPr="00467C0A">
        <w:rPr>
          <w:rStyle w:val="StyleUnderline"/>
          <w:highlight w:val="yellow"/>
        </w:rPr>
        <w:t>The latest numbers showing just how much voters have soured on him gives him even less political capital and makes his fellow Republicans even less likely to be willing to risk their careers to work with him</w:t>
      </w:r>
      <w:r>
        <w:t>.</w:t>
      </w:r>
    </w:p>
    <w:p w14:paraId="5AEE8CBE" w14:textId="77777777" w:rsidR="00F93E39" w:rsidRDefault="00F93E39" w:rsidP="00F93E39">
      <w:pPr>
        <w:pStyle w:val="Heading4"/>
      </w:pPr>
      <w:r>
        <w:t>Lack of control over Congress is a systemic drag on Trump’s popularity – Plan reverses that</w:t>
      </w:r>
    </w:p>
    <w:p w14:paraId="0C9A3C21" w14:textId="77777777" w:rsidR="00F93E39" w:rsidRPr="004718D1" w:rsidRDefault="00F93E39" w:rsidP="00F93E39">
      <w:pPr>
        <w:rPr>
          <w:rStyle w:val="Style13ptBold"/>
          <w:b w:val="0"/>
        </w:rPr>
      </w:pPr>
      <w:proofErr w:type="spellStart"/>
      <w:r>
        <w:rPr>
          <w:rStyle w:val="Style13ptBold"/>
        </w:rPr>
        <w:t>Salant</w:t>
      </w:r>
      <w:proofErr w:type="spellEnd"/>
      <w:r>
        <w:rPr>
          <w:rStyle w:val="Style13ptBold"/>
        </w:rPr>
        <w:t xml:space="preserve"> 4/18</w:t>
      </w:r>
      <w:r>
        <w:rPr>
          <w:rStyle w:val="Style13ptBold"/>
          <w:b w:val="0"/>
        </w:rPr>
        <w:t xml:space="preserve"> </w:t>
      </w:r>
      <w:r w:rsidRPr="004718D1">
        <w:rPr>
          <w:rStyle w:val="Style13ptBold"/>
          <w:b w:val="0"/>
          <w:sz w:val="20"/>
        </w:rPr>
        <w:t>(Jonathan, staff @ New Jersey.com, “Americans have soured on Trump. Here's why”, http://www.nj.com/politics/index.ssf/2017/04/americans_are_souring_on_trump_heres_why.html)</w:t>
      </w:r>
    </w:p>
    <w:p w14:paraId="14016F12" w14:textId="77777777" w:rsidR="00F93E39" w:rsidRPr="004718D1" w:rsidRDefault="00F93E39" w:rsidP="00F93E39">
      <w:r w:rsidRPr="00467C0A">
        <w:rPr>
          <w:rStyle w:val="StyleUnderline"/>
          <w:highlight w:val="yellow"/>
        </w:rPr>
        <w:t>Americans</w:t>
      </w:r>
      <w:r>
        <w:t xml:space="preserve"> now </w:t>
      </w:r>
      <w:r w:rsidRPr="00467C0A">
        <w:rPr>
          <w:rStyle w:val="StyleUnderline"/>
          <w:highlight w:val="yellow"/>
        </w:rPr>
        <w:t>doubt Trump can work effectively with Congress</w:t>
      </w:r>
      <w:r>
        <w:t xml:space="preserve">. After Republicans won control of the White House and both houses of Congress, 61 percent of Americans told the Pew Research Center in December that they were very or somewhat confident that Trump could work with the House and Senate. Just 38 percent expressed little or no faith in the new president. Then </w:t>
      </w:r>
      <w:r w:rsidRPr="00467C0A">
        <w:rPr>
          <w:rStyle w:val="StyleUnderline"/>
          <w:highlight w:val="yellow"/>
        </w:rPr>
        <w:t>House Republican defections killed the Trump-backed health care replacement</w:t>
      </w:r>
      <w:r w:rsidRPr="00467C0A">
        <w:rPr>
          <w:highlight w:val="yellow"/>
        </w:rPr>
        <w:t xml:space="preserve"> </w:t>
      </w:r>
      <w:r>
        <w:t xml:space="preserve">that could leave 24 million more Americans without health insurance and would make sharp cuts to Medicare while using the savings to cut taxes for corporations and wealthy Americans. In the recent Pew survey, a majority, </w:t>
      </w:r>
      <w:r w:rsidRPr="00467C0A">
        <w:rPr>
          <w:rStyle w:val="StyleUnderline"/>
          <w:highlight w:val="yellow"/>
        </w:rPr>
        <w:t>52 percent, expressed doubts about Trump's ability to work effectively with Congress</w:t>
      </w:r>
      <w:r>
        <w:t>, while the percentage of those who were confident in his ability dipped to 46 percent.</w:t>
      </w:r>
    </w:p>
    <w:p w14:paraId="160EB80B" w14:textId="77777777" w:rsidR="00F93E39" w:rsidRDefault="00F93E39" w:rsidP="00F93E39">
      <w:pPr>
        <w:pStyle w:val="Heading4"/>
      </w:pPr>
      <w:r>
        <w:t>Trump needs a legislative win or he’ll wag the dog</w:t>
      </w:r>
    </w:p>
    <w:p w14:paraId="4DB741CE" w14:textId="77777777" w:rsidR="00F93E39" w:rsidRPr="00FC2546" w:rsidRDefault="00F93E39" w:rsidP="00F93E39">
      <w:pPr>
        <w:rPr>
          <w:rStyle w:val="Style13ptBold"/>
          <w:b w:val="0"/>
        </w:rPr>
      </w:pPr>
      <w:proofErr w:type="spellStart"/>
      <w:r>
        <w:rPr>
          <w:rStyle w:val="Style13ptBold"/>
        </w:rPr>
        <w:t>Beutler</w:t>
      </w:r>
      <w:proofErr w:type="spellEnd"/>
      <w:r>
        <w:rPr>
          <w:rStyle w:val="Style13ptBold"/>
        </w:rPr>
        <w:t xml:space="preserve"> 4/21</w:t>
      </w:r>
      <w:r>
        <w:rPr>
          <w:rStyle w:val="Style13ptBold"/>
          <w:b w:val="0"/>
        </w:rPr>
        <w:t xml:space="preserve"> </w:t>
      </w:r>
      <w:r w:rsidRPr="00FC2546">
        <w:rPr>
          <w:rStyle w:val="Style13ptBold"/>
          <w:b w:val="0"/>
          <w:sz w:val="18"/>
        </w:rPr>
        <w:t>(Brian, staff @ New Republic, “When Donald Trump Needs a Win, America Loses”, https://newrepublic.com/article/142184/donald-trump-needs-win-america-loses)</w:t>
      </w:r>
    </w:p>
    <w:p w14:paraId="0A646470" w14:textId="77777777" w:rsidR="00F93E39" w:rsidRPr="00FC2546" w:rsidRDefault="00F93E39" w:rsidP="00F93E39">
      <w:r>
        <w:t xml:space="preserve">To reassert himself as the </w:t>
      </w:r>
      <w:proofErr w:type="spellStart"/>
      <w:r>
        <w:t>humiliator</w:t>
      </w:r>
      <w:proofErr w:type="spellEnd"/>
      <w:r>
        <w:t xml:space="preserve">, </w:t>
      </w:r>
      <w:r w:rsidRPr="00467C0A">
        <w:rPr>
          <w:rStyle w:val="StyleUnderline"/>
          <w:highlight w:val="yellow"/>
        </w:rPr>
        <w:t>Trump will look to take decisive action of some kind</w:t>
      </w:r>
      <w:r>
        <w:t xml:space="preserve"> elsewhere. </w:t>
      </w:r>
      <w:r w:rsidRPr="00467C0A">
        <w:rPr>
          <w:rStyle w:val="StyleUnderline"/>
          <w:highlight w:val="yellow"/>
        </w:rPr>
        <w:t>With the legislative channel all but closed, he will find something in the administrative and foreign policy realms over which he exerts outright control</w:t>
      </w:r>
      <w:r>
        <w:t xml:space="preserve">. He could sabotage Obamacare by announcing an end to cost-sharing reduction payments. </w:t>
      </w:r>
      <w:r w:rsidRPr="00467C0A">
        <w:rPr>
          <w:rStyle w:val="StyleUnderline"/>
          <w:highlight w:val="yellow"/>
        </w:rPr>
        <w:t>He could void the nuclear deal</w:t>
      </w:r>
      <w:r w:rsidRPr="00467C0A">
        <w:rPr>
          <w:highlight w:val="yellow"/>
        </w:rPr>
        <w:t xml:space="preserve"> </w:t>
      </w:r>
      <w:r>
        <w:t xml:space="preserve">with Iran. </w:t>
      </w:r>
      <w:r w:rsidRPr="00467C0A">
        <w:rPr>
          <w:rStyle w:val="StyleUnderline"/>
          <w:highlight w:val="yellow"/>
        </w:rPr>
        <w:t>He could provoke No</w:t>
      </w:r>
      <w:r>
        <w:t xml:space="preserve">rth </w:t>
      </w:r>
      <w:r w:rsidRPr="00467C0A">
        <w:rPr>
          <w:rStyle w:val="StyleUnderline"/>
          <w:highlight w:val="yellow"/>
        </w:rPr>
        <w:t>Ko</w:t>
      </w:r>
      <w:r>
        <w:t xml:space="preserve">rea. But there is no historical precedent that allows us to comfort ourselves in the hope that he will accept defeat quietly. </w:t>
      </w:r>
      <w:r w:rsidRPr="00467C0A">
        <w:rPr>
          <w:rStyle w:val="StyleUnderline"/>
          <w:highlight w:val="yellow"/>
        </w:rPr>
        <w:t>When Trump needs a “win,” we all lose</w:t>
      </w:r>
      <w:r>
        <w:t>.</w:t>
      </w:r>
    </w:p>
    <w:p w14:paraId="486DE60B" w14:textId="77777777" w:rsidR="00F93E39" w:rsidRDefault="00F93E39" w:rsidP="00F93E39">
      <w:pPr>
        <w:pStyle w:val="Heading4"/>
      </w:pPr>
      <w:r>
        <w:t>Wins reverse declining popularity</w:t>
      </w:r>
    </w:p>
    <w:p w14:paraId="3B1F072B" w14:textId="77777777" w:rsidR="00F93E39" w:rsidRPr="00226239" w:rsidRDefault="00F93E39" w:rsidP="00F93E39">
      <w:pPr>
        <w:rPr>
          <w:rStyle w:val="Style13ptBold"/>
          <w:b w:val="0"/>
        </w:rPr>
      </w:pPr>
      <w:r>
        <w:rPr>
          <w:rStyle w:val="Style13ptBold"/>
        </w:rPr>
        <w:t>IBD 4/4</w:t>
      </w:r>
      <w:r w:rsidRPr="00226239">
        <w:rPr>
          <w:rStyle w:val="Style13ptBold"/>
          <w:b w:val="0"/>
          <w:sz w:val="20"/>
        </w:rPr>
        <w:t xml:space="preserve"> (Investor’s Business Daily, “Trump's 34% Approval In IBD/TIPP Poll Is Nothing </w:t>
      </w:r>
      <w:proofErr w:type="gramStart"/>
      <w:r w:rsidRPr="00226239">
        <w:rPr>
          <w:rStyle w:val="Style13ptBold"/>
          <w:b w:val="0"/>
          <w:sz w:val="20"/>
        </w:rPr>
        <w:t>To</w:t>
      </w:r>
      <w:proofErr w:type="gramEnd"/>
      <w:r w:rsidRPr="00226239">
        <w:rPr>
          <w:rStyle w:val="Style13ptBold"/>
          <w:b w:val="0"/>
          <w:sz w:val="20"/>
        </w:rPr>
        <w:t xml:space="preserve"> Cheer, Or Ignore”, http://www.investors.com/politics/editorials/trumps-34-approval-in-ibdtipp-poll-is-nothing-to-cheer-or-ignore/)</w:t>
      </w:r>
    </w:p>
    <w:p w14:paraId="3062C7ED" w14:textId="77777777" w:rsidR="00F93E39" w:rsidRDefault="00F93E39" w:rsidP="00F93E39">
      <w:r>
        <w:t xml:space="preserve">These numbers are sending a clear message. Regardless of who is to blame, </w:t>
      </w:r>
      <w:r w:rsidRPr="00467C0A">
        <w:rPr>
          <w:rStyle w:val="StyleUnderline"/>
          <w:highlight w:val="yellow"/>
        </w:rPr>
        <w:t>Trump is in a serious slump</w:t>
      </w:r>
      <w:r>
        <w:t xml:space="preserve">. In just one month, </w:t>
      </w:r>
      <w:r w:rsidRPr="00467C0A">
        <w:rPr>
          <w:rStyle w:val="StyleUnderline"/>
          <w:highlight w:val="yellow"/>
        </w:rPr>
        <w:t>he lost a surprising amount of support among independents and even his strongest backers</w:t>
      </w:r>
      <w:r w:rsidRPr="00467C0A">
        <w:rPr>
          <w:highlight w:val="yellow"/>
        </w:rPr>
        <w:t xml:space="preserve"> </w:t>
      </w:r>
      <w:r>
        <w:t xml:space="preserve">— </w:t>
      </w:r>
      <w:r w:rsidRPr="00467C0A">
        <w:rPr>
          <w:rStyle w:val="StyleUnderline"/>
          <w:highlight w:val="yellow"/>
        </w:rPr>
        <w:t>such as white men and rural voters</w:t>
      </w:r>
      <w:r>
        <w:t xml:space="preserve">. If Trump wants to turn this around, he and his supporters will have to confront this reality and focus on getting some big wins on the board. </w:t>
      </w:r>
      <w:r w:rsidRPr="00467C0A">
        <w:rPr>
          <w:rStyle w:val="StyleUnderline"/>
          <w:highlight w:val="yellow"/>
        </w:rPr>
        <w:t>Results will matter more than the left's shrill "resist" campaign</w:t>
      </w:r>
      <w:r>
        <w:t xml:space="preserve">. History shows that </w:t>
      </w:r>
      <w:r w:rsidRPr="00467C0A">
        <w:rPr>
          <w:rStyle w:val="StyleUnderline"/>
          <w:highlight w:val="yellow"/>
        </w:rPr>
        <w:t>Trump can turn this around</w:t>
      </w:r>
      <w:r>
        <w:t>. Clinton's approval rating had dropped to 37% less than five months into his first term, according to Gallup. He went on to decisively win re-election. Reagan's approval had slumped to 35% two years into his first term. He then won a historic landslide re-election, capturing all but one state.</w:t>
      </w:r>
    </w:p>
    <w:p w14:paraId="589C97A1" w14:textId="77777777" w:rsidR="00F93E39" w:rsidRDefault="00F93E39" w:rsidP="00F93E39">
      <w:pPr>
        <w:pStyle w:val="Heading4"/>
      </w:pPr>
      <w:r>
        <w:t>Pro-China attitudes are up</w:t>
      </w:r>
    </w:p>
    <w:p w14:paraId="0A71CEBD" w14:textId="77777777" w:rsidR="00F93E39" w:rsidRPr="00615FD8" w:rsidRDefault="00F93E39" w:rsidP="00F93E39">
      <w:r>
        <w:rPr>
          <w:rStyle w:val="Style13ptBold"/>
        </w:rPr>
        <w:t xml:space="preserve">VOA News 4/4 </w:t>
      </w:r>
      <w:r w:rsidRPr="00615FD8">
        <w:rPr>
          <w:sz w:val="18"/>
        </w:rPr>
        <w:t>(Voice of America, “Poll: Americans More Upbeat on China Ahead of Trump-Xi Meeting”, https://www.voanews.com/a/poll-shows-americans-more-upbeat-about-china-ahead-of-trump-xi-meeting/3796030.html)</w:t>
      </w:r>
    </w:p>
    <w:p w14:paraId="4B14D491" w14:textId="77777777" w:rsidR="00F93E39" w:rsidRDefault="00F93E39" w:rsidP="00F93E39">
      <w:r>
        <w:t xml:space="preserve">A new poll released Tuesday shows </w:t>
      </w:r>
      <w:r w:rsidRPr="00467C0A">
        <w:rPr>
          <w:rStyle w:val="StyleUnderline"/>
          <w:highlight w:val="yellow"/>
        </w:rPr>
        <w:t>Americans’ attitudes toward China are improving</w:t>
      </w:r>
      <w:r>
        <w:t xml:space="preserve"> over years past, before a planned meeting later this week between presidents Donald Trump and Xi Jinping. The timing of the poll’s release appears to be good news for Xi, whose visit coincides with the highest U.S. China favorability rating since 2011. According to the Pew Research Center poll, </w:t>
      </w:r>
      <w:r w:rsidRPr="00467C0A">
        <w:rPr>
          <w:rStyle w:val="StyleUnderline"/>
          <w:highlight w:val="yellow"/>
        </w:rPr>
        <w:t>44 percent of Americans say they view China favorably</w:t>
      </w:r>
      <w:r>
        <w:t>, up from 37 percent last year. Between 2012 and 2016, the approval rating hovered between 37 and 38 percent. According to the report accompanying the poll, “</w:t>
      </w:r>
      <w:r w:rsidRPr="00467C0A">
        <w:rPr>
          <w:rStyle w:val="StyleUnderline"/>
          <w:highlight w:val="yellow"/>
        </w:rPr>
        <w:t>these shifts in views of China are taking place amid improving assessments of the U.S. economy</w:t>
      </w:r>
      <w:r>
        <w:t xml:space="preserve">.” It said the </w:t>
      </w:r>
      <w:r w:rsidRPr="00467C0A">
        <w:rPr>
          <w:rStyle w:val="StyleUnderline"/>
          <w:highlight w:val="yellow"/>
        </w:rPr>
        <w:t>number of Americans who are concerned about the large amount of U.S. debt held by China and the number of jobs lost to China has dropped significantly since 2012</w:t>
      </w:r>
      <w:r>
        <w:t xml:space="preserve">. According to the Pew report, 78 percent of Americans saw the large amount of debt as a serious problem in 2012. In 2017 that number dropped to 60 percent. Similarly, 61 percent saw the trade deficit as a serious problem in 2012, compared to 44 percent in 2017. The trade deficits and job losses to China played a large role in Trump’s run for president, he repeatedly accused China of killing U.S. jobs while using its debt holdings to bolster its own economy. Trump has predicted the talks with Xi will be difficult, due to the massive trade deficit with China. He’s also threatened to use the crucial U.S.-China trade ties to put pressure on China to do more to rein in North Korea. In an interview with the Financial Times Sunday, he said if China doesn’t solve the problem, “we will.” </w:t>
      </w:r>
      <w:r w:rsidRPr="00467C0A">
        <w:rPr>
          <w:rStyle w:val="StyleUnderline"/>
          <w:highlight w:val="yellow"/>
        </w:rPr>
        <w:t>The poll showed Americans are less threatened today China’s military strength than they are by China’s economic powers.</w:t>
      </w:r>
      <w:r>
        <w:t xml:space="preserve"> Fifty-two percent of Americans said they were more concerned about China’s economy, compared to 36 percent who said they were more concerned about the country’s military strength.</w:t>
      </w:r>
    </w:p>
    <w:p w14:paraId="792BA972" w14:textId="77777777" w:rsidR="00F93E39" w:rsidRDefault="00F93E39" w:rsidP="00F93E39">
      <w:pPr>
        <w:pStyle w:val="Heading4"/>
      </w:pPr>
      <w:r>
        <w:t>Stalled agenda ruins popularity w the base; wins shift momentum</w:t>
      </w:r>
    </w:p>
    <w:p w14:paraId="1B107466" w14:textId="77777777" w:rsidR="00F93E39" w:rsidRPr="00BF5C94" w:rsidRDefault="00F93E39" w:rsidP="00F93E39">
      <w:pPr>
        <w:rPr>
          <w:rStyle w:val="Style13ptBold"/>
          <w:b w:val="0"/>
        </w:rPr>
      </w:pPr>
      <w:r>
        <w:rPr>
          <w:rStyle w:val="Style13ptBold"/>
        </w:rPr>
        <w:t>Marshall 4/3</w:t>
      </w:r>
      <w:r>
        <w:rPr>
          <w:rStyle w:val="Style13ptBold"/>
          <w:b w:val="0"/>
        </w:rPr>
        <w:t xml:space="preserve"> </w:t>
      </w:r>
      <w:r w:rsidRPr="00BF5C94">
        <w:rPr>
          <w:rStyle w:val="Style13ptBold"/>
          <w:b w:val="0"/>
          <w:sz w:val="20"/>
        </w:rPr>
        <w:t xml:space="preserve">(Josh, staff @ Talking Points Memo, “Trump's Base Support Begins </w:t>
      </w:r>
      <w:proofErr w:type="gramStart"/>
      <w:r w:rsidRPr="00BF5C94">
        <w:rPr>
          <w:rStyle w:val="Style13ptBold"/>
          <w:b w:val="0"/>
          <w:sz w:val="20"/>
        </w:rPr>
        <w:t>To</w:t>
      </w:r>
      <w:proofErr w:type="gramEnd"/>
      <w:r w:rsidRPr="00BF5C94">
        <w:rPr>
          <w:rStyle w:val="Style13ptBold"/>
          <w:b w:val="0"/>
          <w:sz w:val="20"/>
        </w:rPr>
        <w:t xml:space="preserve"> Erode”, http://talkingpointsmemo.com/edblog/trumps-base-support-begins-to-erode)</w:t>
      </w:r>
    </w:p>
    <w:p w14:paraId="614E3BCD" w14:textId="77777777" w:rsidR="00F93E39" w:rsidRPr="00C900EC" w:rsidRDefault="00F93E39" w:rsidP="00F93E39">
      <w:pPr>
        <w:rPr>
          <w:sz w:val="16"/>
        </w:rPr>
      </w:pPr>
      <w:r w:rsidRPr="00C900EC">
        <w:rPr>
          <w:sz w:val="16"/>
        </w:rPr>
        <w:t xml:space="preserve">These numbers are notable and entertaining. But the most interesting data in the latest batch of polls comes from the McClatchy/Marist poll. In this poll, released on the 31st, </w:t>
      </w:r>
      <w:r w:rsidRPr="00467C0A">
        <w:rPr>
          <w:rStyle w:val="StyleUnderline"/>
          <w:highlight w:val="yellow"/>
        </w:rPr>
        <w:t>Trump has an approval number at 38%</w:t>
      </w:r>
      <w:r w:rsidRPr="00C900EC">
        <w:rPr>
          <w:sz w:val="16"/>
        </w:rPr>
        <w:t xml:space="preserve">, down from 41% in February, broadly in line with other polls. Lee </w:t>
      </w:r>
      <w:proofErr w:type="spellStart"/>
      <w:r w:rsidRPr="00C900EC">
        <w:rPr>
          <w:sz w:val="16"/>
        </w:rPr>
        <w:t>Miringoff</w:t>
      </w:r>
      <w:proofErr w:type="spellEnd"/>
      <w:r w:rsidRPr="00C900EC">
        <w:rPr>
          <w:sz w:val="16"/>
        </w:rPr>
        <w:t xml:space="preserve">, who runs the Marist poll, discusses the various details of the poll here. Really </w:t>
      </w:r>
      <w:r w:rsidRPr="00467C0A">
        <w:rPr>
          <w:rStyle w:val="StyleUnderline"/>
          <w:highlight w:val="yellow"/>
        </w:rPr>
        <w:t>every number is dismal</w:t>
      </w:r>
      <w:r w:rsidRPr="00C900EC">
        <w:rPr>
          <w:sz w:val="16"/>
        </w:rPr>
        <w:t xml:space="preserve">. But this, I think, is the most significant. From the Marist write-up … </w:t>
      </w:r>
      <w:r w:rsidRPr="00467C0A">
        <w:rPr>
          <w:rStyle w:val="StyleUnderline"/>
          <w:highlight w:val="yellow"/>
        </w:rPr>
        <w:t>There has been a profound shift in public opinion about whether or not President Trump is fulfilling campaign promises</w:t>
      </w:r>
      <w:r w:rsidRPr="00C900EC">
        <w:rPr>
          <w:sz w:val="16"/>
        </w:rPr>
        <w:t xml:space="preserve">. </w:t>
      </w:r>
      <w:r w:rsidRPr="00467C0A">
        <w:rPr>
          <w:rStyle w:val="StyleUnderline"/>
          <w:highlight w:val="yellow"/>
        </w:rPr>
        <w:t>57% of Americans</w:t>
      </w:r>
      <w:r w:rsidRPr="00C900EC">
        <w:rPr>
          <w:sz w:val="16"/>
        </w:rPr>
        <w:t xml:space="preserve"> either </w:t>
      </w:r>
      <w:r w:rsidRPr="00467C0A">
        <w:rPr>
          <w:rStyle w:val="StyleUnderline"/>
          <w:highlight w:val="yellow"/>
        </w:rPr>
        <w:t>strongly agree</w:t>
      </w:r>
      <w:r w:rsidRPr="00C900EC">
        <w:rPr>
          <w:sz w:val="16"/>
        </w:rPr>
        <w:t xml:space="preserve">, 18%, or agree, 39%, </w:t>
      </w:r>
      <w:r w:rsidRPr="00467C0A">
        <w:rPr>
          <w:rStyle w:val="StyleUnderline"/>
          <w:highlight w:val="yellow"/>
        </w:rPr>
        <w:t xml:space="preserve">that Trump is making good on the promises </w:t>
      </w:r>
      <w:r w:rsidRPr="00C900EC">
        <w:rPr>
          <w:sz w:val="16"/>
        </w:rPr>
        <w:t xml:space="preserve">he made on the campaign trail. This is </w:t>
      </w:r>
      <w:r w:rsidRPr="00467C0A">
        <w:rPr>
          <w:rStyle w:val="StyleUnderline"/>
          <w:highlight w:val="yellow"/>
        </w:rPr>
        <w:t>down from 71%</w:t>
      </w:r>
      <w:r w:rsidRPr="00C900EC">
        <w:rPr>
          <w:sz w:val="16"/>
        </w:rPr>
        <w:t xml:space="preserve"> in February. Regardless of party, fewer voters think he is keeping his word. Of note, 83% of Trump’s Republican base, down from 96% previously, believe Trump is fulfilling campaign promises. “President Trump needs a major legislative win to get on track,” says Dr. Lee M. </w:t>
      </w:r>
      <w:proofErr w:type="spellStart"/>
      <w:r w:rsidRPr="00C900EC">
        <w:rPr>
          <w:sz w:val="16"/>
        </w:rPr>
        <w:t>Miringoff</w:t>
      </w:r>
      <w:proofErr w:type="spellEnd"/>
      <w:r w:rsidRPr="00C900EC">
        <w:rPr>
          <w:sz w:val="16"/>
        </w:rPr>
        <w:t xml:space="preserve">, Director of The Marist College Institute for Public Opinion. “No doubt the GOP in Congress will be closely watching the president’s standing among Republican voters.” Those are steep drops and this is the big danger for Trump – likely a much greater danger, in the short term at least, than the scandal investigations most politicos are focusing on. </w:t>
      </w:r>
      <w:r w:rsidRPr="00467C0A">
        <w:rPr>
          <w:rStyle w:val="StyleUnderline"/>
          <w:highlight w:val="yellow"/>
        </w:rPr>
        <w:t>Trump’s inability to repeal Obamacare is</w:t>
      </w:r>
      <w:r w:rsidRPr="00C900EC">
        <w:rPr>
          <w:sz w:val="16"/>
        </w:rPr>
        <w:t xml:space="preserve">, I suspect, </w:t>
      </w:r>
      <w:r w:rsidRPr="00467C0A">
        <w:rPr>
          <w:rStyle w:val="StyleUnderline"/>
          <w:highlight w:val="yellow"/>
        </w:rPr>
        <w:t>most of what is showing up in this drop</w:t>
      </w:r>
      <w:r w:rsidRPr="00C900EC">
        <w:rPr>
          <w:sz w:val="16"/>
        </w:rPr>
        <w:t xml:space="preserve">. He simply failed to do something that, at least in numerical congressional majority terms, should have been simple. That made him look weak and ineffectual – frankly, silly. That and not corruption or ties with Russia is what will eventually sink Trump with his base. It’s worth noting that many Trump voters actually would have been hurt by the repeal of Obamacare. But </w:t>
      </w:r>
      <w:r w:rsidRPr="00467C0A">
        <w:rPr>
          <w:rStyle w:val="StyleUnderline"/>
          <w:highlight w:val="yellow"/>
        </w:rPr>
        <w:t>political perceptions are never</w:t>
      </w:r>
      <w:r w:rsidRPr="00C900EC">
        <w:rPr>
          <w:sz w:val="16"/>
        </w:rPr>
        <w:t xml:space="preserve"> that </w:t>
      </w:r>
      <w:r w:rsidRPr="00467C0A">
        <w:rPr>
          <w:rStyle w:val="StyleUnderline"/>
          <w:highlight w:val="yellow"/>
        </w:rPr>
        <w:t>linear or straightforward</w:t>
      </w:r>
      <w:r w:rsidRPr="00C900EC">
        <w:rPr>
          <w:sz w:val="16"/>
        </w:rPr>
        <w:t xml:space="preserve">. Especially for the kind of politics Trump appeals to, strength and the ability to compel action is central to support, even when the object of support is trying to do things individual supporters might not entirely agree with. Beyond the Obamacare repeal debacle, I suspect the reality is starting to sink in that Trump doesn’t have any clue what he’s doing as President and his top staffers and advisors show an almost unprecedented level of infighting and disorganization. </w:t>
      </w:r>
      <w:r w:rsidRPr="00467C0A">
        <w:rPr>
          <w:rStyle w:val="StyleUnderline"/>
          <w:highlight w:val="yellow"/>
        </w:rPr>
        <w:t>Trump simply hasn’t been able to get much of anything done</w:t>
      </w:r>
      <w:r w:rsidRPr="00C900EC">
        <w:rPr>
          <w:sz w:val="16"/>
        </w:rPr>
        <w:t xml:space="preserve">. He continues to treat executive orders as a kind of proxy for legislation, even though the great majority of his EOs have pretty minimal effect. </w:t>
      </w:r>
      <w:r w:rsidRPr="00467C0A">
        <w:rPr>
          <w:rStyle w:val="StyleUnderline"/>
          <w:highlight w:val="yellow"/>
        </w:rPr>
        <w:t>A new president whose party controls Congress should pass a mass of legislation in his first months in office</w:t>
      </w:r>
      <w:r w:rsidRPr="00C900EC">
        <w:rPr>
          <w:sz w:val="16"/>
        </w:rPr>
        <w:t>. That’s been true of Trump’s last three predecessors – each of whom had total or near total control of Congress. Trump is well into his first hundred days, has passed no substantial legislation and looks unlikely to do so any time soon.</w:t>
      </w:r>
    </w:p>
    <w:p w14:paraId="11592402" w14:textId="77777777" w:rsidR="00F93E39" w:rsidRDefault="00F93E39" w:rsidP="00F93E39">
      <w:pPr>
        <w:pStyle w:val="Heading4"/>
      </w:pPr>
      <w:r>
        <w:t>Winners win – Centrist political success increases credibility</w:t>
      </w:r>
    </w:p>
    <w:p w14:paraId="23C70FDC" w14:textId="77777777" w:rsidR="00F93E39" w:rsidRPr="001D4017" w:rsidRDefault="00F93E39" w:rsidP="00F93E39">
      <w:pPr>
        <w:rPr>
          <w:rStyle w:val="Style13ptBold"/>
          <w:b w:val="0"/>
        </w:rPr>
      </w:pPr>
      <w:r>
        <w:rPr>
          <w:rStyle w:val="Style13ptBold"/>
        </w:rPr>
        <w:t>Black 3/28</w:t>
      </w:r>
      <w:r w:rsidRPr="001D4017">
        <w:rPr>
          <w:rStyle w:val="Style13ptBold"/>
          <w:b w:val="0"/>
          <w:sz w:val="20"/>
        </w:rPr>
        <w:t xml:space="preserve"> (Conrad, staff @ Nat’l Review, “Could Donald Trump Seize </w:t>
      </w:r>
      <w:proofErr w:type="gramStart"/>
      <w:r w:rsidRPr="001D4017">
        <w:rPr>
          <w:rStyle w:val="Style13ptBold"/>
          <w:b w:val="0"/>
          <w:sz w:val="20"/>
        </w:rPr>
        <w:t>The</w:t>
      </w:r>
      <w:proofErr w:type="gramEnd"/>
      <w:r w:rsidRPr="001D4017">
        <w:rPr>
          <w:rStyle w:val="Style13ptBold"/>
          <w:b w:val="0"/>
          <w:sz w:val="20"/>
        </w:rPr>
        <w:t xml:space="preserve"> U.S. Political Center? Stranger Things Happened”, http://www.nysun.com/national/could-trump-seize-the-political-center-stranger/89937/)</w:t>
      </w:r>
    </w:p>
    <w:p w14:paraId="26B82811" w14:textId="77777777" w:rsidR="00F93E39" w:rsidRPr="00C900EC" w:rsidRDefault="00F93E39" w:rsidP="00F93E39">
      <w:pPr>
        <w:rPr>
          <w:sz w:val="16"/>
        </w:rPr>
      </w:pPr>
      <w:r w:rsidRPr="00C900EC">
        <w:rPr>
          <w:sz w:val="16"/>
        </w:rPr>
        <w:t xml:space="preserve">It is not my place to write the script, but if </w:t>
      </w:r>
      <w:r w:rsidRPr="00467C0A">
        <w:rPr>
          <w:rStyle w:val="StyleUnderline"/>
          <w:highlight w:val="yellow"/>
        </w:rPr>
        <w:t>the administration can get a record going of steady legislative successes</w:t>
      </w:r>
      <w:r w:rsidRPr="00C900EC">
        <w:rPr>
          <w:sz w:val="16"/>
        </w:rPr>
        <w:t xml:space="preserve">, all </w:t>
      </w:r>
      <w:r w:rsidRPr="00467C0A">
        <w:rPr>
          <w:rStyle w:val="StyleUnderline"/>
          <w:highlight w:val="yellow"/>
        </w:rPr>
        <w:t>in pursuit of fulfillment of its campaign promises</w:t>
      </w:r>
      <w:r w:rsidRPr="00C900EC">
        <w:rPr>
          <w:sz w:val="16"/>
        </w:rPr>
        <w:t xml:space="preserve">, and with as little pyrotechnics and schoolyard posturing as possible, </w:t>
      </w:r>
      <w:r w:rsidRPr="00467C0A">
        <w:rPr>
          <w:rStyle w:val="StyleUnderline"/>
          <w:highlight w:val="yellow"/>
        </w:rPr>
        <w:t xml:space="preserve">it will quickly acquire the prestige and aura of success of distinguished administrations of the now-distant past. </w:t>
      </w:r>
      <w:r w:rsidRPr="00C900EC">
        <w:rPr>
          <w:sz w:val="16"/>
        </w:rPr>
        <w:t xml:space="preserve">Reagan had it for the middle half of his time; Eisenhower for most of his tenure, but with a relatively unambitious legislative agenda; Johnson and Nixon briefly; and FDR for practically all of his twelve years. </w:t>
      </w:r>
      <w:r w:rsidRPr="00467C0A">
        <w:rPr>
          <w:rStyle w:val="StyleUnderline"/>
          <w:highlight w:val="yellow"/>
        </w:rPr>
        <w:t xml:space="preserve">This will require </w:t>
      </w:r>
      <w:r w:rsidRPr="00C900EC">
        <w:rPr>
          <w:sz w:val="16"/>
        </w:rPr>
        <w:t xml:space="preserve">Mr. </w:t>
      </w:r>
      <w:r w:rsidRPr="00467C0A">
        <w:rPr>
          <w:rStyle w:val="StyleUnderline"/>
          <w:highlight w:val="yellow"/>
        </w:rPr>
        <w:t xml:space="preserve">Trump to perform a role for which he has not yet been known: the patient conciliator </w:t>
      </w:r>
      <w:r w:rsidRPr="00C900EC">
        <w:rPr>
          <w:sz w:val="16"/>
        </w:rPr>
        <w:t xml:space="preserve">speaking in measured terms from the center of controversies and carefully putting shared interests together. </w:t>
      </w:r>
      <w:r w:rsidRPr="00467C0A">
        <w:rPr>
          <w:rStyle w:val="StyleUnderline"/>
          <w:highlight w:val="yellow"/>
        </w:rPr>
        <w:t>Stranger things have happened</w:t>
      </w:r>
      <w:r w:rsidRPr="00C900EC">
        <w:rPr>
          <w:sz w:val="16"/>
        </w:rPr>
        <w:t>, including his nomination and election. The present shrieks of joy by Mme. Pelosi and Mr. Schumer, that Mr. Trump is already a lame duck, are amusing and will assist the president in regrouping. But the Republican leadership evacuated the field on Friday and, as Mr. Churchill remarked (after Dunkirk), “</w:t>
      </w:r>
      <w:r w:rsidRPr="00467C0A">
        <w:rPr>
          <w:rStyle w:val="StyleUnderline"/>
          <w:highlight w:val="yellow"/>
        </w:rPr>
        <w:t>Wars are not won by evacuations</w:t>
      </w:r>
      <w:r w:rsidRPr="00C900EC">
        <w:rPr>
          <w:sz w:val="16"/>
        </w:rPr>
        <w:t>.” This is war.</w:t>
      </w:r>
    </w:p>
    <w:p w14:paraId="01E5D00C" w14:textId="77777777" w:rsidR="00F93E39" w:rsidRDefault="00F93E39" w:rsidP="00F93E39">
      <w:pPr>
        <w:pStyle w:val="Heading4"/>
      </w:pPr>
      <w:r>
        <w:t>Trump needs a win to boost his popularity</w:t>
      </w:r>
    </w:p>
    <w:p w14:paraId="686B14DA" w14:textId="77777777" w:rsidR="00F93E39" w:rsidRPr="00D0255E" w:rsidRDefault="00F93E39" w:rsidP="00F93E39">
      <w:pPr>
        <w:rPr>
          <w:rStyle w:val="Style13ptBold"/>
          <w:b w:val="0"/>
        </w:rPr>
      </w:pPr>
      <w:r>
        <w:rPr>
          <w:rStyle w:val="Style13ptBold"/>
        </w:rPr>
        <w:t xml:space="preserve">Ferguson 2/13 </w:t>
      </w:r>
      <w:r w:rsidRPr="00D0255E">
        <w:rPr>
          <w:rStyle w:val="Style13ptBold"/>
          <w:sz w:val="18"/>
        </w:rPr>
        <w:t xml:space="preserve">(Niall, </w:t>
      </w:r>
      <w:proofErr w:type="spellStart"/>
      <w:r>
        <w:rPr>
          <w:rStyle w:val="Style13ptBold"/>
          <w:sz w:val="18"/>
        </w:rPr>
        <w:t>sr</w:t>
      </w:r>
      <w:proofErr w:type="spellEnd"/>
      <w:r>
        <w:rPr>
          <w:rStyle w:val="Style13ptBold"/>
          <w:sz w:val="18"/>
        </w:rPr>
        <w:t xml:space="preserve"> fellow @ Hoover Inst @ Stanford</w:t>
      </w:r>
      <w:r w:rsidRPr="00D0255E">
        <w:rPr>
          <w:rStyle w:val="Style13ptBold"/>
          <w:sz w:val="18"/>
        </w:rPr>
        <w:t>, “Trump needs to pick fights he can win”, https://www.bostonglobe.com/opinion/2017/02/13/trump-needs-pick-fights-can-win/xjCOXXJp76BDTy5LpcGOiJ/story.html)</w:t>
      </w:r>
    </w:p>
    <w:p w14:paraId="6F0BEDC0" w14:textId="77777777" w:rsidR="00F93E39" w:rsidRPr="007C6459" w:rsidRDefault="00F93E39" w:rsidP="00F93E39">
      <w:pPr>
        <w:rPr>
          <w:sz w:val="16"/>
        </w:rPr>
      </w:pPr>
      <w:r w:rsidRPr="00467C0A">
        <w:rPr>
          <w:rStyle w:val="StyleUnderline"/>
          <w:highlight w:val="yellow"/>
        </w:rPr>
        <w:t>Trump’s biggest mistake so far has been to pick a fight with the law</w:t>
      </w:r>
      <w:r w:rsidRPr="007C6459">
        <w:rPr>
          <w:sz w:val="16"/>
        </w:rPr>
        <w:t xml:space="preserve">. Even Neil Gorsuch, whom Trump has just nominated for elevation to the Supreme Court, couldn’t bite his lip, injudiciously telling Connecticut Senator Richard Blumenthal that Trump’s judge-bashing tweets were “disheartening” and “demoralizing.” </w:t>
      </w:r>
      <w:r w:rsidRPr="00467C0A">
        <w:rPr>
          <w:rStyle w:val="StyleUnderline"/>
          <w:highlight w:val="yellow"/>
        </w:rPr>
        <w:t>The lesson is that a would-be transformative leader</w:t>
      </w:r>
      <w:r w:rsidRPr="007C6459">
        <w:rPr>
          <w:sz w:val="16"/>
        </w:rPr>
        <w:t xml:space="preserve"> — who is bound to face shrill opposition — </w:t>
      </w:r>
      <w:r w:rsidRPr="00467C0A">
        <w:rPr>
          <w:rStyle w:val="Emphasis"/>
          <w:highlight w:val="yellow"/>
        </w:rPr>
        <w:t>needs to pick fights he can win</w:t>
      </w:r>
      <w:r w:rsidRPr="007C6459">
        <w:rPr>
          <w:sz w:val="16"/>
        </w:rPr>
        <w:t xml:space="preserve">. By merely changing President Obama’s foreign policy, Donald Trump will quite likely achieve success. How should he go about this change? Think back the first year of Margaret Thatcher’s government. She, too, did not start off as a popular prime minister and her anti-inflationary policies for a time made matters worse. Many thought she would not survive to fight another election. But she was vindicated on inflation, which proved to be a beatable foe; she broke the siege of the Iranian embassy, sending the SAS in against the Iranian Arab group that had occupied the building; she resisted the blackmail of the IRA hunger strikers, refusing their demand to have the status of political prisoners; and, of course, she kicked the Argentinians out of the Falklands. Four wins. Four beatable adversaries. </w:t>
      </w:r>
      <w:r w:rsidRPr="00467C0A">
        <w:rPr>
          <w:rStyle w:val="StyleUnderline"/>
          <w:highlight w:val="yellow"/>
        </w:rPr>
        <w:t>Trump’s presidency could go into freefall if he does not secure some comparable victories in the coming year</w:t>
      </w:r>
      <w:r w:rsidRPr="007C6459">
        <w:rPr>
          <w:sz w:val="16"/>
        </w:rPr>
        <w:t xml:space="preserve">. Populist voters are fickle. Conversely, however, </w:t>
      </w:r>
      <w:r w:rsidRPr="00467C0A">
        <w:rPr>
          <w:rStyle w:val="StyleUnderline"/>
          <w:highlight w:val="yellow"/>
        </w:rPr>
        <w:t>if he does get some points on the scoreboard, his popularity could soar</w:t>
      </w:r>
      <w:r w:rsidRPr="007C6459">
        <w:rPr>
          <w:sz w:val="16"/>
        </w:rPr>
        <w:t xml:space="preserve"> as Thatcher’s did in time to win the 1983 election.</w:t>
      </w:r>
    </w:p>
    <w:p w14:paraId="37ACC793" w14:textId="77777777" w:rsidR="00F93E39" w:rsidRDefault="00F93E39" w:rsidP="00F93E39">
      <w:pPr>
        <w:pStyle w:val="Heading4"/>
      </w:pPr>
      <w:r>
        <w:t>Without a win, Trump’s popularity will crater – Folks with moderate approval are hinging their assessments on his ability to act</w:t>
      </w:r>
    </w:p>
    <w:p w14:paraId="7A7130BC" w14:textId="77777777" w:rsidR="00F93E39" w:rsidRPr="000B62CC" w:rsidRDefault="00F93E39" w:rsidP="00F93E39">
      <w:pPr>
        <w:rPr>
          <w:sz w:val="14"/>
        </w:rPr>
      </w:pPr>
      <w:r>
        <w:rPr>
          <w:rStyle w:val="Style13ptBold"/>
        </w:rPr>
        <w:t xml:space="preserve">Blumenthal 2/10 </w:t>
      </w:r>
      <w:r w:rsidRPr="000B62CC">
        <w:rPr>
          <w:sz w:val="14"/>
        </w:rPr>
        <w:t xml:space="preserve">(Mark, Head of Election Polling @ Survey Monkey, “The Underpinnings </w:t>
      </w:r>
      <w:proofErr w:type="gramStart"/>
      <w:r w:rsidRPr="000B62CC">
        <w:rPr>
          <w:sz w:val="14"/>
        </w:rPr>
        <w:t>Of</w:t>
      </w:r>
      <w:proofErr w:type="gramEnd"/>
      <w:r w:rsidRPr="000B62CC">
        <w:rPr>
          <w:sz w:val="14"/>
        </w:rPr>
        <w:t xml:space="preserve"> Donald Trump’s Approval Rating”, http://www.huffingtonpost.com/entry/the-underpinnings-of-donald-trumps-approval-rating_us_589e4206e4b080bf74f03c20)</w:t>
      </w:r>
    </w:p>
    <w:p w14:paraId="6367906F" w14:textId="77777777" w:rsidR="00F93E39" w:rsidRPr="00C930BD" w:rsidRDefault="00F93E39" w:rsidP="00F93E39">
      <w:pPr>
        <w:rPr>
          <w:sz w:val="16"/>
        </w:rPr>
      </w:pPr>
      <w:r w:rsidRPr="00C930BD">
        <w:rPr>
          <w:sz w:val="16"/>
        </w:rPr>
        <w:t xml:space="preserve">On a more direct question, </w:t>
      </w:r>
      <w:r w:rsidRPr="00467C0A">
        <w:rPr>
          <w:rStyle w:val="StyleUnderline"/>
          <w:highlight w:val="yellow"/>
        </w:rPr>
        <w:t>Americans divide almost evenly on the question about the competence and effectiveness of</w:t>
      </w:r>
      <w:r w:rsidRPr="00C930BD">
        <w:rPr>
          <w:sz w:val="16"/>
        </w:rPr>
        <w:t xml:space="preserve"> the </w:t>
      </w:r>
      <w:r w:rsidRPr="00467C0A">
        <w:rPr>
          <w:rStyle w:val="StyleUnderline"/>
          <w:highlight w:val="yellow"/>
        </w:rPr>
        <w:t>Trump</w:t>
      </w:r>
      <w:r w:rsidRPr="00C930BD">
        <w:rPr>
          <w:sz w:val="16"/>
        </w:rPr>
        <w:t xml:space="preserve"> administration. Just over half (</w:t>
      </w:r>
      <w:r w:rsidRPr="00467C0A">
        <w:rPr>
          <w:rStyle w:val="StyleUnderline"/>
          <w:highlight w:val="yellow"/>
        </w:rPr>
        <w:t>51 percent) rate the Trump administration as very or somewhat competent</w:t>
      </w:r>
      <w:r w:rsidRPr="00C930BD">
        <w:rPr>
          <w:sz w:val="16"/>
        </w:rPr>
        <w:t xml:space="preserve"> so far “in its role of managing the federal government,” while 48 percent say it is not too or not at all competent. Again, not surprisingly, most of those who only “somewhat approve” of Trump as President are also tend to say his administration is only somewhat rather than very competent (68 vs. 23 percent). Taken together, these results mirror the aspects of Trump’s character highlighted during the campaign and emphasized in the first few weeks of his presidency. One of the themes of new administration, as the NBC News Politics team recently noted, is how “</w:t>
      </w:r>
      <w:r w:rsidRPr="00467C0A">
        <w:rPr>
          <w:rStyle w:val="StyleUnderline"/>
          <w:highlight w:val="yellow"/>
        </w:rPr>
        <w:t>Trump picks fights</w:t>
      </w:r>
      <w:r w:rsidRPr="00C930BD">
        <w:rPr>
          <w:sz w:val="16"/>
        </w:rPr>
        <w:t xml:space="preserve"> with, well, almost anyone.” Those stories help reinforce the perception of his toughness and outspokenness. The downside of these “sprays of attack,” as CNN’s Jake Tapper called them, are the “sprays of </w:t>
      </w:r>
      <w:r w:rsidRPr="00467C0A">
        <w:rPr>
          <w:rStyle w:val="StyleUnderline"/>
          <w:highlight w:val="yellow"/>
        </w:rPr>
        <w:t>falsehoods coming from the White House</w:t>
      </w:r>
      <w:r w:rsidRPr="00C930BD">
        <w:rPr>
          <w:sz w:val="16"/>
        </w:rPr>
        <w:t xml:space="preserve">” that accompany them. These controversies </w:t>
      </w:r>
      <w:r w:rsidRPr="00467C0A">
        <w:rPr>
          <w:rStyle w:val="StyleUnderline"/>
          <w:highlight w:val="yellow"/>
        </w:rPr>
        <w:t>help further reinforce negative perceptions about Trump’s honesty</w:t>
      </w:r>
      <w:r w:rsidRPr="00C930BD">
        <w:rPr>
          <w:sz w:val="16"/>
        </w:rPr>
        <w:t xml:space="preserve"> forged during the campaign. A second theme has been </w:t>
      </w:r>
      <w:r w:rsidRPr="00467C0A">
        <w:rPr>
          <w:rStyle w:val="StyleUnderline"/>
          <w:highlight w:val="yellow"/>
        </w:rPr>
        <w:t>the flurry of initial executive actions</w:t>
      </w:r>
      <w:r w:rsidRPr="00C930BD">
        <w:rPr>
          <w:sz w:val="16"/>
        </w:rPr>
        <w:t xml:space="preserve"> that </w:t>
      </w:r>
      <w:r w:rsidRPr="00467C0A">
        <w:rPr>
          <w:rStyle w:val="StyleUnderline"/>
          <w:highlight w:val="yellow"/>
        </w:rPr>
        <w:t>helped drive the sense, especially among Republicans, that Trump can get things done</w:t>
      </w:r>
      <w:r w:rsidRPr="00C930BD">
        <w:rPr>
          <w:sz w:val="16"/>
        </w:rPr>
        <w:t xml:space="preserve">. But note that relative softness in perceptions of effectiveness among Trump’s least committed supporters. As the NBC Politics team points out, </w:t>
      </w:r>
      <w:r w:rsidRPr="00467C0A">
        <w:rPr>
          <w:rStyle w:val="StyleUnderline"/>
          <w:highlight w:val="yellow"/>
        </w:rPr>
        <w:t>executive actions aside, the Trump team has made little progress so far on his “big ticket agenda items</w:t>
      </w:r>
      <w:r w:rsidRPr="00C930BD">
        <w:rPr>
          <w:sz w:val="16"/>
        </w:rPr>
        <w:t xml:space="preserve"> (Obamacare repeal and replace, tax relief, paying for that border wall).” Again, it is very early in the Trump presidency and the </w:t>
      </w:r>
      <w:proofErr w:type="gramStart"/>
      <w:r w:rsidRPr="00C930BD">
        <w:rPr>
          <w:sz w:val="16"/>
        </w:rPr>
        <w:t>long term</w:t>
      </w:r>
      <w:proofErr w:type="gramEnd"/>
      <w:r w:rsidRPr="00C930BD">
        <w:rPr>
          <w:sz w:val="16"/>
        </w:rPr>
        <w:t xml:space="preserve"> trends in his approval rating will be influenced by the direction of economy and by war, peace and scandal, or the lack thereof. However, if the initial flurry of executive action gives way to gridlock and legislative stagnation, </w:t>
      </w:r>
      <w:r w:rsidRPr="00467C0A">
        <w:rPr>
          <w:rStyle w:val="StyleUnderline"/>
          <w:highlight w:val="yellow"/>
        </w:rPr>
        <w:t>perceptions of Trump’s ability to “get things done” may atrophy</w:t>
      </w:r>
      <w:r w:rsidRPr="00C930BD">
        <w:rPr>
          <w:sz w:val="16"/>
        </w:rPr>
        <w:t xml:space="preserve">, </w:t>
      </w:r>
      <w:r w:rsidRPr="00467C0A">
        <w:rPr>
          <w:rStyle w:val="StyleUnderline"/>
          <w:highlight w:val="yellow"/>
        </w:rPr>
        <w:t>and</w:t>
      </w:r>
      <w:r w:rsidRPr="00C930BD">
        <w:rPr>
          <w:sz w:val="16"/>
        </w:rPr>
        <w:t xml:space="preserve"> with it, </w:t>
      </w:r>
      <w:r w:rsidRPr="00467C0A">
        <w:rPr>
          <w:rStyle w:val="StyleUnderline"/>
          <w:highlight w:val="yellow"/>
        </w:rPr>
        <w:t>his overall approval rating.</w:t>
      </w:r>
    </w:p>
    <w:p w14:paraId="171CE125" w14:textId="77777777" w:rsidR="00F93E39" w:rsidRDefault="00F93E39" w:rsidP="00F93E39">
      <w:pPr>
        <w:pStyle w:val="Heading4"/>
      </w:pPr>
      <w:r>
        <w:t>Ability to get things done drives Trump’s moderate approval – He needs a win to sustain that perception</w:t>
      </w:r>
    </w:p>
    <w:p w14:paraId="49F614B8" w14:textId="77777777" w:rsidR="00F93E39" w:rsidRPr="000B62CC" w:rsidRDefault="00F93E39" w:rsidP="00F93E39">
      <w:pPr>
        <w:rPr>
          <w:sz w:val="14"/>
        </w:rPr>
      </w:pPr>
      <w:r>
        <w:rPr>
          <w:rStyle w:val="Style13ptBold"/>
        </w:rPr>
        <w:t xml:space="preserve">Blumenthal 2/10 </w:t>
      </w:r>
      <w:r w:rsidRPr="000B62CC">
        <w:rPr>
          <w:sz w:val="14"/>
        </w:rPr>
        <w:t xml:space="preserve">(Mark, Head of Election Polling @ Survey Monkey, “The Underpinnings </w:t>
      </w:r>
      <w:proofErr w:type="gramStart"/>
      <w:r w:rsidRPr="000B62CC">
        <w:rPr>
          <w:sz w:val="14"/>
        </w:rPr>
        <w:t>Of</w:t>
      </w:r>
      <w:proofErr w:type="gramEnd"/>
      <w:r w:rsidRPr="000B62CC">
        <w:rPr>
          <w:sz w:val="14"/>
        </w:rPr>
        <w:t xml:space="preserve"> Donald Trump’s Approval Rating”, http://www.huffingtonpost.com/entry/the-underpinnings-of-donald-trumps-approval-rating_us_589e4206e4b080bf74f03c20)</w:t>
      </w:r>
    </w:p>
    <w:p w14:paraId="0085AD3E" w14:textId="77777777" w:rsidR="00F93E39" w:rsidRPr="00C930BD" w:rsidRDefault="00F93E39" w:rsidP="00F93E39">
      <w:pPr>
        <w:rPr>
          <w:sz w:val="16"/>
        </w:rPr>
      </w:pPr>
      <w:r w:rsidRPr="00467C0A">
        <w:rPr>
          <w:rStyle w:val="StyleUnderline"/>
          <w:highlight w:val="yellow"/>
        </w:rPr>
        <w:t>Among Trump’s soft supporters, the gap is especially pronounced between an appreciation for his outspoken toughness and desire to get things done</w:t>
      </w:r>
      <w:r w:rsidRPr="00C930BD">
        <w:rPr>
          <w:sz w:val="16"/>
        </w:rPr>
        <w:t xml:space="preserve">, on the one hand, and a lack of honesty, empathy and the ability to inspire on the other. Better than two thirds (68 percent) of those who only somewhat approve of the President say he stands up for his beliefs, and almost as many say he is tough enough for the job (60 percent) and can get things done (59 percent). </w:t>
      </w:r>
      <w:r w:rsidRPr="00467C0A">
        <w:rPr>
          <w:rStyle w:val="StyleUnderline"/>
          <w:highlight w:val="yellow"/>
        </w:rPr>
        <w:t>The soft approvers are far less confident</w:t>
      </w:r>
      <w:r w:rsidRPr="00C930BD">
        <w:rPr>
          <w:sz w:val="16"/>
        </w:rPr>
        <w:t xml:space="preserve">, however, </w:t>
      </w:r>
      <w:r w:rsidRPr="00467C0A">
        <w:rPr>
          <w:rStyle w:val="StyleUnderline"/>
          <w:highlight w:val="yellow"/>
        </w:rPr>
        <w:t>about his ability to keep promises (38 percent) or perform as an effective manager (34 percent)</w:t>
      </w:r>
      <w:r w:rsidRPr="00C930BD">
        <w:rPr>
          <w:sz w:val="16"/>
        </w:rPr>
        <w:t>, and even fewer (near 20 percent) associate qualities like empathy, shared values or inspiration with the new president. Just 11 percent of the Trump’s soft approvers say “honest and trustworthy” applies to him.</w:t>
      </w:r>
    </w:p>
    <w:p w14:paraId="2353C132" w14:textId="77777777" w:rsidR="00F93E39" w:rsidRDefault="00F93E39" w:rsidP="00F93E39">
      <w:pPr>
        <w:pStyle w:val="Heading4"/>
      </w:pPr>
      <w:r>
        <w:t>Moderate approvals are key – They’re the only thing keeping Trump’s polls from cratering</w:t>
      </w:r>
    </w:p>
    <w:p w14:paraId="5F27724E" w14:textId="77777777" w:rsidR="00F93E39" w:rsidRPr="000B62CC" w:rsidRDefault="00F93E39" w:rsidP="00F93E39">
      <w:pPr>
        <w:rPr>
          <w:sz w:val="14"/>
        </w:rPr>
      </w:pPr>
      <w:r>
        <w:rPr>
          <w:rStyle w:val="Style13ptBold"/>
        </w:rPr>
        <w:t xml:space="preserve">Blumenthal 2/10 </w:t>
      </w:r>
      <w:r w:rsidRPr="000B62CC">
        <w:rPr>
          <w:sz w:val="14"/>
        </w:rPr>
        <w:t xml:space="preserve">(Mark, Head of Election Polling @ Survey Monkey, “The Underpinnings </w:t>
      </w:r>
      <w:proofErr w:type="gramStart"/>
      <w:r w:rsidRPr="000B62CC">
        <w:rPr>
          <w:sz w:val="14"/>
        </w:rPr>
        <w:t>Of</w:t>
      </w:r>
      <w:proofErr w:type="gramEnd"/>
      <w:r w:rsidRPr="000B62CC">
        <w:rPr>
          <w:sz w:val="14"/>
        </w:rPr>
        <w:t xml:space="preserve"> Donald Trump’s Approval Rating”, http://www.huffingtonpost.com/entry/the-underpinnings-of-donald-trumps-approval-rating_us_589e4206e4b080bf74f03c20)</w:t>
      </w:r>
    </w:p>
    <w:p w14:paraId="07590932" w14:textId="77777777" w:rsidR="00F93E39" w:rsidRPr="00467C0A" w:rsidRDefault="00F93E39" w:rsidP="00F93E39">
      <w:pPr>
        <w:rPr>
          <w:rStyle w:val="Emphasis"/>
          <w:highlight w:val="yellow"/>
        </w:rPr>
      </w:pPr>
      <w:r w:rsidRPr="00BD59CF">
        <w:rPr>
          <w:sz w:val="16"/>
        </w:rPr>
        <w:t>However, political science forecasters and other observers are already pondering the inevitable question, “</w:t>
      </w:r>
      <w:r w:rsidRPr="00467C0A">
        <w:rPr>
          <w:rStyle w:val="StyleUnderline"/>
          <w:highlight w:val="yellow"/>
        </w:rPr>
        <w:t>how low can Donald Trump’s approval ratings go</w:t>
      </w:r>
      <w:r w:rsidRPr="00BD59CF">
        <w:rPr>
          <w:sz w:val="16"/>
        </w:rPr>
        <w:t xml:space="preserve">?” The answer is ultimately unknowable, of course, since it is still very early in Trump’s term and major, persistent movement in presidential approval tends to follow the direction of the economy, U.S. involvement in wars and foreign policy crises and, sometimes, high-profile presidential scandals. That said, </w:t>
      </w:r>
      <w:r w:rsidRPr="00467C0A">
        <w:rPr>
          <w:rStyle w:val="StyleUnderline"/>
          <w:highlight w:val="yellow"/>
        </w:rPr>
        <w:t>additional findings</w:t>
      </w:r>
      <w:r w:rsidRPr="00467C0A">
        <w:rPr>
          <w:sz w:val="16"/>
          <w:highlight w:val="yellow"/>
        </w:rPr>
        <w:t xml:space="preserve"> </w:t>
      </w:r>
      <w:r w:rsidRPr="00BD59CF">
        <w:rPr>
          <w:sz w:val="16"/>
        </w:rPr>
        <w:t xml:space="preserve">from the latest </w:t>
      </w:r>
      <w:proofErr w:type="spellStart"/>
      <w:r w:rsidRPr="00BD59CF">
        <w:rPr>
          <w:sz w:val="16"/>
        </w:rPr>
        <w:t>SurveyMonkey</w:t>
      </w:r>
      <w:proofErr w:type="spellEnd"/>
      <w:r w:rsidRPr="00BD59CF">
        <w:rPr>
          <w:sz w:val="16"/>
        </w:rPr>
        <w:t xml:space="preserve"> national poll help </w:t>
      </w:r>
      <w:r w:rsidRPr="00467C0A">
        <w:rPr>
          <w:rStyle w:val="StyleUnderline"/>
          <w:highlight w:val="yellow"/>
        </w:rPr>
        <w:t>provide greater insight on the initial impressions</w:t>
      </w:r>
      <w:r w:rsidRPr="00BD59CF">
        <w:rPr>
          <w:sz w:val="16"/>
        </w:rPr>
        <w:t xml:space="preserve"> that keep it from falling further. One striking characteristic of Trump’s initial job rating is the relative intensity of disapproval. I</w:t>
      </w:r>
      <w:r w:rsidRPr="00467C0A">
        <w:rPr>
          <w:rStyle w:val="StyleUnderline"/>
          <w:highlight w:val="yellow"/>
        </w:rPr>
        <w:t>n</w:t>
      </w:r>
      <w:r w:rsidRPr="00BD59CF">
        <w:rPr>
          <w:sz w:val="16"/>
        </w:rPr>
        <w:t xml:space="preserve"> our most recent full week of tracking, for example, </w:t>
      </w:r>
      <w:r w:rsidRPr="00467C0A">
        <w:rPr>
          <w:rStyle w:val="StyleUnderline"/>
          <w:highlight w:val="yellow"/>
        </w:rPr>
        <w:t xml:space="preserve">far more Americans strongly disapprove of the way Trump is handling his job (41 percent) than strongly approve (29 percent). That gap means that Trump’s overall 46 percent approval rating </w:t>
      </w:r>
      <w:r w:rsidRPr="00467C0A">
        <w:rPr>
          <w:rStyle w:val="Emphasis"/>
          <w:highlight w:val="yellow"/>
        </w:rPr>
        <w:t>includes 17 percent who only “somewhat approve” of his performance.</w:t>
      </w:r>
    </w:p>
    <w:p w14:paraId="7DC27FB4" w14:textId="77777777" w:rsidR="00F93E39" w:rsidRDefault="00F93E39" w:rsidP="00F93E39">
      <w:pPr>
        <w:pStyle w:val="Heading4"/>
      </w:pPr>
      <w:r>
        <w:t>Governance concerns drive independent voters</w:t>
      </w:r>
    </w:p>
    <w:p w14:paraId="29AA139A" w14:textId="77777777" w:rsidR="00F93E39" w:rsidRPr="00194141" w:rsidRDefault="00F93E39" w:rsidP="00F93E39">
      <w:proofErr w:type="spellStart"/>
      <w:r>
        <w:rPr>
          <w:rStyle w:val="Style13ptBold"/>
        </w:rPr>
        <w:t>Mackowiak</w:t>
      </w:r>
      <w:proofErr w:type="spellEnd"/>
      <w:r>
        <w:rPr>
          <w:rStyle w:val="Style13ptBold"/>
        </w:rPr>
        <w:t xml:space="preserve"> 3/29 </w:t>
      </w:r>
      <w:r w:rsidRPr="00AC288B">
        <w:rPr>
          <w:sz w:val="16"/>
        </w:rPr>
        <w:t>(Matt, president of Austin-based Potomac Strategy Group, “Despite setbacks, there’s a path for a successful year for Trump”, http://www.washingtontimes.com/news/2017/mar/29/despite-setbacks-theres-a-path-for-a-successful-ye/)</w:t>
      </w:r>
    </w:p>
    <w:p w14:paraId="7CBED47B" w14:textId="77777777" w:rsidR="00F93E39" w:rsidRDefault="00F93E39" w:rsidP="00F93E39">
      <w:pPr>
        <w:rPr>
          <w:rStyle w:val="StyleUnderline"/>
        </w:rPr>
      </w:pPr>
      <w:r>
        <w:t xml:space="preserve">President </w:t>
      </w:r>
      <w:r w:rsidRPr="00467C0A">
        <w:rPr>
          <w:rStyle w:val="StyleUnderline"/>
          <w:highlight w:val="yellow"/>
        </w:rPr>
        <w:t>Trump’s political capital will be limited if his approval numbers remain below 40 percent</w:t>
      </w:r>
      <w:r>
        <w:t xml:space="preserve">. </w:t>
      </w:r>
      <w:r w:rsidRPr="00467C0A">
        <w:rPr>
          <w:rStyle w:val="StyleUnderline"/>
          <w:highlight w:val="yellow"/>
        </w:rPr>
        <w:t>He must win over independent voters</w:t>
      </w:r>
      <w:r w:rsidRPr="00467C0A">
        <w:rPr>
          <w:highlight w:val="yellow"/>
        </w:rPr>
        <w:t xml:space="preserve"> </w:t>
      </w:r>
      <w:r>
        <w:t xml:space="preserve">who may have found his outsider credibility and campaign message appealing but remain concerned about his ability to govern. </w:t>
      </w:r>
      <w:r w:rsidRPr="00467C0A">
        <w:rPr>
          <w:rStyle w:val="StyleUnderline"/>
          <w:highlight w:val="yellow"/>
        </w:rPr>
        <w:t>Politically weak presidents cannot persuade members of the opposing party to come in their direction.</w:t>
      </w:r>
    </w:p>
    <w:p w14:paraId="3FEA7536" w14:textId="77777777" w:rsidR="00F93E39" w:rsidRDefault="00F93E39" w:rsidP="00F93E39">
      <w:pPr>
        <w:rPr>
          <w:rFonts w:asciiTheme="minorHAnsi" w:hAnsiTheme="minorHAnsi"/>
        </w:rPr>
      </w:pPr>
    </w:p>
    <w:p w14:paraId="209F5C48" w14:textId="77777777" w:rsidR="00F93E39" w:rsidRPr="00466761" w:rsidRDefault="00F93E39" w:rsidP="00F93E39">
      <w:pPr>
        <w:pStyle w:val="Heading3"/>
        <w:rPr>
          <w:sz w:val="30"/>
        </w:rPr>
      </w:pPr>
      <w:r w:rsidRPr="00466761">
        <w:rPr>
          <w:sz w:val="30"/>
        </w:rPr>
        <w:t>DO NOT READ LINK AND INTERNAL LINK TURNS AT SAME TIME (2x Turn)</w:t>
      </w:r>
    </w:p>
    <w:p w14:paraId="1CA3EA75" w14:textId="77777777" w:rsidR="00F93E39" w:rsidRDefault="00F93E39" w:rsidP="00F93E39">
      <w:pPr>
        <w:rPr>
          <w:rFonts w:asciiTheme="minorHAnsi" w:hAnsiTheme="minorHAnsi"/>
        </w:rPr>
      </w:pPr>
    </w:p>
    <w:p w14:paraId="57665C1A" w14:textId="77777777" w:rsidR="00F93E39" w:rsidRDefault="00F93E39" w:rsidP="00F93E39">
      <w:pPr>
        <w:pStyle w:val="Heading2"/>
      </w:pPr>
      <w:r>
        <w:t>Internal Link</w:t>
      </w:r>
    </w:p>
    <w:p w14:paraId="0CE823DF" w14:textId="77777777" w:rsidR="00F93E39" w:rsidRDefault="00F93E39" w:rsidP="00F93E39">
      <w:pPr>
        <w:pStyle w:val="Heading3"/>
      </w:pPr>
      <w:r>
        <w:t>Internal Link Turn – Agenda</w:t>
      </w:r>
    </w:p>
    <w:p w14:paraId="40B4CDFF" w14:textId="77777777" w:rsidR="00F93E39" w:rsidRDefault="00F93E39" w:rsidP="00F93E39">
      <w:pPr>
        <w:pStyle w:val="Heading4"/>
      </w:pPr>
      <w:r>
        <w:t>Low popularity stops Trump’s agenda, esp. taxes</w:t>
      </w:r>
    </w:p>
    <w:p w14:paraId="734F7B03" w14:textId="77777777" w:rsidR="00F93E39" w:rsidRPr="009814ED" w:rsidRDefault="00F93E39" w:rsidP="00F93E39">
      <w:pPr>
        <w:rPr>
          <w:rStyle w:val="Style13ptBold"/>
          <w:b w:val="0"/>
        </w:rPr>
      </w:pPr>
      <w:proofErr w:type="spellStart"/>
      <w:r>
        <w:rPr>
          <w:rStyle w:val="Style13ptBold"/>
        </w:rPr>
        <w:t>Pramuk</w:t>
      </w:r>
      <w:proofErr w:type="spellEnd"/>
      <w:r>
        <w:rPr>
          <w:rStyle w:val="Style13ptBold"/>
        </w:rPr>
        <w:t xml:space="preserve"> 4/24</w:t>
      </w:r>
      <w:r>
        <w:rPr>
          <w:rStyle w:val="Style13ptBold"/>
          <w:b w:val="0"/>
        </w:rPr>
        <w:t xml:space="preserve"> </w:t>
      </w:r>
      <w:r w:rsidRPr="009814ED">
        <w:rPr>
          <w:rStyle w:val="Style13ptBold"/>
          <w:b w:val="0"/>
          <w:sz w:val="20"/>
        </w:rPr>
        <w:t>(Jacob, staff @ CNBC, “Saturday makes '100 days' for Trump — and he's got work to do”, http://finance.yahoo.com/news/saturday-makes-apos-100-days-161652713.html)</w:t>
      </w:r>
    </w:p>
    <w:p w14:paraId="4B2F17F4" w14:textId="77777777" w:rsidR="00F93E39" w:rsidRPr="00D04075" w:rsidRDefault="00F93E39" w:rsidP="00F93E39">
      <w:r w:rsidRPr="00467C0A">
        <w:rPr>
          <w:rStyle w:val="StyleUnderline"/>
          <w:highlight w:val="yellow"/>
        </w:rPr>
        <w:t>Trump already had a tough time navigating Congress in the health-care debate</w:t>
      </w:r>
      <w:r>
        <w:t xml:space="preserve">, Brookings' </w:t>
      </w:r>
      <w:proofErr w:type="spellStart"/>
      <w:r>
        <w:t>Hudak</w:t>
      </w:r>
      <w:proofErr w:type="spellEnd"/>
      <w:r>
        <w:t xml:space="preserve"> said. If he continues to struggle in the public-opinion sphere, </w:t>
      </w:r>
      <w:r w:rsidRPr="00467C0A">
        <w:rPr>
          <w:rStyle w:val="StyleUnderline"/>
          <w:highlight w:val="yellow"/>
        </w:rPr>
        <w:t>swaying members of Congress as he takes on tax and infrastructure policy could prove daunting</w:t>
      </w:r>
      <w:r>
        <w:t xml:space="preserve">, he added. Said </w:t>
      </w:r>
      <w:proofErr w:type="spellStart"/>
      <w:r>
        <w:t>Hudak</w:t>
      </w:r>
      <w:proofErr w:type="spellEnd"/>
      <w:r>
        <w:t>: "</w:t>
      </w:r>
      <w:r w:rsidRPr="00467C0A">
        <w:rPr>
          <w:rStyle w:val="StyleUnderline"/>
          <w:highlight w:val="yellow"/>
        </w:rPr>
        <w:t>Presidents who are popular have an easier time pushing members of Congress</w:t>
      </w:r>
      <w:r w:rsidRPr="00467C0A">
        <w:rPr>
          <w:highlight w:val="yellow"/>
        </w:rPr>
        <w:t xml:space="preserve"> </w:t>
      </w:r>
      <w:r>
        <w:t>in the direction they want to go. He [</w:t>
      </w:r>
      <w:r w:rsidRPr="00467C0A">
        <w:rPr>
          <w:rStyle w:val="StyleUnderline"/>
          <w:highlight w:val="yellow"/>
        </w:rPr>
        <w:t>Trump] doesn't have that political capital</w:t>
      </w:r>
      <w:r w:rsidRPr="00467C0A">
        <w:rPr>
          <w:highlight w:val="yellow"/>
        </w:rPr>
        <w:t xml:space="preserve"> </w:t>
      </w:r>
      <w:r>
        <w:t>in Congress."</w:t>
      </w:r>
    </w:p>
    <w:p w14:paraId="68B6BAD6" w14:textId="77777777" w:rsidR="00F93E39" w:rsidRDefault="00F93E39" w:rsidP="00F93E39">
      <w:pPr>
        <w:pStyle w:val="Heading3"/>
      </w:pPr>
      <w:r>
        <w:t>A2: Base Key</w:t>
      </w:r>
    </w:p>
    <w:p w14:paraId="452AA3B8" w14:textId="77777777" w:rsidR="00F93E39" w:rsidRDefault="00F93E39" w:rsidP="00F93E39">
      <w:pPr>
        <w:pStyle w:val="Heading4"/>
      </w:pPr>
      <w:r>
        <w:t>Base isn’t key – Moderates are</w:t>
      </w:r>
    </w:p>
    <w:p w14:paraId="0FD7ACFA" w14:textId="77777777" w:rsidR="00F93E39" w:rsidRPr="00247D32" w:rsidRDefault="00F93E39" w:rsidP="00F93E39">
      <w:pPr>
        <w:rPr>
          <w:rStyle w:val="Style13ptBold"/>
          <w:b w:val="0"/>
        </w:rPr>
      </w:pPr>
      <w:proofErr w:type="spellStart"/>
      <w:r>
        <w:rPr>
          <w:rStyle w:val="Style13ptBold"/>
        </w:rPr>
        <w:t>Barro</w:t>
      </w:r>
      <w:proofErr w:type="spellEnd"/>
      <w:r>
        <w:rPr>
          <w:rStyle w:val="Style13ptBold"/>
        </w:rPr>
        <w:t xml:space="preserve"> 2/16</w:t>
      </w:r>
      <w:r>
        <w:rPr>
          <w:rStyle w:val="Style13ptBold"/>
          <w:b w:val="0"/>
        </w:rPr>
        <w:t xml:space="preserve"> </w:t>
      </w:r>
      <w:r w:rsidRPr="00247D32">
        <w:rPr>
          <w:rStyle w:val="Style13ptBold"/>
          <w:b w:val="0"/>
          <w:sz w:val="20"/>
        </w:rPr>
        <w:t>(Josh, staff @ Business Insider, “It doesn't matter that Trump's base liked his press conference”, http://www.businessinsider.com/trump-press-conference-voters-2017-2)</w:t>
      </w:r>
    </w:p>
    <w:p w14:paraId="6013B235" w14:textId="77777777" w:rsidR="00F93E39" w:rsidRPr="00E95844" w:rsidRDefault="00F93E39" w:rsidP="00F93E39">
      <w:pPr>
        <w:rPr>
          <w:rStyle w:val="StyleUnderline"/>
        </w:rPr>
      </w:pPr>
      <w:r w:rsidRPr="00E95844">
        <w:rPr>
          <w:sz w:val="16"/>
        </w:rPr>
        <w:t xml:space="preserve">Like any president, </w:t>
      </w:r>
      <w:r w:rsidRPr="00467C0A">
        <w:rPr>
          <w:rStyle w:val="StyleUnderline"/>
          <w:highlight w:val="yellow"/>
        </w:rPr>
        <w:t>Trump has a large base of people who will always like him</w:t>
      </w:r>
      <w:r w:rsidRPr="00E95844">
        <w:rPr>
          <w:sz w:val="16"/>
        </w:rPr>
        <w:t xml:space="preserve">, </w:t>
      </w:r>
      <w:r w:rsidRPr="00467C0A">
        <w:rPr>
          <w:rStyle w:val="StyleUnderline"/>
          <w:highlight w:val="yellow"/>
        </w:rPr>
        <w:t>and a large base of people who will always hate him</w:t>
      </w:r>
      <w:r w:rsidRPr="00E95844">
        <w:rPr>
          <w:sz w:val="16"/>
        </w:rPr>
        <w:t xml:space="preserve">. In Trump's case, </w:t>
      </w:r>
      <w:r w:rsidRPr="00467C0A">
        <w:rPr>
          <w:rStyle w:val="StyleUnderline"/>
          <w:highlight w:val="yellow"/>
        </w:rPr>
        <w:t>the latter group may be larger than normal</w:t>
      </w:r>
      <w:r w:rsidRPr="00E95844">
        <w:rPr>
          <w:sz w:val="16"/>
        </w:rPr>
        <w:t xml:space="preserve">. But </w:t>
      </w:r>
      <w:r w:rsidRPr="00467C0A">
        <w:rPr>
          <w:rStyle w:val="StyleUnderline"/>
          <w:highlight w:val="yellow"/>
        </w:rPr>
        <w:t>neither of these is the group that will decide his fate</w:t>
      </w:r>
      <w:r w:rsidRPr="00E95844">
        <w:rPr>
          <w:sz w:val="16"/>
        </w:rPr>
        <w:t xml:space="preserve">. </w:t>
      </w:r>
      <w:r w:rsidRPr="00467C0A">
        <w:rPr>
          <w:rStyle w:val="StyleUnderline"/>
          <w:highlight w:val="yellow"/>
        </w:rPr>
        <w:t>Trump's presidency lies in the hands of the Trump-curious</w:t>
      </w:r>
      <w:r w:rsidRPr="00E95844">
        <w:rPr>
          <w:sz w:val="16"/>
        </w:rPr>
        <w:t xml:space="preserve">: the approximately </w:t>
      </w:r>
      <w:r w:rsidRPr="00467C0A">
        <w:rPr>
          <w:rStyle w:val="StyleUnderline"/>
          <w:highlight w:val="yellow"/>
        </w:rPr>
        <w:t>15% of Americans who dislike him but tell pollsters they think he might do a good job</w:t>
      </w:r>
      <w:r w:rsidRPr="00E95844">
        <w:rPr>
          <w:sz w:val="16"/>
        </w:rPr>
        <w:t xml:space="preserve">. A lot of these are people who voted for Trump despite having an unfavorable view of him. With these voters on his side, Trump can wield a fearsome coalition that would help him retain Congress in two years and persuade Republicans and Democrats in Congress to bend to his agenda in the meantime. </w:t>
      </w:r>
      <w:r w:rsidRPr="00467C0A">
        <w:rPr>
          <w:rStyle w:val="StyleUnderline"/>
          <w:highlight w:val="yellow"/>
        </w:rPr>
        <w:t>Without them, he is unpopular and ridiculous.</w:t>
      </w:r>
    </w:p>
    <w:p w14:paraId="6EA88EB7" w14:textId="77777777" w:rsidR="00F93E39" w:rsidRDefault="00F93E39" w:rsidP="00F93E39">
      <w:pPr>
        <w:pStyle w:val="Heading2"/>
      </w:pPr>
      <w:r>
        <w:t>Impact</w:t>
      </w:r>
    </w:p>
    <w:p w14:paraId="5377FF29" w14:textId="77777777" w:rsidR="00F93E39" w:rsidRDefault="00F93E39" w:rsidP="00F93E39">
      <w:pPr>
        <w:pStyle w:val="Heading3"/>
      </w:pPr>
      <w:r>
        <w:t>No Impact</w:t>
      </w:r>
    </w:p>
    <w:p w14:paraId="3D84AB53" w14:textId="77777777" w:rsidR="00F93E39" w:rsidRDefault="00F93E39" w:rsidP="00F93E39">
      <w:pPr>
        <w:pStyle w:val="Heading4"/>
      </w:pPr>
      <w:r>
        <w:t>Trump will use diversions like wiretapping, not going to war – His go-to move is tweeting</w:t>
      </w:r>
    </w:p>
    <w:p w14:paraId="25AD6A6B" w14:textId="77777777" w:rsidR="00F93E39" w:rsidRPr="00E40124" w:rsidRDefault="00F93E39" w:rsidP="00F93E39">
      <w:pPr>
        <w:rPr>
          <w:rStyle w:val="Style13ptBold"/>
          <w:b w:val="0"/>
        </w:rPr>
      </w:pPr>
      <w:r>
        <w:rPr>
          <w:rStyle w:val="Style13ptBold"/>
        </w:rPr>
        <w:t xml:space="preserve">Harris 3/5 </w:t>
      </w:r>
      <w:r w:rsidRPr="00E40124">
        <w:rPr>
          <w:rStyle w:val="Style13ptBold"/>
          <w:sz w:val="18"/>
        </w:rPr>
        <w:t>(Michael, writer, journalist and documentary filmmaker. He was awarded a Doctor of Laws for his “unceasing pursuit of justice for the less fortunate among us.” His nine books include Justice Denied, Unholy Orders, Rare ambition, Lament for an Ocean and Con Game, “Wagging the Dog”, https://ipolitics.ca/2017/03/05/wag-the-dog/)</w:t>
      </w:r>
    </w:p>
    <w:p w14:paraId="08D8477E" w14:textId="77777777" w:rsidR="00F93E39" w:rsidRPr="00467C0A" w:rsidRDefault="00F93E39" w:rsidP="00F93E39">
      <w:pPr>
        <w:rPr>
          <w:rStyle w:val="StyleUnderline"/>
          <w:highlight w:val="yellow"/>
        </w:rPr>
      </w:pPr>
      <w:r w:rsidRPr="009E43F3">
        <w:rPr>
          <w:sz w:val="16"/>
        </w:rPr>
        <w:t xml:space="preserve">The Director of National Intelligence at the time, James </w:t>
      </w:r>
      <w:r w:rsidRPr="00467C0A">
        <w:rPr>
          <w:rStyle w:val="StyleUnderline"/>
          <w:highlight w:val="yellow"/>
        </w:rPr>
        <w:t>Clapper, has categorically denied that the FBI either sought or was given such a warrant</w:t>
      </w:r>
      <w:r w:rsidRPr="009E43F3">
        <w:rPr>
          <w:sz w:val="16"/>
        </w:rPr>
        <w:t xml:space="preserve">. He </w:t>
      </w:r>
      <w:r w:rsidRPr="00467C0A">
        <w:rPr>
          <w:rStyle w:val="StyleUnderline"/>
          <w:highlight w:val="yellow"/>
        </w:rPr>
        <w:t>also categorically denied that any intelligence agency wire-tapped Trump</w:t>
      </w:r>
      <w:r w:rsidRPr="009E43F3">
        <w:rPr>
          <w:sz w:val="16"/>
        </w:rPr>
        <w:t xml:space="preserve">, either as president-elect or presidential candidate. </w:t>
      </w:r>
      <w:r w:rsidRPr="00467C0A">
        <w:rPr>
          <w:rStyle w:val="StyleUnderline"/>
          <w:highlight w:val="yellow"/>
        </w:rPr>
        <w:t>That view was echoed by a bevy of senior intelligence officers</w:t>
      </w:r>
      <w:r w:rsidRPr="009E43F3">
        <w:rPr>
          <w:sz w:val="16"/>
        </w:rPr>
        <w:t xml:space="preserve">. That would mean that </w:t>
      </w:r>
      <w:r w:rsidRPr="00467C0A">
        <w:rPr>
          <w:rStyle w:val="StyleUnderline"/>
          <w:highlight w:val="yellow"/>
        </w:rPr>
        <w:t>Trump is playing Birther politics again.</w:t>
      </w:r>
      <w:r w:rsidRPr="009E43F3">
        <w:rPr>
          <w:sz w:val="16"/>
        </w:rPr>
        <w:t xml:space="preserve"> It would mean that the alleged wire-tap was at best illegal, clandestine and a crime. Or that the whole thing is made-up. Just as Trump spent years insisting that Obama was not an American citizen — a claim he made against all the evidence — he is now slandering the former president again, this time as a crook who abused the powers of the presidency to damage a political foe. The essence of public accusation of a crime is the provision of proof. Instead, Sean Spicer has already said that until </w:t>
      </w:r>
      <w:r w:rsidRPr="00467C0A">
        <w:rPr>
          <w:rStyle w:val="StyleUnderline"/>
          <w:highlight w:val="yellow"/>
        </w:rPr>
        <w:t>Congress does what Trump has asked for</w:t>
      </w:r>
      <w:r w:rsidRPr="009E43F3">
        <w:rPr>
          <w:sz w:val="16"/>
        </w:rPr>
        <w:t xml:space="preserve">, neither he nor the president will be commenting further on the matter. </w:t>
      </w:r>
      <w:r w:rsidRPr="00467C0A">
        <w:rPr>
          <w:rStyle w:val="StyleUnderline"/>
          <w:highlight w:val="yellow"/>
        </w:rPr>
        <w:t>The president is</w:t>
      </w:r>
      <w:r w:rsidRPr="00467C0A">
        <w:rPr>
          <w:sz w:val="16"/>
          <w:highlight w:val="yellow"/>
        </w:rPr>
        <w:t xml:space="preserve"> </w:t>
      </w:r>
      <w:r w:rsidRPr="009E43F3">
        <w:rPr>
          <w:sz w:val="16"/>
        </w:rPr>
        <w:t xml:space="preserve">effectively </w:t>
      </w:r>
      <w:r w:rsidRPr="00467C0A">
        <w:rPr>
          <w:rStyle w:val="StyleUnderline"/>
          <w:highlight w:val="yellow"/>
        </w:rPr>
        <w:t>asking the House and Senate</w:t>
      </w:r>
      <w:r w:rsidRPr="009E43F3">
        <w:rPr>
          <w:sz w:val="16"/>
        </w:rPr>
        <w:t xml:space="preserve"> intelligence committees </w:t>
      </w:r>
      <w:r w:rsidRPr="00467C0A">
        <w:rPr>
          <w:rStyle w:val="StyleUnderline"/>
          <w:highlight w:val="yellow"/>
        </w:rPr>
        <w:t>to find the evidence he doesn’t have — a hapless diversion</w:t>
      </w:r>
      <w:r w:rsidRPr="00467C0A">
        <w:rPr>
          <w:sz w:val="16"/>
          <w:highlight w:val="yellow"/>
        </w:rPr>
        <w:t xml:space="preserve"> </w:t>
      </w:r>
      <w:r w:rsidRPr="00467C0A">
        <w:rPr>
          <w:rStyle w:val="StyleUnderline"/>
          <w:highlight w:val="yellow"/>
        </w:rPr>
        <w:t>from their real task of figuring out whether</w:t>
      </w:r>
      <w:r w:rsidRPr="00467C0A">
        <w:rPr>
          <w:sz w:val="16"/>
          <w:highlight w:val="yellow"/>
        </w:rPr>
        <w:t xml:space="preserve"> </w:t>
      </w:r>
      <w:r w:rsidRPr="009E43F3">
        <w:rPr>
          <w:sz w:val="16"/>
        </w:rPr>
        <w:t xml:space="preserve">Vladimir </w:t>
      </w:r>
      <w:r w:rsidRPr="00467C0A">
        <w:rPr>
          <w:rStyle w:val="StyleUnderline"/>
          <w:highlight w:val="yellow"/>
        </w:rPr>
        <w:t>Putin was playing footsie with the Trump team.</w:t>
      </w:r>
    </w:p>
    <w:p w14:paraId="6C3B5E39" w14:textId="77777777" w:rsidR="00F93E39" w:rsidRDefault="00F93E39" w:rsidP="00F93E39">
      <w:pPr>
        <w:pStyle w:val="Heading4"/>
      </w:pPr>
      <w:r>
        <w:t>Vote fraud is Trump’s wag the dog – Won’t use military strikes</w:t>
      </w:r>
    </w:p>
    <w:p w14:paraId="3C9AAC6A" w14:textId="77777777" w:rsidR="00F93E39" w:rsidRPr="00DA53AA" w:rsidRDefault="00F93E39" w:rsidP="00F93E39">
      <w:pPr>
        <w:rPr>
          <w:rStyle w:val="Style13ptBold"/>
          <w:b w:val="0"/>
        </w:rPr>
      </w:pPr>
      <w:r>
        <w:rPr>
          <w:rStyle w:val="Style13ptBold"/>
        </w:rPr>
        <w:t xml:space="preserve">Barry 2/15 </w:t>
      </w:r>
      <w:r w:rsidRPr="00DA53AA">
        <w:rPr>
          <w:rStyle w:val="Style13ptBold"/>
          <w:sz w:val="18"/>
        </w:rPr>
        <w:t>(Lynn, letter to USA Today, “Voter fraud was, and is, just a distraction”, http://www.usatoday.com/story/opinion/2017/02/15/voter-fraud-just-distraction-tellusatoday/97956970/)</w:t>
      </w:r>
    </w:p>
    <w:p w14:paraId="14D53427" w14:textId="77777777" w:rsidR="00F93E39" w:rsidRPr="009E43F3" w:rsidRDefault="00F93E39" w:rsidP="00F93E39">
      <w:pPr>
        <w:rPr>
          <w:sz w:val="16"/>
        </w:rPr>
      </w:pPr>
      <w:r w:rsidRPr="009E43F3">
        <w:rPr>
          <w:sz w:val="16"/>
        </w:rPr>
        <w:t xml:space="preserve">It has become clear to me that </w:t>
      </w:r>
      <w:r w:rsidRPr="00467C0A">
        <w:rPr>
          <w:rStyle w:val="StyleUnderline"/>
          <w:highlight w:val="yellow"/>
        </w:rPr>
        <w:t>this whole voter fraud insistence by</w:t>
      </w:r>
      <w:r w:rsidRPr="00467C0A">
        <w:rPr>
          <w:sz w:val="16"/>
          <w:highlight w:val="yellow"/>
        </w:rPr>
        <w:t xml:space="preserve"> </w:t>
      </w:r>
      <w:r w:rsidRPr="009E43F3">
        <w:rPr>
          <w:sz w:val="16"/>
        </w:rPr>
        <w:t xml:space="preserve">President </w:t>
      </w:r>
      <w:r w:rsidRPr="00467C0A">
        <w:rPr>
          <w:rStyle w:val="StyleUnderline"/>
          <w:highlight w:val="yellow"/>
        </w:rPr>
        <w:t>Trump is the new “wag the dog” to keep the nation’s attention from the real bite</w:t>
      </w:r>
      <w:r w:rsidRPr="009E43F3">
        <w:rPr>
          <w:sz w:val="16"/>
        </w:rPr>
        <w:t xml:space="preserve">. Stephen Miller, policy aide to the president, commanded viewers to focus on voter fraud and </w:t>
      </w:r>
      <w:r w:rsidRPr="00467C0A">
        <w:rPr>
          <w:rStyle w:val="StyleUnderline"/>
          <w:highlight w:val="yellow"/>
        </w:rPr>
        <w:t>his condescending tone almost dared anyone to not concentrate on this issue above other suspicious issues like Russian involvement</w:t>
      </w:r>
      <w:r w:rsidRPr="00467C0A">
        <w:rPr>
          <w:sz w:val="16"/>
          <w:highlight w:val="yellow"/>
        </w:rPr>
        <w:t xml:space="preserve"> </w:t>
      </w:r>
      <w:r w:rsidRPr="009E43F3">
        <w:rPr>
          <w:sz w:val="16"/>
        </w:rPr>
        <w:t xml:space="preserve">with now ex-National Security Adviser Michael Flynn and others in power in the current administration. As a country, we must be vigilant and act swiftly. Innocent until proven guilty seems naive in the face of harder and harder to prove innocence. </w:t>
      </w:r>
      <w:r w:rsidRPr="00467C0A">
        <w:rPr>
          <w:rStyle w:val="StyleUnderline"/>
          <w:highlight w:val="yellow"/>
        </w:rPr>
        <w:t>Let’s not become distracted</w:t>
      </w:r>
      <w:r w:rsidRPr="009E43F3">
        <w:rPr>
          <w:sz w:val="16"/>
        </w:rPr>
        <w:t>. We must stay the course of investigating what ties there are between our new administration and Russia.</w:t>
      </w:r>
    </w:p>
    <w:p w14:paraId="523E873F" w14:textId="77777777" w:rsidR="00F93E39" w:rsidRDefault="00F93E39" w:rsidP="00F93E39">
      <w:pPr>
        <w:pStyle w:val="Heading4"/>
      </w:pPr>
      <w:proofErr w:type="spellStart"/>
      <w:r>
        <w:t>Wikileaks</w:t>
      </w:r>
      <w:proofErr w:type="spellEnd"/>
      <w:r>
        <w:t xml:space="preserve"> proves he can divert attention without military action</w:t>
      </w:r>
    </w:p>
    <w:p w14:paraId="43D755E0" w14:textId="77777777" w:rsidR="00F93E39" w:rsidRPr="004F7A12" w:rsidRDefault="00F93E39" w:rsidP="00F93E39">
      <w:pPr>
        <w:rPr>
          <w:rStyle w:val="Style13ptBold"/>
          <w:b w:val="0"/>
        </w:rPr>
      </w:pPr>
      <w:r>
        <w:rPr>
          <w:rStyle w:val="Style13ptBold"/>
        </w:rPr>
        <w:t xml:space="preserve">LCN 3/8 </w:t>
      </w:r>
      <w:r w:rsidRPr="004F7A12">
        <w:rPr>
          <w:rStyle w:val="Style13ptBold"/>
          <w:sz w:val="20"/>
        </w:rPr>
        <w:t xml:space="preserve">(Lima Charlie News, military news, “Trump tweets and </w:t>
      </w:r>
      <w:proofErr w:type="spellStart"/>
      <w:r w:rsidRPr="004F7A12">
        <w:rPr>
          <w:rStyle w:val="Style13ptBold"/>
          <w:sz w:val="20"/>
        </w:rPr>
        <w:t>Wikileaks</w:t>
      </w:r>
      <w:proofErr w:type="spellEnd"/>
      <w:r w:rsidRPr="004F7A12">
        <w:rPr>
          <w:rStyle w:val="Style13ptBold"/>
          <w:sz w:val="20"/>
        </w:rPr>
        <w:t xml:space="preserve"> raise allegations of textbook diversion”, https://www.limacharlienews.com/politics-society/trump-tweets-obamawiretap-wikileaks/)</w:t>
      </w:r>
    </w:p>
    <w:p w14:paraId="370651FC" w14:textId="77777777" w:rsidR="00F93E39" w:rsidRPr="009E43F3" w:rsidRDefault="00F93E39" w:rsidP="00F93E39">
      <w:pPr>
        <w:rPr>
          <w:sz w:val="16"/>
        </w:rPr>
      </w:pPr>
      <w:r w:rsidRPr="009E43F3">
        <w:rPr>
          <w:sz w:val="16"/>
        </w:rPr>
        <w:t xml:space="preserve">In the midst of the controversy, as if on cue, </w:t>
      </w:r>
      <w:proofErr w:type="spellStart"/>
      <w:r w:rsidRPr="00467C0A">
        <w:rPr>
          <w:rStyle w:val="StyleUnderline"/>
          <w:highlight w:val="yellow"/>
        </w:rPr>
        <w:t>Wikileaks</w:t>
      </w:r>
      <w:proofErr w:type="spellEnd"/>
      <w:r w:rsidRPr="00467C0A">
        <w:rPr>
          <w:rStyle w:val="StyleUnderline"/>
          <w:highlight w:val="yellow"/>
        </w:rPr>
        <w:t xml:space="preserve"> announced another document dump</w:t>
      </w:r>
      <w:r w:rsidRPr="009E43F3">
        <w:rPr>
          <w:sz w:val="16"/>
        </w:rPr>
        <w:t xml:space="preserve">. On Tuesday, </w:t>
      </w:r>
      <w:r w:rsidRPr="00467C0A">
        <w:rPr>
          <w:rStyle w:val="StyleUnderline"/>
          <w:highlight w:val="yellow"/>
        </w:rPr>
        <w:t>the controversial organization released a “trove” of alleged C.I.A. hacking methods used to break into smartphones, computers and Internet connected televisions</w:t>
      </w:r>
      <w:r w:rsidRPr="009E43F3">
        <w:rPr>
          <w:sz w:val="16"/>
        </w:rPr>
        <w:t xml:space="preserve">, dubbed “Vault 7 Part 1 ‘Year Zero’: Inside the CIA’s global hacking force.” It appears, however, that </w:t>
      </w:r>
      <w:r w:rsidRPr="00467C0A">
        <w:rPr>
          <w:rStyle w:val="StyleUnderline"/>
          <w:highlight w:val="yellow"/>
        </w:rPr>
        <w:t xml:space="preserve">none of the documents have any relevance to the President’s allegations of an Obama </w:t>
      </w:r>
      <w:proofErr w:type="spellStart"/>
      <w:r w:rsidRPr="00467C0A">
        <w:rPr>
          <w:rStyle w:val="StyleUnderline"/>
          <w:highlight w:val="yellow"/>
        </w:rPr>
        <w:t>wire tap</w:t>
      </w:r>
      <w:proofErr w:type="spellEnd"/>
      <w:r w:rsidRPr="009E43F3">
        <w:rPr>
          <w:sz w:val="16"/>
        </w:rPr>
        <w:t xml:space="preserve">, or any examples of how these CIA methods have been used against actual foreign (or domestic) targets. </w:t>
      </w:r>
      <w:r w:rsidRPr="00467C0A">
        <w:rPr>
          <w:rStyle w:val="StyleUnderline"/>
          <w:highlight w:val="yellow"/>
        </w:rPr>
        <w:t xml:space="preserve">Intelligence experts were quick to question whether the </w:t>
      </w:r>
      <w:proofErr w:type="spellStart"/>
      <w:r w:rsidRPr="00467C0A">
        <w:rPr>
          <w:rStyle w:val="StyleUnderline"/>
          <w:highlight w:val="yellow"/>
        </w:rPr>
        <w:t>Wikileaks</w:t>
      </w:r>
      <w:proofErr w:type="spellEnd"/>
      <w:r w:rsidRPr="00467C0A">
        <w:rPr>
          <w:rStyle w:val="StyleUnderline"/>
          <w:highlight w:val="yellow"/>
        </w:rPr>
        <w:t xml:space="preserve"> dump was merely a classic diversion from the real issues surrounding the Trump campaign of Russian influence on Election</w:t>
      </w:r>
      <w:r w:rsidRPr="009E43F3">
        <w:rPr>
          <w:sz w:val="16"/>
        </w:rPr>
        <w:t xml:space="preserve"> 2016. Malcolm Nance, US Navy veteran, intelligence expert and author of “The Plot to Hack America: How Putin’s </w:t>
      </w:r>
      <w:proofErr w:type="spellStart"/>
      <w:r w:rsidRPr="009E43F3">
        <w:rPr>
          <w:sz w:val="16"/>
        </w:rPr>
        <w:t>Cyberspies</w:t>
      </w:r>
      <w:proofErr w:type="spellEnd"/>
      <w:r w:rsidRPr="009E43F3">
        <w:rPr>
          <w:sz w:val="16"/>
        </w:rPr>
        <w:t xml:space="preserve"> and WikiLeaks Tried to Steal the 2016 Election,” tweeted, “Like any good intelligence op. Russian[s] know how to deceive on all levels. Another FSB/@</w:t>
      </w:r>
      <w:proofErr w:type="spellStart"/>
      <w:r w:rsidRPr="009E43F3">
        <w:rPr>
          <w:sz w:val="16"/>
        </w:rPr>
        <w:t>wikileaks</w:t>
      </w:r>
      <w:proofErr w:type="spellEnd"/>
      <w:r w:rsidRPr="009E43F3">
        <w:rPr>
          <w:sz w:val="16"/>
        </w:rPr>
        <w:t xml:space="preserve"> release to save Trump. Almost laughable.”</w:t>
      </w:r>
    </w:p>
    <w:p w14:paraId="088401B3" w14:textId="77777777" w:rsidR="00F93E39" w:rsidRDefault="00F93E39" w:rsidP="00F93E39">
      <w:pPr>
        <w:rPr>
          <w:rFonts w:asciiTheme="minorHAnsi" w:hAnsiTheme="minorHAnsi"/>
        </w:rPr>
      </w:pPr>
    </w:p>
    <w:p w14:paraId="4B41D8A3"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E0D0748"/>
    <w:multiLevelType w:val="hybridMultilevel"/>
    <w:tmpl w:val="E0CEF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9D4912"/>
    <w:multiLevelType w:val="hybridMultilevel"/>
    <w:tmpl w:val="936AB298"/>
    <w:lvl w:ilvl="0" w:tplc="759ED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93E3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144C"/>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597F"/>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795D"/>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29AA"/>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3649"/>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77C6"/>
    <w:rsid w:val="00D92077"/>
    <w:rsid w:val="00D951E2"/>
    <w:rsid w:val="00D9565A"/>
    <w:rsid w:val="00DA5AC5"/>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4CFD"/>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3E39"/>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5E1E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93E3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93E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F93E3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F93E3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F93E3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93E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E39"/>
  </w:style>
  <w:style w:type="character" w:customStyle="1" w:styleId="Heading1Char">
    <w:name w:val="Heading 1 Char"/>
    <w:aliases w:val="Pocket Char"/>
    <w:basedOn w:val="DefaultParagraphFont"/>
    <w:link w:val="Heading1"/>
    <w:rsid w:val="00F93E3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F93E3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F93E3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93E3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3E39"/>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F93E39"/>
    <w:rPr>
      <w:b/>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F93E39"/>
    <w:rPr>
      <w:rFonts w:ascii="Calibri" w:hAnsi="Calibri"/>
      <w:b/>
      <w:i w:val="0"/>
      <w:iCs/>
      <w:sz w:val="22"/>
      <w:u w:val="single"/>
      <w:bdr w:val="single" w:sz="8" w:space="0" w:color="auto"/>
    </w:rPr>
  </w:style>
  <w:style w:type="paragraph" w:customStyle="1" w:styleId="textbold">
    <w:name w:val="text bold"/>
    <w:basedOn w:val="Normal"/>
    <w:link w:val="Emphasis"/>
    <w:autoRedefine/>
    <w:uiPriority w:val="7"/>
    <w:qFormat/>
    <w:rsid w:val="00F93E39"/>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bdr w:val="single" w:sz="8" w:space="0" w:color="auto"/>
    </w:rPr>
  </w:style>
  <w:style w:type="character" w:styleId="FollowedHyperlink">
    <w:name w:val="FollowedHyperlink"/>
    <w:basedOn w:val="DefaultParagraphFont"/>
    <w:uiPriority w:val="99"/>
    <w:semiHidden/>
    <w:unhideWhenUsed/>
    <w:rsid w:val="00F93E39"/>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F93E39"/>
    <w:rPr>
      <w:color w:val="auto"/>
      <w:u w:val="none"/>
    </w:rPr>
  </w:style>
  <w:style w:type="paragraph" w:styleId="DocumentMap">
    <w:name w:val="Document Map"/>
    <w:basedOn w:val="Normal"/>
    <w:link w:val="DocumentMapChar"/>
    <w:uiPriority w:val="99"/>
    <w:semiHidden/>
    <w:unhideWhenUsed/>
    <w:rsid w:val="00F93E3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3E39"/>
    <w:rPr>
      <w:rFonts w:ascii="Lucida Grande" w:hAnsi="Lucida Grande" w:cs="Lucida Grande"/>
    </w:rPr>
  </w:style>
  <w:style w:type="paragraph" w:customStyle="1" w:styleId="Emphasis1">
    <w:name w:val="Emphasis1"/>
    <w:basedOn w:val="Normal"/>
    <w:uiPriority w:val="7"/>
    <w:qFormat/>
    <w:rsid w:val="00F93E3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ListParagraph">
    <w:name w:val="List Paragraph"/>
    <w:basedOn w:val="Normal"/>
    <w:uiPriority w:val="99"/>
    <w:unhideWhenUsed/>
    <w:qFormat/>
    <w:rsid w:val="00F93E39"/>
    <w:pPr>
      <w:ind w:left="720"/>
      <w:contextualSpacing/>
    </w:pPr>
  </w:style>
  <w:style w:type="paragraph" w:styleId="NormalWeb">
    <w:name w:val="Normal (Web)"/>
    <w:basedOn w:val="Normal"/>
    <w:uiPriority w:val="99"/>
    <w:unhideWhenUsed/>
    <w:rsid w:val="00F93E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3E39"/>
    <w:rPr>
      <w:b/>
      <w:bCs/>
    </w:rPr>
  </w:style>
  <w:style w:type="character" w:customStyle="1" w:styleId="apple-converted-space">
    <w:name w:val="apple-converted-space"/>
    <w:basedOn w:val="DefaultParagraphFont"/>
    <w:rsid w:val="00F93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late.com/articles/news_and_politics/politics/2017/04/" TargetMode="External"/><Relationship Id="rId12" Type="http://schemas.openxmlformats.org/officeDocument/2006/relationships/hyperlink" Target="https://www.nytimes.com/2017/02/05/us/politics/trump-white-house-aides-strategy.html?_r=0" TargetMode="External"/><Relationship Id="rId13" Type="http://schemas.openxmlformats.org/officeDocument/2006/relationships/hyperlink" Target="https://www.washingtonpost.com/news/monkey-cage/wp/2017/05/31/republicans-like-pence-better-than-trump-by-an-unprecedented-margin-will-that-hurt-trumps-future/?utm_term=.824a2eb85a11" TargetMode="External"/><Relationship Id="rId14" Type="http://schemas.openxmlformats.org/officeDocument/2006/relationships/hyperlink" Target="http://www.global.nationalreview.com/article/447014/donald-trump-poll-numbers-supporters-hillary-clinton" TargetMode="External"/><Relationship Id="rId15" Type="http://schemas.openxmlformats.org/officeDocument/2006/relationships/hyperlink" Target="http://www.global.nationalreview.com/article/447014/donald-trump-poll-numbers-supporters-hillary-clinton"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atlantic.com/politics/archive/2017/03/trump-approval-rating-39-percent-republican-congress/519555/" TargetMode="External"/><Relationship Id="rId10" Type="http://schemas.openxmlformats.org/officeDocument/2006/relationships/hyperlink" Target="http://wwics.si.edu/subsites/ccpdc/pubs/di/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unter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158383-4569-EA42-969D-A74EE38F6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63443</Words>
  <Characters>361631</Characters>
  <Application>Microsoft Macintosh Word</Application>
  <DocSecurity>0</DocSecurity>
  <Lines>3013</Lines>
  <Paragraphs>848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424226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McFarland</dc:creator>
  <cp:keywords>5.2</cp:keywords>
  <dc:description/>
  <cp:lastModifiedBy>Hunter McFarland</cp:lastModifiedBy>
  <cp:revision>2</cp:revision>
  <dcterms:created xsi:type="dcterms:W3CDTF">2017-06-26T18:02:00Z</dcterms:created>
  <dcterms:modified xsi:type="dcterms:W3CDTF">2017-06-26T18:02:00Z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