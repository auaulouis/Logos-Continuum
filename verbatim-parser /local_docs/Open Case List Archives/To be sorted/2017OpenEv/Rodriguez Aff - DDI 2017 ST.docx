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BD1F7A" w14:textId="2BCF42F7" w:rsidR="00512664" w:rsidRDefault="00A6242B" w:rsidP="008F2F10">
      <w:pPr>
        <w:pStyle w:val="Heading1"/>
      </w:pPr>
      <w:r>
        <w:t>DDI 2017 – Rodriguez</w:t>
      </w:r>
    </w:p>
    <w:p w14:paraId="0D2BC058" w14:textId="6F4F7106" w:rsidR="0046340E" w:rsidRDefault="00F109C5" w:rsidP="0046340E">
      <w:pPr>
        <w:pStyle w:val="Heading2"/>
      </w:pPr>
      <w:bookmarkStart w:id="0" w:name="_Hlk487716782"/>
      <w:r>
        <w:t>1AC – Rodriguez</w:t>
      </w:r>
    </w:p>
    <w:p w14:paraId="6E99B8F6" w14:textId="0A1CDB25" w:rsidR="00657A29" w:rsidRDefault="00657A29" w:rsidP="00D11C1F">
      <w:pPr>
        <w:pStyle w:val="Heading3"/>
      </w:pPr>
      <w:r>
        <w:t>1AC – Inequality</w:t>
      </w:r>
    </w:p>
    <w:p w14:paraId="0DA01828" w14:textId="62BD8C8A" w:rsidR="00C9433D" w:rsidRDefault="00C9433D" w:rsidP="00C9433D">
      <w:pPr>
        <w:pStyle w:val="Heading4"/>
        <w:rPr>
          <w:u w:val="single"/>
        </w:rPr>
      </w:pPr>
      <w:r>
        <w:t xml:space="preserve">Contention one is </w:t>
      </w:r>
      <w:r w:rsidR="009E2F27">
        <w:rPr>
          <w:u w:val="single"/>
        </w:rPr>
        <w:t>Powell’s shadow</w:t>
      </w:r>
    </w:p>
    <w:p w14:paraId="3ABF98AD" w14:textId="7443F8AE" w:rsidR="00C9433D" w:rsidRDefault="00C9433D" w:rsidP="00C9433D"/>
    <w:p w14:paraId="42CD47BE" w14:textId="77777777" w:rsidR="00C9433D" w:rsidRDefault="00C9433D" w:rsidP="00C9433D">
      <w:pPr>
        <w:pStyle w:val="Heading4"/>
      </w:pPr>
      <w:r>
        <w:t xml:space="preserve">Analysis of four fairness measures prove that status quo is inequitable and requires a </w:t>
      </w:r>
      <w:r w:rsidRPr="00960C16">
        <w:rPr>
          <w:u w:val="single"/>
        </w:rPr>
        <w:t>massive overhaul</w:t>
      </w:r>
      <w:r>
        <w:t xml:space="preserve"> of the system</w:t>
      </w:r>
    </w:p>
    <w:p w14:paraId="5846208F" w14:textId="77777777" w:rsidR="00C9433D" w:rsidRPr="00B775B7" w:rsidRDefault="00C9433D" w:rsidP="00C9433D">
      <w:pPr>
        <w:rPr>
          <w:u w:val="single"/>
        </w:rPr>
      </w:pPr>
      <w:r w:rsidRPr="00B775B7">
        <w:rPr>
          <w:rStyle w:val="Style13ptBold"/>
        </w:rPr>
        <w:t>Baker et. al. 17</w:t>
      </w:r>
      <w:r w:rsidRPr="00B775B7">
        <w:rPr>
          <w:sz w:val="16"/>
        </w:rPr>
        <w:t xml:space="preserve"> (Bruce D., Professor in the Graduate School of Education at Rutgers, The State University of New Jersey. From 1997 to 2008 he was a professor at the University of Kansas in Lawrence, KS, Danielle Farrie, Ph.D., Research Director, maintains an extensive education database and conducts analysis to support litigation and public policy for ELC and partner organizations, Monete Johnson, MPP, Research Associate at Education Law Center, David G. Sciarra, Executive Director, oversees and directs ELC programs and activities. A practicing civil rights lawyer since 1978, he has litigated a wide range of cases involving socioeconomic rights, affordable housing, shelter for the homeless, and welfare rights, Theresa Luhm, Managing Director, works closely with the executive director to oversee programs, activities and fundraising at ELC. She also participated extensively in the most recent Abbott v. Burke litigation, “Is School Funding Fair? A National Report Card Sixth Edition”, Education Law Center, Rutgers Graduate School of Education, January 2017) JA</w:t>
      </w:r>
    </w:p>
    <w:p w14:paraId="155BF44E" w14:textId="2DD06BAE" w:rsidR="00C9433D" w:rsidRDefault="00C9433D" w:rsidP="00C9433D">
      <w:r>
        <w:t xml:space="preserve">The Fairness Measures </w:t>
      </w:r>
      <w:r>
        <w:sym w:font="Symbol" w:char="F0B7"/>
      </w:r>
      <w:r>
        <w:t xml:space="preserve"> </w:t>
      </w:r>
      <w:r w:rsidRPr="0074597F">
        <w:rPr>
          <w:rStyle w:val="StyleUnderline"/>
          <w:highlight w:val="yellow"/>
        </w:rPr>
        <w:t>Funding Level</w:t>
      </w:r>
      <w:r w:rsidRPr="00960C16">
        <w:rPr>
          <w:rStyle w:val="StyleUnderline"/>
        </w:rPr>
        <w:t xml:space="preserve"> – This </w:t>
      </w:r>
      <w:r w:rsidRPr="0074597F">
        <w:rPr>
          <w:rStyle w:val="StyleUnderline"/>
          <w:highlight w:val="yellow"/>
        </w:rPr>
        <w:t>measures the overall</w:t>
      </w:r>
      <w:r w:rsidRPr="00960C16">
        <w:rPr>
          <w:rStyle w:val="StyleUnderline"/>
        </w:rPr>
        <w:t xml:space="preserve"> level of state and local </w:t>
      </w:r>
      <w:r w:rsidRPr="0074597F">
        <w:rPr>
          <w:rStyle w:val="StyleUnderline"/>
          <w:highlight w:val="yellow"/>
        </w:rPr>
        <w:t>revenue provided</w:t>
      </w:r>
      <w:r w:rsidRPr="00960C16">
        <w:rPr>
          <w:rStyle w:val="StyleUnderline"/>
        </w:rPr>
        <w:t xml:space="preserve"> to school districts, and compares each state’s average per‐ pupil revenue with that of other states. </w:t>
      </w:r>
      <w:r>
        <w:t xml:space="preserve">To recognize the variety of interstate differences, each state’s revenue level is adjusted to reflect differences in regional wages, poverty, economies of scale, and population density.   </w:t>
      </w:r>
      <w:r>
        <w:sym w:font="Symbol" w:char="F0B7"/>
      </w:r>
      <w:r>
        <w:t xml:space="preserve"> </w:t>
      </w:r>
      <w:r w:rsidRPr="0074597F">
        <w:rPr>
          <w:rStyle w:val="StyleUnderline"/>
          <w:highlight w:val="yellow"/>
        </w:rPr>
        <w:t>Funding Distribution</w:t>
      </w:r>
      <w:r w:rsidRPr="00960C16">
        <w:rPr>
          <w:rStyle w:val="StyleUnderline"/>
        </w:rPr>
        <w:t xml:space="preserve"> – This </w:t>
      </w:r>
      <w:r w:rsidRPr="001A10A3">
        <w:rPr>
          <w:rStyle w:val="StyleUnderline"/>
        </w:rPr>
        <w:t xml:space="preserve">measures the distribution of funding </w:t>
      </w:r>
      <w:r w:rsidRPr="0074597F">
        <w:rPr>
          <w:rStyle w:val="StyleUnderline"/>
          <w:highlight w:val="yellow"/>
        </w:rPr>
        <w:t xml:space="preserve">across </w:t>
      </w:r>
      <w:r w:rsidRPr="001A10A3">
        <w:rPr>
          <w:rStyle w:val="StyleUnderline"/>
        </w:rPr>
        <w:t xml:space="preserve">local </w:t>
      </w:r>
      <w:r w:rsidRPr="0074597F">
        <w:rPr>
          <w:rStyle w:val="StyleUnderline"/>
          <w:highlight w:val="yellow"/>
        </w:rPr>
        <w:t>districts</w:t>
      </w:r>
      <w:r w:rsidRPr="00960C16">
        <w:rPr>
          <w:rStyle w:val="StyleUnderline"/>
        </w:rPr>
        <w:t xml:space="preserve"> within a state, relative to student poverty. The measure shows whether a state provides more or less funding to schools based on their poverty concentration, using simulations ranging from 0% to 30% child poverty</w:t>
      </w:r>
      <w:r>
        <w:t xml:space="preserve">.   </w:t>
      </w:r>
      <w:r>
        <w:sym w:font="Symbol" w:char="F0B7"/>
      </w:r>
      <w:r>
        <w:t xml:space="preserve"> </w:t>
      </w:r>
      <w:r w:rsidRPr="0074597F">
        <w:rPr>
          <w:rStyle w:val="StyleUnderline"/>
          <w:highlight w:val="yellow"/>
        </w:rPr>
        <w:t>Effort</w:t>
      </w:r>
      <w:r w:rsidRPr="00960C16">
        <w:rPr>
          <w:rStyle w:val="StyleUnderline"/>
        </w:rPr>
        <w:t xml:space="preserve"> – This </w:t>
      </w:r>
      <w:r w:rsidRPr="0074597F">
        <w:rPr>
          <w:rStyle w:val="StyleUnderline"/>
          <w:highlight w:val="yellow"/>
        </w:rPr>
        <w:t>measures differences in state</w:t>
      </w:r>
      <w:r w:rsidRPr="00960C16">
        <w:rPr>
          <w:rStyle w:val="StyleUnderline"/>
        </w:rPr>
        <w:t xml:space="preserve"> </w:t>
      </w:r>
      <w:r w:rsidRPr="0074597F">
        <w:rPr>
          <w:rStyle w:val="StyleUnderline"/>
          <w:highlight w:val="yellow"/>
        </w:rPr>
        <w:t>spending</w:t>
      </w:r>
      <w:r w:rsidRPr="00960C16">
        <w:rPr>
          <w:rStyle w:val="StyleUnderline"/>
        </w:rPr>
        <w:t xml:space="preserve"> for education </w:t>
      </w:r>
      <w:r w:rsidRPr="0074597F">
        <w:rPr>
          <w:rStyle w:val="StyleUnderline"/>
          <w:highlight w:val="yellow"/>
        </w:rPr>
        <w:t>relative to</w:t>
      </w:r>
      <w:r w:rsidRPr="00960C16">
        <w:rPr>
          <w:rStyle w:val="StyleUnderline"/>
        </w:rPr>
        <w:t xml:space="preserve"> </w:t>
      </w:r>
      <w:r w:rsidRPr="001A10A3">
        <w:rPr>
          <w:rStyle w:val="StyleUnderline"/>
        </w:rPr>
        <w:t xml:space="preserve">state fiscal </w:t>
      </w:r>
      <w:r w:rsidRPr="0074597F">
        <w:rPr>
          <w:rStyle w:val="StyleUnderline"/>
          <w:highlight w:val="yellow"/>
        </w:rPr>
        <w:t>capacity</w:t>
      </w:r>
      <w:r>
        <w:t xml:space="preserve">. “Effort” is defined as the ratio of state spending to gross state product (GSP).2 </w:t>
      </w:r>
      <w:r>
        <w:sym w:font="Symbol" w:char="F0B7"/>
      </w:r>
      <w:r>
        <w:t xml:space="preserve"> </w:t>
      </w:r>
      <w:r w:rsidRPr="0074597F">
        <w:rPr>
          <w:rStyle w:val="StyleUnderline"/>
          <w:highlight w:val="yellow"/>
        </w:rPr>
        <w:t>Coverage</w:t>
      </w:r>
      <w:r w:rsidRPr="00960C16">
        <w:rPr>
          <w:rStyle w:val="StyleUnderline"/>
        </w:rPr>
        <w:t xml:space="preserve"> – This </w:t>
      </w:r>
      <w:r w:rsidRPr="0074597F">
        <w:rPr>
          <w:rStyle w:val="StyleUnderline"/>
          <w:highlight w:val="yellow"/>
        </w:rPr>
        <w:t xml:space="preserve">measures </w:t>
      </w:r>
      <w:r w:rsidRPr="001A10A3">
        <w:rPr>
          <w:rStyle w:val="StyleUnderline"/>
        </w:rPr>
        <w:t xml:space="preserve">the </w:t>
      </w:r>
      <w:r w:rsidRPr="0074597F">
        <w:rPr>
          <w:rStyle w:val="StyleUnderline"/>
          <w:highlight w:val="yellow"/>
        </w:rPr>
        <w:t>proportion of</w:t>
      </w:r>
      <w:r w:rsidRPr="00960C16">
        <w:rPr>
          <w:rStyle w:val="StyleUnderline"/>
        </w:rPr>
        <w:t xml:space="preserve"> school‐aged </w:t>
      </w:r>
      <w:r w:rsidRPr="0074597F">
        <w:rPr>
          <w:rStyle w:val="StyleUnderline"/>
          <w:highlight w:val="yellow"/>
        </w:rPr>
        <w:t>children attending</w:t>
      </w:r>
      <w:r w:rsidRPr="00960C16">
        <w:rPr>
          <w:rStyle w:val="StyleUnderline"/>
        </w:rPr>
        <w:t xml:space="preserve"> the state’s public </w:t>
      </w:r>
      <w:r w:rsidRPr="0074597F">
        <w:rPr>
          <w:rStyle w:val="StyleUnderline"/>
          <w:highlight w:val="yellow"/>
        </w:rPr>
        <w:t>schools</w:t>
      </w:r>
      <w:r w:rsidRPr="00960C16">
        <w:rPr>
          <w:rStyle w:val="StyleUnderline"/>
        </w:rPr>
        <w:t>, as compared with those not attending the state’s public schools</w:t>
      </w:r>
      <w:r>
        <w:t xml:space="preserve"> (primarily parochial and private schools, but also home schooled). The share of the state’s students in public schools and the median household income of those students is an important indicator of the distribution of funding relative to student poverty (especially where more affluent households simply opt out of public schooling), and the overall effort to provide fair school funding.   For information on data sources and a more detailed methodology, see Appendix A. Detailed, longitudinal data tables for all indicators can be found in Appendix B. </w:t>
      </w:r>
      <w:r w:rsidRPr="00960C16">
        <w:rPr>
          <w:rStyle w:val="StyleUnderline"/>
        </w:rPr>
        <w:t>The four fairness</w:t>
      </w:r>
      <w:r w:rsidR="001A10A3">
        <w:rPr>
          <w:rStyle w:val="StyleUnderline"/>
        </w:rPr>
        <w:t xml:space="preserve">  </w:t>
      </w:r>
      <w:r w:rsidRPr="00960C16">
        <w:rPr>
          <w:rStyle w:val="StyleUnderline"/>
        </w:rPr>
        <w:t xml:space="preserve">measures are comparative in nature, demonstrating how an individual state compares to other states in the nation. </w:t>
      </w:r>
      <w:r>
        <w:t>States are not evaluated using specific thresholds of education cost and school funding that might be “adequate” or “equitable” if applied nationally or regionally. This type of</w:t>
      </w:r>
      <w:r w:rsidRPr="00B775B7">
        <w:t xml:space="preserve"> </w:t>
      </w:r>
      <w:r>
        <w:t>evaluation would require positing hard definitions of education cost and student need based on the complex conditions in each state. Such an exercise is beyond the scope of this report.3</w:t>
      </w:r>
    </w:p>
    <w:p w14:paraId="03B80C76" w14:textId="77777777" w:rsidR="00C9433D" w:rsidRDefault="00C9433D" w:rsidP="00C9433D">
      <w:r>
        <w:t>States are evaluated by two methods – a grading curve and rank. Funding Distribution and Effort, the two measures over which states have direct control, are given letter grades that are based on the typical grading “curve” and range from “A” to “F.”4 Funding Level and Coverage are ranked because these measures are influenced not only by state policy, but also by other historical and contextual factors. (For a summary of state scores on all four indicators, see Table 1 on page 12‐13.)</w:t>
      </w:r>
    </w:p>
    <w:p w14:paraId="46C2C037" w14:textId="77777777" w:rsidR="00C9433D" w:rsidRDefault="00C9433D" w:rsidP="00C9433D">
      <w:r>
        <w:t xml:space="preserve">When analyzing the evaluations of states in the next sections, it is important to take into consideration two points. First, </w:t>
      </w:r>
      <w:r w:rsidRPr="00960C16">
        <w:rPr>
          <w:rStyle w:val="StyleUnderline"/>
        </w:rPr>
        <w:t>because the evaluations are comparative and not benchmarked to</w:t>
      </w:r>
      <w:r>
        <w:t xml:space="preserve"> a defined outcome, </w:t>
      </w:r>
      <w:r w:rsidRPr="00960C16">
        <w:rPr>
          <w:rStyle w:val="StyleUnderline"/>
        </w:rPr>
        <w:t>high grades or rankings are not indicative of having met some obligation or having outperformed expectations</w:t>
      </w:r>
      <w:r>
        <w:t>. They simply demonstrate that some states are doing better than others; it does not mean there is no room for improvement. Second, the fairness measures are interrelated and complex. It is important to consider the interplay among measures, understand how they interact, and appreciate the complex moving parts. The goal of this report is to use approachable data to encourage a more sophisticated and nuanced discussion of fair school funding.</w:t>
      </w:r>
    </w:p>
    <w:p w14:paraId="3854E469" w14:textId="77777777" w:rsidR="00C9433D" w:rsidRDefault="00C9433D" w:rsidP="00C9433D">
      <w:r w:rsidRPr="00960C16">
        <w:rPr>
          <w:rStyle w:val="Emphasis"/>
        </w:rPr>
        <w:t xml:space="preserve">Fairness Measure #1: </w:t>
      </w:r>
      <w:r w:rsidRPr="0074597F">
        <w:rPr>
          <w:rStyle w:val="Emphasis"/>
          <w:highlight w:val="yellow"/>
        </w:rPr>
        <w:t>Funding Level</w:t>
      </w:r>
      <w:r>
        <w:t xml:space="preserve"> While some analyses rely on straight per pupil funding calculations to compare spending by state, such a simple analysis disregards the complex differences among states and districts that affect education costs. In order to put states on a more equal footing, we construct a model of school funding that predicts average funding levels while controlling for the following: student poverty, regional wage variation, and school district size and density. By removing the variability in funding associated with these factors, we have a better sense of how states compare. The funding levels presented are those predicted by the model at a 20% poverty rate, close to the national average.</w:t>
      </w:r>
    </w:p>
    <w:p w14:paraId="2BCB4F3C" w14:textId="77777777" w:rsidR="00C9433D" w:rsidRPr="00960C16" w:rsidRDefault="00C9433D" w:rsidP="00C9433D">
      <w:pPr>
        <w:rPr>
          <w:rStyle w:val="StyleUnderline"/>
        </w:rPr>
      </w:pPr>
      <w:r>
        <w:t xml:space="preserve">Similar to previous years, funding levels continue to be characterized by wide disparities among states. In 2014, funding levels ranged from a high of $18,165 in New York, to a low of $5,838 in Idaho (See Figure 1). This means that, </w:t>
      </w:r>
      <w:r w:rsidRPr="00960C16">
        <w:rPr>
          <w:rStyle w:val="StyleUnderline"/>
        </w:rPr>
        <w:t xml:space="preserve">on average, </w:t>
      </w:r>
      <w:r w:rsidRPr="0074597F">
        <w:rPr>
          <w:rStyle w:val="StyleUnderline"/>
          <w:highlight w:val="yellow"/>
        </w:rPr>
        <w:t xml:space="preserve">students in Idaho had access to less than one‐third of </w:t>
      </w:r>
      <w:r w:rsidRPr="00034611">
        <w:rPr>
          <w:rStyle w:val="StyleUnderline"/>
        </w:rPr>
        <w:t xml:space="preserve">the </w:t>
      </w:r>
      <w:r w:rsidRPr="0074597F">
        <w:rPr>
          <w:rStyle w:val="StyleUnderline"/>
          <w:highlight w:val="yellow"/>
        </w:rPr>
        <w:t>funding available</w:t>
      </w:r>
      <w:r w:rsidRPr="00960C16">
        <w:rPr>
          <w:rStyle w:val="StyleUnderline"/>
        </w:rPr>
        <w:t xml:space="preserve"> </w:t>
      </w:r>
      <w:r w:rsidRPr="00034611">
        <w:rPr>
          <w:rStyle w:val="StyleUnderline"/>
        </w:rPr>
        <w:t>to students</w:t>
      </w:r>
      <w:r w:rsidRPr="00960C16">
        <w:rPr>
          <w:rStyle w:val="StyleUnderline"/>
        </w:rPr>
        <w:t xml:space="preserve"> with similar needs and circumstances </w:t>
      </w:r>
      <w:r w:rsidRPr="0074597F">
        <w:rPr>
          <w:rStyle w:val="StyleUnderline"/>
          <w:highlight w:val="yellow"/>
        </w:rPr>
        <w:t>in New York.</w:t>
      </w:r>
      <w:r w:rsidRPr="00960C16">
        <w:rPr>
          <w:rStyle w:val="StyleUnderline"/>
        </w:rPr>
        <w:t xml:space="preserve"> </w:t>
      </w:r>
      <w:r w:rsidRPr="001A10A3">
        <w:rPr>
          <w:rStyle w:val="StyleUnderline"/>
        </w:rPr>
        <w:t xml:space="preserve">These disparities suggest </w:t>
      </w:r>
      <w:r w:rsidRPr="0074597F">
        <w:rPr>
          <w:rStyle w:val="StyleUnderline"/>
          <w:highlight w:val="yellow"/>
        </w:rPr>
        <w:t>wide variation</w:t>
      </w:r>
      <w:r w:rsidRPr="00960C16">
        <w:rPr>
          <w:rStyle w:val="StyleUnderline"/>
        </w:rPr>
        <w:t xml:space="preserve"> in the degree to which states are providing the resources required to deliver equitable opportunities for all students.   </w:t>
      </w:r>
    </w:p>
    <w:p w14:paraId="31AB8864" w14:textId="77777777" w:rsidR="00C9433D" w:rsidRPr="00960C16" w:rsidRDefault="00C9433D" w:rsidP="00C9433D">
      <w:pPr>
        <w:rPr>
          <w:rStyle w:val="StyleUnderline"/>
        </w:rPr>
      </w:pPr>
      <w:r w:rsidRPr="00960C16">
        <w:rPr>
          <w:rStyle w:val="StyleUnderline"/>
        </w:rPr>
        <w:t>Relative funding rankings have remained largely consistent over time. Despite recent fluctuations in the economy</w:t>
      </w:r>
      <w:r>
        <w:t xml:space="preserve"> and attendant variations in spending, with only a few exceptions </w:t>
      </w:r>
      <w:r w:rsidRPr="00960C16">
        <w:rPr>
          <w:rStyle w:val="StyleUnderline"/>
        </w:rPr>
        <w:t>the lowest ranking states tend to remain in the bottom</w:t>
      </w:r>
      <w:r>
        <w:t xml:space="preserve">, </w:t>
      </w:r>
      <w:r w:rsidRPr="00960C16">
        <w:rPr>
          <w:rStyle w:val="StyleUnderline"/>
        </w:rPr>
        <w:t xml:space="preserve">and </w:t>
      </w:r>
      <w:r w:rsidRPr="0074597F">
        <w:rPr>
          <w:rStyle w:val="StyleUnderline"/>
          <w:highlight w:val="yellow"/>
        </w:rPr>
        <w:t>high spending states</w:t>
      </w:r>
      <w:r w:rsidRPr="00960C16">
        <w:rPr>
          <w:rStyle w:val="StyleUnderline"/>
        </w:rPr>
        <w:t xml:space="preserve"> tend to </w:t>
      </w:r>
      <w:r w:rsidRPr="0074597F">
        <w:rPr>
          <w:rStyle w:val="StyleUnderline"/>
          <w:highlight w:val="yellow"/>
        </w:rPr>
        <w:t>remain at the top</w:t>
      </w:r>
      <w:r w:rsidRPr="00960C16">
        <w:rPr>
          <w:rStyle w:val="StyleUnderline"/>
        </w:rPr>
        <w:t>.  </w:t>
      </w:r>
    </w:p>
    <w:p w14:paraId="1C9C24C5" w14:textId="77777777" w:rsidR="00C9433D" w:rsidRDefault="00C9433D" w:rsidP="00C9433D">
      <w:r w:rsidRPr="00960C16">
        <w:rPr>
          <w:rStyle w:val="Emphasis"/>
        </w:rPr>
        <w:t xml:space="preserve">Fairness Measure #2: </w:t>
      </w:r>
      <w:r w:rsidRPr="0074597F">
        <w:rPr>
          <w:rStyle w:val="Emphasis"/>
          <w:highlight w:val="yellow"/>
        </w:rPr>
        <w:t>Funding Distribution</w:t>
      </w:r>
      <w:r>
        <w:t xml:space="preserve"> </w:t>
      </w:r>
      <w:r w:rsidRPr="00960C16">
        <w:rPr>
          <w:rStyle w:val="StyleUnderline"/>
        </w:rPr>
        <w:t>The funding distribution measure addresses the key question of whether a state’s funding system recognizes the need for additional resources for students in settings of concentrated student poverty.</w:t>
      </w:r>
      <w:r>
        <w:t xml:space="preserve">5 In 2014, twelve states had progressive funding distributions, down from a high of twenty in 2008, and four less than 2013.6 Fifteen states had no substantial variation in funding between high poverty and low poverty districts, and </w:t>
      </w:r>
      <w:r w:rsidRPr="0074597F">
        <w:rPr>
          <w:rStyle w:val="StyleUnderline"/>
          <w:highlight w:val="yellow"/>
        </w:rPr>
        <w:t>twenty‐one states had regressive funding patterns</w:t>
      </w:r>
      <w:r>
        <w:t>, up from fourteen in 2013 (see Figure 2).</w:t>
      </w:r>
    </w:p>
    <w:p w14:paraId="2D3B5523" w14:textId="77777777" w:rsidR="00C9433D" w:rsidRPr="00960C16" w:rsidRDefault="00C9433D" w:rsidP="00C9433D">
      <w:r w:rsidRPr="00960C16">
        <w:t>The four most progressive states</w:t>
      </w:r>
      <w:r>
        <w:t xml:space="preserve">, Delaware, Utah, Minnesota and Ohio, provide their highest poverty districts, on average, with between 27% and 44% more funding per student than their lowest poverty districts. In contrast, the </w:t>
      </w:r>
      <w:r w:rsidRPr="0074597F">
        <w:rPr>
          <w:rStyle w:val="StyleUnderline"/>
          <w:highlight w:val="yellow"/>
        </w:rPr>
        <w:t>most regressive states provide</w:t>
      </w:r>
      <w:r>
        <w:t xml:space="preserve"> significantly less funding to their highest poverty districts. </w:t>
      </w:r>
      <w:r w:rsidRPr="00960C16">
        <w:rPr>
          <w:rStyle w:val="StyleUnderline"/>
        </w:rPr>
        <w:t xml:space="preserve">In Wyoming, high poverty districts get 70 cents for every dollar in low poverty districts, </w:t>
      </w:r>
      <w:r w:rsidRPr="00960C16">
        <w:t xml:space="preserve">while in Nevada, high poverty districts receive only </w:t>
      </w:r>
      <w:r w:rsidRPr="0074597F">
        <w:rPr>
          <w:rStyle w:val="StyleUnderline"/>
          <w:highlight w:val="yellow"/>
        </w:rPr>
        <w:t>59 cents to the dollar</w:t>
      </w:r>
      <w:r w:rsidRPr="00960C16">
        <w:t>.</w:t>
      </w:r>
    </w:p>
    <w:p w14:paraId="583DE2B3" w14:textId="77777777" w:rsidR="00C9433D" w:rsidRDefault="00C9433D" w:rsidP="00C9433D">
      <w:r>
        <w:t xml:space="preserve">To view funding profiles, which present regional comparisons of both funding level and funding distribution among a set of geographically similar states, visit </w:t>
      </w:r>
      <w:hyperlink r:id="rId6" w:history="1">
        <w:r w:rsidRPr="00637952">
          <w:rPr>
            <w:rStyle w:val="Hyperlink"/>
          </w:rPr>
          <w:t>www.schoolfundingfairness.org</w:t>
        </w:r>
      </w:hyperlink>
      <w:r>
        <w:t>.</w:t>
      </w:r>
    </w:p>
    <w:p w14:paraId="592ED5B3" w14:textId="77777777" w:rsidR="00C9433D" w:rsidRDefault="00C9433D" w:rsidP="00C9433D">
      <w:r w:rsidRPr="00960C16">
        <w:rPr>
          <w:rStyle w:val="Emphasis"/>
        </w:rPr>
        <w:t xml:space="preserve">Fairness Measure #3: </w:t>
      </w:r>
      <w:r w:rsidRPr="0074597F">
        <w:rPr>
          <w:rStyle w:val="Emphasis"/>
          <w:highlight w:val="yellow"/>
        </w:rPr>
        <w:t>Effort</w:t>
      </w:r>
      <w:r w:rsidRPr="00960C16">
        <w:rPr>
          <w:rStyle w:val="Emphasis"/>
        </w:rPr>
        <w:t xml:space="preserve"> </w:t>
      </w:r>
      <w:r>
        <w:t>The Effort index takes into account each state’s local and state spending on education in relation to the state’s economic productivity, or gross state product (GSP). Combining these two elements into a ratio provides a sense of the priority education is given in state and local budgets. (Due to data availability, the Effort index is based on 2013 data.)</w:t>
      </w:r>
    </w:p>
    <w:p w14:paraId="74C92AB6" w14:textId="77777777" w:rsidR="00C9433D" w:rsidRPr="00960C16" w:rsidRDefault="00C9433D" w:rsidP="00C9433D">
      <w:pPr>
        <w:rPr>
          <w:rStyle w:val="StyleUnderline"/>
        </w:rPr>
      </w:pPr>
      <w:r>
        <w:t xml:space="preserve">In 2013, </w:t>
      </w:r>
      <w:r w:rsidRPr="00960C16">
        <w:rPr>
          <w:rStyle w:val="StyleUnderline"/>
        </w:rPr>
        <w:t>the Effort index ranged from a high of 5.3% in Vermont to a low of 2.5% in Hawaii.</w:t>
      </w:r>
      <w:r>
        <w:t xml:space="preserve"> However</w:t>
      </w:r>
      <w:r w:rsidRPr="00960C16">
        <w:rPr>
          <w:rStyle w:val="StyleUnderline"/>
        </w:rPr>
        <w:t>, effort must be understood within the context of a state’s economic productivity.  </w:t>
      </w:r>
    </w:p>
    <w:p w14:paraId="64787D87" w14:textId="77777777" w:rsidR="00C9433D" w:rsidRDefault="00C9433D" w:rsidP="00C9433D">
      <w:r>
        <w:t xml:space="preserve">One might assume that </w:t>
      </w:r>
      <w:r w:rsidRPr="00C3232D">
        <w:rPr>
          <w:rStyle w:val="StyleUnderline"/>
        </w:rPr>
        <w:t xml:space="preserve">wealthy states, those with high GSP, will have low effort, and conversely states with low GSP will require higher effort. But the relationship between fiscal capacity and effort is not as strong as one might expect. </w:t>
      </w:r>
      <w:r>
        <w:t>Many states with low fiscal capacity also have low effort, such as Idaho, Florida and Arizona, while some states with high fiscal capacity also have high effort, such as Alaska, New Jersey, New York and Wyoming.</w:t>
      </w:r>
    </w:p>
    <w:p w14:paraId="7D749628" w14:textId="77777777" w:rsidR="00C9433D" w:rsidRPr="00C3232D" w:rsidRDefault="00C9433D" w:rsidP="00C9433D">
      <w:pPr>
        <w:rPr>
          <w:rStyle w:val="StyleUnderline"/>
        </w:rPr>
      </w:pPr>
      <w:r>
        <w:t xml:space="preserve">As has been well documented by the Center for Budget and Policy Priorities, </w:t>
      </w:r>
      <w:r w:rsidRPr="0074597F">
        <w:rPr>
          <w:rStyle w:val="StyleUnderline"/>
          <w:highlight w:val="yellow"/>
        </w:rPr>
        <w:t xml:space="preserve">most states are </w:t>
      </w:r>
      <w:r w:rsidRPr="001A10A3">
        <w:rPr>
          <w:rStyle w:val="StyleUnderline"/>
        </w:rPr>
        <w:t xml:space="preserve">still </w:t>
      </w:r>
      <w:r w:rsidRPr="0074597F">
        <w:rPr>
          <w:rStyle w:val="StyleUnderline"/>
          <w:highlight w:val="yellow"/>
        </w:rPr>
        <w:t>providing less funding for K‐12 education</w:t>
      </w:r>
      <w:r>
        <w:t xml:space="preserve">, </w:t>
      </w:r>
      <w:r w:rsidRPr="0074597F">
        <w:rPr>
          <w:rStyle w:val="StyleUnderline"/>
          <w:highlight w:val="yellow"/>
        </w:rPr>
        <w:t>despite</w:t>
      </w:r>
      <w:r>
        <w:t xml:space="preserve"> the </w:t>
      </w:r>
      <w:r w:rsidRPr="001A10A3">
        <w:rPr>
          <w:rStyle w:val="StyleUnderline"/>
        </w:rPr>
        <w:t xml:space="preserve">economic </w:t>
      </w:r>
      <w:r w:rsidRPr="0074597F">
        <w:rPr>
          <w:rStyle w:val="StyleUnderline"/>
          <w:highlight w:val="yellow"/>
        </w:rPr>
        <w:t>recovery</w:t>
      </w:r>
      <w:r>
        <w:t xml:space="preserve"> from the Great Recession.7 While total GSP has rebounded to 2008 levels or higher in most states, </w:t>
      </w:r>
      <w:r w:rsidRPr="00C3232D">
        <w:rPr>
          <w:rStyle w:val="StyleUnderline"/>
        </w:rPr>
        <w:t>18 states</w:t>
      </w:r>
      <w:r>
        <w:t xml:space="preserve"> </w:t>
      </w:r>
      <w:r w:rsidRPr="00C3232D">
        <w:rPr>
          <w:rStyle w:val="StyleUnderline"/>
        </w:rPr>
        <w:t>actually spent less on K‐ 12 education</w:t>
      </w:r>
      <w:r>
        <w:t xml:space="preserve">, and the Effort index remains below 2008 levels in all but four states. </w:t>
      </w:r>
      <w:r w:rsidRPr="00C3232D">
        <w:rPr>
          <w:rStyle w:val="StyleUnderline"/>
        </w:rPr>
        <w:t>Short‐term trends are also troubling with only eight states improving their effort index between 2012 and 2013.  </w:t>
      </w:r>
    </w:p>
    <w:p w14:paraId="7CB16EDE" w14:textId="77777777" w:rsidR="00C9433D" w:rsidRPr="00C3232D" w:rsidRDefault="00C9433D" w:rsidP="00C9433D">
      <w:pPr>
        <w:rPr>
          <w:rStyle w:val="StyleUnderline"/>
        </w:rPr>
      </w:pPr>
      <w:r w:rsidRPr="00C3232D">
        <w:rPr>
          <w:rStyle w:val="Emphasis"/>
        </w:rPr>
        <w:t>Fairness Measure #4</w:t>
      </w:r>
      <w:r>
        <w:t xml:space="preserve">: </w:t>
      </w:r>
      <w:r w:rsidRPr="0074597F">
        <w:rPr>
          <w:rStyle w:val="Emphasis"/>
          <w:highlight w:val="yellow"/>
        </w:rPr>
        <w:t>Coverage</w:t>
      </w:r>
      <w:r w:rsidRPr="00C3232D">
        <w:rPr>
          <w:rStyle w:val="Emphasis"/>
        </w:rPr>
        <w:t xml:space="preserve"> </w:t>
      </w:r>
      <w:r>
        <w:t>The coverage indicator measures the share of school‐aged children enrolled in public schools and the degree of economic disparity between households in the public and nonpublic education systems. The coverage indicator is a gauge of several important issues. First</w:t>
      </w:r>
      <w:r w:rsidRPr="00C3232D">
        <w:rPr>
          <w:rStyle w:val="StyleUnderline"/>
        </w:rPr>
        <w:t>, the proportion of students enrolled in public schools affects the level of financial support necessary for public education.</w:t>
      </w:r>
      <w:r>
        <w:t xml:space="preserve"> There are two important consequences to wealthier families opting out of public education: these </w:t>
      </w:r>
      <w:r w:rsidRPr="0074597F">
        <w:rPr>
          <w:rStyle w:val="StyleUnderline"/>
          <w:highlight w:val="yellow"/>
        </w:rPr>
        <w:t xml:space="preserve">opt outs </w:t>
      </w:r>
      <w:r w:rsidRPr="00034611">
        <w:rPr>
          <w:rStyle w:val="StyleUnderline"/>
        </w:rPr>
        <w:t xml:space="preserve">further </w:t>
      </w:r>
      <w:r w:rsidRPr="0074597F">
        <w:rPr>
          <w:rStyle w:val="StyleUnderline"/>
          <w:highlight w:val="yellow"/>
        </w:rPr>
        <w:t>concentrate poverty</w:t>
      </w:r>
      <w:r>
        <w:t xml:space="preserve"> and increase the need for resources in schools, </w:t>
      </w:r>
      <w:r w:rsidRPr="00C3232D">
        <w:rPr>
          <w:rStyle w:val="StyleUnderline"/>
        </w:rPr>
        <w:t>and they can affect the public and political will necessary to generate fair funding through a state’s school finance formula.</w:t>
      </w:r>
    </w:p>
    <w:p w14:paraId="3DF7420B" w14:textId="77777777" w:rsidR="00C9433D" w:rsidRPr="00C3232D" w:rsidRDefault="00C9433D" w:rsidP="00C9433D">
      <w:pPr>
        <w:rPr>
          <w:rStyle w:val="StyleUnderline"/>
        </w:rPr>
      </w:pPr>
      <w:r>
        <w:t xml:space="preserve">The percentage of school‐aged children enrolled in public schools ranges from 81% in Hawaii and Louisiana to a high of 93% in Utah. </w:t>
      </w:r>
      <w:r w:rsidRPr="00C3232D">
        <w:rPr>
          <w:rStyle w:val="StyleUnderline"/>
        </w:rPr>
        <w:t>In several states, there are wide disparities in the incomes of families with children in public and nonpublic schools. Nonpublic households in the District of Columbia have nearly three times the income of public school households.  </w:t>
      </w:r>
    </w:p>
    <w:p w14:paraId="51AD8287" w14:textId="77777777" w:rsidR="00C9433D" w:rsidRDefault="00C9433D" w:rsidP="00C9433D">
      <w:r>
        <w:t>States such as Utah, Wyoming and Maine have comparatively few students who opt out of public schools, and those who do are not very economically different from their public school peers. On the other hand, the District of Columbia, Louisiana and Delaware have a large percentage of students, whose families are significantly wealthier, who do not attend public schools.</w:t>
      </w:r>
    </w:p>
    <w:p w14:paraId="0875496A" w14:textId="77777777" w:rsidR="00C9433D" w:rsidRDefault="00C9433D" w:rsidP="00C9433D">
      <w:r>
        <w:t>The Four Fairness Measures Table 1 presents the scores of each state on the four fairness indicators. This table provides a scorecard on the strengths and weakness of a particular state's finance system and how a state's performance compares to other states in their region and across the nation.  </w:t>
      </w:r>
    </w:p>
    <w:p w14:paraId="168E2F38" w14:textId="77777777" w:rsidR="00C9433D" w:rsidRDefault="00C9433D" w:rsidP="00C9433D">
      <w:r>
        <w:t xml:space="preserve">A few major findings stand out: </w:t>
      </w:r>
    </w:p>
    <w:p w14:paraId="67B6244C" w14:textId="77777777" w:rsidR="00C9433D" w:rsidRDefault="00C9433D" w:rsidP="00C9433D">
      <w:r>
        <w:sym w:font="Symbol" w:char="F0B7"/>
      </w:r>
      <w:r>
        <w:t xml:space="preserve"> New Jersey is positioned relatively well on all four fairness indicators.</w:t>
      </w:r>
    </w:p>
    <w:p w14:paraId="519B7736" w14:textId="77777777" w:rsidR="00C9433D" w:rsidRDefault="00C9433D" w:rsidP="00C9433D">
      <w:r>
        <w:sym w:font="Symbol" w:char="F0B7"/>
      </w:r>
      <w:r>
        <w:t xml:space="preserve"> Wyoming, Maine, New Hampshire and Vermont score well on Funding Level, Effort and Coverage, but scored low on the important Funding Distribution measure. This means that even though these states are funded relatively well, with high funding levels and high effort, there is great inequity in the finance system that disadvantages poor districts.</w:t>
      </w:r>
    </w:p>
    <w:p w14:paraId="54393945" w14:textId="77777777" w:rsidR="00C9433D" w:rsidRDefault="00C9433D" w:rsidP="00C9433D">
      <w:r>
        <w:sym w:font="Symbol" w:char="F0B7"/>
      </w:r>
      <w:r>
        <w:t xml:space="preserve"> California and Florida are both positioned very poorly on all four fairness measures, receiving an “F” in Funding Effort, a “C” in Funding Distribution and scoring in the lower half of the Funding Level and Coverage rankings.  </w:t>
      </w:r>
    </w:p>
    <w:p w14:paraId="3256E010" w14:textId="77777777" w:rsidR="00C9433D" w:rsidRDefault="00C9433D" w:rsidP="00C9433D">
      <w:r>
        <w:sym w:font="Symbol" w:char="F0B7"/>
      </w:r>
      <w:r>
        <w:t xml:space="preserve"> Arizona, South Dakota, Idaho and Nevada score poorly on all measures except Coverage.</w:t>
      </w:r>
    </w:p>
    <w:p w14:paraId="6EA81F7F" w14:textId="12748952" w:rsidR="00C9433D" w:rsidRPr="00C9433D" w:rsidRDefault="00C9433D" w:rsidP="00C9433D">
      <w:r>
        <w:sym w:font="Symbol" w:char="F0B7"/>
      </w:r>
      <w:r>
        <w:t xml:space="preserve"> Louisiana and Tennessee score poorly in all areas except Funding Distribution. </w:t>
      </w:r>
      <w:r w:rsidRPr="0074597F">
        <w:rPr>
          <w:rStyle w:val="Emphasis"/>
          <w:highlight w:val="yellow"/>
        </w:rPr>
        <w:t xml:space="preserve">With a low funding </w:t>
      </w:r>
      <w:r w:rsidRPr="00034611">
        <w:rPr>
          <w:rStyle w:val="Emphasis"/>
        </w:rPr>
        <w:t>level and</w:t>
      </w:r>
      <w:r w:rsidRPr="0074597F">
        <w:rPr>
          <w:rStyle w:val="Emphasis"/>
          <w:highlight w:val="yellow"/>
        </w:rPr>
        <w:t xml:space="preserve"> low</w:t>
      </w:r>
      <w:r w:rsidRPr="001A10A3">
        <w:rPr>
          <w:rStyle w:val="Emphasis"/>
        </w:rPr>
        <w:t xml:space="preserve"> fiscal </w:t>
      </w:r>
      <w:r w:rsidRPr="0074597F">
        <w:rPr>
          <w:rStyle w:val="Emphasis"/>
          <w:highlight w:val="yellow"/>
        </w:rPr>
        <w:t>investment, even a progressive distribution of funds will result in an unfair system</w:t>
      </w:r>
      <w:r w:rsidRPr="00C3232D">
        <w:t>.</w:t>
      </w:r>
    </w:p>
    <w:p w14:paraId="698B4E9A" w14:textId="369780B8" w:rsidR="0018235B" w:rsidRPr="0018235B" w:rsidRDefault="0018235B" w:rsidP="0018235B">
      <w:pPr>
        <w:pStyle w:val="Heading4"/>
      </w:pPr>
      <w:r>
        <w:t>Per pupil spending is unequal – local control worsens educational outcomes</w:t>
      </w:r>
    </w:p>
    <w:p w14:paraId="7BD173A7" w14:textId="23615F22" w:rsidR="00657A29" w:rsidRDefault="00657A29" w:rsidP="00657A29">
      <w:r w:rsidRPr="00440C38">
        <w:rPr>
          <w:rStyle w:val="Style13ptBold"/>
        </w:rPr>
        <w:t>Stone 14</w:t>
      </w:r>
      <w:r>
        <w:t xml:space="preserve"> (Geoffrey R., Edward H. Levi distinguished service professor of law for The University of Chicago, “How a 1973 Supreme Court Decision Has Contributed to Our Inequality”, The Daily Beast, 5/15/14, </w:t>
      </w:r>
      <w:hyperlink r:id="rId7" w:history="1">
        <w:r w:rsidRPr="007175CC">
          <w:rPr>
            <w:rStyle w:val="Hyperlink"/>
          </w:rPr>
          <w:t>http://www.thedailybeast.com/how-a-1973-supreme-court-decision-has-contributed-to-our-inequality</w:t>
        </w:r>
      </w:hyperlink>
      <w:r>
        <w:t>) JA</w:t>
      </w:r>
    </w:p>
    <w:p w14:paraId="2D4EBB84" w14:textId="77777777" w:rsidR="00657A29" w:rsidRPr="00FA1E10" w:rsidRDefault="00657A29" w:rsidP="00657A29">
      <w:pPr>
        <w:rPr>
          <w:rStyle w:val="StyleUnderline"/>
        </w:rPr>
      </w:pPr>
      <w:r w:rsidRPr="0074597F">
        <w:rPr>
          <w:rStyle w:val="StyleUnderline"/>
          <w:highlight w:val="yellow"/>
        </w:rPr>
        <w:t>One key contributor to inequality—unequal education funding</w:t>
      </w:r>
      <w:r w:rsidRPr="00FA1E10">
        <w:rPr>
          <w:rStyle w:val="StyleUnderline"/>
        </w:rPr>
        <w:t xml:space="preserve">. And </w:t>
      </w:r>
      <w:r w:rsidRPr="00704BA7">
        <w:rPr>
          <w:rStyle w:val="Emphasis"/>
        </w:rPr>
        <w:t>we can trace that back to a horrendous, little-remembered 1973 decision.</w:t>
      </w:r>
    </w:p>
    <w:p w14:paraId="407C7585" w14:textId="77777777" w:rsidR="00657A29" w:rsidRPr="00FA1E10" w:rsidRDefault="00657A29" w:rsidP="00657A29">
      <w:pPr>
        <w:rPr>
          <w:rStyle w:val="StyleUnderline"/>
        </w:rPr>
      </w:pPr>
      <w:r w:rsidRPr="00FA1E10">
        <w:rPr>
          <w:rStyle w:val="StyleUnderline"/>
        </w:rPr>
        <w:t>The growing income inequality in the United States since the 1970s is a source of great concern for many Americans</w:t>
      </w:r>
      <w:r>
        <w:t xml:space="preserve">. The historic notion that, in America, upward mobility is in the hands of the individual increasingly seems more fiction than reality. Many factors have contributed to this state of affairs, but one important one is growing inequality in education. Some of the responsibility for this state of affairs rests with the Supreme Court. </w:t>
      </w:r>
      <w:r w:rsidRPr="00FA1E10">
        <w:rPr>
          <w:rStyle w:val="StyleUnderline"/>
        </w:rPr>
        <w:t>Although the Supreme Court building declares “Equal Justice Under Law,” on this issue, the Court has failed to live up to its own promise.</w:t>
      </w:r>
    </w:p>
    <w:p w14:paraId="01B53C7F" w14:textId="77777777" w:rsidR="00657A29" w:rsidRPr="00FA1E10" w:rsidRDefault="00657A29" w:rsidP="00657A29">
      <w:pPr>
        <w:rPr>
          <w:rStyle w:val="StyleUnderline"/>
        </w:rPr>
      </w:pPr>
      <w:r>
        <w:t xml:space="preserve">The state of public education in the United States is widely acknowledged to be little short of disastrous. </w:t>
      </w:r>
      <w:r w:rsidRPr="00B12B89">
        <w:rPr>
          <w:rStyle w:val="StyleUnderline"/>
        </w:rPr>
        <w:t>This is</w:t>
      </w:r>
      <w:r w:rsidRPr="0074597F">
        <w:rPr>
          <w:rStyle w:val="StyleUnderline"/>
          <w:highlight w:val="yellow"/>
        </w:rPr>
        <w:t xml:space="preserve"> due</w:t>
      </w:r>
      <w:r w:rsidRPr="00FA1E10">
        <w:rPr>
          <w:rStyle w:val="StyleUnderline"/>
        </w:rPr>
        <w:t xml:space="preserve">, in no small part, </w:t>
      </w:r>
      <w:r w:rsidRPr="0074597F">
        <w:rPr>
          <w:rStyle w:val="StyleUnderline"/>
          <w:highlight w:val="yellow"/>
        </w:rPr>
        <w:t>to</w:t>
      </w:r>
      <w:r w:rsidRPr="00FA1E10">
        <w:rPr>
          <w:rStyle w:val="StyleUnderline"/>
        </w:rPr>
        <w:t xml:space="preserve"> a relatively obscure 1973 decision of the U.S. Supreme Court. In a hotly contested 5-to-4 decision in San Antonio Independent School District v. </w:t>
      </w:r>
      <w:r w:rsidRPr="0074597F">
        <w:rPr>
          <w:rStyle w:val="StyleUnderline"/>
          <w:highlight w:val="yellow"/>
        </w:rPr>
        <w:t>Rodriguez</w:t>
      </w:r>
      <w:r w:rsidRPr="00FA1E10">
        <w:rPr>
          <w:rStyle w:val="StyleUnderline"/>
        </w:rPr>
        <w:t xml:space="preserve">, the Court held that </w:t>
      </w:r>
      <w:r w:rsidRPr="0074597F">
        <w:rPr>
          <w:rStyle w:val="StyleUnderline"/>
          <w:highlight w:val="yellow"/>
        </w:rPr>
        <w:t>there is no</w:t>
      </w:r>
      <w:r w:rsidRPr="00FA1E10">
        <w:rPr>
          <w:rStyle w:val="StyleUnderline"/>
        </w:rPr>
        <w:t xml:space="preserve"> constitutional </w:t>
      </w:r>
      <w:r w:rsidRPr="0074597F">
        <w:rPr>
          <w:rStyle w:val="StyleUnderline"/>
          <w:highlight w:val="yellow"/>
        </w:rPr>
        <w:t>right to</w:t>
      </w:r>
      <w:r w:rsidRPr="00FA1E10">
        <w:rPr>
          <w:rStyle w:val="StyleUnderline"/>
        </w:rPr>
        <w:t xml:space="preserve"> </w:t>
      </w:r>
      <w:r w:rsidRPr="0074597F">
        <w:rPr>
          <w:rStyle w:val="StyleUnderline"/>
          <w:highlight w:val="yellow"/>
        </w:rPr>
        <w:t>an equal education</w:t>
      </w:r>
      <w:r w:rsidRPr="00FA1E10">
        <w:rPr>
          <w:rStyle w:val="StyleUnderline"/>
        </w:rPr>
        <w:t xml:space="preserve">. </w:t>
      </w:r>
      <w:r>
        <w:t xml:space="preserve">In so doing, </w:t>
      </w:r>
      <w:r w:rsidRPr="00FA1E10">
        <w:rPr>
          <w:rStyle w:val="StyleUnderline"/>
        </w:rPr>
        <w:t>it declined to address a fundamental problem that has undermined American public education ever since.</w:t>
      </w:r>
    </w:p>
    <w:p w14:paraId="20DE8B10" w14:textId="77777777" w:rsidR="00657A29" w:rsidRDefault="00657A29" w:rsidP="00657A29">
      <w:r w:rsidRPr="00FA1E10">
        <w:rPr>
          <w:rStyle w:val="StyleUnderline"/>
        </w:rPr>
        <w:t>The problem, quite simply, is inequality of resources</w:t>
      </w:r>
      <w:r>
        <w:t xml:space="preserve">. </w:t>
      </w:r>
      <w:r w:rsidRPr="0074597F">
        <w:rPr>
          <w:rStyle w:val="StyleUnderline"/>
          <w:highlight w:val="yellow"/>
        </w:rPr>
        <w:t>There is a strong</w:t>
      </w:r>
      <w:r>
        <w:t xml:space="preserve">, though not perfect, </w:t>
      </w:r>
      <w:r w:rsidRPr="0074597F">
        <w:rPr>
          <w:rStyle w:val="StyleUnderline"/>
          <w:highlight w:val="yellow"/>
        </w:rPr>
        <w:t>correlation between dollars spent per pupil and student</w:t>
      </w:r>
      <w:r w:rsidRPr="00FA1E10">
        <w:rPr>
          <w:rStyle w:val="StyleUnderline"/>
        </w:rPr>
        <w:t xml:space="preserve"> education </w:t>
      </w:r>
      <w:r w:rsidRPr="0074597F">
        <w:rPr>
          <w:rStyle w:val="StyleUnderline"/>
          <w:highlight w:val="yellow"/>
        </w:rPr>
        <w:t>outcomes</w:t>
      </w:r>
      <w:r w:rsidRPr="00FA1E10">
        <w:rPr>
          <w:rStyle w:val="StyleUnderline"/>
        </w:rPr>
        <w:t xml:space="preserve"> </w:t>
      </w:r>
      <w:r>
        <w:t xml:space="preserve">(measured by such factors as dropout rates, high school graduation rates, scores on standardized tests, etc.). </w:t>
      </w:r>
      <w:r w:rsidRPr="00FA1E10">
        <w:rPr>
          <w:rStyle w:val="StyleUnderline"/>
        </w:rPr>
        <w:t>The correlation is especially robust in the lower grades</w:t>
      </w:r>
      <w:r>
        <w:t xml:space="preserve">, </w:t>
      </w:r>
      <w:r w:rsidRPr="00FA1E10">
        <w:rPr>
          <w:rStyle w:val="StyleUnderline"/>
        </w:rPr>
        <w:t>when students are in their formative years</w:t>
      </w:r>
      <w:r>
        <w:t xml:space="preserve">. According to a recent study, for example, </w:t>
      </w:r>
      <w:r w:rsidRPr="00FA1E10">
        <w:rPr>
          <w:rStyle w:val="StyleUnderline"/>
        </w:rPr>
        <w:t>a 10 percent increase in per pupil expenditures generates a 4 percent increase in graduation rates</w:t>
      </w:r>
      <w:r>
        <w:t>.</w:t>
      </w:r>
    </w:p>
    <w:p w14:paraId="14899DC3" w14:textId="77777777" w:rsidR="00657A29" w:rsidRPr="00FA1E10" w:rsidRDefault="00657A29" w:rsidP="00657A29">
      <w:pPr>
        <w:rPr>
          <w:rStyle w:val="StyleUnderline"/>
        </w:rPr>
      </w:pPr>
      <w:r>
        <w:t xml:space="preserve">If disparities in per pupil expenditures were small, this might not be a big deal. But the reality is much more dramatic. My own state of Illinois is more or less in the middle of the pack among all states in per pupil expenditures. But the variation across the state is staggering. </w:t>
      </w:r>
      <w:r w:rsidRPr="00FA1E10">
        <w:rPr>
          <w:rStyle w:val="StyleUnderline"/>
        </w:rPr>
        <w:t>The average per pupil expenditure for elementary school students in Illinois is approximately $11,600 per year.</w:t>
      </w:r>
    </w:p>
    <w:p w14:paraId="7E760E1D" w14:textId="77777777" w:rsidR="00657A29" w:rsidRPr="00505B5C" w:rsidRDefault="00657A29" w:rsidP="00657A29">
      <w:pPr>
        <w:rPr>
          <w:rStyle w:val="StyleUnderline"/>
        </w:rPr>
      </w:pPr>
      <w:r w:rsidRPr="0074597F">
        <w:rPr>
          <w:rStyle w:val="StyleUnderline"/>
          <w:highlight w:val="yellow"/>
        </w:rPr>
        <w:t>Per pupil expenditures</w:t>
      </w:r>
      <w:r w:rsidRPr="00505B5C">
        <w:rPr>
          <w:rStyle w:val="StyleUnderline"/>
        </w:rPr>
        <w:t xml:space="preserve"> across the state’s elementary schools, however, </w:t>
      </w:r>
      <w:r w:rsidRPr="0074597F">
        <w:rPr>
          <w:rStyle w:val="StyleUnderline"/>
          <w:highlight w:val="yellow"/>
        </w:rPr>
        <w:t>range from</w:t>
      </w:r>
      <w:r w:rsidRPr="00505B5C">
        <w:rPr>
          <w:rStyle w:val="StyleUnderline"/>
        </w:rPr>
        <w:t xml:space="preserve"> a high of </w:t>
      </w:r>
      <w:r w:rsidRPr="0074597F">
        <w:rPr>
          <w:rStyle w:val="StyleUnderline"/>
          <w:highlight w:val="yellow"/>
        </w:rPr>
        <w:t>$28,500</w:t>
      </w:r>
      <w:r w:rsidRPr="00505B5C">
        <w:rPr>
          <w:rStyle w:val="StyleUnderline"/>
        </w:rPr>
        <w:t xml:space="preserve"> </w:t>
      </w:r>
      <w:r w:rsidRPr="0074597F">
        <w:rPr>
          <w:rStyle w:val="StyleUnderline"/>
          <w:highlight w:val="yellow"/>
        </w:rPr>
        <w:t>to</w:t>
      </w:r>
      <w:r w:rsidRPr="00505B5C">
        <w:rPr>
          <w:rStyle w:val="StyleUnderline"/>
        </w:rPr>
        <w:t xml:space="preserve"> a low of </w:t>
      </w:r>
      <w:r w:rsidRPr="0074597F">
        <w:rPr>
          <w:rStyle w:val="StyleUnderline"/>
          <w:highlight w:val="yellow"/>
        </w:rPr>
        <w:t>$6,400</w:t>
      </w:r>
      <w:r>
        <w:t xml:space="preserve">. </w:t>
      </w:r>
      <w:r w:rsidRPr="00505B5C">
        <w:rPr>
          <w:rStyle w:val="StyleUnderline"/>
        </w:rPr>
        <w:t>The state is therefore spending more than four times as much per pupil on students in some districts than it is spending on students in other districts</w:t>
      </w:r>
      <w:r>
        <w:t xml:space="preserve">. These are huge variations. Unsurprisingly, </w:t>
      </w:r>
      <w:r w:rsidRPr="00505B5C">
        <w:rPr>
          <w:rStyle w:val="StyleUnderline"/>
        </w:rPr>
        <w:t>these variations in per pupil expenditures affect the quality of education—and the lives—of these children forever.</w:t>
      </w:r>
    </w:p>
    <w:p w14:paraId="12086B4B" w14:textId="77777777" w:rsidR="00657A29" w:rsidRPr="00505B5C" w:rsidRDefault="00657A29" w:rsidP="00657A29">
      <w:pPr>
        <w:rPr>
          <w:rStyle w:val="StyleUnderline"/>
        </w:rPr>
      </w:pPr>
      <w:r>
        <w:t xml:space="preserve">Why on earth would we do such a thing? The answer is simple. Most states provide a modest amount of state funds to each school district—enough, in theory, to provide each child with a minimal—otherwise known as “adequate”—education. </w:t>
      </w:r>
      <w:r w:rsidRPr="00505B5C">
        <w:rPr>
          <w:rStyle w:val="StyleUnderline"/>
        </w:rPr>
        <w:t>They then permit each school district to use its local property tax to raise additional funds as they choose. This is known as “local control.”</w:t>
      </w:r>
    </w:p>
    <w:p w14:paraId="6808E05B" w14:textId="77777777" w:rsidR="00657A29" w:rsidRDefault="00657A29" w:rsidP="00657A29">
      <w:r>
        <w:t>Of course, if each school district in the state had an equal capacity to raise educational funds through its property tax, this system might make sense. But that has no relationship to reality. Instead, school districts have vastly different capacities to generate revenue from the property tax, and this correlates in significant degree with the wealth, class, and race of the residents of each district.</w:t>
      </w:r>
    </w:p>
    <w:p w14:paraId="3793E12B" w14:textId="77777777" w:rsidR="00657A29" w:rsidRPr="00505B5C" w:rsidRDefault="00657A29" w:rsidP="00657A29">
      <w:pPr>
        <w:rPr>
          <w:rStyle w:val="StyleUnderline"/>
        </w:rPr>
      </w:pPr>
      <w:r>
        <w:t xml:space="preserve">Predictably, school districts with wealthy residents spend much more per student on average than school districts with poor residents. </w:t>
      </w:r>
      <w:r w:rsidRPr="00505B5C">
        <w:rPr>
          <w:rStyle w:val="StyleUnderline"/>
        </w:rPr>
        <w:t>This “</w:t>
      </w:r>
      <w:r w:rsidRPr="0074597F">
        <w:rPr>
          <w:rStyle w:val="StyleUnderline"/>
          <w:highlight w:val="yellow"/>
        </w:rPr>
        <w:t>local control</w:t>
      </w:r>
      <w:r w:rsidRPr="00505B5C">
        <w:rPr>
          <w:rStyle w:val="StyleUnderline"/>
        </w:rPr>
        <w:t xml:space="preserve">” is backed up by the power of the state, which effectively reinforces the advantages of wealth and </w:t>
      </w:r>
      <w:r w:rsidRPr="0074597F">
        <w:rPr>
          <w:rStyle w:val="StyleUnderline"/>
          <w:highlight w:val="yellow"/>
        </w:rPr>
        <w:t xml:space="preserve">perpetuates </w:t>
      </w:r>
      <w:r w:rsidRPr="00167BFB">
        <w:rPr>
          <w:rStyle w:val="StyleUnderline"/>
        </w:rPr>
        <w:t xml:space="preserve">the disadvantages of </w:t>
      </w:r>
      <w:r w:rsidRPr="0074597F">
        <w:rPr>
          <w:rStyle w:val="StyleUnderline"/>
          <w:highlight w:val="yellow"/>
        </w:rPr>
        <w:t>poverty</w:t>
      </w:r>
      <w:r w:rsidRPr="00505B5C">
        <w:rPr>
          <w:rStyle w:val="StyleUnderline"/>
        </w:rPr>
        <w:t xml:space="preserve"> </w:t>
      </w:r>
      <w:r w:rsidRPr="00B12B89">
        <w:rPr>
          <w:rStyle w:val="StyleUnderline"/>
        </w:rPr>
        <w:t>from one generation to the next</w:t>
      </w:r>
      <w:r w:rsidRPr="00505B5C">
        <w:rPr>
          <w:rStyle w:val="StyleUnderline"/>
        </w:rPr>
        <w:t>.</w:t>
      </w:r>
      <w:r>
        <w:t xml:space="preserve"> </w:t>
      </w:r>
      <w:r w:rsidRPr="00505B5C">
        <w:rPr>
          <w:rStyle w:val="StyleUnderline"/>
        </w:rPr>
        <w:t>The system exacerbates inequality and defeats the notion that in America every person has a fair chance to succeed.</w:t>
      </w:r>
    </w:p>
    <w:p w14:paraId="3F320DDB" w14:textId="77777777" w:rsidR="00657A29" w:rsidRDefault="00657A29" w:rsidP="00657A29">
      <w:r>
        <w:t>It would be bad enough if individuals used their private wealth to send their privileged children to private schools to ensure that they never have to compete with others on an equal basis. But here it is the state itself that facilitates this discrimination.</w:t>
      </w:r>
    </w:p>
    <w:p w14:paraId="7E4A5F39" w14:textId="77777777" w:rsidR="00657A29" w:rsidRDefault="00657A29" w:rsidP="00657A29">
      <w:r>
        <w:t xml:space="preserve">Is this constitutional? The Supreme Court considered this question in 1973 in Rodriguez. </w:t>
      </w:r>
      <w:r w:rsidRPr="00505B5C">
        <w:rPr>
          <w:rStyle w:val="StyleUnderline"/>
        </w:rPr>
        <w:t xml:space="preserve">The case involved the constitutionality of </w:t>
      </w:r>
      <w:r w:rsidRPr="0074597F">
        <w:rPr>
          <w:rStyle w:val="StyleUnderline"/>
          <w:highlight w:val="yellow"/>
        </w:rPr>
        <w:t>Texas’s school financing</w:t>
      </w:r>
      <w:r w:rsidRPr="00505B5C">
        <w:rPr>
          <w:rStyle w:val="StyleUnderline"/>
        </w:rPr>
        <w:t xml:space="preserve"> scheme, which </w:t>
      </w:r>
      <w:r w:rsidRPr="0074597F">
        <w:rPr>
          <w:rStyle w:val="StyleUnderline"/>
          <w:highlight w:val="yellow"/>
        </w:rPr>
        <w:t>was similar to the one used today</w:t>
      </w:r>
      <w:r w:rsidRPr="00505B5C">
        <w:rPr>
          <w:rStyle w:val="StyleUnderline"/>
        </w:rPr>
        <w:t xml:space="preserve"> in Illinois and </w:t>
      </w:r>
      <w:r w:rsidRPr="0074597F">
        <w:rPr>
          <w:rStyle w:val="StyleUnderline"/>
          <w:highlight w:val="yellow"/>
        </w:rPr>
        <w:t>in almost every state</w:t>
      </w:r>
      <w:r w:rsidRPr="00505B5C">
        <w:rPr>
          <w:rStyle w:val="StyleUnderline"/>
        </w:rPr>
        <w:t xml:space="preserve"> in the nation. At issue in Rodriguez was a system that resulted in some school districts in the state spending twice as much per pupil as others. Note how the problem has worsened over the past four decades</w:t>
      </w:r>
      <w:r>
        <w:t>. In Illinois today, some districts spend more than four times as much per pupil as others.</w:t>
      </w:r>
    </w:p>
    <w:p w14:paraId="063417A7" w14:textId="77777777" w:rsidR="00657A29" w:rsidRPr="00505B5C" w:rsidRDefault="00657A29" w:rsidP="00657A29">
      <w:pPr>
        <w:rPr>
          <w:rStyle w:val="StyleUnderline"/>
        </w:rPr>
      </w:pPr>
      <w:r w:rsidRPr="00505B5C">
        <w:rPr>
          <w:rStyle w:val="StyleUnderline"/>
        </w:rPr>
        <w:t>A group of parents from a poor district challenged San Antonio’s school-funding system</w:t>
      </w:r>
      <w:r>
        <w:t xml:space="preserve">, but in a 5-to-4 decision, the Court rejected the constitutional challenge. In his dissenting opinion, Justice Thurgood </w:t>
      </w:r>
      <w:r w:rsidRPr="00505B5C">
        <w:rPr>
          <w:rStyle w:val="StyleUnderline"/>
        </w:rPr>
        <w:t>Marshall argued that inequalities in the provision of public education must be viewed skeptically</w:t>
      </w:r>
      <w:r>
        <w:t xml:space="preserve">. </w:t>
      </w:r>
      <w:r w:rsidRPr="00505B5C">
        <w:rPr>
          <w:rStyle w:val="StyleUnderline"/>
        </w:rPr>
        <w:t>This is so, he argued, because of education’s central importance in shaping the lives of our citizens and because there is a direct “relationship between education” and the ability of citizens to participate fully and effectively in “the political process.”</w:t>
      </w:r>
    </w:p>
    <w:p w14:paraId="177C2495" w14:textId="77777777" w:rsidR="00657A29" w:rsidRPr="00505B5C" w:rsidRDefault="00657A29" w:rsidP="00657A29">
      <w:pPr>
        <w:rPr>
          <w:rStyle w:val="StyleUnderline"/>
        </w:rPr>
      </w:pPr>
      <w:r>
        <w:t xml:space="preserve">As the Supreme Court had observed unanimously two decades earlier in Brown v. Board of Education, “education is perhaps the most important function of state and local government. ... It is the very foundation of good citizenship” and “it is a principal instrument in awakening the child to cultural values, in preparing him for later professional training, and in helping him to adjust normally to his environment.” </w:t>
      </w:r>
      <w:r w:rsidRPr="001F28B0">
        <w:rPr>
          <w:rStyle w:val="StyleUnderline"/>
          <w:highlight w:val="yellow"/>
        </w:rPr>
        <w:t>It is “doubtful</w:t>
      </w:r>
      <w:r>
        <w:t>,” the Court added in Brown, “</w:t>
      </w:r>
      <w:r w:rsidRPr="001F28B0">
        <w:rPr>
          <w:rStyle w:val="StyleUnderline"/>
          <w:highlight w:val="yellow"/>
        </w:rPr>
        <w:t xml:space="preserve">that any child may </w:t>
      </w:r>
      <w:r w:rsidRPr="00167BFB">
        <w:rPr>
          <w:rStyle w:val="StyleUnderline"/>
        </w:rPr>
        <w:t xml:space="preserve">reasonably be </w:t>
      </w:r>
      <w:r w:rsidRPr="001F28B0">
        <w:rPr>
          <w:rStyle w:val="StyleUnderline"/>
          <w:highlight w:val="yellow"/>
        </w:rPr>
        <w:t xml:space="preserve">expected to succeed in life if he is denied </w:t>
      </w:r>
      <w:r w:rsidRPr="00167BFB">
        <w:rPr>
          <w:rStyle w:val="StyleUnderline"/>
        </w:rPr>
        <w:t xml:space="preserve">the opportunity of </w:t>
      </w:r>
      <w:r w:rsidRPr="001F28B0">
        <w:rPr>
          <w:rStyle w:val="StyleUnderline"/>
          <w:highlight w:val="yellow"/>
        </w:rPr>
        <w:t>an education</w:t>
      </w:r>
      <w:r w:rsidRPr="00505B5C">
        <w:rPr>
          <w:rStyle w:val="StyleUnderline"/>
        </w:rPr>
        <w:t>,” and “where the state has undertaken to provide” that opportunity,” it “must be made available to all on equal terms.”</w:t>
      </w:r>
    </w:p>
    <w:p w14:paraId="1094237A" w14:textId="77777777" w:rsidR="00657A29" w:rsidRPr="00505B5C" w:rsidRDefault="00657A29" w:rsidP="00657A29">
      <w:pPr>
        <w:rPr>
          <w:rStyle w:val="StyleUnderline"/>
        </w:rPr>
      </w:pPr>
      <w:r>
        <w:t xml:space="preserve">In rejecting this view, the five members of the majority maintained that, “whatever merit” there might be in a constitutional challenge if a state’s system “occasioned an absolute denial of educational opportunities to any of its children,” </w:t>
      </w:r>
      <w:r w:rsidRPr="00505B5C">
        <w:rPr>
          <w:rStyle w:val="StyleUnderline"/>
        </w:rPr>
        <w:t>there is no constitutional issue when there are “only relative differences in spending levels” and where the state provides each child with “an opportunity to acquire” at least “the basic minimal skills necessary</w:t>
      </w:r>
      <w:r>
        <w:t xml:space="preserve">” to function in society. </w:t>
      </w:r>
      <w:r w:rsidRPr="00505B5C">
        <w:rPr>
          <w:rStyle w:val="StyleUnderline"/>
        </w:rPr>
        <w:t>The inequality, in other words, was not “a sufficient basis for striking down” the state’s funding system.</w:t>
      </w:r>
    </w:p>
    <w:p w14:paraId="1E21AD67" w14:textId="77777777" w:rsidR="00657A29" w:rsidRPr="00505B5C" w:rsidRDefault="00657A29" w:rsidP="00657A29">
      <w:pPr>
        <w:rPr>
          <w:rStyle w:val="StyleUnderline"/>
        </w:rPr>
      </w:pPr>
      <w:r w:rsidRPr="00505B5C">
        <w:rPr>
          <w:rStyle w:val="StyleUnderline"/>
        </w:rPr>
        <w:t xml:space="preserve">Rodriguez was a terrible decision at the time it was decided, and it remains an even more terrible decision today. </w:t>
      </w:r>
      <w:r>
        <w:t xml:space="preserve">Although a few state legislatures and state courts have reformed their state’s funding system to promote greater equality in public education, </w:t>
      </w:r>
      <w:r w:rsidRPr="00505B5C">
        <w:rPr>
          <w:rStyle w:val="StyleUnderline"/>
        </w:rPr>
        <w:t>the situation in the vast majority of the states has gotten only worse with time.</w:t>
      </w:r>
    </w:p>
    <w:p w14:paraId="0D061719" w14:textId="77777777" w:rsidR="00657A29" w:rsidRPr="00505B5C" w:rsidRDefault="00657A29" w:rsidP="00657A29">
      <w:pPr>
        <w:rPr>
          <w:rStyle w:val="StyleUnderline"/>
        </w:rPr>
      </w:pPr>
      <w:r>
        <w:t>Justice Marshall had it right in his dissenting opinion: “</w:t>
      </w:r>
      <w:r w:rsidRPr="00505B5C">
        <w:rPr>
          <w:rStyle w:val="StyleUnderline"/>
        </w:rPr>
        <w:t>The majority’s holding can only be seen as a retreat from our historic commitment to equality of educational opportunity</w:t>
      </w:r>
      <w:r>
        <w:t xml:space="preserve">. ... In my judgment, the right of every American to an equal start in life, so far as the provision of a state service as important as education is concerned, is far too vital to permit state discrimination” of this sort. </w:t>
      </w:r>
      <w:r w:rsidRPr="00505B5C">
        <w:rPr>
          <w:rStyle w:val="StyleUnderline"/>
        </w:rPr>
        <w:t>Marshall rejected the majority’s assertion that it should rest with the political process to deal with this issue, noting that that process has “proved singularly unsuited to the task of providing a remedy for this discrimination</w:t>
      </w:r>
      <w:r>
        <w:t xml:space="preserve">.” Echoing Brown, Marshall concluded that </w:t>
      </w:r>
      <w:r w:rsidRPr="00505B5C">
        <w:rPr>
          <w:rStyle w:val="Emphasis"/>
        </w:rPr>
        <w:t>it is inappropriate to leave this issue to</w:t>
      </w:r>
      <w:r w:rsidRPr="00505B5C">
        <w:rPr>
          <w:rStyle w:val="StyleUnderline"/>
        </w:rPr>
        <w:t xml:space="preserve"> “</w:t>
      </w:r>
      <w:r w:rsidRPr="00505B5C">
        <w:rPr>
          <w:rStyle w:val="Emphasis"/>
        </w:rPr>
        <w:t>the hope of an</w:t>
      </w:r>
      <w:r w:rsidRPr="00505B5C">
        <w:rPr>
          <w:rStyle w:val="StyleUnderline"/>
        </w:rPr>
        <w:t xml:space="preserve"> </w:t>
      </w:r>
      <w:r w:rsidRPr="00505B5C">
        <w:rPr>
          <w:rStyle w:val="Emphasis"/>
        </w:rPr>
        <w:t>ultimate</w:t>
      </w:r>
      <w:r w:rsidRPr="00505B5C">
        <w:rPr>
          <w:rStyle w:val="StyleUnderline"/>
        </w:rPr>
        <w:t xml:space="preserve"> ‘political’ </w:t>
      </w:r>
      <w:r w:rsidRPr="00505B5C">
        <w:rPr>
          <w:rStyle w:val="Emphasis"/>
        </w:rPr>
        <w:t>solution</w:t>
      </w:r>
      <w:r w:rsidRPr="00505B5C">
        <w:rPr>
          <w:rStyle w:val="StyleUnderline"/>
        </w:rPr>
        <w:t xml:space="preserve"> </w:t>
      </w:r>
      <w:r w:rsidRPr="00505B5C">
        <w:rPr>
          <w:rStyle w:val="Emphasis"/>
        </w:rPr>
        <w:t>sometime in the indefinite future while</w:t>
      </w:r>
      <w:r w:rsidRPr="00505B5C">
        <w:rPr>
          <w:rStyle w:val="StyleUnderline"/>
        </w:rPr>
        <w:t xml:space="preserve">, in the meantime, </w:t>
      </w:r>
      <w:r w:rsidRPr="00505B5C">
        <w:rPr>
          <w:rStyle w:val="Emphasis"/>
        </w:rPr>
        <w:t>countless children unjustifiably receive inferior educations</w:t>
      </w:r>
      <w:r w:rsidRPr="00505B5C">
        <w:rPr>
          <w:rStyle w:val="StyleUnderline"/>
        </w:rPr>
        <w:t xml:space="preserve"> </w:t>
      </w:r>
      <w:r w:rsidRPr="00505B5C">
        <w:rPr>
          <w:rStyle w:val="Emphasis"/>
        </w:rPr>
        <w:t>that ‘may affect their hearts and minds in a way unlikely ever to be undone</w:t>
      </w:r>
      <w:r w:rsidRPr="00505B5C">
        <w:rPr>
          <w:rStyle w:val="StyleUnderline"/>
        </w:rPr>
        <w:t>.’”</w:t>
      </w:r>
    </w:p>
    <w:p w14:paraId="3DB0C2EB" w14:textId="57346F99" w:rsidR="00657A29" w:rsidRDefault="00657A29" w:rsidP="00657A29">
      <w:pPr>
        <w:rPr>
          <w:rStyle w:val="StyleUnderline"/>
        </w:rPr>
      </w:pPr>
      <w:r>
        <w:t xml:space="preserve">And here we are 40 years later, and </w:t>
      </w:r>
      <w:r w:rsidRPr="00505B5C">
        <w:rPr>
          <w:rStyle w:val="StyleUnderline"/>
        </w:rPr>
        <w:t>the legacy of the Supreme Court’s failure in Rodriguez plagues our nation to this day.</w:t>
      </w:r>
    </w:p>
    <w:p w14:paraId="451ADA89" w14:textId="757AF69A" w:rsidR="00162351" w:rsidRDefault="00205BDD" w:rsidP="00162351">
      <w:pPr>
        <w:pStyle w:val="Heading4"/>
      </w:pPr>
      <w:r>
        <w:t xml:space="preserve">More </w:t>
      </w:r>
      <w:r w:rsidR="006950D8">
        <w:t>funds</w:t>
      </w:r>
      <w:r w:rsidR="00D12600">
        <w:t xml:space="preserve"> lead</w:t>
      </w:r>
      <w:r>
        <w:t xml:space="preserve"> to better educational outcomes</w:t>
      </w:r>
      <w:r w:rsidR="00162351">
        <w:t xml:space="preserve"> – prefer aggregate data</w:t>
      </w:r>
    </w:p>
    <w:p w14:paraId="323EA01F" w14:textId="77777777" w:rsidR="00162351" w:rsidRPr="003A6FE7" w:rsidRDefault="00162351" w:rsidP="00162351">
      <w:r w:rsidRPr="003A6FE7">
        <w:rPr>
          <w:rStyle w:val="Style13ptBold"/>
        </w:rPr>
        <w:t>Baker 17</w:t>
      </w:r>
      <w:r>
        <w:t xml:space="preserve"> (Bruce D., Professor in the Graduate School of Education at Rutgers, The State University of New Jersey, where he teaches courses in school finance policy and district business management. His recent research focuses on state aid allocation policies and practices, with particular attention to the equity and adequacy of aid for special student populations. He is a past recipient of an NCES/AEFA new scholar’s award and has received research funding from the Association for Institutional Research for studying variations in costs to baccalaureate degree attainment, “Does Money Matter in Education? Second Edition”, Albert Shanker Institute, </w:t>
      </w:r>
      <w:hyperlink r:id="rId8" w:history="1">
        <w:r w:rsidRPr="00637952">
          <w:rPr>
            <w:rStyle w:val="Hyperlink"/>
          </w:rPr>
          <w:t>http://www.shankerinstitute.org/resource/does-money-matter-second-edition</w:t>
        </w:r>
      </w:hyperlink>
      <w:r>
        <w:t>) JA</w:t>
      </w:r>
    </w:p>
    <w:p w14:paraId="2791A3C0" w14:textId="77777777" w:rsidR="00162351" w:rsidRPr="003A6FE7" w:rsidRDefault="00162351" w:rsidP="00162351">
      <w:pPr>
        <w:rPr>
          <w:rStyle w:val="Emphasis"/>
        </w:rPr>
      </w:pPr>
      <w:r w:rsidRPr="003A6FE7">
        <w:rPr>
          <w:rStyle w:val="Emphasis"/>
        </w:rPr>
        <w:t>Does Money Matter in Education? Second Edition</w:t>
      </w:r>
    </w:p>
    <w:p w14:paraId="1943B21A" w14:textId="77777777" w:rsidR="00162351" w:rsidRDefault="00162351" w:rsidP="00162351">
      <w:r w:rsidRPr="003A6FE7">
        <w:rPr>
          <w:rStyle w:val="StyleUnderline"/>
        </w:rPr>
        <w:t>This report presents a comprehensive review of the high-quality empirical evidence</w:t>
      </w:r>
      <w:r>
        <w:t xml:space="preserve"> </w:t>
      </w:r>
      <w:r w:rsidRPr="003A6FE7">
        <w:rPr>
          <w:rStyle w:val="StyleUnderline"/>
        </w:rPr>
        <w:t>on whether and how money matters in education</w:t>
      </w:r>
      <w:r>
        <w:t>, written by Rutgers Professor Bruce Baker. This is the second edition of the report originally released in 2012. It has been updated by the author.</w:t>
      </w:r>
    </w:p>
    <w:p w14:paraId="55144F82" w14:textId="77777777" w:rsidR="00162351" w:rsidRPr="003A6FE7" w:rsidRDefault="00162351" w:rsidP="00162351">
      <w:pPr>
        <w:rPr>
          <w:rStyle w:val="StyleUnderline"/>
        </w:rPr>
      </w:pPr>
      <w:r>
        <w:t>Baker concludes that, despite recent rhetoric, “</w:t>
      </w:r>
      <w:r w:rsidRPr="003A6FE7">
        <w:rPr>
          <w:rStyle w:val="StyleUnderline"/>
        </w:rPr>
        <w:t>on average</w:t>
      </w:r>
      <w:r w:rsidRPr="00034611">
        <w:rPr>
          <w:rStyle w:val="StyleUnderline"/>
        </w:rPr>
        <w:t xml:space="preserve">, aggregate </w:t>
      </w:r>
      <w:r w:rsidRPr="0074597F">
        <w:rPr>
          <w:rStyle w:val="StyleUnderline"/>
          <w:highlight w:val="yellow"/>
        </w:rPr>
        <w:t>measures of per-pupil spending are positively associated with improved</w:t>
      </w:r>
      <w:r w:rsidRPr="003A6FE7">
        <w:rPr>
          <w:rStyle w:val="StyleUnderline"/>
        </w:rPr>
        <w:t xml:space="preserve"> or higher student </w:t>
      </w:r>
      <w:r w:rsidRPr="0074597F">
        <w:rPr>
          <w:rStyle w:val="StyleUnderline"/>
          <w:highlight w:val="yellow"/>
        </w:rPr>
        <w:t>outcomes</w:t>
      </w:r>
      <w:r>
        <w:t>,” while “</w:t>
      </w:r>
      <w:r w:rsidRPr="003A6FE7">
        <w:rPr>
          <w:rStyle w:val="StyleUnderline"/>
        </w:rPr>
        <w:t>schooling resources which cost money … are positively associated with student outcomes</w:t>
      </w:r>
      <w:r>
        <w:t>.” Finally, reviewing the high-quality evidence on the effect of school finance reforms, he asserts: “</w:t>
      </w:r>
      <w:r w:rsidRPr="003A6FE7">
        <w:rPr>
          <w:rStyle w:val="StyleUnderline"/>
        </w:rPr>
        <w:t xml:space="preserve">Sustained </w:t>
      </w:r>
      <w:r w:rsidRPr="0074597F">
        <w:rPr>
          <w:rStyle w:val="StyleUnderline"/>
          <w:highlight w:val="yellow"/>
        </w:rPr>
        <w:t>improvements to the level and distribution of funding</w:t>
      </w:r>
      <w:r w:rsidRPr="003A6FE7">
        <w:rPr>
          <w:rStyle w:val="StyleUnderline"/>
        </w:rPr>
        <w:t xml:space="preserve"> across local public school districts </w:t>
      </w:r>
      <w:r w:rsidRPr="0074597F">
        <w:rPr>
          <w:rStyle w:val="StyleUnderline"/>
          <w:highlight w:val="yellow"/>
        </w:rPr>
        <w:t>can lead to improvements in</w:t>
      </w:r>
      <w:r w:rsidRPr="003A6FE7">
        <w:rPr>
          <w:rStyle w:val="StyleUnderline"/>
        </w:rPr>
        <w:t xml:space="preserve"> the level and distribution of student </w:t>
      </w:r>
      <w:r w:rsidRPr="0074597F">
        <w:rPr>
          <w:rStyle w:val="StyleUnderline"/>
          <w:highlight w:val="yellow"/>
        </w:rPr>
        <w:t>outcomes</w:t>
      </w:r>
      <w:r w:rsidRPr="003A6FE7">
        <w:rPr>
          <w:rStyle w:val="StyleUnderline"/>
        </w:rPr>
        <w:t>.”</w:t>
      </w:r>
    </w:p>
    <w:p w14:paraId="073B13AF" w14:textId="77777777" w:rsidR="00162351" w:rsidRDefault="00162351" w:rsidP="00162351">
      <w:r>
        <w:t>The full report is available below. The executive summary is pasted directly below.</w:t>
      </w:r>
    </w:p>
    <w:p w14:paraId="006ED1CE" w14:textId="77777777" w:rsidR="00162351" w:rsidRDefault="00162351" w:rsidP="00162351">
      <w:r>
        <w:t>Executive Summary</w:t>
      </w:r>
    </w:p>
    <w:p w14:paraId="36738C46" w14:textId="77777777" w:rsidR="00162351" w:rsidRPr="003A6FE7" w:rsidRDefault="00162351" w:rsidP="00162351">
      <w:pPr>
        <w:rPr>
          <w:rStyle w:val="StyleUnderline"/>
        </w:rPr>
      </w:pPr>
      <w:r>
        <w:t>This second edition policy brief revisits the long and storied literature on whether money matters in providing a quality education. It includes research released since the original brief in 2012 and covers a handful of additional topics. Increasingly</w:t>
      </w:r>
      <w:r w:rsidRPr="001A10A3">
        <w:t xml:space="preserve">, </w:t>
      </w:r>
      <w:r w:rsidRPr="001A10A3">
        <w:rPr>
          <w:rStyle w:val="StyleUnderline"/>
        </w:rPr>
        <w:t>political rhetoric adheres to the unfounded certainty that money doesn’t make a difference i</w:t>
      </w:r>
      <w:r w:rsidRPr="003A6FE7">
        <w:rPr>
          <w:rStyle w:val="StyleUnderline"/>
        </w:rPr>
        <w:t xml:space="preserve">n education, and that reduced funding is unlikely to harm </w:t>
      </w:r>
      <w:r w:rsidRPr="001A10A3">
        <w:rPr>
          <w:rStyle w:val="StyleUnderline"/>
        </w:rPr>
        <w:t>educational quality. Such proclamations have even been used to justify large cuts to education budgets over the past few years. These positions, however, have little basis in the empirical research</w:t>
      </w:r>
      <w:r w:rsidRPr="003A6FE7">
        <w:rPr>
          <w:rStyle w:val="StyleUnderline"/>
        </w:rPr>
        <w:t xml:space="preserve"> on the relationship between funding and school quality.</w:t>
      </w:r>
    </w:p>
    <w:p w14:paraId="09D93B5E" w14:textId="77777777" w:rsidR="00162351" w:rsidRDefault="00162351" w:rsidP="00162351">
      <w:r>
        <w:t>In the following brief, I discuss major studies on three specific topics: (a) whether how much money schools spend matters; (b) whether specific schooling resources that cost money matter; and (c) whether substantive and sustained state school finance reforms matter. Regarding these three questions, I conclude:</w:t>
      </w:r>
    </w:p>
    <w:p w14:paraId="6DC72D3C" w14:textId="77777777" w:rsidR="00162351" w:rsidRPr="003A6FE7" w:rsidRDefault="00162351" w:rsidP="00162351">
      <w:pPr>
        <w:rPr>
          <w:rStyle w:val="StyleUnderline"/>
        </w:rPr>
      </w:pPr>
      <w:r w:rsidRPr="001721B3">
        <w:rPr>
          <w:rStyle w:val="Emphasis"/>
        </w:rPr>
        <w:t>Does money Matter? Yes.</w:t>
      </w:r>
      <w:r w:rsidRPr="003A6FE7">
        <w:rPr>
          <w:rStyle w:val="Emphasis"/>
        </w:rPr>
        <w:t xml:space="preserve"> </w:t>
      </w:r>
      <w:r>
        <w:t xml:space="preserve">On average, aggregate measures of per-pupil spending are positively associated with improved or higher student outcomes. </w:t>
      </w:r>
      <w:r w:rsidRPr="003A6FE7">
        <w:rPr>
          <w:rStyle w:val="StyleUnderline"/>
        </w:rPr>
        <w:t>The size of this effect is larger in some studies than in others,</w:t>
      </w:r>
      <w:r>
        <w:t xml:space="preserve"> and, in some cases, additional funding appears to matter more for some students than for others. Clearly, </w:t>
      </w:r>
      <w:r w:rsidRPr="003A6FE7">
        <w:rPr>
          <w:rStyle w:val="StyleUnderline"/>
        </w:rPr>
        <w:t>there are other factors that may moderate the influence of funding on student outcomes, such as how that money is spent</w:t>
      </w:r>
      <w:r>
        <w:t xml:space="preserve">. In other words, money must be spent wisely to yield benefits. But, on balance, </w:t>
      </w:r>
      <w:r w:rsidRPr="001F27BA">
        <w:rPr>
          <w:rStyle w:val="StyleUnderline"/>
        </w:rPr>
        <w:t>in direct tests of the relationship</w:t>
      </w:r>
      <w:r>
        <w:t xml:space="preserve"> between financial resources and student outcomes</w:t>
      </w:r>
      <w:r w:rsidRPr="00D12600">
        <w:t xml:space="preserve">, </w:t>
      </w:r>
      <w:r w:rsidRPr="00D12600">
        <w:rPr>
          <w:rStyle w:val="StyleUnderline"/>
        </w:rPr>
        <w:t>money matters.</w:t>
      </w:r>
    </w:p>
    <w:p w14:paraId="0D1F3775" w14:textId="77777777" w:rsidR="00162351" w:rsidRDefault="00162351" w:rsidP="00162351">
      <w:r w:rsidRPr="003A6FE7">
        <w:rPr>
          <w:rStyle w:val="Emphasis"/>
        </w:rPr>
        <w:t>Do schooling resources that cost money matter? Yes</w:t>
      </w:r>
      <w:r w:rsidRPr="00D12600">
        <w:t xml:space="preserve">. </w:t>
      </w:r>
      <w:r w:rsidRPr="00D12600">
        <w:rPr>
          <w:rStyle w:val="StyleUnderline"/>
        </w:rPr>
        <w:t xml:space="preserve">Schooling </w:t>
      </w:r>
      <w:r w:rsidRPr="0074597F">
        <w:rPr>
          <w:rStyle w:val="StyleUnderline"/>
          <w:highlight w:val="yellow"/>
        </w:rPr>
        <w:t>resources that cost money</w:t>
      </w:r>
      <w:r w:rsidRPr="001F27BA">
        <w:t xml:space="preserve">, </w:t>
      </w:r>
      <w:r w:rsidRPr="001F27BA">
        <w:rPr>
          <w:rStyle w:val="StyleUnderline"/>
        </w:rPr>
        <w:t xml:space="preserve">including </w:t>
      </w:r>
      <w:r w:rsidRPr="0074597F">
        <w:rPr>
          <w:rStyle w:val="StyleUnderline"/>
          <w:highlight w:val="yellow"/>
        </w:rPr>
        <w:t>smaller class sizes</w:t>
      </w:r>
      <w:r>
        <w:t xml:space="preserve">, </w:t>
      </w:r>
      <w:r w:rsidRPr="0074597F">
        <w:rPr>
          <w:rStyle w:val="StyleUnderline"/>
          <w:highlight w:val="yellow"/>
        </w:rPr>
        <w:t>additional supports</w:t>
      </w:r>
      <w:r>
        <w:t xml:space="preserve">, early childhood programs and more competitive teacher compensation (permitting schools and districts to recruit and retain a higher-quality teacher workforce), </w:t>
      </w:r>
      <w:r w:rsidRPr="0074597F">
        <w:rPr>
          <w:rStyle w:val="StyleUnderline"/>
          <w:highlight w:val="yellow"/>
        </w:rPr>
        <w:t xml:space="preserve">are positively associated with </w:t>
      </w:r>
      <w:r w:rsidRPr="003A6FE7">
        <w:rPr>
          <w:rStyle w:val="StyleUnderline"/>
        </w:rPr>
        <w:t xml:space="preserve">student </w:t>
      </w:r>
      <w:r w:rsidRPr="0074597F">
        <w:rPr>
          <w:rStyle w:val="StyleUnderline"/>
          <w:highlight w:val="yellow"/>
        </w:rPr>
        <w:t>outcomes</w:t>
      </w:r>
      <w:r>
        <w:t xml:space="preserve">. Again, in some cases, those effects are larger than in others, and </w:t>
      </w:r>
      <w:r w:rsidRPr="001721B3">
        <w:rPr>
          <w:rStyle w:val="StyleUnderline"/>
        </w:rPr>
        <w:t>there is</w:t>
      </w:r>
      <w:r w:rsidRPr="001721B3">
        <w:t xml:space="preserve"> also </w:t>
      </w:r>
      <w:r w:rsidRPr="001721B3">
        <w:rPr>
          <w:rStyle w:val="StyleUnderline"/>
        </w:rPr>
        <w:t>variation</w:t>
      </w:r>
      <w:r w:rsidRPr="001721B3">
        <w:rPr>
          <w:rFonts w:ascii="MS Gothic" w:eastAsia="MS Gothic" w:hAnsi="MS Gothic" w:cs="MS Gothic" w:hint="eastAsia"/>
        </w:rPr>
        <w:t xml:space="preserve"> </w:t>
      </w:r>
      <w:r w:rsidRPr="001721B3">
        <w:t xml:space="preserve">by student population and other contextual variables. On the whole, </w:t>
      </w:r>
      <w:r w:rsidRPr="001721B3">
        <w:rPr>
          <w:rStyle w:val="StyleUnderline"/>
        </w:rPr>
        <w:t>however</w:t>
      </w:r>
      <w:r w:rsidRPr="001721B3">
        <w:t xml:space="preserve">, the </w:t>
      </w:r>
      <w:r w:rsidRPr="001721B3">
        <w:rPr>
          <w:rStyle w:val="StyleUnderline"/>
        </w:rPr>
        <w:t>things that cost money benefit students</w:t>
      </w:r>
      <w:r w:rsidRPr="001721B3">
        <w:t>,</w:t>
      </w:r>
      <w:r>
        <w:t xml:space="preserve"> and there is scarce evidence that there are more cost-effective alternatives.</w:t>
      </w:r>
    </w:p>
    <w:p w14:paraId="019F4346" w14:textId="77777777" w:rsidR="00162351" w:rsidRPr="003A6FE7" w:rsidRDefault="00162351" w:rsidP="00162351">
      <w:pPr>
        <w:rPr>
          <w:rStyle w:val="StyleUnderline"/>
        </w:rPr>
      </w:pPr>
      <w:r w:rsidRPr="003A6FE7">
        <w:rPr>
          <w:rStyle w:val="Emphasis"/>
        </w:rPr>
        <w:t>Do state school finance reforms matter?</w:t>
      </w:r>
      <w:r>
        <w:t xml:space="preserve"> </w:t>
      </w:r>
      <w:r>
        <w:rPr>
          <w:rFonts w:ascii="MS Gothic" w:eastAsia="MS Gothic" w:hAnsi="MS Gothic" w:cs="MS Gothic" w:hint="eastAsia"/>
        </w:rPr>
        <w:t> </w:t>
      </w:r>
      <w:r w:rsidRPr="003A6FE7">
        <w:rPr>
          <w:rStyle w:val="Emphasis"/>
        </w:rPr>
        <w:t>Yes.</w:t>
      </w:r>
      <w:r>
        <w:t xml:space="preserve"> </w:t>
      </w:r>
      <w:r w:rsidRPr="003A6FE7">
        <w:rPr>
          <w:rStyle w:val="StyleUnderline"/>
        </w:rPr>
        <w:t>Sustained improvements to the level and distribution of funding across local public school districts can lead to improvements in the level and distribution of student outcomes.</w:t>
      </w:r>
      <w:r>
        <w:t xml:space="preserve"> While money alone may not be the answer, </w:t>
      </w:r>
      <w:r w:rsidRPr="0074597F">
        <w:rPr>
          <w:rStyle w:val="StyleUnderline"/>
          <w:highlight w:val="yellow"/>
        </w:rPr>
        <w:t>more equitable and adequate allocation</w:t>
      </w:r>
      <w:r>
        <w:t xml:space="preserve"> of financial inputs to schooling </w:t>
      </w:r>
      <w:r w:rsidRPr="0074597F">
        <w:rPr>
          <w:rStyle w:val="Emphasis"/>
          <w:highlight w:val="yellow"/>
        </w:rPr>
        <w:t>provide a necessary underlying condition</w:t>
      </w:r>
      <w:r>
        <w:t xml:space="preserve"> for improving the equity and adequacy of outcomes. The available evidence suggests that </w:t>
      </w:r>
      <w:r w:rsidRPr="0074597F">
        <w:rPr>
          <w:rStyle w:val="StyleUnderline"/>
          <w:highlight w:val="yellow"/>
        </w:rPr>
        <w:t>appropriate combinations</w:t>
      </w:r>
      <w:r>
        <w:t xml:space="preserve"> of more adequate funding </w:t>
      </w:r>
      <w:r w:rsidRPr="0074597F">
        <w:rPr>
          <w:rStyle w:val="StyleUnderline"/>
          <w:highlight w:val="yellow"/>
        </w:rPr>
        <w:t>with more accountability</w:t>
      </w:r>
      <w:r>
        <w:t xml:space="preserve"> for its use </w:t>
      </w:r>
      <w:r w:rsidRPr="0074597F">
        <w:rPr>
          <w:rStyle w:val="StyleUnderline"/>
          <w:highlight w:val="yellow"/>
        </w:rPr>
        <w:t>may be most promising.</w:t>
      </w:r>
    </w:p>
    <w:p w14:paraId="12198FE2" w14:textId="593D2EB1" w:rsidR="00014B5E" w:rsidRDefault="00014B5E" w:rsidP="00014B5E">
      <w:pPr>
        <w:pStyle w:val="Heading4"/>
      </w:pPr>
      <w:r>
        <w:t xml:space="preserve">Equity in education requires the </w:t>
      </w:r>
      <w:r w:rsidRPr="00C660A8">
        <w:rPr>
          <w:u w:val="single"/>
        </w:rPr>
        <w:t>disruption of education federalism</w:t>
      </w:r>
      <w:r>
        <w:t xml:space="preserve"> – </w:t>
      </w:r>
      <w:r w:rsidR="00E76C27">
        <w:t xml:space="preserve">the plan </w:t>
      </w:r>
      <w:r>
        <w:t xml:space="preserve">creates a fed-state partnership which preserves important forms of local control.  State courts and innovation labs fail—no accountability and lack of resources. </w:t>
      </w:r>
      <w:r w:rsidR="00844A08">
        <w:t xml:space="preserve"> The Fed </w:t>
      </w:r>
      <w:r w:rsidR="0074597F">
        <w:t>and the courts are</w:t>
      </w:r>
      <w:r w:rsidR="00844A08">
        <w:t xml:space="preserve"> key – bully pulpit and media attention</w:t>
      </w:r>
      <w:r w:rsidR="00EA4B33">
        <w:t>.</w:t>
      </w:r>
    </w:p>
    <w:p w14:paraId="79B19881" w14:textId="77777777" w:rsidR="00014B5E" w:rsidRPr="005F3CA8" w:rsidRDefault="00014B5E" w:rsidP="00014B5E">
      <w:r w:rsidRPr="007D148D">
        <w:rPr>
          <w:rStyle w:val="Style13ptBold"/>
        </w:rPr>
        <w:t>Robinson 16</w:t>
      </w:r>
      <w:r>
        <w:t xml:space="preserve"> (Kimberly Jenkins, Professor, University of Richmond School of Law, “COMMENT: FISHER'S CAUTIONARY TALE AND THE URGENT NEED FOR EQUAL ACCESS TO AN EXCELLENT EDUCATION”, LexisNexis, Harvard Law Review, 130 Harv. L. Rev. 185, November 2016) JA</w:t>
      </w:r>
    </w:p>
    <w:p w14:paraId="2D34910A" w14:textId="77777777" w:rsidR="00014B5E" w:rsidRPr="00E27520" w:rsidRDefault="00014B5E" w:rsidP="00014B5E">
      <w:pPr>
        <w:rPr>
          <w:rStyle w:val="Emphasis"/>
        </w:rPr>
      </w:pPr>
      <w:r>
        <w:t xml:space="preserve">A. </w:t>
      </w:r>
      <w:r w:rsidRPr="00E27520">
        <w:rPr>
          <w:rStyle w:val="Emphasis"/>
        </w:rPr>
        <w:t>Embracing a Comprehensive Federal Response to the Opportunity and Achievement Gaps</w:t>
      </w:r>
    </w:p>
    <w:p w14:paraId="54ACEFFE" w14:textId="77777777" w:rsidR="00014B5E" w:rsidRDefault="00014B5E" w:rsidP="00014B5E">
      <w:r w:rsidRPr="0074597F">
        <w:rPr>
          <w:rStyle w:val="StyleUnderline"/>
          <w:highlight w:val="yellow"/>
        </w:rPr>
        <w:t>The federal government</w:t>
      </w:r>
      <w:r w:rsidRPr="00E27520">
        <w:rPr>
          <w:rStyle w:val="StyleUnderline"/>
        </w:rPr>
        <w:t xml:space="preserve"> </w:t>
      </w:r>
      <w:r w:rsidRPr="0074597F">
        <w:rPr>
          <w:rStyle w:val="StyleUnderline"/>
          <w:highlight w:val="yellow"/>
        </w:rPr>
        <w:t>must establish equal access to an excellent education</w:t>
      </w:r>
      <w:r w:rsidRPr="00E27520">
        <w:rPr>
          <w:rStyle w:val="StyleUnderline"/>
        </w:rPr>
        <w:t xml:space="preserve"> as an urgent national priority</w:t>
      </w:r>
      <w:r>
        <w:t xml:space="preserve">. n261 </w:t>
      </w:r>
      <w:r w:rsidRPr="00E27520">
        <w:rPr>
          <w:rStyle w:val="StyleUnderline"/>
        </w:rPr>
        <w:t xml:space="preserve">This goal insists that educational opportunity be distributed based on both student needs and the common pursuit of excellence </w:t>
      </w:r>
      <w:r>
        <w:t xml:space="preserve">for all children in the United States, </w:t>
      </w:r>
      <w:r w:rsidRPr="00E27520">
        <w:rPr>
          <w:rStyle w:val="StyleUnderline"/>
        </w:rPr>
        <w:t>rather than based on zip code, class, or race</w:t>
      </w:r>
      <w:r>
        <w:t xml:space="preserve">. n262 </w:t>
      </w:r>
      <w:r w:rsidRPr="00E27520">
        <w:rPr>
          <w:rStyle w:val="StyleUnderline"/>
        </w:rPr>
        <w:t xml:space="preserve">All children deserve no less than equal access to an excellent education </w:t>
      </w:r>
      <w:r>
        <w:t xml:space="preserve">that prepares them to succeed in postsecondary education or a career and fully nurtures their abilities. n263 </w:t>
      </w:r>
      <w:r w:rsidRPr="0074597F">
        <w:rPr>
          <w:rStyle w:val="StyleUnderline"/>
          <w:highlight w:val="yellow"/>
        </w:rPr>
        <w:t>The federal government</w:t>
      </w:r>
      <w:r w:rsidRPr="00E27520">
        <w:rPr>
          <w:rStyle w:val="StyleUnderline"/>
        </w:rPr>
        <w:t xml:space="preserve"> </w:t>
      </w:r>
      <w:r w:rsidRPr="0074597F">
        <w:rPr>
          <w:rStyle w:val="StyleUnderline"/>
          <w:highlight w:val="yellow"/>
        </w:rPr>
        <w:t>is</w:t>
      </w:r>
      <w:r w:rsidRPr="00C4624A">
        <w:rPr>
          <w:rStyle w:val="StyleUnderline"/>
        </w:rPr>
        <w:t xml:space="preserve"> well </w:t>
      </w:r>
      <w:r w:rsidRPr="0074597F">
        <w:rPr>
          <w:rStyle w:val="StyleUnderline"/>
          <w:highlight w:val="yellow"/>
        </w:rPr>
        <w:t>equipped</w:t>
      </w:r>
      <w:r w:rsidRPr="00E27520">
        <w:rPr>
          <w:rStyle w:val="StyleUnderline"/>
        </w:rPr>
        <w:t xml:space="preserve"> to prioritize educational excellence and equity </w:t>
      </w:r>
      <w:r w:rsidRPr="0074597F">
        <w:rPr>
          <w:rStyle w:val="StyleUnderline"/>
          <w:highlight w:val="yellow"/>
        </w:rPr>
        <w:t xml:space="preserve">through </w:t>
      </w:r>
      <w:r w:rsidRPr="0074597F">
        <w:rPr>
          <w:rStyle w:val="Emphasis"/>
          <w:highlight w:val="yellow"/>
        </w:rPr>
        <w:t>the use of the bully pulpit</w:t>
      </w:r>
      <w:r>
        <w:t xml:space="preserve">  [*227]  </w:t>
      </w:r>
      <w:r w:rsidRPr="0074597F">
        <w:rPr>
          <w:rStyle w:val="Emphasis"/>
          <w:highlight w:val="yellow"/>
        </w:rPr>
        <w:t>and multimedia outlets</w:t>
      </w:r>
      <w:r w:rsidRPr="00E27520">
        <w:rPr>
          <w:rStyle w:val="Emphasis"/>
        </w:rPr>
        <w:t xml:space="preserve"> that call attention to this issue</w:t>
      </w:r>
      <w:r>
        <w:t xml:space="preserve">. n264 </w:t>
      </w:r>
      <w:r w:rsidRPr="00E27520">
        <w:rPr>
          <w:rStyle w:val="StyleUnderline"/>
        </w:rPr>
        <w:t>Historically, the federal government has demonstrated its capacity to emphasize the importance of education reform to the nation</w:t>
      </w:r>
      <w:r>
        <w:t xml:space="preserve">, </w:t>
      </w:r>
      <w:r w:rsidRPr="00E27520">
        <w:rPr>
          <w:rStyle w:val="StyleUnderline"/>
        </w:rPr>
        <w:t>including during the adoption of the E</w:t>
      </w:r>
      <w:r>
        <w:t xml:space="preserve">lementary and </w:t>
      </w:r>
      <w:r w:rsidRPr="00E27520">
        <w:rPr>
          <w:rStyle w:val="StyleUnderline"/>
        </w:rPr>
        <w:t>S</w:t>
      </w:r>
      <w:r>
        <w:t xml:space="preserve">econdary </w:t>
      </w:r>
      <w:r w:rsidRPr="00E27520">
        <w:rPr>
          <w:rStyle w:val="StyleUnderline"/>
        </w:rPr>
        <w:t>E</w:t>
      </w:r>
      <w:r>
        <w:t xml:space="preserve">ducation </w:t>
      </w:r>
      <w:r w:rsidRPr="00E27520">
        <w:rPr>
          <w:rStyle w:val="StyleUnderline"/>
        </w:rPr>
        <w:t>A</w:t>
      </w:r>
      <w:r>
        <w:t>ct of 1965 n265 and the No Child Left Behind Act of 2001 n266 (NCLB). n267</w:t>
      </w:r>
    </w:p>
    <w:p w14:paraId="097FC86E" w14:textId="77777777" w:rsidR="00014B5E" w:rsidRDefault="00014B5E" w:rsidP="00014B5E">
      <w:r w:rsidRPr="00E27520">
        <w:rPr>
          <w:rStyle w:val="StyleUnderline"/>
        </w:rPr>
        <w:t xml:space="preserve">To lead this effort, </w:t>
      </w:r>
      <w:r w:rsidRPr="0074597F">
        <w:rPr>
          <w:rStyle w:val="StyleUnderline"/>
          <w:highlight w:val="yellow"/>
        </w:rPr>
        <w:t>the federal government must draw on</w:t>
      </w:r>
      <w:r w:rsidRPr="00E27520">
        <w:rPr>
          <w:rStyle w:val="StyleUnderline"/>
        </w:rPr>
        <w:t xml:space="preserve"> its </w:t>
      </w:r>
      <w:r w:rsidRPr="0074597F">
        <w:rPr>
          <w:rStyle w:val="StyleUnderline"/>
          <w:highlight w:val="yellow"/>
        </w:rPr>
        <w:t>strengths</w:t>
      </w:r>
      <w:r w:rsidRPr="00E27520">
        <w:rPr>
          <w:rStyle w:val="StyleUnderline"/>
        </w:rPr>
        <w:t xml:space="preserve"> in education policymaking,</w:t>
      </w:r>
      <w:r>
        <w:t xml:space="preserve"> as I have discussed in my prior scholarship proposing a theory for disrupting education federalism. n268 I define </w:t>
      </w:r>
      <w:r w:rsidRPr="00E27520">
        <w:rPr>
          <w:rStyle w:val="StyleUnderline"/>
        </w:rPr>
        <w:t xml:space="preserve">education federalism as the balance of power between the federal and state government over education that favors state autonomy over </w:t>
      </w:r>
      <w:r w:rsidRPr="00014B5E">
        <w:rPr>
          <w:rStyle w:val="StyleUnderline"/>
        </w:rPr>
        <w:t>education</w:t>
      </w:r>
      <w:r w:rsidRPr="00014B5E">
        <w:t>. n2</w:t>
      </w:r>
      <w:r w:rsidRPr="00733222">
        <w:t>69</w:t>
      </w:r>
      <w:r w:rsidRPr="00C4624A">
        <w:t xml:space="preserve"> </w:t>
      </w:r>
      <w:r w:rsidRPr="00C4624A">
        <w:rPr>
          <w:rStyle w:val="Emphasis"/>
        </w:rPr>
        <w:t xml:space="preserve">I propose </w:t>
      </w:r>
      <w:r w:rsidRPr="0074597F">
        <w:rPr>
          <w:rStyle w:val="Emphasis"/>
          <w:highlight w:val="yellow"/>
        </w:rPr>
        <w:t>substantially shifting this balance of power in ways that</w:t>
      </w:r>
      <w:r w:rsidRPr="00E27520">
        <w:rPr>
          <w:rStyle w:val="Emphasis"/>
        </w:rPr>
        <w:t xml:space="preserve"> </w:t>
      </w:r>
      <w:r w:rsidRPr="0074597F">
        <w:rPr>
          <w:rStyle w:val="Emphasis"/>
          <w:highlight w:val="yellow"/>
        </w:rPr>
        <w:t>enable the federal government to serve as the ultimate guarantor of equity</w:t>
      </w:r>
      <w:r w:rsidRPr="00E27520">
        <w:rPr>
          <w:rStyle w:val="Emphasis"/>
        </w:rPr>
        <w:t xml:space="preserve"> and excellence in education</w:t>
      </w:r>
      <w:r>
        <w:t xml:space="preserve">. n270 To accomplish this shift, </w:t>
      </w:r>
      <w:r w:rsidRPr="00E27520">
        <w:rPr>
          <w:rStyle w:val="StyleUnderline"/>
        </w:rPr>
        <w:t>the federal government would build on such strengths as supporting and disseminating rigorous, objective research on effective state and local approaches for ensuring educational equity and excellence</w:t>
      </w:r>
      <w:r>
        <w:t xml:space="preserve">, as well as research on surmounting various obstacles to effective reform. n271 </w:t>
      </w:r>
      <w:r w:rsidRPr="00E27520">
        <w:rPr>
          <w:rStyle w:val="StyleUnderline"/>
        </w:rPr>
        <w:t xml:space="preserve">The federal government should also supply technical assistance to states and districts in order to assist them in executing comprehensive reform. </w:t>
      </w:r>
      <w:r>
        <w:t xml:space="preserve">n272 NCLB revealed that many state agencies lacked the expertise to implement substantive education reform and instead were more accustomed to distributing funding and monitoring how it was spent. n273 </w:t>
      </w:r>
      <w:r w:rsidRPr="00E27520">
        <w:rPr>
          <w:rStyle w:val="StyleUnderline"/>
        </w:rPr>
        <w:t>Technical assistance can expand the capacity of states and localities for reform and offer insights from other states and localities that would encourage greater efficiency in reforms</w:t>
      </w:r>
      <w:r>
        <w:t xml:space="preserve">. n274 </w:t>
      </w:r>
      <w:r w:rsidRPr="00E27520">
        <w:rPr>
          <w:rStyle w:val="StyleUnderline"/>
        </w:rPr>
        <w:t>Federal financial assistance also could provide both incentives and assistance for providing equal access to an excellent education</w:t>
      </w:r>
      <w:r>
        <w:t xml:space="preserve">. n275 </w:t>
      </w:r>
      <w:r w:rsidRPr="00E27520">
        <w:rPr>
          <w:rStyle w:val="StyleUnderline"/>
        </w:rPr>
        <w:t>Such assistance will be critical for gaining buy-in for comprehensive reform and for encouraging states and localities to raise the quality</w:t>
      </w:r>
      <w:r>
        <w:t xml:space="preserve"> of the most disadvantaged schools rather than lowering the quality of more  [*228]  privileged schools. n276 My theory also adds a needed layer of federal accountability for equitable distribution of an excellent education. n277</w:t>
      </w:r>
    </w:p>
    <w:p w14:paraId="0638DFAF" w14:textId="77777777" w:rsidR="00014B5E" w:rsidRDefault="00014B5E" w:rsidP="00014B5E">
      <w:r w:rsidRPr="00C63536">
        <w:rPr>
          <w:rStyle w:val="StyleUnderline"/>
        </w:rPr>
        <w:t xml:space="preserve">By undertaking this substantial shift in education </w:t>
      </w:r>
      <w:r w:rsidRPr="00C4624A">
        <w:rPr>
          <w:rStyle w:val="StyleUnderline"/>
        </w:rPr>
        <w:t xml:space="preserve">federalism, the United States could </w:t>
      </w:r>
      <w:r w:rsidRPr="0074597F">
        <w:rPr>
          <w:rStyle w:val="StyleUnderline"/>
          <w:highlight w:val="yellow"/>
        </w:rPr>
        <w:t>implement a</w:t>
      </w:r>
      <w:r w:rsidRPr="00C63536">
        <w:rPr>
          <w:rStyle w:val="StyleUnderline"/>
        </w:rPr>
        <w:t xml:space="preserve"> comprehensive education reform </w:t>
      </w:r>
      <w:r w:rsidRPr="0074597F">
        <w:rPr>
          <w:rStyle w:val="StyleUnderline"/>
          <w:highlight w:val="yellow"/>
        </w:rPr>
        <w:t>agenda</w:t>
      </w:r>
      <w:r w:rsidRPr="00C63536">
        <w:rPr>
          <w:rStyle w:val="StyleUnderline"/>
        </w:rPr>
        <w:t xml:space="preserve"> </w:t>
      </w:r>
      <w:r w:rsidRPr="0074597F">
        <w:rPr>
          <w:rStyle w:val="StyleUnderline"/>
          <w:highlight w:val="yellow"/>
        </w:rPr>
        <w:t>that ensures equal access to an excellent education</w:t>
      </w:r>
      <w:r w:rsidRPr="00C63536">
        <w:rPr>
          <w:rStyle w:val="StyleUnderline"/>
        </w:rPr>
        <w:t>.</w:t>
      </w:r>
      <w:r>
        <w:t xml:space="preserve"> n278 </w:t>
      </w:r>
      <w:r w:rsidRPr="00C63536">
        <w:rPr>
          <w:rStyle w:val="StyleUnderline"/>
        </w:rPr>
        <w:t xml:space="preserve">Insistence </w:t>
      </w:r>
      <w:r w:rsidRPr="00014B5E">
        <w:rPr>
          <w:rStyle w:val="StyleUnderline"/>
        </w:rPr>
        <w:t xml:space="preserve">on </w:t>
      </w:r>
      <w:r w:rsidRPr="0074597F">
        <w:rPr>
          <w:rStyle w:val="StyleUnderline"/>
          <w:highlight w:val="yellow"/>
        </w:rPr>
        <w:t xml:space="preserve">state and </w:t>
      </w:r>
      <w:r w:rsidRPr="0074597F">
        <w:rPr>
          <w:rStyle w:val="Emphasis"/>
          <w:highlight w:val="yellow"/>
        </w:rPr>
        <w:t>local control</w:t>
      </w:r>
      <w:r w:rsidRPr="00C63536">
        <w:rPr>
          <w:rStyle w:val="Emphasis"/>
        </w:rPr>
        <w:t xml:space="preserve"> of education and limited federal influence has operated as a shield that </w:t>
      </w:r>
      <w:r w:rsidRPr="0074597F">
        <w:rPr>
          <w:rStyle w:val="Emphasis"/>
          <w:highlight w:val="yellow"/>
        </w:rPr>
        <w:t>has insulated states from meaningful federal accountability</w:t>
      </w:r>
      <w:r>
        <w:t xml:space="preserve">, </w:t>
      </w:r>
      <w:r w:rsidRPr="00C63536">
        <w:rPr>
          <w:rStyle w:val="StyleUnderline"/>
        </w:rPr>
        <w:t>despite the fact that states have refused to implement the extensive reforms that are needed</w:t>
      </w:r>
      <w:r>
        <w:t xml:space="preserve"> to provide an excellent and equitable education to all children. n279 </w:t>
      </w:r>
      <w:r w:rsidRPr="00C63536">
        <w:rPr>
          <w:rStyle w:val="StyleUnderline"/>
        </w:rPr>
        <w:t>The nation's longstanding approach to education federalism reveals numerous shortcomings that indicate that a new approach is needed.</w:t>
      </w:r>
      <w:r>
        <w:t xml:space="preserve"> n280 </w:t>
      </w:r>
      <w:r w:rsidRPr="00C63536">
        <w:rPr>
          <w:rStyle w:val="Emphasis"/>
        </w:rPr>
        <w:t xml:space="preserve">Education </w:t>
      </w:r>
      <w:r w:rsidRPr="0074597F">
        <w:rPr>
          <w:rStyle w:val="Emphasis"/>
          <w:highlight w:val="yellow"/>
        </w:rPr>
        <w:t>federalism</w:t>
      </w:r>
      <w:r w:rsidRPr="00C63536">
        <w:rPr>
          <w:rStyle w:val="Emphasis"/>
        </w:rPr>
        <w:t xml:space="preserve"> has </w:t>
      </w:r>
      <w:r w:rsidRPr="0074597F">
        <w:rPr>
          <w:rStyle w:val="Emphasis"/>
          <w:highlight w:val="yellow"/>
        </w:rPr>
        <w:t>hindered efforts to advance equal</w:t>
      </w:r>
      <w:r w:rsidRPr="00C63536">
        <w:rPr>
          <w:rStyle w:val="Emphasis"/>
        </w:rPr>
        <w:t xml:space="preserve"> educational </w:t>
      </w:r>
      <w:r w:rsidRPr="0074597F">
        <w:rPr>
          <w:rStyle w:val="Emphasis"/>
          <w:highlight w:val="yellow"/>
        </w:rPr>
        <w:t>opportunity</w:t>
      </w:r>
      <w:r w:rsidRPr="0074597F">
        <w:rPr>
          <w:highlight w:val="yellow"/>
        </w:rPr>
        <w:t xml:space="preserve">. </w:t>
      </w:r>
      <w:r w:rsidRPr="00E76C27">
        <w:t>n281</w:t>
      </w:r>
      <w:r>
        <w:t xml:space="preserve"> For instance, </w:t>
      </w:r>
      <w:r w:rsidRPr="00C63536">
        <w:rPr>
          <w:rStyle w:val="StyleUnderline"/>
        </w:rPr>
        <w:t>education federalism drove the Court's insistence on a quick return to local control of public schools after a relatively short desegregation effort to remedy the longstanding denial and segregation of education for African American children</w:t>
      </w:r>
      <w:r>
        <w:t xml:space="preserve">. n282 </w:t>
      </w:r>
      <w:r w:rsidRPr="00C63536">
        <w:rPr>
          <w:rStyle w:val="StyleUnderline"/>
        </w:rPr>
        <w:t xml:space="preserve">Education federalism also </w:t>
      </w:r>
      <w:r w:rsidRPr="0074597F">
        <w:rPr>
          <w:rStyle w:val="StyleUnderline"/>
          <w:highlight w:val="yellow"/>
        </w:rPr>
        <w:t xml:space="preserve">limited the ability </w:t>
      </w:r>
      <w:r w:rsidRPr="00BD6C5D">
        <w:rPr>
          <w:rStyle w:val="StyleUnderline"/>
        </w:rPr>
        <w:t xml:space="preserve">of Congress </w:t>
      </w:r>
      <w:r w:rsidRPr="0074597F">
        <w:rPr>
          <w:rStyle w:val="StyleUnderline"/>
          <w:highlight w:val="yellow"/>
        </w:rPr>
        <w:t>to establish a national floor</w:t>
      </w:r>
      <w:r w:rsidRPr="00C63536">
        <w:rPr>
          <w:rStyle w:val="StyleUnderline"/>
        </w:rPr>
        <w:t xml:space="preserve"> for state standards</w:t>
      </w:r>
      <w:r>
        <w:t xml:space="preserve"> or for teachers in NCLB </w:t>
      </w:r>
      <w:r w:rsidRPr="00C63536">
        <w:rPr>
          <w:rStyle w:val="StyleUnderline"/>
        </w:rPr>
        <w:t>and thus left the states free to adopt relatively weak academic and teacher-qualification standards</w:t>
      </w:r>
      <w:r>
        <w:t>. n283</w:t>
      </w:r>
    </w:p>
    <w:p w14:paraId="4EE9E722" w14:textId="77777777" w:rsidR="00014B5E" w:rsidRPr="00C63536" w:rsidRDefault="00014B5E" w:rsidP="00014B5E">
      <w:pPr>
        <w:rPr>
          <w:rStyle w:val="StyleUnderline"/>
        </w:rPr>
      </w:pPr>
      <w:r w:rsidRPr="00C63536">
        <w:rPr>
          <w:rStyle w:val="StyleUnderline"/>
        </w:rPr>
        <w:t xml:space="preserve">Education federalism's emphasis on </w:t>
      </w:r>
      <w:r w:rsidRPr="0074597F">
        <w:rPr>
          <w:rStyle w:val="StyleUnderline"/>
          <w:highlight w:val="yellow"/>
        </w:rPr>
        <w:t>state and local control</w:t>
      </w:r>
      <w:r w:rsidRPr="00C63536">
        <w:rPr>
          <w:rStyle w:val="StyleUnderline"/>
        </w:rPr>
        <w:t xml:space="preserve"> of education also </w:t>
      </w:r>
      <w:r w:rsidRPr="0074597F">
        <w:rPr>
          <w:rStyle w:val="StyleUnderline"/>
          <w:highlight w:val="yellow"/>
        </w:rPr>
        <w:t>has not reaped</w:t>
      </w:r>
      <w:r w:rsidRPr="00C63536">
        <w:rPr>
          <w:rStyle w:val="StyleUnderline"/>
        </w:rPr>
        <w:t xml:space="preserve"> some of the </w:t>
      </w:r>
      <w:r w:rsidRPr="0074597F">
        <w:rPr>
          <w:rStyle w:val="StyleUnderline"/>
          <w:highlight w:val="yellow"/>
        </w:rPr>
        <w:t>benefits</w:t>
      </w:r>
      <w:r w:rsidRPr="00C63536">
        <w:rPr>
          <w:rStyle w:val="StyleUnderline"/>
        </w:rPr>
        <w:t xml:space="preserve"> that it is designed to achieve</w:t>
      </w:r>
      <w:r>
        <w:t xml:space="preserve">. n284 </w:t>
      </w:r>
      <w:r w:rsidRPr="00C63536">
        <w:rPr>
          <w:rStyle w:val="StyleUnderline"/>
        </w:rPr>
        <w:t>State and local control can encourage excellence, experimentalism, and responsiveness to local needs</w:t>
      </w:r>
      <w:r>
        <w:t xml:space="preserve">. n285 However, </w:t>
      </w:r>
      <w:r w:rsidRPr="00C63536">
        <w:rPr>
          <w:rStyle w:val="StyleUnderline"/>
        </w:rPr>
        <w:t>local control is not an end in itself but merely a method for achieving these benefits</w:t>
      </w:r>
      <w:r>
        <w:t xml:space="preserve">. n286 For example, the </w:t>
      </w:r>
      <w:r w:rsidRPr="00C63536">
        <w:rPr>
          <w:rStyle w:val="StyleUnderline"/>
        </w:rPr>
        <w:t>funding systems of most states do not distribute greater funding to districts with higher concentrations of poverty</w:t>
      </w:r>
      <w:r>
        <w:t xml:space="preserve">, despite research demonstrating that students in these districts need additional resources to compete successfully with their more privileged  [*229]  peers. n287 Instead, </w:t>
      </w:r>
      <w:r w:rsidRPr="00C63536">
        <w:rPr>
          <w:rStyle w:val="StyleUnderline"/>
        </w:rPr>
        <w:t>fourteen states deliver less funding to districts with greater concentrations of poverty</w:t>
      </w:r>
      <w:r>
        <w:t xml:space="preserve">, eighteen states deliver the same funding, and only sixteen states provide more funding. n288 </w:t>
      </w:r>
      <w:r w:rsidRPr="00C63536">
        <w:rPr>
          <w:rStyle w:val="StyleUnderline"/>
        </w:rPr>
        <w:t>This reveals a fundamental unwillingness, or at least an inability, of most states to meet the educational needs of students within their states and to distribute funding in an equitable manner</w:t>
      </w:r>
      <w:r>
        <w:t xml:space="preserve">. Research also demonstrates that </w:t>
      </w:r>
      <w:r w:rsidRPr="00C63536">
        <w:rPr>
          <w:rStyle w:val="StyleUnderline"/>
        </w:rPr>
        <w:t>many states provide quite low per-pupil funding levels n289 and do not include mechanisms for overseeing the efficient use of resources</w:t>
      </w:r>
      <w:r>
        <w:t xml:space="preserve">. n290 Students within the United States at all income levels perform significantly and pervasively below their international peers in Asia, Europe, and some other countries in the Americas. n291 This evidence indicates that </w:t>
      </w:r>
      <w:r w:rsidRPr="00C63536">
        <w:rPr>
          <w:rStyle w:val="Emphasis"/>
        </w:rPr>
        <w:t xml:space="preserve">the laboratory of the </w:t>
      </w:r>
      <w:r w:rsidRPr="0074597F">
        <w:rPr>
          <w:rStyle w:val="Emphasis"/>
          <w:highlight w:val="yellow"/>
        </w:rPr>
        <w:t>states is generally failing to provide</w:t>
      </w:r>
      <w:r w:rsidRPr="00C63536">
        <w:rPr>
          <w:rStyle w:val="Emphasis"/>
        </w:rPr>
        <w:t xml:space="preserve"> the excellent </w:t>
      </w:r>
      <w:r w:rsidRPr="00E76C27">
        <w:rPr>
          <w:rStyle w:val="Emphasis"/>
        </w:rPr>
        <w:t>and</w:t>
      </w:r>
      <w:r w:rsidRPr="0074597F">
        <w:rPr>
          <w:rStyle w:val="Emphasis"/>
          <w:highlight w:val="yellow"/>
        </w:rPr>
        <w:t xml:space="preserve"> equitable schools</w:t>
      </w:r>
      <w:r w:rsidRPr="00C63536">
        <w:rPr>
          <w:rStyle w:val="Emphasis"/>
        </w:rPr>
        <w:t xml:space="preserve"> that the nation's schoolchildren need and deserve </w:t>
      </w:r>
      <w:r w:rsidRPr="00C63536">
        <w:rPr>
          <w:rStyle w:val="StyleUnderline"/>
        </w:rPr>
        <w:t>and that the United States needs to thrive.</w:t>
      </w:r>
    </w:p>
    <w:p w14:paraId="7E54E3C8" w14:textId="14B1176D" w:rsidR="00014B5E" w:rsidRPr="00F46398" w:rsidRDefault="00014B5E" w:rsidP="00014B5E">
      <w:pPr>
        <w:rPr>
          <w:rStyle w:val="StyleUnderline"/>
        </w:rPr>
      </w:pPr>
      <w:r w:rsidRPr="004D2A8D">
        <w:rPr>
          <w:rStyle w:val="StyleUnderline"/>
        </w:rPr>
        <w:t>Local control has greatly diminished in recent decades and thus enjoys only a circumscribed existence in school districts today</w:t>
      </w:r>
      <w:r>
        <w:t xml:space="preserve">. n292 Nevertheless, local control that sparks innovation, parental and teacher involvement, and tailoring of educational opportunities to the needs of children must be maintained. </w:t>
      </w:r>
      <w:r w:rsidRPr="00F46398">
        <w:rPr>
          <w:rStyle w:val="StyleUnderline"/>
        </w:rPr>
        <w:t>While beneficial forms of state and local control of education should be preserved, n293 the United States must simultaneously declare that the autonomy to shortchange some children while privileging others has come to an end</w:t>
      </w:r>
      <w:r>
        <w:t xml:space="preserve">. Instead, </w:t>
      </w:r>
      <w:r w:rsidRPr="0074597F">
        <w:rPr>
          <w:rStyle w:val="StyleUnderline"/>
          <w:highlight w:val="yellow"/>
        </w:rPr>
        <w:t>the U</w:t>
      </w:r>
      <w:r w:rsidRPr="00BD6C5D">
        <w:rPr>
          <w:rStyle w:val="StyleUnderline"/>
        </w:rPr>
        <w:t>nited</w:t>
      </w:r>
      <w:r w:rsidRPr="0074597F">
        <w:rPr>
          <w:rStyle w:val="StyleUnderline"/>
          <w:highlight w:val="yellow"/>
        </w:rPr>
        <w:t xml:space="preserve"> S</w:t>
      </w:r>
      <w:r w:rsidRPr="00BD6C5D">
        <w:rPr>
          <w:rStyle w:val="StyleUnderline"/>
        </w:rPr>
        <w:t>tates</w:t>
      </w:r>
      <w:r w:rsidRPr="0074597F">
        <w:rPr>
          <w:rStyle w:val="StyleUnderline"/>
          <w:highlight w:val="yellow"/>
        </w:rPr>
        <w:t xml:space="preserve"> should adopt a</w:t>
      </w:r>
      <w:r w:rsidRPr="00F46398">
        <w:rPr>
          <w:rStyle w:val="StyleUnderline"/>
        </w:rPr>
        <w:t xml:space="preserve"> new </w:t>
      </w:r>
      <w:r w:rsidRPr="0074597F">
        <w:rPr>
          <w:rStyle w:val="StyleUnderline"/>
          <w:highlight w:val="yellow"/>
        </w:rPr>
        <w:t xml:space="preserve">understanding of </w:t>
      </w:r>
      <w:r w:rsidR="00733222" w:rsidRPr="00733222">
        <w:rPr>
          <w:rStyle w:val="StyleUnderline"/>
        </w:rPr>
        <w:t>ducatio</w:t>
      </w:r>
      <w:r w:rsidRPr="00733222">
        <w:rPr>
          <w:rStyle w:val="StyleUnderline"/>
        </w:rPr>
        <w:t xml:space="preserve">en </w:t>
      </w:r>
      <w:r w:rsidRPr="0074597F">
        <w:rPr>
          <w:rStyle w:val="StyleUnderline"/>
          <w:highlight w:val="yellow"/>
        </w:rPr>
        <w:t xml:space="preserve">federalism that embraces federal leadership for a </w:t>
      </w:r>
      <w:r w:rsidRPr="0074597F">
        <w:rPr>
          <w:rStyle w:val="Emphasis"/>
          <w:highlight w:val="yellow"/>
        </w:rPr>
        <w:t>federal-state partnership</w:t>
      </w:r>
      <w:r w:rsidRPr="00F46398">
        <w:rPr>
          <w:rStyle w:val="StyleUnderline"/>
        </w:rPr>
        <w:t xml:space="preserve"> </w:t>
      </w:r>
      <w:r w:rsidRPr="0074597F">
        <w:rPr>
          <w:rStyle w:val="StyleUnderline"/>
          <w:highlight w:val="yellow"/>
        </w:rPr>
        <w:t>that ensures equal access</w:t>
      </w:r>
      <w:r w:rsidRPr="00F46398">
        <w:rPr>
          <w:rStyle w:val="StyleUnderline"/>
        </w:rPr>
        <w:t xml:space="preserve"> to an excellent education </w:t>
      </w:r>
      <w:r w:rsidRPr="0074597F">
        <w:rPr>
          <w:rStyle w:val="StyleUnderline"/>
          <w:highlight w:val="yellow"/>
        </w:rPr>
        <w:t xml:space="preserve">for all </w:t>
      </w:r>
      <w:r w:rsidRPr="00BD6C5D">
        <w:rPr>
          <w:rStyle w:val="StyleUnderline"/>
        </w:rPr>
        <w:t>children.</w:t>
      </w:r>
    </w:p>
    <w:p w14:paraId="19B36718" w14:textId="42EE6CDC" w:rsidR="00014B5E" w:rsidRDefault="00014B5E" w:rsidP="00014B5E">
      <w:pPr>
        <w:rPr>
          <w:rStyle w:val="StyleUnderline"/>
        </w:rPr>
      </w:pPr>
      <w:r>
        <w:t xml:space="preserve">Despite federalism-based concerns over this increase in federal influence over education as too great a reduction in state and local control, my approach would retain a number of features that recognize  [*230]  federalism's potential benefits. </w:t>
      </w:r>
      <w:r w:rsidRPr="00F46398">
        <w:rPr>
          <w:rStyle w:val="StyleUnderline"/>
        </w:rPr>
        <w:t>My proposal retains most of the existing forms of state and local control of education. It does not embrace a national schoolhouse or federalize our education system.</w:t>
      </w:r>
      <w:r>
        <w:t xml:space="preserve"> </w:t>
      </w:r>
      <w:r w:rsidRPr="00F46398">
        <w:rPr>
          <w:rStyle w:val="StyleUnderline"/>
        </w:rPr>
        <w:t>Instead, it insists that states equitably distribute educational opportunities and provide all children an excellent education</w:t>
      </w:r>
      <w:r>
        <w:t xml:space="preserve">. In addition, my theory for </w:t>
      </w:r>
      <w:r w:rsidRPr="00F46398">
        <w:rPr>
          <w:rStyle w:val="StyleUnderline"/>
        </w:rPr>
        <w:t>disrupting education federalism would empower new forms of state and local control for those communities who have lacked the influence to demand an excellent and equitable education</w:t>
      </w:r>
      <w:r>
        <w:t xml:space="preserve"> for their children. n294 T</w:t>
      </w:r>
      <w:r w:rsidRPr="00F46398">
        <w:rPr>
          <w:rStyle w:val="StyleUnderline"/>
        </w:rPr>
        <w:t xml:space="preserve">his theory admittedly and intentionally ends a state's ability to distribute resources in an inequitable and irrational manner that harms both disadvantaged children and the nation's interest in an educated citizenry and workforce. </w:t>
      </w:r>
      <w:r>
        <w:t xml:space="preserve">However, </w:t>
      </w:r>
      <w:r w:rsidRPr="0074597F">
        <w:rPr>
          <w:rStyle w:val="Emphasis"/>
          <w:highlight w:val="yellow"/>
        </w:rPr>
        <w:t>states would retain primary control of education</w:t>
      </w:r>
      <w:r w:rsidRPr="00F46398">
        <w:rPr>
          <w:rStyle w:val="StyleUnderline"/>
        </w:rPr>
        <w:t xml:space="preserve"> as each state would select the best path for it to ensure equal access to an excellent education.</w:t>
      </w:r>
    </w:p>
    <w:p w14:paraId="6D1496E8" w14:textId="77777777" w:rsidR="00AA55EB" w:rsidRDefault="00AA55EB" w:rsidP="00AA55EB">
      <w:pPr>
        <w:pStyle w:val="Heading4"/>
      </w:pPr>
      <w:r>
        <w:t>Reducing school inequity is key to diminish overall inequality</w:t>
      </w:r>
    </w:p>
    <w:p w14:paraId="49EE4661" w14:textId="77777777" w:rsidR="00AA55EB" w:rsidRPr="006505FF" w:rsidRDefault="00AA55EB" w:rsidP="00AA55EB">
      <w:r w:rsidRPr="00833EE0">
        <w:rPr>
          <w:rStyle w:val="Style13ptBold"/>
        </w:rPr>
        <w:t>Semuels 16</w:t>
      </w:r>
      <w:r>
        <w:t xml:space="preserve"> (Alana, staff writer at The Atlantic. She was previously a national correspondent for the Los Angeles Times, “Good School, Rich School; Bad School, Poor School; The inequality at the heart of America’s education system”, The Atlantic, 8/25/16, </w:t>
      </w:r>
      <w:hyperlink r:id="rId9" w:history="1">
        <w:r w:rsidRPr="007175CC">
          <w:rPr>
            <w:rStyle w:val="Hyperlink"/>
          </w:rPr>
          <w:t>https://www.theatlantic.com/business/archive/2016/08/property-taxes-and-unequal-schools/497333/</w:t>
        </w:r>
      </w:hyperlink>
      <w:r>
        <w:t>) JA</w:t>
      </w:r>
    </w:p>
    <w:p w14:paraId="550EDA11" w14:textId="77777777" w:rsidR="00AA55EB" w:rsidRPr="001F28B0" w:rsidRDefault="00AA55EB" w:rsidP="00AA55EB">
      <w:pPr>
        <w:rPr>
          <w:sz w:val="16"/>
        </w:rPr>
      </w:pPr>
      <w:r w:rsidRPr="001F28B0">
        <w:rPr>
          <w:sz w:val="16"/>
        </w:rPr>
        <w:t xml:space="preserve">HARTFORD, Conn.—This is one of the wealthiest states in the union. But </w:t>
      </w:r>
      <w:r w:rsidRPr="00512664">
        <w:rPr>
          <w:rStyle w:val="StyleUnderline"/>
        </w:rPr>
        <w:t>thousands of children here attend schools that are among the worst in the country</w:t>
      </w:r>
      <w:r w:rsidRPr="001F28B0">
        <w:rPr>
          <w:sz w:val="16"/>
        </w:rPr>
        <w:t xml:space="preserve">. While students in higher-income towns such as Greenwich and Darien have easy access to guidance counselors, school psychologists, personal laptops, and up-to-date textbooks, those in </w:t>
      </w:r>
      <w:r w:rsidRPr="0074597F">
        <w:rPr>
          <w:rStyle w:val="StyleUnderline"/>
          <w:highlight w:val="yellow"/>
        </w:rPr>
        <w:t>high-poverty</w:t>
      </w:r>
      <w:r w:rsidRPr="001F28B0">
        <w:rPr>
          <w:sz w:val="16"/>
        </w:rPr>
        <w:t xml:space="preserve"> areas like Bridgeport and New Britain don’t. </w:t>
      </w:r>
      <w:r w:rsidRPr="006A7117">
        <w:rPr>
          <w:rStyle w:val="StyleUnderline"/>
        </w:rPr>
        <w:t xml:space="preserve">Such </w:t>
      </w:r>
      <w:r w:rsidRPr="0074597F">
        <w:rPr>
          <w:rStyle w:val="StyleUnderline"/>
          <w:highlight w:val="yellow"/>
        </w:rPr>
        <w:t>districts</w:t>
      </w:r>
      <w:r w:rsidRPr="006A7117">
        <w:rPr>
          <w:rStyle w:val="StyleUnderline"/>
        </w:rPr>
        <w:t xml:space="preserve"> tend to </w:t>
      </w:r>
      <w:r w:rsidRPr="0074597F">
        <w:rPr>
          <w:rStyle w:val="StyleUnderline"/>
          <w:highlight w:val="yellow"/>
        </w:rPr>
        <w:t xml:space="preserve">have more students in need of </w:t>
      </w:r>
      <w:r w:rsidRPr="00BD6C5D">
        <w:rPr>
          <w:rStyle w:val="StyleUnderline"/>
        </w:rPr>
        <w:t xml:space="preserve">extra </w:t>
      </w:r>
      <w:r w:rsidRPr="0074597F">
        <w:rPr>
          <w:rStyle w:val="StyleUnderline"/>
          <w:highlight w:val="yellow"/>
        </w:rPr>
        <w:t>help</w:t>
      </w:r>
      <w:r w:rsidRPr="001F28B0">
        <w:rPr>
          <w:sz w:val="16"/>
        </w:rPr>
        <w:t xml:space="preserve">, </w:t>
      </w:r>
      <w:r w:rsidRPr="009114D9">
        <w:rPr>
          <w:rStyle w:val="StyleUnderline"/>
        </w:rPr>
        <w:t xml:space="preserve">and yet they </w:t>
      </w:r>
      <w:r w:rsidRPr="0074597F">
        <w:rPr>
          <w:rStyle w:val="StyleUnderline"/>
          <w:highlight w:val="yellow"/>
        </w:rPr>
        <w:t>have fewer</w:t>
      </w:r>
      <w:r w:rsidRPr="009114D9">
        <w:rPr>
          <w:rStyle w:val="StyleUnderline"/>
        </w:rPr>
        <w:t xml:space="preserve"> guidance </w:t>
      </w:r>
      <w:r w:rsidRPr="0074597F">
        <w:rPr>
          <w:rStyle w:val="StyleUnderline"/>
          <w:highlight w:val="yellow"/>
        </w:rPr>
        <w:t>counselors</w:t>
      </w:r>
      <w:r w:rsidRPr="009114D9">
        <w:rPr>
          <w:rStyle w:val="StyleUnderline"/>
        </w:rPr>
        <w:t xml:space="preserve">, tutors, and psychologists, </w:t>
      </w:r>
      <w:r w:rsidRPr="0074597F">
        <w:rPr>
          <w:rStyle w:val="StyleUnderline"/>
          <w:highlight w:val="yellow"/>
        </w:rPr>
        <w:t>lower-paid teachers</w:t>
      </w:r>
      <w:r w:rsidRPr="009114D9">
        <w:rPr>
          <w:rStyle w:val="StyleUnderline"/>
        </w:rPr>
        <w:t xml:space="preserve">, </w:t>
      </w:r>
      <w:r w:rsidRPr="00BD6C5D">
        <w:rPr>
          <w:rStyle w:val="StyleUnderline"/>
        </w:rPr>
        <w:t xml:space="preserve">more </w:t>
      </w:r>
      <w:r w:rsidRPr="0074597F">
        <w:rPr>
          <w:rStyle w:val="StyleUnderline"/>
          <w:highlight w:val="yellow"/>
        </w:rPr>
        <w:t>dilapidated facilities</w:t>
      </w:r>
      <w:r w:rsidRPr="009114D9">
        <w:rPr>
          <w:rStyle w:val="StyleUnderline"/>
        </w:rPr>
        <w:t xml:space="preserve"> and bigger class sizes than wealthier districts</w:t>
      </w:r>
      <w:r w:rsidRPr="001F28B0">
        <w:rPr>
          <w:sz w:val="16"/>
        </w:rPr>
        <w:t>, according to an ongoing lawsuit. Greenwich spends $6,000 more per pupil per year than Bridgeport does, according to the State Department of Education.</w:t>
      </w:r>
    </w:p>
    <w:p w14:paraId="35D0AE6B" w14:textId="77777777" w:rsidR="00AA55EB" w:rsidRPr="001F28B0" w:rsidRDefault="00AA55EB" w:rsidP="00AA55EB">
      <w:pPr>
        <w:rPr>
          <w:sz w:val="16"/>
        </w:rPr>
      </w:pPr>
      <w:r w:rsidRPr="0018235B">
        <w:rPr>
          <w:rStyle w:val="StyleUnderline"/>
        </w:rPr>
        <w:t>The discrepancies occur largely because public school districts in Connecticut, and in much of America, are run by local cities and towns and are funded by local property taxes. High-poverty areas like Bridgeport</w:t>
      </w:r>
      <w:r w:rsidRPr="009114D9">
        <w:rPr>
          <w:rStyle w:val="StyleUnderline"/>
        </w:rPr>
        <w:t xml:space="preserve"> and New Britain have lower home values and collect less taxes, and so can’t raise as much money</w:t>
      </w:r>
      <w:r w:rsidRPr="001F28B0">
        <w:rPr>
          <w:sz w:val="16"/>
        </w:rPr>
        <w:t xml:space="preserve"> as a place like Darien or Greenwich, where homes are worth millions of dollars. Plaintiffs in a decade-old lawsuit in Connecticut, which heard closing arguments earlier this month, argue that the state should be required to ameliorate these discrepancies. Filed by a coalition of parents, students, teachers, unions, and other residents in 2005, the lawsuit, Connecticut Coalition for Justice in Education Funding (CCJEF) v. Rell, will decide whether inequality in school funding violates the state’s constitution.</w:t>
      </w:r>
    </w:p>
    <w:p w14:paraId="21C01C75" w14:textId="77777777" w:rsidR="00AA55EB" w:rsidRPr="00512664" w:rsidRDefault="00AA55EB" w:rsidP="00AA55EB">
      <w:pPr>
        <w:rPr>
          <w:rStyle w:val="StyleUnderline"/>
        </w:rPr>
      </w:pPr>
      <w:r w:rsidRPr="001F28B0">
        <w:rPr>
          <w:sz w:val="16"/>
        </w:rPr>
        <w:t>“</w:t>
      </w:r>
      <w:r w:rsidRPr="009114D9">
        <w:rPr>
          <w:rStyle w:val="StyleUnderline"/>
        </w:rPr>
        <w:t>The system is unconstitutional</w:t>
      </w:r>
      <w:r w:rsidRPr="001F28B0">
        <w:rPr>
          <w:sz w:val="16"/>
        </w:rPr>
        <w:t>,” the attorney for the plaintiffs Joseph P. Moodhe argued in Hartford Superior Court earlier this month, “</w:t>
      </w:r>
      <w:r w:rsidRPr="00512664">
        <w:rPr>
          <w:rStyle w:val="StyleUnderline"/>
        </w:rPr>
        <w:t>because it is inadequately funded and because it is inequitably distributed.”</w:t>
      </w:r>
    </w:p>
    <w:p w14:paraId="62108952" w14:textId="77777777" w:rsidR="00AA55EB" w:rsidRPr="001F28B0" w:rsidRDefault="00AA55EB" w:rsidP="00AA55EB">
      <w:pPr>
        <w:rPr>
          <w:rStyle w:val="StyleUnderline"/>
        </w:rPr>
      </w:pPr>
      <w:r w:rsidRPr="001F28B0">
        <w:rPr>
          <w:sz w:val="16"/>
        </w:rPr>
        <w:t>Connecticut is not the first state to wrestle with the conundrum caused by relying heavily on local property taxes to fund schools; since the 1970s, nearly every state has had litigation over equitable education, according to Michael Rebell, the executive director of the Campaign for Educational Equity at Teachers College at Columbia University. Indeed, the CCJEF lawsuit, first filed in 2005, is the state’s second major lawsuit on equity. The first, in 1977, resulted in the state being required to redistribute some funds among districts, though the plaintiffs in the CCJEF case argue the state has abandoned that system, called Educational Cost Sharing.</w:t>
      </w:r>
    </w:p>
    <w:p w14:paraId="2F71004F" w14:textId="77777777" w:rsidR="00AA55EB" w:rsidRPr="009114D9" w:rsidRDefault="00AA55EB" w:rsidP="00AA55EB">
      <w:pPr>
        <w:rPr>
          <w:rStyle w:val="StyleUnderline"/>
        </w:rPr>
      </w:pPr>
      <w:r w:rsidRPr="009114D9">
        <w:rPr>
          <w:rStyle w:val="StyleUnderline"/>
        </w:rPr>
        <w:t>In every state</w:t>
      </w:r>
      <w:r>
        <w:t xml:space="preserve">, though, </w:t>
      </w:r>
      <w:r w:rsidRPr="009114D9">
        <w:rPr>
          <w:rStyle w:val="StyleUnderline"/>
        </w:rPr>
        <w:t>inequity between wealthier and poorer districts continues to exist</w:t>
      </w:r>
      <w:r>
        <w:t xml:space="preserve">. </w:t>
      </w:r>
      <w:r w:rsidRPr="009114D9">
        <w:rPr>
          <w:rStyle w:val="StyleUnderline"/>
        </w:rPr>
        <w:t>That’s often because education is paid for with the amount of money available in a district, which doesn’t necessarily equal the amount of money required to adequately teach students.</w:t>
      </w:r>
    </w:p>
    <w:p w14:paraId="1D25914C" w14:textId="77777777" w:rsidR="00AA55EB" w:rsidRPr="001F28B0" w:rsidRDefault="00AA55EB" w:rsidP="00AA55EB">
      <w:pPr>
        <w:rPr>
          <w:sz w:val="16"/>
        </w:rPr>
      </w:pPr>
      <w:r w:rsidRPr="001F28B0">
        <w:rPr>
          <w:sz w:val="16"/>
        </w:rPr>
        <w:t>“</w:t>
      </w:r>
      <w:r w:rsidRPr="009114D9">
        <w:rPr>
          <w:rStyle w:val="StyleUnderline"/>
        </w:rPr>
        <w:t>Our system does not distribute opportunity equitably</w:t>
      </w:r>
      <w:r w:rsidRPr="001F28B0">
        <w:rPr>
          <w:sz w:val="16"/>
        </w:rPr>
        <w:t>,” a landmark 2013 report from a group convened by the former Education Secretary Arne Duncan, the Equity and Excellence Commission, reported.</w:t>
      </w:r>
    </w:p>
    <w:p w14:paraId="4543C5BC" w14:textId="77777777" w:rsidR="00AA55EB" w:rsidRPr="009114D9" w:rsidRDefault="00AA55EB" w:rsidP="00AA55EB">
      <w:pPr>
        <w:rPr>
          <w:rStyle w:val="StyleUnderline"/>
        </w:rPr>
      </w:pPr>
      <w:r w:rsidRPr="0018235B">
        <w:rPr>
          <w:rStyle w:val="Emphasis"/>
        </w:rPr>
        <w:t>This is mainly because school funding is so local</w:t>
      </w:r>
      <w:r w:rsidRPr="009114D9">
        <w:rPr>
          <w:rStyle w:val="StyleUnderline"/>
        </w:rPr>
        <w:t>. The federal government chips in about 8 to 9 percent of school budgets nationally, but much of this is through programs such as Head Start and free and reduced lunch programs. States and local governments split the rest, though the method varies depending on the state.</w:t>
      </w:r>
    </w:p>
    <w:p w14:paraId="54058ED1" w14:textId="77777777" w:rsidR="00AA55EB" w:rsidRPr="001F28B0" w:rsidRDefault="00AA55EB" w:rsidP="00AA55EB">
      <w:pPr>
        <w:rPr>
          <w:u w:val="single"/>
        </w:rPr>
      </w:pPr>
      <w:r w:rsidRPr="003A7A07">
        <w:rPr>
          <w:rStyle w:val="StyleUnderline"/>
        </w:rPr>
        <w:t xml:space="preserve">Nationally, high-poverty districts spend 15.6 percent less per student than low-poverty districts do, according to U.S. Department of Education. </w:t>
      </w:r>
      <w:r w:rsidRPr="0074597F">
        <w:rPr>
          <w:rStyle w:val="StyleUnderline"/>
          <w:highlight w:val="yellow"/>
        </w:rPr>
        <w:t>Lower spending can irreparably damage a child’s future</w:t>
      </w:r>
      <w:r w:rsidRPr="003A7A07">
        <w:rPr>
          <w:rStyle w:val="StyleUnderline"/>
        </w:rPr>
        <w:t xml:space="preserve">, especially for kids from poor families. </w:t>
      </w:r>
      <w:r w:rsidRPr="00BD6C5D">
        <w:rPr>
          <w:rStyle w:val="StyleUnderline"/>
        </w:rPr>
        <w:t xml:space="preserve">A </w:t>
      </w:r>
      <w:r w:rsidRPr="0074597F">
        <w:rPr>
          <w:rStyle w:val="StyleUnderline"/>
          <w:highlight w:val="yellow"/>
        </w:rPr>
        <w:t>20 percent increase in per-pupil spending</w:t>
      </w:r>
      <w:r w:rsidRPr="003A7A07">
        <w:rPr>
          <w:rStyle w:val="StyleUnderline"/>
        </w:rPr>
        <w:t xml:space="preserve"> a year for poor children </w:t>
      </w:r>
      <w:r w:rsidRPr="0074597F">
        <w:rPr>
          <w:rStyle w:val="StyleUnderline"/>
          <w:highlight w:val="yellow"/>
        </w:rPr>
        <w:t xml:space="preserve">can lead to an </w:t>
      </w:r>
      <w:r w:rsidRPr="00B03345">
        <w:rPr>
          <w:rStyle w:val="StyleUnderline"/>
        </w:rPr>
        <w:t xml:space="preserve">additional </w:t>
      </w:r>
      <w:r w:rsidRPr="00B03345">
        <w:rPr>
          <w:rStyle w:val="StyleUnderline"/>
          <w:highlight w:val="yellow"/>
        </w:rPr>
        <w:t>year</w:t>
      </w:r>
      <w:r w:rsidRPr="00B03345">
        <w:rPr>
          <w:rStyle w:val="StyleUnderline"/>
        </w:rPr>
        <w:t xml:space="preserve"> of completed </w:t>
      </w:r>
      <w:r w:rsidRPr="0074597F">
        <w:rPr>
          <w:rStyle w:val="StyleUnderline"/>
          <w:highlight w:val="yellow"/>
        </w:rPr>
        <w:t>education, 25 percent higher earnings</w:t>
      </w:r>
      <w:r w:rsidRPr="003A7A07">
        <w:rPr>
          <w:rStyle w:val="StyleUnderline"/>
        </w:rPr>
        <w:t xml:space="preserve">, </w:t>
      </w:r>
      <w:r w:rsidRPr="0074597F">
        <w:rPr>
          <w:rStyle w:val="StyleUnderline"/>
          <w:highlight w:val="yellow"/>
        </w:rPr>
        <w:t xml:space="preserve">and a 20-percentage </w:t>
      </w:r>
      <w:r w:rsidRPr="0018235B">
        <w:rPr>
          <w:rStyle w:val="StyleUnderline"/>
        </w:rPr>
        <w:t xml:space="preserve">point </w:t>
      </w:r>
      <w:r w:rsidRPr="0074597F">
        <w:rPr>
          <w:rStyle w:val="StyleUnderline"/>
          <w:highlight w:val="yellow"/>
        </w:rPr>
        <w:t>reduction in</w:t>
      </w:r>
      <w:r w:rsidRPr="003A7A07">
        <w:rPr>
          <w:rStyle w:val="StyleUnderline"/>
        </w:rPr>
        <w:t xml:space="preserve"> the incidence of </w:t>
      </w:r>
      <w:r w:rsidRPr="0074597F">
        <w:rPr>
          <w:rStyle w:val="StyleUnderline"/>
          <w:highlight w:val="yellow"/>
        </w:rPr>
        <w:t>poverty</w:t>
      </w:r>
      <w:r w:rsidRPr="003A7A07">
        <w:rPr>
          <w:rStyle w:val="StyleUnderline"/>
        </w:rPr>
        <w:t xml:space="preserve"> in adulthood, according to a paper from the National Bureau of Economic Research.</w:t>
      </w:r>
    </w:p>
    <w:p w14:paraId="7444D9BD" w14:textId="77777777" w:rsidR="00AA55EB" w:rsidRPr="001F28B0" w:rsidRDefault="00AA55EB" w:rsidP="00AA55EB">
      <w:pPr>
        <w:rPr>
          <w:rStyle w:val="StyleUnderline"/>
        </w:rPr>
      </w:pPr>
      <w:r w:rsidRPr="001F28B0">
        <w:rPr>
          <w:sz w:val="16"/>
        </w:rPr>
        <w:t>Violet Jimenez Sims, a Connecticut teacher, saw the differences between rich and poor school districts firsthand. Sims, who was raised in New Britain, one of the poorer areas of the state, taught there until the district shut down its bilingual education programs, at which point she got a job in Manchester, a more affluent suburb. In Manchester, students had individual Chromebook laptops, and Sims had up-to-date equipment, like projectors and digital whiteboards. In New Britain, students didn’t get individual computers, and there weren’t the guidance counselors or teacher’s helpers that there were in Manchester.</w:t>
      </w:r>
    </w:p>
    <w:p w14:paraId="1062247E" w14:textId="77777777" w:rsidR="00AA55EB" w:rsidRPr="001F28B0" w:rsidRDefault="00AA55EB" w:rsidP="00AA55EB">
      <w:pPr>
        <w:rPr>
          <w:sz w:val="16"/>
        </w:rPr>
      </w:pPr>
      <w:r w:rsidRPr="001F28B0">
        <w:rPr>
          <w:sz w:val="16"/>
        </w:rPr>
        <w:t>“I noticed huge differences, and I ended up leaving because of the impact of those things,” she told me. “</w:t>
      </w:r>
      <w:r w:rsidRPr="0074597F">
        <w:rPr>
          <w:rStyle w:val="StyleUnderline"/>
          <w:highlight w:val="yellow"/>
        </w:rPr>
        <w:t xml:space="preserve">Without money, </w:t>
      </w:r>
      <w:r w:rsidRPr="0074597F">
        <w:rPr>
          <w:rStyle w:val="Emphasis"/>
          <w:highlight w:val="yellow"/>
        </w:rPr>
        <w:t>there’s</w:t>
      </w:r>
      <w:r w:rsidRPr="009114D9">
        <w:rPr>
          <w:rStyle w:val="Emphasis"/>
        </w:rPr>
        <w:t xml:space="preserve"> just </w:t>
      </w:r>
      <w:r w:rsidRPr="0074597F">
        <w:rPr>
          <w:rStyle w:val="Emphasis"/>
          <w:highlight w:val="yellow"/>
        </w:rPr>
        <w:t>a domino effect</w:t>
      </w:r>
      <w:r w:rsidRPr="001F28B0">
        <w:rPr>
          <w:sz w:val="16"/>
          <w:highlight w:val="yellow"/>
        </w:rPr>
        <w:t>.</w:t>
      </w:r>
      <w:r w:rsidRPr="001F28B0">
        <w:rPr>
          <w:sz w:val="16"/>
        </w:rPr>
        <w:t xml:space="preserve">” </w:t>
      </w:r>
      <w:r w:rsidRPr="009114D9">
        <w:rPr>
          <w:rStyle w:val="StyleUnderline"/>
        </w:rPr>
        <w:t xml:space="preserve">Students frequently had substitutes because so many </w:t>
      </w:r>
      <w:r w:rsidRPr="0074597F">
        <w:rPr>
          <w:rStyle w:val="StyleUnderline"/>
          <w:highlight w:val="yellow"/>
        </w:rPr>
        <w:t>teachers</w:t>
      </w:r>
      <w:r w:rsidRPr="009114D9">
        <w:rPr>
          <w:rStyle w:val="StyleUnderline"/>
        </w:rPr>
        <w:t xml:space="preserve"> got frustrated and </w:t>
      </w:r>
      <w:r w:rsidRPr="0074597F">
        <w:rPr>
          <w:rStyle w:val="StyleUnderline"/>
          <w:highlight w:val="yellow"/>
        </w:rPr>
        <w:t>left</w:t>
      </w:r>
      <w:r w:rsidRPr="001F28B0">
        <w:rPr>
          <w:sz w:val="16"/>
        </w:rPr>
        <w:t>, they didn’t have as much time to spend on computer projects because they had to share computers, and they were suspended more frequently in the poor district, she said; in the wealthier area, teachers and guidance counselors would have time to work with misbehaving students rather than expelling them right away.</w:t>
      </w:r>
    </w:p>
    <w:p w14:paraId="4FD30285" w14:textId="48F5E362" w:rsidR="00AA55EB" w:rsidRDefault="00AA55EB" w:rsidP="00AA55EB">
      <w:pPr>
        <w:pStyle w:val="Heading4"/>
      </w:pPr>
      <w:r>
        <w:t>One million die annually from inequality</w:t>
      </w:r>
      <w:r w:rsidR="00EE43DB">
        <w:t xml:space="preserve"> – we have a </w:t>
      </w:r>
      <w:r w:rsidR="00EE43DB" w:rsidRPr="00EE43DB">
        <w:rPr>
          <w:u w:val="single"/>
        </w:rPr>
        <w:t>societal responsibility</w:t>
      </w:r>
      <w:r w:rsidR="00EE43DB">
        <w:t xml:space="preserve"> to take action</w:t>
      </w:r>
    </w:p>
    <w:p w14:paraId="68648075" w14:textId="537E46A8" w:rsidR="00AA55EB" w:rsidRDefault="00AA55EB" w:rsidP="00AA55EB">
      <w:r w:rsidRPr="00EE43DB">
        <w:rPr>
          <w:rStyle w:val="Style13ptBold"/>
        </w:rPr>
        <w:t>Holland 14</w:t>
      </w:r>
      <w:r>
        <w:t xml:space="preserve"> (Joshua, senior digital producer for BillMoyers.com and now writes for The Nation. He’s the author of The Fifteen Biggest Lies About the Economy, “High Inequality Results in More US Deaths Than Tobacco, Car Crashes and Guns Combined”, Moyers &amp; Company, 4/19/14, </w:t>
      </w:r>
      <w:hyperlink r:id="rId10" w:history="1">
        <w:r w:rsidRPr="00E4595B">
          <w:rPr>
            <w:rStyle w:val="Hyperlink"/>
          </w:rPr>
          <w:t>http://billmoyers.com/2014/04/19/high-inequality-results-in-more-us-deaths-than-tobacco-car-crashes-and-guns-combined/</w:t>
        </w:r>
      </w:hyperlink>
      <w:r>
        <w:t>) JA</w:t>
      </w:r>
    </w:p>
    <w:p w14:paraId="73FBEA0D" w14:textId="2172C121" w:rsidR="00AA55EB" w:rsidRPr="00EE43DB" w:rsidRDefault="00AA55EB" w:rsidP="00AA55EB">
      <w:pPr>
        <w:rPr>
          <w:rStyle w:val="StyleUnderline"/>
        </w:rPr>
      </w:pPr>
      <w:r>
        <w:t xml:space="preserve">In 2009, </w:t>
      </w:r>
      <w:r w:rsidRPr="00EE43DB">
        <w:rPr>
          <w:rStyle w:val="StyleUnderline"/>
        </w:rPr>
        <w:t>the British Medical Journal</w:t>
      </w:r>
      <w:r>
        <w:t xml:space="preserve"> (BMJ) </w:t>
      </w:r>
      <w:r w:rsidRPr="00EE43DB">
        <w:rPr>
          <w:rStyle w:val="StyleUnderline"/>
        </w:rPr>
        <w:t>published a study that revealed what seems to be a shocking truth</w:t>
      </w:r>
      <w:r>
        <w:t xml:space="preserve">: </w:t>
      </w:r>
      <w:r w:rsidRPr="00EE43DB">
        <w:rPr>
          <w:rStyle w:val="StyleUnderline"/>
        </w:rPr>
        <w:t>those who live in societies with a higher level of income inequality are at a greater risk for premature death.</w:t>
      </w:r>
    </w:p>
    <w:p w14:paraId="5DBB7ACA" w14:textId="0E142D6F" w:rsidR="00AA55EB" w:rsidRDefault="00AA55EB" w:rsidP="00AA55EB">
      <w:r>
        <w:t xml:space="preserve">Here </w:t>
      </w:r>
      <w:r w:rsidRPr="00EE43DB">
        <w:rPr>
          <w:rStyle w:val="StyleUnderline"/>
        </w:rPr>
        <w:t>in the United States</w:t>
      </w:r>
      <w:r>
        <w:t xml:space="preserve">, </w:t>
      </w:r>
      <w:r w:rsidRPr="00EE43DB">
        <w:rPr>
          <w:rStyle w:val="StyleUnderline"/>
          <w:highlight w:val="yellow"/>
        </w:rPr>
        <w:t>our</w:t>
      </w:r>
      <w:r w:rsidRPr="00B03345">
        <w:rPr>
          <w:rStyle w:val="StyleUnderline"/>
        </w:rPr>
        <w:t xml:space="preserve"> high </w:t>
      </w:r>
      <w:r w:rsidRPr="00EE43DB">
        <w:rPr>
          <w:rStyle w:val="StyleUnderline"/>
          <w:highlight w:val="yellow"/>
        </w:rPr>
        <w:t>level of income inequality corresponds with 883, 914 unnecessary deaths each year</w:t>
      </w:r>
      <w:r>
        <w:t xml:space="preserve">. More specifically, </w:t>
      </w:r>
      <w:r w:rsidRPr="00B03345">
        <w:rPr>
          <w:rStyle w:val="StyleUnderline"/>
        </w:rPr>
        <w:t>the report concluded that</w:t>
      </w:r>
      <w:r>
        <w:t xml:space="preserve"> if we had an income distribution more like that of the Netherlands, Germany, France, Switzerland — or eleven other wealthy countries — every year, about </w:t>
      </w:r>
      <w:r w:rsidRPr="00EE43DB">
        <w:rPr>
          <w:rStyle w:val="StyleUnderline"/>
          <w:highlight w:val="yellow"/>
        </w:rPr>
        <w:t>one in three deaths in the US could be avoided</w:t>
      </w:r>
      <w:r>
        <w:t>.</w:t>
      </w:r>
    </w:p>
    <w:p w14:paraId="77376992" w14:textId="56DAB0A0" w:rsidR="00AA55EB" w:rsidRDefault="00AA55EB" w:rsidP="00AA55EB">
      <w:r>
        <w:t>Put that into perspective. According to the Centers for Disease Control (CDC), tobacco, including second-hand smoke, causes approximately 480,000 deaths every year, and in 2010, traffic accidents killed 33,687 people and 31,672 others died of gunshot wounds.</w:t>
      </w:r>
    </w:p>
    <w:p w14:paraId="0AD14133" w14:textId="651865EF" w:rsidR="00AA55EB" w:rsidRPr="00EE43DB" w:rsidRDefault="00AA55EB" w:rsidP="00AA55EB">
      <w:pPr>
        <w:rPr>
          <w:rStyle w:val="StyleUnderline"/>
        </w:rPr>
      </w:pPr>
      <w:r>
        <w:t xml:space="preserve">The mechanism by which a bullet or a car crash kills is readily apparent. </w:t>
      </w:r>
      <w:r w:rsidRPr="00EE43DB">
        <w:rPr>
          <w:rStyle w:val="Emphasis"/>
          <w:highlight w:val="yellow"/>
        </w:rPr>
        <w:t xml:space="preserve">Inequality is </w:t>
      </w:r>
      <w:r w:rsidRPr="00B03345">
        <w:rPr>
          <w:rStyle w:val="Emphasis"/>
        </w:rPr>
        <w:t>lethal in ways that are less obvious</w:t>
      </w:r>
      <w:r w:rsidRPr="00B03345">
        <w:t xml:space="preserve">. </w:t>
      </w:r>
      <w:r w:rsidRPr="00B03345">
        <w:rPr>
          <w:rStyle w:val="StyleUnderline"/>
        </w:rPr>
        <w:t xml:space="preserve">It’s </w:t>
      </w:r>
      <w:r w:rsidRPr="00EE43DB">
        <w:rPr>
          <w:rStyle w:val="StyleUnderline"/>
          <w:highlight w:val="yellow"/>
        </w:rPr>
        <w:t>a silent killer</w:t>
      </w:r>
      <w:r>
        <w:t xml:space="preserve"> – </w:t>
      </w:r>
      <w:r w:rsidRPr="00EE43DB">
        <w:rPr>
          <w:rStyle w:val="StyleUnderline"/>
          <w:highlight w:val="yellow"/>
        </w:rPr>
        <w:t xml:space="preserve">a deadly plague that we, </w:t>
      </w:r>
      <w:r w:rsidRPr="00B03345">
        <w:rPr>
          <w:rStyle w:val="StyleUnderline"/>
        </w:rPr>
        <w:t>as a society</w:t>
      </w:r>
      <w:r w:rsidRPr="00EE43DB">
        <w:rPr>
          <w:rStyle w:val="StyleUnderline"/>
          <w:highlight w:val="yellow"/>
        </w:rPr>
        <w:t>, tend not to acknowledge.</w:t>
      </w:r>
    </w:p>
    <w:p w14:paraId="109420D4" w14:textId="7654B18F" w:rsidR="00AA55EB" w:rsidRDefault="00AA55EB" w:rsidP="00AA55EB">
      <w:r>
        <w:t xml:space="preserve">In Divided: The Perils of Our Growing Inequality, a new book edited by Pulitzer Prize-winning journalist David Cay Johnston, Stephen </w:t>
      </w:r>
      <w:r w:rsidRPr="00EE43DB">
        <w:rPr>
          <w:rStyle w:val="StyleUnderline"/>
        </w:rPr>
        <w:t>Bezruchka, a former emergency room physician who is now a professor of public health at the University of Washington, explains the connection</w:t>
      </w:r>
      <w:r>
        <w:t>. (An excerpt from his chapter titled “Inequality Kills” can be read at Boston Review.)</w:t>
      </w:r>
    </w:p>
    <w:p w14:paraId="5B6800DF" w14:textId="115995D0" w:rsidR="00AA55EB" w:rsidRDefault="00AA55EB" w:rsidP="00AA55EB">
      <w:r>
        <w:t xml:space="preserve">This week, </w:t>
      </w:r>
      <w:r w:rsidRPr="00EE43DB">
        <w:rPr>
          <w:rStyle w:val="StyleUnderline"/>
        </w:rPr>
        <w:t>BillMoyers.com asked Bezruchka about the relationship between inequality and mortality</w:t>
      </w:r>
      <w:r>
        <w:t>. Below is a transcript of our conversation that’s been lightly edited for clarity.</w:t>
      </w:r>
    </w:p>
    <w:p w14:paraId="4345F6DC" w14:textId="0F699807" w:rsidR="00AA55EB" w:rsidRDefault="00AA55EB" w:rsidP="00AA55EB">
      <w:r>
        <w:t xml:space="preserve">Joshua Holland: </w:t>
      </w:r>
      <w:r w:rsidRPr="00EE43DB">
        <w:rPr>
          <w:rStyle w:val="StyleUnderline"/>
        </w:rPr>
        <w:t>The US is among the richest countries in the world. Before we get into the issue of inequality, how do we stack up wh</w:t>
      </w:r>
      <w:r w:rsidR="00EE43DB" w:rsidRPr="00EE43DB">
        <w:rPr>
          <w:rStyle w:val="StyleUnderline"/>
        </w:rPr>
        <w:t>en it comes to health outcomes?</w:t>
      </w:r>
    </w:p>
    <w:p w14:paraId="0939C33D" w14:textId="6F763774" w:rsidR="00AA55EB" w:rsidRDefault="00AA55EB" w:rsidP="00AA55EB">
      <w:r>
        <w:t xml:space="preserve">Stephen </w:t>
      </w:r>
      <w:r w:rsidRPr="00EE43DB">
        <w:rPr>
          <w:rStyle w:val="StyleUnderline"/>
        </w:rPr>
        <w:t>Bezruchka: What we seem to be very good at in this country is dying young</w:t>
      </w:r>
      <w:r>
        <w:t xml:space="preserve">. That is, </w:t>
      </w:r>
      <w:r w:rsidRPr="00EE43DB">
        <w:rPr>
          <w:rStyle w:val="StyleUnderline"/>
        </w:rPr>
        <w:t>if you look at the average length of life, 35 to over 50 countries do better than we do</w:t>
      </w:r>
      <w:r>
        <w:t xml:space="preserve">. The CIA World Factbook counts countries with tiny populations such as Gibraltar and Tristan da Cunha in the South Atlantic, and it comes up with 50. If you take only significant countries, like the UN rankings, then </w:t>
      </w:r>
      <w:r w:rsidRPr="00EE43DB">
        <w:rPr>
          <w:rStyle w:val="StyleUnderline"/>
        </w:rPr>
        <w:t>we were</w:t>
      </w:r>
      <w:r>
        <w:t xml:space="preserve"> </w:t>
      </w:r>
      <w:r w:rsidRPr="00EE43DB">
        <w:rPr>
          <w:rStyle w:val="StyleUnderline"/>
        </w:rPr>
        <w:t>34th in life expectancy in 2011, meaning the citizens of 33 countries have longer average lives. It’s quite startling.</w:t>
      </w:r>
    </w:p>
    <w:p w14:paraId="65D6BBF8" w14:textId="48C025E0" w:rsidR="00AA55EB" w:rsidRPr="00EE43DB" w:rsidRDefault="00AA55EB" w:rsidP="00AA55EB">
      <w:pPr>
        <w:rPr>
          <w:rStyle w:val="StyleUnderline"/>
        </w:rPr>
      </w:pPr>
      <w:r w:rsidRPr="00EE43DB">
        <w:rPr>
          <w:rStyle w:val="StyleUnderline"/>
        </w:rPr>
        <w:t>And we not only die younger than people in all the other rich countries; by some measures our overall health is actuall</w:t>
      </w:r>
      <w:r w:rsidR="00EE43DB" w:rsidRPr="00EE43DB">
        <w:rPr>
          <w:rStyle w:val="StyleUnderline"/>
        </w:rPr>
        <w:t>y on a par with poor countries.</w:t>
      </w:r>
    </w:p>
    <w:p w14:paraId="027C3D67" w14:textId="72726DA0" w:rsidR="00AA55EB" w:rsidRPr="00EE43DB" w:rsidRDefault="00AA55EB" w:rsidP="00AA55EB">
      <w:pPr>
        <w:rPr>
          <w:rStyle w:val="StyleUnderline"/>
        </w:rPr>
      </w:pPr>
      <w:r>
        <w:t xml:space="preserve">Holland: </w:t>
      </w:r>
      <w:r w:rsidRPr="00EE43DB">
        <w:rPr>
          <w:rStyle w:val="StyleUnderline"/>
        </w:rPr>
        <w:t>What’s the link between the very high levels of inequality we see right now an</w:t>
      </w:r>
      <w:r w:rsidR="00EE43DB" w:rsidRPr="00EE43DB">
        <w:rPr>
          <w:rStyle w:val="StyleUnderline"/>
        </w:rPr>
        <w:t>d our short average life spans?</w:t>
      </w:r>
    </w:p>
    <w:p w14:paraId="4950C5FB" w14:textId="1D7EF4A4" w:rsidR="00AA55EB" w:rsidRPr="00EE43DB" w:rsidRDefault="00AA55EB" w:rsidP="00AA55EB">
      <w:pPr>
        <w:rPr>
          <w:rStyle w:val="Emphasis"/>
        </w:rPr>
      </w:pPr>
      <w:r>
        <w:t xml:space="preserve">Bezruchka: </w:t>
      </w:r>
      <w:r w:rsidRPr="00EE43DB">
        <w:rPr>
          <w:rStyle w:val="StyleUnderline"/>
          <w:highlight w:val="yellow"/>
        </w:rPr>
        <w:t xml:space="preserve">Studies </w:t>
      </w:r>
      <w:r w:rsidRPr="00B03345">
        <w:rPr>
          <w:rStyle w:val="StyleUnderline"/>
        </w:rPr>
        <w:t>over the last 40 years</w:t>
      </w:r>
      <w:r w:rsidRPr="00EE43DB">
        <w:rPr>
          <w:rStyle w:val="StyleUnderline"/>
        </w:rPr>
        <w:t xml:space="preserve"> have </w:t>
      </w:r>
      <w:r w:rsidRPr="00EE43DB">
        <w:rPr>
          <w:rStyle w:val="StyleUnderline"/>
          <w:highlight w:val="yellow"/>
        </w:rPr>
        <w:t>demonstrate</w:t>
      </w:r>
      <w:r w:rsidRPr="00EE43DB">
        <w:rPr>
          <w:rStyle w:val="StyleUnderline"/>
        </w:rPr>
        <w:t>d a very strong link between economic inequality in countries and their health status</w:t>
      </w:r>
      <w:r>
        <w:t xml:space="preserve">. So, for example, a meta-analysis — that is, a study putting all the studies on inequality together — by researchers at the Harvard School of Public Health and published in the British Medical Journal concluded that </w:t>
      </w:r>
      <w:r w:rsidRPr="00EE43DB">
        <w:rPr>
          <w:rStyle w:val="StyleUnderline"/>
        </w:rPr>
        <w:t>about one death in three can be attributed to America’s high level of inequality. So if you accept the hypot</w:t>
      </w:r>
      <w:r w:rsidR="00EE43DB" w:rsidRPr="00EE43DB">
        <w:rPr>
          <w:rStyle w:val="StyleUnderline"/>
        </w:rPr>
        <w:t xml:space="preserve">hesis, </w:t>
      </w:r>
      <w:r w:rsidR="00EE43DB" w:rsidRPr="00EE43DB">
        <w:rPr>
          <w:rStyle w:val="Emphasis"/>
          <w:highlight w:val="yellow"/>
        </w:rPr>
        <w:t>it’s the leading killer.</w:t>
      </w:r>
    </w:p>
    <w:p w14:paraId="6D934D14" w14:textId="734DB7B5" w:rsidR="00AA55EB" w:rsidRDefault="00AA55EB" w:rsidP="00AA55EB">
      <w:r>
        <w:t xml:space="preserve">Holland: </w:t>
      </w:r>
      <w:r w:rsidRPr="00EE43DB">
        <w:rPr>
          <w:rStyle w:val="StyleUnderline"/>
        </w:rPr>
        <w:t>This is the only wealthy country without a universal health insurance scheme</w:t>
      </w:r>
      <w:r>
        <w:t>. Or, if you want to be an optimist about Obamacare, you could say that our universal health insurance scheme is in its infancy. How can we be sure that it’s inequality leading to these poor outcomes, rather than other factors like a</w:t>
      </w:r>
      <w:r w:rsidR="00EE43DB">
        <w:t xml:space="preserve"> lack of access to health care?</w:t>
      </w:r>
    </w:p>
    <w:p w14:paraId="6719720B" w14:textId="5B230158" w:rsidR="00AA55EB" w:rsidRDefault="00AA55EB" w:rsidP="00AA55EB">
      <w:r>
        <w:t>Bezruchka: I worked as a clinical doctor for 35 years, as an emergency room physician. So I was the person of last resort. And I can tell you that medical care is a small player in prod</w:t>
      </w:r>
      <w:r w:rsidR="00EE43DB">
        <w:t>ucing good health in societies.</w:t>
      </w:r>
    </w:p>
    <w:p w14:paraId="1CF113D6" w14:textId="76CDFDC1" w:rsidR="00AA55EB" w:rsidRPr="00EE43DB" w:rsidRDefault="00AA55EB" w:rsidP="00AA55EB">
      <w:pPr>
        <w:rPr>
          <w:rStyle w:val="StyleUnderline"/>
        </w:rPr>
      </w:pPr>
      <w:r>
        <w:t xml:space="preserve">Certainly no more than 10 percent of our health is related to the provision of medical services. Medical care is very good at treating illness and injury, but </w:t>
      </w:r>
      <w:r w:rsidRPr="00EA4B33">
        <w:rPr>
          <w:rStyle w:val="StyleUnderline"/>
          <w:highlight w:val="yellow"/>
        </w:rPr>
        <w:t>a lack of medical care is not what causes that illness and injury</w:t>
      </w:r>
      <w:r w:rsidRPr="00EE43DB">
        <w:rPr>
          <w:rStyle w:val="StyleUnderline"/>
        </w:rPr>
        <w:t xml:space="preserve">. That’s something else, and </w:t>
      </w:r>
      <w:r w:rsidRPr="00EA4B33">
        <w:rPr>
          <w:rStyle w:val="StyleUnderline"/>
          <w:highlight w:val="yellow"/>
        </w:rPr>
        <w:t>a lot</w:t>
      </w:r>
      <w:r w:rsidR="00EE43DB" w:rsidRPr="00EA4B33">
        <w:rPr>
          <w:rStyle w:val="StyleUnderline"/>
          <w:highlight w:val="yellow"/>
        </w:rPr>
        <w:t xml:space="preserve"> of that relates to inequality</w:t>
      </w:r>
      <w:r w:rsidR="00EE43DB" w:rsidRPr="00EE43DB">
        <w:rPr>
          <w:rStyle w:val="StyleUnderline"/>
        </w:rPr>
        <w:t>.</w:t>
      </w:r>
    </w:p>
    <w:p w14:paraId="1E7F22A5" w14:textId="515630CB" w:rsidR="00AA55EB" w:rsidRDefault="00AA55EB" w:rsidP="00AA55EB">
      <w:r>
        <w:t>Holland: What about lifestyle factors? We often hear that Americans are making unhealthy choices — we’re too fat, or we smoke too much, or we drink too much. That would seem to let the systemic issues you</w:t>
      </w:r>
      <w:r w:rsidR="00EE43DB">
        <w:t>’re talking about off the hook.</w:t>
      </w:r>
    </w:p>
    <w:p w14:paraId="0833A457" w14:textId="4894FDAB" w:rsidR="00AA55EB" w:rsidRDefault="00AA55EB" w:rsidP="00AA55EB">
      <w:r>
        <w:t xml:space="preserve">Bezruchka: Let’s consider what I call the Health Olympics, the ranking of countries by length of life. </w:t>
      </w:r>
      <w:r w:rsidRPr="00EE43DB">
        <w:rPr>
          <w:rStyle w:val="StyleUnderline"/>
        </w:rPr>
        <w:t>As I said, we were 34th in 2011</w:t>
      </w:r>
      <w:r>
        <w:t xml:space="preserve">. If you look at the countries ahead of us and ask, “out of all those countries, which one has the smallest proportion of men smoking — is it Japan, the longest-lived country?” Well, no, as a matter of fact, </w:t>
      </w:r>
      <w:r w:rsidRPr="00EE43DB">
        <w:rPr>
          <w:rStyle w:val="StyleUnderline"/>
        </w:rPr>
        <w:t>out of all the countries on that list, Japan has the highest percentage of men smoking</w:t>
      </w:r>
      <w:r>
        <w:t>. Close to half of all Japanese men smoke. It used to be almost 80 percent but they’ve been trying to eliminate smoking. And only 20 percent of American men smoke. So Japanese men smoke at twice the prevalence that we do, and yet they’re among the longest-lived. That’s not to say the fact that half of Japanese men smoke is the reason for their good health. But it suggests we have to look at other factors, and smoking is the most obvious and egregious example that I can use to portray that. But the same thing is true for diet and exercise and a</w:t>
      </w:r>
      <w:r w:rsidR="00EE43DB">
        <w:t>ll the behavioral things we do.</w:t>
      </w:r>
    </w:p>
    <w:p w14:paraId="1C2FF155" w14:textId="154B1D6B" w:rsidR="00AA55EB" w:rsidRDefault="00AA55EB" w:rsidP="00AA55EB">
      <w:r w:rsidRPr="00EE43DB">
        <w:rPr>
          <w:rStyle w:val="StyleUnderline"/>
        </w:rPr>
        <w:t>The behaviors that really matter for our health include a range of social connections and family support</w:t>
      </w:r>
      <w:r>
        <w:t xml:space="preserve">. The studies and meta-analyses show they’re way more important than smoking and exercise and those kinds of things. And </w:t>
      </w:r>
      <w:r w:rsidRPr="00EE43DB">
        <w:rPr>
          <w:rStyle w:val="StyleUnderline"/>
        </w:rPr>
        <w:t xml:space="preserve">in American society, the economic gap that divides us also limits the range of support that we have. Basically, in a more unequal society, there’s less caring and sharing, and that’s what </w:t>
      </w:r>
      <w:r w:rsidR="00EE43DB" w:rsidRPr="00EE43DB">
        <w:rPr>
          <w:rStyle w:val="StyleUnderline"/>
        </w:rPr>
        <w:t>really matters for your health</w:t>
      </w:r>
      <w:r w:rsidR="00EE43DB" w:rsidRPr="00EA4B33">
        <w:t>.</w:t>
      </w:r>
    </w:p>
    <w:p w14:paraId="7DB45DEB" w14:textId="12A18377" w:rsidR="00EA4B33" w:rsidRPr="00EA4B33" w:rsidRDefault="00EA4B33" w:rsidP="00EA4B33">
      <w:pPr>
        <w:pStyle w:val="Heading4"/>
      </w:pPr>
      <w:r>
        <w:t>It’s a form of structural violence that manifests itself in worse health</w:t>
      </w:r>
    </w:p>
    <w:p w14:paraId="72ED0E66" w14:textId="51B7DAA0" w:rsidR="00EA4B33" w:rsidRDefault="00EA4B33" w:rsidP="00AA55EB">
      <w:r w:rsidRPr="00EE43DB">
        <w:rPr>
          <w:rStyle w:val="Style13ptBold"/>
        </w:rPr>
        <w:t>Holland 14</w:t>
      </w:r>
      <w:r>
        <w:t xml:space="preserve"> (Joshua, senior digital producer for BillMoyers.com and now writes for The Nation. He’s the author of The Fifteen Biggest Lies About the Economy, “High Inequality Results in More US Deaths Than Tobacco, Car Crashes and Guns Combined”, Moyers &amp; Company, 4/19/14, </w:t>
      </w:r>
      <w:hyperlink r:id="rId11" w:history="1">
        <w:r w:rsidRPr="00E4595B">
          <w:rPr>
            <w:rStyle w:val="Hyperlink"/>
          </w:rPr>
          <w:t>http://billmoyers.com/2014/04/19/high-inequality-results-in-more-us-deaths-than-tobacco-car-crashes-and-guns-combined/</w:t>
        </w:r>
      </w:hyperlink>
      <w:r>
        <w:t>) JA</w:t>
      </w:r>
    </w:p>
    <w:p w14:paraId="07A14101" w14:textId="25CE35A7" w:rsidR="00AA55EB" w:rsidRPr="00EE43DB" w:rsidRDefault="00AA55EB" w:rsidP="00AA55EB">
      <w:pPr>
        <w:rPr>
          <w:rStyle w:val="StyleUnderline"/>
        </w:rPr>
      </w:pPr>
      <w:r>
        <w:t xml:space="preserve">Holland: You write in the excerpt at Boston Review, </w:t>
      </w:r>
      <w:r w:rsidRPr="00EE43DB">
        <w:rPr>
          <w:rStyle w:val="StyleUnderline"/>
        </w:rPr>
        <w:t>“</w:t>
      </w:r>
      <w:r w:rsidRPr="00B03345">
        <w:rPr>
          <w:rStyle w:val="StyleUnderline"/>
        </w:rPr>
        <w:t xml:space="preserve">There is a dose-response relationship, meaning </w:t>
      </w:r>
      <w:r w:rsidRPr="00EA4B33">
        <w:rPr>
          <w:rStyle w:val="StyleUnderline"/>
          <w:highlight w:val="yellow"/>
        </w:rPr>
        <w:t>more inequality leads to worse health</w:t>
      </w:r>
      <w:r w:rsidRPr="00EE43DB">
        <w:rPr>
          <w:rStyle w:val="StyleUnderline"/>
        </w:rPr>
        <w:t>.” What are the specific mech</w:t>
      </w:r>
      <w:r w:rsidR="00EE43DB" w:rsidRPr="00EE43DB">
        <w:rPr>
          <w:rStyle w:val="StyleUnderline"/>
        </w:rPr>
        <w:t>anisms that make that the case?</w:t>
      </w:r>
    </w:p>
    <w:p w14:paraId="58D50F7E" w14:textId="138DBBC8" w:rsidR="00AA55EB" w:rsidRPr="00EE43DB" w:rsidRDefault="00AA55EB" w:rsidP="00AA55EB">
      <w:pPr>
        <w:rPr>
          <w:rStyle w:val="StyleUnderline"/>
        </w:rPr>
      </w:pPr>
      <w:r>
        <w:t xml:space="preserve">Bezruchka: </w:t>
      </w:r>
      <w:r w:rsidRPr="00EE43DB">
        <w:rPr>
          <w:rStyle w:val="StyleUnderline"/>
        </w:rPr>
        <w:t>What happens is those lower down the economic ladder experience more stress. Their lives are much more stressful, and they secrete more stress</w:t>
      </w:r>
      <w:r w:rsidR="00EE43DB" w:rsidRPr="00EE43DB">
        <w:rPr>
          <w:rStyle w:val="StyleUnderline"/>
        </w:rPr>
        <w:t xml:space="preserve"> hormones until they’re burned.</w:t>
      </w:r>
    </w:p>
    <w:p w14:paraId="078D6EC7" w14:textId="50FB5E53" w:rsidR="00AA55EB" w:rsidRPr="00EA4B33" w:rsidRDefault="00AA55EB" w:rsidP="00AA55EB">
      <w:pPr>
        <w:rPr>
          <w:rStyle w:val="StyleUnderline"/>
        </w:rPr>
      </w:pPr>
      <w:r>
        <w:t xml:space="preserve">Stress is our twenty-first century tobacco. As we understand more about stress biology and the impact it has on our lives, we are going to have to wage a campaign to reduce the amount of stress in our lives. In one survey, people in the US reported the fourth highest levels of stress in the world. That’s true despite all our smartphones and gadgets and conveniences and the ease of everyday life. </w:t>
      </w:r>
      <w:r w:rsidRPr="00EA4B33">
        <w:rPr>
          <w:rStyle w:val="StyleUnderline"/>
        </w:rPr>
        <w:t xml:space="preserve">It’s incredibly stressful for those who own all these gadgets, but the ones on the bottom suffer the most stress. Surveys of stress hormones find that they have the highest levels and they have the worst health outcomes. So the bigger the gap between the rich and the poor, the greater the stress on those lower down, and the higher you are up the economic </w:t>
      </w:r>
      <w:r w:rsidR="00EE43DB" w:rsidRPr="00EA4B33">
        <w:rPr>
          <w:rStyle w:val="StyleUnderline"/>
        </w:rPr>
        <w:t>ladder, the better off you are.</w:t>
      </w:r>
    </w:p>
    <w:p w14:paraId="057A4D70" w14:textId="023CFAF4" w:rsidR="00AA55EB" w:rsidRPr="00EA4B33" w:rsidRDefault="00AA55EB" w:rsidP="00AA55EB">
      <w:pPr>
        <w:rPr>
          <w:rStyle w:val="StyleUnderline"/>
        </w:rPr>
      </w:pPr>
      <w:r>
        <w:t xml:space="preserve">The interesting thing is that </w:t>
      </w:r>
      <w:r w:rsidRPr="00EA4B33">
        <w:rPr>
          <w:rStyle w:val="StyleUnderline"/>
        </w:rPr>
        <w:t>there’s no privileged subpopulation in the United States that has really excellent health</w:t>
      </w:r>
      <w:r>
        <w:t xml:space="preserve">. The Institute of Medicine’s “Shorter Lives, Poor Health Report” said clearly, on page three, that </w:t>
      </w:r>
      <w:r w:rsidRPr="00EA4B33">
        <w:rPr>
          <w:rStyle w:val="StyleUnderline"/>
        </w:rPr>
        <w:t>even those of us who are white-skinned, college educated and in upper income brackets — and exhibit all the right behaviors — die younger than our counterparts in the other rich countries. And it’</w:t>
      </w:r>
      <w:r w:rsidR="00EE43DB" w:rsidRPr="00EA4B33">
        <w:rPr>
          <w:rStyle w:val="StyleUnderline"/>
        </w:rPr>
        <w:t>s inequality that’s killing us.</w:t>
      </w:r>
    </w:p>
    <w:p w14:paraId="2B1BAFDD" w14:textId="1AC8D452" w:rsidR="00AA55EB" w:rsidRPr="00EA4B33" w:rsidRDefault="00AA55EB" w:rsidP="00AA55EB">
      <w:pPr>
        <w:rPr>
          <w:rStyle w:val="StyleUnderline"/>
        </w:rPr>
      </w:pPr>
      <w:r>
        <w:t xml:space="preserve">Holland: </w:t>
      </w:r>
      <w:r w:rsidRPr="00EA4B33">
        <w:rPr>
          <w:rStyle w:val="StyleUnderline"/>
        </w:rPr>
        <w:t xml:space="preserve">We also work around 30 percent more hours, on average, than the citizens of other wealthy countries, which </w:t>
      </w:r>
      <w:r w:rsidR="00EE43DB" w:rsidRPr="00EA4B33">
        <w:rPr>
          <w:rStyle w:val="StyleUnderline"/>
        </w:rPr>
        <w:t>obviously leads to more stress.</w:t>
      </w:r>
    </w:p>
    <w:p w14:paraId="5B5DF252" w14:textId="25692BA6" w:rsidR="00AA55EB" w:rsidRDefault="00AA55EB" w:rsidP="00AA55EB">
      <w:r>
        <w:t>You call poor health outcomes resulting from economic inequality, “structural violence.” Can you</w:t>
      </w:r>
      <w:r w:rsidR="00EE43DB">
        <w:t xml:space="preserve"> explain your use of that term?</w:t>
      </w:r>
    </w:p>
    <w:p w14:paraId="7B0A0182" w14:textId="2511B309" w:rsidR="00AA55EB" w:rsidRPr="00EA4B33" w:rsidRDefault="00AA55EB" w:rsidP="00AA55EB">
      <w:pPr>
        <w:rPr>
          <w:rStyle w:val="StyleUnderline"/>
        </w:rPr>
      </w:pPr>
      <w:r>
        <w:t xml:space="preserve">Bezruchka: Sure. When we hear the word ‘violence,’ we think of collapsing towers in New York, or you think of somebody with an AR-15 mowing down children in a school. That’s behavioral violence. But </w:t>
      </w:r>
      <w:r w:rsidRPr="00EA4B33">
        <w:rPr>
          <w:rStyle w:val="StyleUnderline"/>
        </w:rPr>
        <w:t xml:space="preserve">if </w:t>
      </w:r>
      <w:r w:rsidRPr="00EA4B33">
        <w:rPr>
          <w:rStyle w:val="StyleUnderline"/>
          <w:highlight w:val="yellow"/>
        </w:rPr>
        <w:t>inequality</w:t>
      </w:r>
      <w:r w:rsidRPr="00EA4B33">
        <w:rPr>
          <w:rStyle w:val="StyleUnderline"/>
        </w:rPr>
        <w:t xml:space="preserve"> </w:t>
      </w:r>
      <w:r w:rsidRPr="00EA4B33">
        <w:rPr>
          <w:rStyle w:val="StyleUnderline"/>
          <w:highlight w:val="yellow"/>
        </w:rPr>
        <w:t>is</w:t>
      </w:r>
      <w:r w:rsidRPr="00EA4B33">
        <w:rPr>
          <w:rStyle w:val="StyleUnderline"/>
        </w:rPr>
        <w:t xml:space="preserve"> killing us—one death in three, as I intimated—it’s </w:t>
      </w:r>
      <w:r w:rsidRPr="00EA4B33">
        <w:rPr>
          <w:rStyle w:val="StyleUnderline"/>
          <w:highlight w:val="yellow"/>
        </w:rPr>
        <w:t>like an odorless, colorless, highly toxic gas</w:t>
      </w:r>
      <w:r w:rsidRPr="00EA4B33">
        <w:rPr>
          <w:rStyle w:val="StyleUnderline"/>
        </w:rPr>
        <w:t xml:space="preserve"> that we’re just not aware </w:t>
      </w:r>
      <w:r w:rsidRPr="00B03345">
        <w:rPr>
          <w:rStyle w:val="StyleUnderline"/>
        </w:rPr>
        <w:t xml:space="preserve">of. </w:t>
      </w:r>
      <w:r w:rsidRPr="00733222">
        <w:rPr>
          <w:rStyle w:val="StyleUnderline"/>
        </w:rPr>
        <w:t xml:space="preserve">And it </w:t>
      </w:r>
      <w:r w:rsidRPr="00EA4B33">
        <w:rPr>
          <w:rStyle w:val="StyleUnderline"/>
          <w:highlight w:val="yellow"/>
        </w:rPr>
        <w:t xml:space="preserve">kills us from </w:t>
      </w:r>
      <w:r w:rsidRPr="00733222">
        <w:rPr>
          <w:rStyle w:val="StyleUnderline"/>
        </w:rPr>
        <w:t xml:space="preserve">the usual </w:t>
      </w:r>
      <w:r w:rsidRPr="00EA4B33">
        <w:rPr>
          <w:rStyle w:val="StyleUnderline"/>
          <w:highlight w:val="yellow"/>
        </w:rPr>
        <w:t>diseases</w:t>
      </w:r>
      <w:r w:rsidRPr="00EA4B33">
        <w:rPr>
          <w:rStyle w:val="StyleUnderline"/>
        </w:rPr>
        <w:t xml:space="preserve">: </w:t>
      </w:r>
      <w:r w:rsidRPr="00EA4B33">
        <w:rPr>
          <w:rStyle w:val="StyleUnderline"/>
          <w:highlight w:val="yellow"/>
        </w:rPr>
        <w:t>heart disease, cancer, diabetes, high blood pressure</w:t>
      </w:r>
      <w:r w:rsidRPr="00EA4B33">
        <w:rPr>
          <w:rStyle w:val="StyleUnderline"/>
        </w:rPr>
        <w:t xml:space="preserve">. </w:t>
      </w:r>
      <w:r w:rsidRPr="00EA4B33">
        <w:rPr>
          <w:rStyle w:val="Emphasis"/>
          <w:highlight w:val="yellow"/>
        </w:rPr>
        <w:t>It’s the structure of our society</w:t>
      </w:r>
      <w:r w:rsidRPr="00EA4B33">
        <w:rPr>
          <w:rStyle w:val="StyleUnderline"/>
        </w:rPr>
        <w:t xml:space="preserve">, </w:t>
      </w:r>
      <w:r w:rsidRPr="00733222">
        <w:rPr>
          <w:rStyle w:val="StyleUnderline"/>
        </w:rPr>
        <w:t>the gap between the rich and the poor,</w:t>
      </w:r>
      <w:r w:rsidRPr="00EA4B33">
        <w:rPr>
          <w:rStyle w:val="StyleUnderline"/>
        </w:rPr>
        <w:t xml:space="preserve"> that creates the inequality that kills us from all the usual diseases. And that term came about in about 1969, in the Journal of Peace Research, and they c</w:t>
      </w:r>
      <w:r w:rsidR="00EE43DB" w:rsidRPr="00EA4B33">
        <w:rPr>
          <w:rStyle w:val="StyleUnderline"/>
        </w:rPr>
        <w:t>alled it ‘structural violence.’</w:t>
      </w:r>
    </w:p>
    <w:p w14:paraId="03B591DE" w14:textId="77777777" w:rsidR="00AA55EB" w:rsidRPr="00EA4B33" w:rsidRDefault="00AA55EB" w:rsidP="00AA55EB">
      <w:pPr>
        <w:rPr>
          <w:rStyle w:val="StyleUnderline"/>
        </w:rPr>
      </w:pPr>
      <w:r w:rsidRPr="00EA4B33">
        <w:rPr>
          <w:rStyle w:val="StyleUnderline"/>
          <w:highlight w:val="yellow"/>
        </w:rPr>
        <w:t>Structural violence kills far more people than the behavioral variety</w:t>
      </w:r>
      <w:r w:rsidRPr="00EA4B33">
        <w:rPr>
          <w:rStyle w:val="StyleUnderline"/>
        </w:rPr>
        <w:t>. That’s what we need to change.</w:t>
      </w:r>
    </w:p>
    <w:p w14:paraId="41328AFC" w14:textId="42FD471D" w:rsidR="00657A29" w:rsidRDefault="00014B5E" w:rsidP="00657A29">
      <w:pPr>
        <w:pStyle w:val="Heading4"/>
        <w:rPr>
          <w:u w:val="single"/>
        </w:rPr>
      </w:pPr>
      <w:r>
        <w:t xml:space="preserve">Ruling education as a fundamental right </w:t>
      </w:r>
      <w:r w:rsidR="001721B3">
        <w:t xml:space="preserve">is </w:t>
      </w:r>
      <w:r w:rsidR="00EC4C37">
        <w:t xml:space="preserve">key to </w:t>
      </w:r>
      <w:r w:rsidR="006950D8">
        <w:t xml:space="preserve">democracy – </w:t>
      </w:r>
      <w:r w:rsidR="001721B3">
        <w:rPr>
          <w:u w:val="single"/>
        </w:rPr>
        <w:t>free speech</w:t>
      </w:r>
      <w:r w:rsidR="001721B3" w:rsidRPr="006950D8">
        <w:t xml:space="preserve">, </w:t>
      </w:r>
      <w:r w:rsidR="001721B3">
        <w:rPr>
          <w:u w:val="single"/>
        </w:rPr>
        <w:t>liberty</w:t>
      </w:r>
      <w:r w:rsidR="001721B3">
        <w:t xml:space="preserve"> and </w:t>
      </w:r>
      <w:r w:rsidR="001721B3">
        <w:rPr>
          <w:u w:val="single"/>
        </w:rPr>
        <w:t>voting</w:t>
      </w:r>
    </w:p>
    <w:p w14:paraId="016CB1B8" w14:textId="77777777" w:rsidR="005625C5" w:rsidRPr="00F8374F" w:rsidRDefault="005625C5" w:rsidP="005625C5">
      <w:pPr>
        <w:rPr>
          <w:rStyle w:val="Emphasis"/>
          <w:b w:val="0"/>
          <w:iCs w:val="0"/>
          <w:u w:val="none"/>
        </w:rPr>
      </w:pPr>
      <w:r w:rsidRPr="00D600EF">
        <w:rPr>
          <w:rStyle w:val="Style13ptBold"/>
        </w:rPr>
        <w:t>Wesche 16</w:t>
      </w:r>
      <w:r>
        <w:t xml:space="preserve"> (Breanne N., graduated summa cum laude from Thurgood Marshall School of Law in May 2015 and is now as associate at Rizio Law Firm in Riverside, California, “ARTICLE: PUTTING THE AMERICAN EDUCATION SYSTEM TO THE TEST: RECOGNIZING EDUCATION AS A FUNDAMENTAL RIGHT AND ABOLISHING UNEQUAL SCHOOL FUNDING”, Thurgood Marshall Law Review, 2016, 41 T. Marshall L. Rev. 5) </w:t>
      </w:r>
    </w:p>
    <w:p w14:paraId="41EA83E2" w14:textId="77777777" w:rsidR="005625C5" w:rsidRPr="00F8374F" w:rsidRDefault="005625C5" w:rsidP="005625C5">
      <w:pPr>
        <w:rPr>
          <w:sz w:val="16"/>
        </w:rPr>
      </w:pPr>
      <w:r w:rsidRPr="0074597F">
        <w:rPr>
          <w:rStyle w:val="StyleUnderline"/>
          <w:highlight w:val="yellow"/>
        </w:rPr>
        <w:t>Education is</w:t>
      </w:r>
      <w:r w:rsidRPr="00F8374F">
        <w:rPr>
          <w:sz w:val="16"/>
        </w:rPr>
        <w:t xml:space="preserve"> a fundamental right because it is </w:t>
      </w:r>
      <w:r w:rsidRPr="00CB0722">
        <w:rPr>
          <w:rStyle w:val="StyleUnderline"/>
        </w:rPr>
        <w:t xml:space="preserve">inextricably </w:t>
      </w:r>
      <w:r w:rsidRPr="0074597F">
        <w:rPr>
          <w:rStyle w:val="StyleUnderline"/>
          <w:highlight w:val="yellow"/>
        </w:rPr>
        <w:t>linked to</w:t>
      </w:r>
      <w:r w:rsidRPr="00CB0722">
        <w:rPr>
          <w:rStyle w:val="StyleUnderline"/>
        </w:rPr>
        <w:t xml:space="preserve"> the constitutional guarantees of </w:t>
      </w:r>
      <w:r w:rsidRPr="0074597F">
        <w:rPr>
          <w:rStyle w:val="StyleUnderline"/>
          <w:highlight w:val="yellow"/>
        </w:rPr>
        <w:t>liberty, voting, and freedom of expression</w:t>
      </w:r>
      <w:r w:rsidRPr="00F8374F">
        <w:rPr>
          <w:sz w:val="16"/>
          <w:highlight w:val="yellow"/>
        </w:rPr>
        <w:t>.</w:t>
      </w:r>
      <w:r w:rsidRPr="00F8374F">
        <w:rPr>
          <w:sz w:val="16"/>
        </w:rPr>
        <w:t xml:space="preserve"> </w:t>
      </w:r>
      <w:r w:rsidRPr="0074597F">
        <w:rPr>
          <w:rStyle w:val="StyleUnderline"/>
          <w:highlight w:val="yellow"/>
        </w:rPr>
        <w:t>The quality</w:t>
      </w:r>
      <w:r w:rsidRPr="00CB0722">
        <w:rPr>
          <w:rStyle w:val="StyleUnderline"/>
        </w:rPr>
        <w:t xml:space="preserve"> and level </w:t>
      </w:r>
      <w:r w:rsidRPr="0074597F">
        <w:rPr>
          <w:rStyle w:val="StyleUnderline"/>
          <w:highlight w:val="yellow"/>
        </w:rPr>
        <w:t>of a</w:t>
      </w:r>
      <w:r w:rsidRPr="00CB0722">
        <w:rPr>
          <w:rStyle w:val="StyleUnderline"/>
        </w:rPr>
        <w:t xml:space="preserve"> United States </w:t>
      </w:r>
      <w:r w:rsidRPr="0074597F">
        <w:rPr>
          <w:rStyle w:val="StyleUnderline"/>
          <w:highlight w:val="yellow"/>
        </w:rPr>
        <w:t>citizen's education has a direct impact on</w:t>
      </w:r>
      <w:r w:rsidRPr="00CB0722">
        <w:rPr>
          <w:rStyle w:val="StyleUnderline"/>
        </w:rPr>
        <w:t xml:space="preserve"> that citizen's </w:t>
      </w:r>
      <w:r w:rsidRPr="0074597F">
        <w:rPr>
          <w:rStyle w:val="StyleUnderline"/>
          <w:highlight w:val="yellow"/>
        </w:rPr>
        <w:t>ability to exercise</w:t>
      </w:r>
      <w:r w:rsidRPr="00CB0722">
        <w:rPr>
          <w:rStyle w:val="StyleUnderline"/>
        </w:rPr>
        <w:t xml:space="preserve"> such constitutional r</w:t>
      </w:r>
      <w:r w:rsidRPr="0074597F">
        <w:rPr>
          <w:rStyle w:val="StyleUnderline"/>
          <w:highlight w:val="yellow"/>
        </w:rPr>
        <w:t>ights</w:t>
      </w:r>
      <w:r w:rsidRPr="00F8374F">
        <w:rPr>
          <w:sz w:val="16"/>
        </w:rPr>
        <w:t xml:space="preserve">. </w:t>
      </w:r>
      <w:r w:rsidRPr="00CB0722">
        <w:rPr>
          <w:rStyle w:val="StyleUnderline"/>
        </w:rPr>
        <w:t xml:space="preserve">As compared to a citizen with a low-quality and low-level education, </w:t>
      </w:r>
      <w:r w:rsidRPr="0074597F">
        <w:rPr>
          <w:rStyle w:val="StyleUnderline"/>
          <w:highlight w:val="yellow"/>
        </w:rPr>
        <w:t>a person with a high-qualit</w:t>
      </w:r>
      <w:r w:rsidRPr="00CB0722">
        <w:rPr>
          <w:rStyle w:val="StyleUnderline"/>
        </w:rPr>
        <w:t xml:space="preserve">y and high-level </w:t>
      </w:r>
      <w:r w:rsidRPr="0074597F">
        <w:rPr>
          <w:rStyle w:val="StyleUnderline"/>
          <w:highlight w:val="yellow"/>
        </w:rPr>
        <w:t>education is less likely to be incarcerated</w:t>
      </w:r>
      <w:r w:rsidRPr="00F8374F">
        <w:rPr>
          <w:sz w:val="16"/>
          <w:highlight w:val="yellow"/>
        </w:rPr>
        <w:t xml:space="preserve">, </w:t>
      </w:r>
      <w:r w:rsidRPr="0074597F">
        <w:rPr>
          <w:rStyle w:val="StyleUnderline"/>
          <w:highlight w:val="yellow"/>
        </w:rPr>
        <w:t>more likely to vote</w:t>
      </w:r>
      <w:r w:rsidRPr="00DE70F1">
        <w:rPr>
          <w:sz w:val="16"/>
        </w:rPr>
        <w:t xml:space="preserve">, </w:t>
      </w:r>
      <w:r w:rsidRPr="00DE70F1">
        <w:rPr>
          <w:rStyle w:val="StyleUnderline"/>
        </w:rPr>
        <w:t xml:space="preserve">and </w:t>
      </w:r>
      <w:r w:rsidRPr="0074597F">
        <w:rPr>
          <w:rStyle w:val="StyleUnderline"/>
          <w:highlight w:val="yellow"/>
        </w:rPr>
        <w:t xml:space="preserve">more equipped to exercise </w:t>
      </w:r>
      <w:r w:rsidRPr="00B03345">
        <w:rPr>
          <w:rStyle w:val="StyleUnderline"/>
        </w:rPr>
        <w:t xml:space="preserve">his </w:t>
      </w:r>
      <w:r w:rsidRPr="0074597F">
        <w:rPr>
          <w:rStyle w:val="StyleUnderline"/>
          <w:highlight w:val="yellow"/>
        </w:rPr>
        <w:t>freedom of expression</w:t>
      </w:r>
      <w:r w:rsidRPr="00F8374F">
        <w:rPr>
          <w:sz w:val="16"/>
        </w:rPr>
        <w:t>.</w:t>
      </w:r>
    </w:p>
    <w:p w14:paraId="5CD25D1A" w14:textId="77777777" w:rsidR="005625C5" w:rsidRPr="00F8374F" w:rsidRDefault="005625C5" w:rsidP="005625C5">
      <w:pPr>
        <w:rPr>
          <w:sz w:val="16"/>
        </w:rPr>
      </w:pPr>
      <w:r w:rsidRPr="00F8374F">
        <w:rPr>
          <w:sz w:val="16"/>
        </w:rPr>
        <w:t>A. The Right to Liberty</w:t>
      </w:r>
    </w:p>
    <w:p w14:paraId="0D4A983F" w14:textId="77777777" w:rsidR="005625C5" w:rsidRPr="00F8374F" w:rsidRDefault="005625C5" w:rsidP="005625C5">
      <w:pPr>
        <w:rPr>
          <w:sz w:val="16"/>
        </w:rPr>
      </w:pPr>
      <w:r w:rsidRPr="00F8374F">
        <w:rPr>
          <w:sz w:val="16"/>
        </w:rPr>
        <w:t>"[An incarcerated man] has, as a consequence of his crime, not only forfeited his liberty, but all his personal rights except those which the law in its humanity accords to him. He is for the time being the slave of the State. He is civiliter mortuus; and his estate, if he has any, is administered like that of a dead man." -- Ruffin v. Commonwealth n3</w:t>
      </w:r>
    </w:p>
    <w:p w14:paraId="01BF6EA6" w14:textId="77777777" w:rsidR="005625C5" w:rsidRPr="00F8374F" w:rsidRDefault="005625C5" w:rsidP="005625C5">
      <w:pPr>
        <w:rPr>
          <w:sz w:val="16"/>
        </w:rPr>
      </w:pPr>
      <w:r w:rsidRPr="00F8374F">
        <w:rPr>
          <w:sz w:val="16"/>
        </w:rPr>
        <w:t>A United States citizen's right to liberty is forfeited upon incarceration. Thomas Jefferson once described liberty as the  [*7]  "unobstructed action according to our own will within limits drawn around us by the equal right of others." n4 A prisoner is stripped of the right to take unobstructed actions. For example, a prisoner cannot take the unobstructed actions of voting, traveling, starting a business, or having children. n5 A prisoner's every allowable action -- what to eat, when to sleep, when to bathe, who to see, what to wear -- is obstructed and confined by rules created by others. n6 A person's inalienable right to liberty, then, becomes alienable upon his incarceration.</w:t>
      </w:r>
    </w:p>
    <w:p w14:paraId="28048DE7" w14:textId="77777777" w:rsidR="005625C5" w:rsidRPr="00F8374F" w:rsidRDefault="005625C5" w:rsidP="005625C5">
      <w:pPr>
        <w:rPr>
          <w:sz w:val="16"/>
        </w:rPr>
      </w:pPr>
      <w:r w:rsidRPr="00CB0722">
        <w:rPr>
          <w:rStyle w:val="StyleUnderline"/>
        </w:rPr>
        <w:t>A citizen with a low-level education is significantly more likely to be incarcerated than his well-educated counterpart</w:t>
      </w:r>
      <w:r w:rsidRPr="00F8374F">
        <w:rPr>
          <w:sz w:val="16"/>
        </w:rPr>
        <w:t xml:space="preserve">. In 2004, the Bureau of Justice Statistics concluded that </w:t>
      </w:r>
      <w:r w:rsidRPr="00CB0722">
        <w:rPr>
          <w:rStyle w:val="StyleUnderline"/>
        </w:rPr>
        <w:t>36.3% of incarcerated men over the age of 18 have less than a high school diploma</w:t>
      </w:r>
      <w:r w:rsidRPr="00F8374F">
        <w:rPr>
          <w:sz w:val="16"/>
        </w:rPr>
        <w:t xml:space="preserve">, and only 11.5% of incarcerated men over the age of 18 have some college education. n7 Likewise, a survey conducted by the American Community Survey in 2009 revealed that </w:t>
      </w:r>
      <w:r w:rsidRPr="00CB0722">
        <w:rPr>
          <w:rStyle w:val="StyleUnderline"/>
        </w:rPr>
        <w:t xml:space="preserve">Black and White </w:t>
      </w:r>
      <w:r w:rsidRPr="0074597F">
        <w:rPr>
          <w:rStyle w:val="StyleUnderline"/>
          <w:highlight w:val="yellow"/>
        </w:rPr>
        <w:t>men who are</w:t>
      </w:r>
      <w:r w:rsidRPr="00CB0722">
        <w:rPr>
          <w:rStyle w:val="StyleUnderline"/>
        </w:rPr>
        <w:t xml:space="preserve"> "high school </w:t>
      </w:r>
      <w:r w:rsidRPr="0074597F">
        <w:rPr>
          <w:rStyle w:val="StyleUnderline"/>
          <w:highlight w:val="yellow"/>
        </w:rPr>
        <w:t>dropouts are</w:t>
      </w:r>
      <w:r w:rsidRPr="00CB0722">
        <w:rPr>
          <w:rStyle w:val="StyleUnderline"/>
        </w:rPr>
        <w:t xml:space="preserve"> about </w:t>
      </w:r>
      <w:r w:rsidRPr="0074597F">
        <w:rPr>
          <w:rStyle w:val="StyleUnderline"/>
          <w:highlight w:val="yellow"/>
        </w:rPr>
        <w:t>5 times more likely to go to prison</w:t>
      </w:r>
      <w:r w:rsidRPr="00F8374F">
        <w:rPr>
          <w:sz w:val="16"/>
        </w:rPr>
        <w:t xml:space="preserve"> . . . than men who have completed high school." n8 Moreover, the amount of male high school dropouts who become incarcerated continues to rise every year, while </w:t>
      </w:r>
      <w:r w:rsidRPr="00CB0722">
        <w:rPr>
          <w:rStyle w:val="StyleUnderline"/>
        </w:rPr>
        <w:t>the amount of high-school-educated men who become incarcerated remains virtually stagnant.</w:t>
      </w:r>
      <w:r w:rsidRPr="00F8374F">
        <w:rPr>
          <w:sz w:val="16"/>
        </w:rPr>
        <w:t xml:space="preserve"> n9</w:t>
      </w:r>
    </w:p>
    <w:p w14:paraId="51C4A837" w14:textId="77777777" w:rsidR="005625C5" w:rsidRPr="00F8374F" w:rsidRDefault="005625C5" w:rsidP="005625C5">
      <w:pPr>
        <w:rPr>
          <w:sz w:val="16"/>
        </w:rPr>
      </w:pPr>
      <w:r w:rsidRPr="00CB0722">
        <w:rPr>
          <w:rStyle w:val="StyleUnderline"/>
        </w:rPr>
        <w:t xml:space="preserve">The statistics for female prisoners are equally as staggering. </w:t>
      </w:r>
      <w:r w:rsidRPr="00F8374F">
        <w:rPr>
          <w:sz w:val="16"/>
        </w:rPr>
        <w:t xml:space="preserve">A 2009 survey found that </w:t>
      </w:r>
      <w:r w:rsidRPr="00CB0722">
        <w:rPr>
          <w:rStyle w:val="StyleUnderline"/>
        </w:rPr>
        <w:t>37% of incarcerated women had less than a high school education</w:t>
      </w:r>
      <w:r w:rsidRPr="00F8374F">
        <w:rPr>
          <w:sz w:val="16"/>
        </w:rPr>
        <w:t>, while only 14% of non-incarcerated women had less than a high school education. n10 The survey also found that only 31% of incarcerated women had some postsecondary education, while 58% of non-incarcerated women had some postsecondary education. n11 In short, education levels are inversely related with the likelihood of incarceration: the increased quantity of a person's education decreases the likelihood of incarceration and resulting forfeiture of liberties.</w:t>
      </w:r>
    </w:p>
    <w:p w14:paraId="007639E6" w14:textId="77777777" w:rsidR="005625C5" w:rsidRPr="00F8374F" w:rsidRDefault="005625C5" w:rsidP="005625C5">
      <w:pPr>
        <w:rPr>
          <w:sz w:val="16"/>
        </w:rPr>
      </w:pPr>
      <w:r w:rsidRPr="00F8374F">
        <w:rPr>
          <w:sz w:val="16"/>
        </w:rPr>
        <w:t>B. The Right to Vote</w:t>
      </w:r>
    </w:p>
    <w:p w14:paraId="5297DFF4" w14:textId="77777777" w:rsidR="005625C5" w:rsidRPr="00F8374F" w:rsidRDefault="005625C5" w:rsidP="005625C5">
      <w:pPr>
        <w:rPr>
          <w:sz w:val="16"/>
        </w:rPr>
      </w:pPr>
      <w:r w:rsidRPr="00F8374F">
        <w:rPr>
          <w:sz w:val="16"/>
        </w:rPr>
        <w:t>"A share in the sovereignty of the state, which is exercised by the citizens at large in voting at elections, is one of the most important rights of the subject, and in a republic ought to stand foremost in the estimation of the law." -- Alexander Hamilton n12</w:t>
      </w:r>
    </w:p>
    <w:p w14:paraId="277784B6" w14:textId="77777777" w:rsidR="005625C5" w:rsidRPr="00F8374F" w:rsidRDefault="005625C5" w:rsidP="005625C5">
      <w:pPr>
        <w:rPr>
          <w:sz w:val="16"/>
        </w:rPr>
      </w:pPr>
      <w:r w:rsidRPr="00F8374F">
        <w:rPr>
          <w:sz w:val="16"/>
        </w:rPr>
        <w:t>The right to vote and access to state and federal franchise is a revered and zealously protected right of all citizens. n13 The right to vote in federal elections is explicitly conferred by the United States Constitution, in Article I, Section 2, and in the Seventeenth Amendment. The right to vote in state elections, while not explicitly listed in the Constitution, has been provided special judiciary protection, as "it is the 'preservative of other basic civil and political rights.'" n14</w:t>
      </w:r>
    </w:p>
    <w:p w14:paraId="2F2AFCBB" w14:textId="77777777" w:rsidR="005625C5" w:rsidRPr="00F8374F" w:rsidRDefault="005625C5" w:rsidP="005625C5">
      <w:pPr>
        <w:rPr>
          <w:sz w:val="16"/>
        </w:rPr>
      </w:pPr>
      <w:r w:rsidRPr="00CB0722">
        <w:rPr>
          <w:rStyle w:val="StyleUnderline"/>
        </w:rPr>
        <w:t>A citizen with a low-level education is significantly less likely to vote than his well-educated counterpart</w:t>
      </w:r>
      <w:r w:rsidRPr="00F8374F">
        <w:rPr>
          <w:sz w:val="16"/>
        </w:rPr>
        <w:t xml:space="preserve">. n15 The U.S. Census Bureau's Current Population Survey in 2012 showed that only </w:t>
      </w:r>
      <w:r w:rsidRPr="0074597F">
        <w:rPr>
          <w:rStyle w:val="StyleUnderline"/>
          <w:highlight w:val="yellow"/>
        </w:rPr>
        <w:t>7.9 million citizens without a high school diploma were registered to vote</w:t>
      </w:r>
      <w:r w:rsidRPr="00CB0722">
        <w:rPr>
          <w:rStyle w:val="StyleUnderline"/>
        </w:rPr>
        <w:t xml:space="preserve">, </w:t>
      </w:r>
      <w:r w:rsidRPr="0074597F">
        <w:rPr>
          <w:rStyle w:val="StyleUnderline"/>
          <w:highlight w:val="yellow"/>
        </w:rPr>
        <w:t>compared to</w:t>
      </w:r>
      <w:r w:rsidRPr="00CB0722">
        <w:rPr>
          <w:rStyle w:val="StyleUnderline"/>
        </w:rPr>
        <w:t xml:space="preserve"> over </w:t>
      </w:r>
      <w:r w:rsidRPr="0074597F">
        <w:rPr>
          <w:rStyle w:val="StyleUnderline"/>
          <w:highlight w:val="yellow"/>
        </w:rPr>
        <w:t xml:space="preserve">41.6 </w:t>
      </w:r>
      <w:r w:rsidRPr="00B03345">
        <w:rPr>
          <w:rStyle w:val="StyleUnderline"/>
        </w:rPr>
        <w:t>million</w:t>
      </w:r>
      <w:r w:rsidRPr="00CB0722">
        <w:rPr>
          <w:rStyle w:val="StyleUnderline"/>
        </w:rPr>
        <w:t xml:space="preserve"> citizens </w:t>
      </w:r>
      <w:r w:rsidRPr="0074597F">
        <w:rPr>
          <w:rStyle w:val="StyleUnderline"/>
          <w:highlight w:val="yellow"/>
        </w:rPr>
        <w:t xml:space="preserve">with </w:t>
      </w:r>
      <w:r w:rsidRPr="00B03345">
        <w:rPr>
          <w:rStyle w:val="StyleUnderline"/>
        </w:rPr>
        <w:t xml:space="preserve">a </w:t>
      </w:r>
      <w:r w:rsidRPr="0074597F">
        <w:rPr>
          <w:rStyle w:val="StyleUnderline"/>
          <w:highlight w:val="yellow"/>
        </w:rPr>
        <w:t>h</w:t>
      </w:r>
      <w:r w:rsidRPr="00CB0722">
        <w:rPr>
          <w:rStyle w:val="StyleUnderline"/>
        </w:rPr>
        <w:t>igh school d</w:t>
      </w:r>
      <w:r w:rsidRPr="00A83C5D">
        <w:rPr>
          <w:rStyle w:val="StyleUnderline"/>
        </w:rPr>
        <w:t>iploma</w:t>
      </w:r>
      <w:r w:rsidRPr="00F8374F">
        <w:rPr>
          <w:sz w:val="16"/>
        </w:rPr>
        <w:t xml:space="preserve"> who were registered to vote. n16 The same survey showed that only 6 million citizens without a high school diploma reported voting, compared to over 34.4 million with a high school diploma who reported voting. n17 Further, a study in 2009 showed that </w:t>
      </w:r>
      <w:r w:rsidRPr="00CB0722">
        <w:rPr>
          <w:rStyle w:val="StyleUnderline"/>
        </w:rPr>
        <w:t>50.4% of those with less than a high school education were registered to vote, while 84.8% of those with bachelor's degrees or more were registered to vote</w:t>
      </w:r>
      <w:r w:rsidRPr="00F8374F">
        <w:rPr>
          <w:sz w:val="16"/>
        </w:rPr>
        <w:t xml:space="preserve">. n18 </w:t>
      </w:r>
      <w:r w:rsidRPr="0074597F">
        <w:rPr>
          <w:rStyle w:val="StyleUnderline"/>
          <w:highlight w:val="yellow"/>
        </w:rPr>
        <w:t>Education,</w:t>
      </w:r>
      <w:r w:rsidRPr="00CB0722">
        <w:rPr>
          <w:rStyle w:val="StyleUnderline"/>
        </w:rPr>
        <w:t xml:space="preserve"> thus, </w:t>
      </w:r>
      <w:r w:rsidRPr="0074597F">
        <w:rPr>
          <w:rStyle w:val="StyleUnderline"/>
          <w:highlight w:val="yellow"/>
        </w:rPr>
        <w:t>significantly contributes to t</w:t>
      </w:r>
      <w:r w:rsidRPr="00CB0722">
        <w:rPr>
          <w:rStyle w:val="StyleUnderline"/>
        </w:rPr>
        <w:t xml:space="preserve">he likelihood of a citizen's </w:t>
      </w:r>
      <w:r w:rsidRPr="00733222">
        <w:rPr>
          <w:rStyle w:val="StyleUnderline"/>
        </w:rPr>
        <w:t>effective</w:t>
      </w:r>
      <w:r w:rsidRPr="0074597F">
        <w:rPr>
          <w:rStyle w:val="StyleUnderline"/>
          <w:highlight w:val="yellow"/>
        </w:rPr>
        <w:t xml:space="preserve"> participation</w:t>
      </w:r>
      <w:r w:rsidRPr="00CB0722">
        <w:rPr>
          <w:rStyle w:val="StyleUnderline"/>
        </w:rPr>
        <w:t xml:space="preserve"> </w:t>
      </w:r>
      <w:r w:rsidRPr="00733222">
        <w:rPr>
          <w:rStyle w:val="StyleUnderline"/>
        </w:rPr>
        <w:t>in a democratic society</w:t>
      </w:r>
      <w:r w:rsidRPr="00F8374F">
        <w:rPr>
          <w:sz w:val="16"/>
          <w:highlight w:val="yellow"/>
        </w:rPr>
        <w:t>.</w:t>
      </w:r>
      <w:r w:rsidRPr="00F8374F">
        <w:rPr>
          <w:sz w:val="16"/>
        </w:rPr>
        <w:t xml:space="preserve"> n19</w:t>
      </w:r>
    </w:p>
    <w:p w14:paraId="1F2E57C5" w14:textId="77777777" w:rsidR="005625C5" w:rsidRPr="00F8374F" w:rsidRDefault="005625C5" w:rsidP="005625C5">
      <w:pPr>
        <w:rPr>
          <w:sz w:val="16"/>
        </w:rPr>
      </w:pPr>
      <w:r w:rsidRPr="00F8374F">
        <w:rPr>
          <w:sz w:val="16"/>
        </w:rPr>
        <w:t>C. The Right to Freedom of Expression</w:t>
      </w:r>
    </w:p>
    <w:p w14:paraId="4FE9DF22" w14:textId="77777777" w:rsidR="005625C5" w:rsidRPr="00F8374F" w:rsidRDefault="005625C5" w:rsidP="005625C5">
      <w:pPr>
        <w:rPr>
          <w:sz w:val="16"/>
        </w:rPr>
      </w:pPr>
      <w:r w:rsidRPr="00F8374F">
        <w:rPr>
          <w:sz w:val="16"/>
        </w:rPr>
        <w:t xml:space="preserve"> "[Education] is required in the performance of our most basic public responsibilities . . . It is the very foundation of good citizenship." -- Brown v. Board of Education n20</w:t>
      </w:r>
    </w:p>
    <w:p w14:paraId="5A21E887" w14:textId="77777777" w:rsidR="005625C5" w:rsidRPr="00F8374F" w:rsidRDefault="005625C5" w:rsidP="005625C5">
      <w:pPr>
        <w:rPr>
          <w:sz w:val="16"/>
        </w:rPr>
      </w:pPr>
      <w:r w:rsidRPr="00F8374F">
        <w:rPr>
          <w:sz w:val="16"/>
        </w:rPr>
        <w:t>The First Amendment of the United States Constitution guarantees freedom of speech and of assembly, collectively known as "freedom of expression." n21 Justice Benjamin Cardozo defined freedom of expression as "the matrix, the indispensable condition, of nearly every other form of freedom." n22 Exercise of freedom of expression continuously protects all other fundamental rights. n23</w:t>
      </w:r>
    </w:p>
    <w:p w14:paraId="4011AED3" w14:textId="56675B4A" w:rsidR="005625C5" w:rsidRPr="005625C5" w:rsidRDefault="005625C5" w:rsidP="005625C5">
      <w:pPr>
        <w:rPr>
          <w:u w:val="single"/>
        </w:rPr>
      </w:pPr>
      <w:r w:rsidRPr="00E76C27">
        <w:rPr>
          <w:rStyle w:val="StyleUnderline"/>
        </w:rPr>
        <w:t>A poor education significantly limits a citizen's ability to exercise freedom of expression</w:t>
      </w:r>
      <w:r w:rsidRPr="00F8374F">
        <w:rPr>
          <w:sz w:val="16"/>
        </w:rPr>
        <w:t xml:space="preserve">. "Education directly affects the ability of a child to exercise his First Amendment rights, both as a source and as a receiver of information and ideas, whatever interests he may pursue in life." n24 The classroom -- the "marketplace of ideas" n25 -- holds a pivotal role of opening up an individual to key experiences in our culture and society. n26 Schools should instill in our young an interest in political discourse, the tools for political debate, and knowledge of governmental processes. n27 Indeed, </w:t>
      </w:r>
      <w:r w:rsidRPr="00CB0722">
        <w:rPr>
          <w:rStyle w:val="StyleUnderline"/>
        </w:rPr>
        <w:t>Americans revere public schools as the "most vital civic institution" for encouraging political consciousness and protecting our democratic system of government</w:t>
      </w:r>
      <w:r w:rsidRPr="00F8374F">
        <w:rPr>
          <w:sz w:val="16"/>
        </w:rPr>
        <w:t xml:space="preserve">. n28 </w:t>
      </w:r>
      <w:r w:rsidRPr="0074597F">
        <w:rPr>
          <w:rStyle w:val="StyleUnderline"/>
          <w:highlight w:val="yellow"/>
        </w:rPr>
        <w:t>A substandard education</w:t>
      </w:r>
      <w:r w:rsidRPr="00CB0722">
        <w:rPr>
          <w:rStyle w:val="StyleUnderline"/>
        </w:rPr>
        <w:t xml:space="preserve">, however, </w:t>
      </w:r>
      <w:r w:rsidRPr="0074597F">
        <w:rPr>
          <w:rStyle w:val="StyleUnderline"/>
          <w:highlight w:val="yellow"/>
        </w:rPr>
        <w:t xml:space="preserve">strips a child of his </w:t>
      </w:r>
      <w:r w:rsidRPr="00942779">
        <w:rPr>
          <w:rStyle w:val="StyleUnderline"/>
          <w:highlight w:val="yellow"/>
        </w:rPr>
        <w:t>ability to</w:t>
      </w:r>
      <w:r w:rsidRPr="00B03345">
        <w:rPr>
          <w:rStyle w:val="StyleUnderline"/>
        </w:rPr>
        <w:t xml:space="preserve"> fully </w:t>
      </w:r>
      <w:r w:rsidRPr="00942779">
        <w:rPr>
          <w:rStyle w:val="StyleUnderline"/>
          <w:highlight w:val="yellow"/>
        </w:rPr>
        <w:t>participate</w:t>
      </w:r>
      <w:r w:rsidRPr="00B03345">
        <w:rPr>
          <w:rStyle w:val="StyleUnderline"/>
        </w:rPr>
        <w:t xml:space="preserve"> in our democratic society, thereby </w:t>
      </w:r>
      <w:r w:rsidRPr="0074597F">
        <w:rPr>
          <w:rStyle w:val="StyleUnderline"/>
          <w:highlight w:val="yellow"/>
        </w:rPr>
        <w:t xml:space="preserve">losing </w:t>
      </w:r>
      <w:r w:rsidRPr="00DE70F1">
        <w:rPr>
          <w:rStyle w:val="StyleUnderline"/>
        </w:rPr>
        <w:t xml:space="preserve">his </w:t>
      </w:r>
      <w:r w:rsidRPr="0074597F">
        <w:rPr>
          <w:rStyle w:val="StyleUnderline"/>
          <w:highlight w:val="yellow"/>
        </w:rPr>
        <w:t>voice and</w:t>
      </w:r>
      <w:r w:rsidRPr="00DE70F1">
        <w:rPr>
          <w:rStyle w:val="StyleUnderline"/>
        </w:rPr>
        <w:t xml:space="preserve"> the</w:t>
      </w:r>
      <w:r w:rsidRPr="0074597F">
        <w:rPr>
          <w:rStyle w:val="StyleUnderline"/>
          <w:highlight w:val="yellow"/>
        </w:rPr>
        <w:t xml:space="preserve"> ability to fight for </w:t>
      </w:r>
      <w:r w:rsidRPr="00DE70F1">
        <w:rPr>
          <w:rStyle w:val="StyleUnderline"/>
        </w:rPr>
        <w:t>his</w:t>
      </w:r>
      <w:r w:rsidRPr="0074597F">
        <w:rPr>
          <w:rStyle w:val="StyleUnderline"/>
          <w:highlight w:val="yellow"/>
        </w:rPr>
        <w:t xml:space="preserve"> rights</w:t>
      </w:r>
      <w:r w:rsidRPr="00CB0722">
        <w:rPr>
          <w:rStyle w:val="StyleUnderline"/>
        </w:rPr>
        <w:t>.</w:t>
      </w:r>
    </w:p>
    <w:p w14:paraId="57B9F61E" w14:textId="77777777" w:rsidR="00657A29" w:rsidRDefault="00657A29" w:rsidP="00657A29">
      <w:r>
        <w:t xml:space="preserve">IV. </w:t>
      </w:r>
      <w:r w:rsidRPr="00B0556F">
        <w:rPr>
          <w:rStyle w:val="Emphasis"/>
        </w:rPr>
        <w:t>LOOKING FORWARD: PUTTING THE AMERICAN EDUCATION SYSTEM TO THE TEST</w:t>
      </w:r>
    </w:p>
    <w:p w14:paraId="1423CB6C" w14:textId="77777777" w:rsidR="00657A29" w:rsidRPr="00B0556F" w:rsidRDefault="00657A29" w:rsidP="00657A29">
      <w:pPr>
        <w:rPr>
          <w:rStyle w:val="StyleUnderline"/>
        </w:rPr>
      </w:pPr>
      <w:r w:rsidRPr="0074597F">
        <w:rPr>
          <w:rStyle w:val="StyleUnderline"/>
          <w:highlight w:val="yellow"/>
        </w:rPr>
        <w:t>The</w:t>
      </w:r>
      <w:r w:rsidRPr="00B0556F">
        <w:rPr>
          <w:rStyle w:val="StyleUnderline"/>
        </w:rPr>
        <w:t xml:space="preserve"> appropriate </w:t>
      </w:r>
      <w:r w:rsidRPr="0074597F">
        <w:rPr>
          <w:rStyle w:val="StyleUnderline"/>
          <w:highlight w:val="yellow"/>
        </w:rPr>
        <w:t>application of strict scrutiny</w:t>
      </w:r>
      <w:r w:rsidRPr="00B0556F">
        <w:rPr>
          <w:rStyle w:val="StyleUnderline"/>
        </w:rPr>
        <w:t xml:space="preserve"> to Unequal School Funding </w:t>
      </w:r>
      <w:r w:rsidRPr="0074597F">
        <w:rPr>
          <w:rStyle w:val="StyleUnderline"/>
          <w:highlight w:val="yellow"/>
        </w:rPr>
        <w:t>would</w:t>
      </w:r>
      <w:r w:rsidRPr="00B0556F">
        <w:rPr>
          <w:rStyle w:val="StyleUnderline"/>
        </w:rPr>
        <w:t xml:space="preserve"> inevitably </w:t>
      </w:r>
      <w:r w:rsidRPr="0074597F">
        <w:rPr>
          <w:rStyle w:val="StyleUnderline"/>
          <w:highlight w:val="yellow"/>
        </w:rPr>
        <w:t>lead to the abolishment of the discriminatory practice</w:t>
      </w:r>
      <w:r w:rsidRPr="00B0556F">
        <w:rPr>
          <w:rStyle w:val="StyleUnderline"/>
        </w:rPr>
        <w:t xml:space="preserve">. </w:t>
      </w:r>
      <w:r w:rsidRPr="0074597F">
        <w:rPr>
          <w:rStyle w:val="StyleUnderline"/>
          <w:highlight w:val="yellow"/>
        </w:rPr>
        <w:t>Judicially challenged practices</w:t>
      </w:r>
      <w:r w:rsidRPr="00B0556F">
        <w:rPr>
          <w:rStyle w:val="StyleUnderline"/>
        </w:rPr>
        <w:t xml:space="preserve"> </w:t>
      </w:r>
      <w:r w:rsidRPr="0074597F">
        <w:rPr>
          <w:rStyle w:val="StyleUnderline"/>
          <w:highlight w:val="yellow"/>
        </w:rPr>
        <w:t>that affect fundamental rights must be analyzed under strict scrutiny</w:t>
      </w:r>
      <w:r w:rsidRPr="00B0556F">
        <w:rPr>
          <w:rStyle w:val="StyleUnderline"/>
        </w:rPr>
        <w:t>, and such challenged practices will survive only if found to be necessary to promote a compelling governmental interest. In Rodriguez, the Court erred in applying the deferential rational basis test to education. Upon the Supreme Court's revisit to the issue, the Court should hold that education is a fundamental right and Unequal School Funding is unconstitutional.</w:t>
      </w:r>
    </w:p>
    <w:p w14:paraId="3C3F9EA3" w14:textId="77777777" w:rsidR="00657A29" w:rsidRDefault="00657A29" w:rsidP="00657A29">
      <w:r>
        <w:t>A. The Appropriate Application of Strict Scrutiny to Fundamental Rights</w:t>
      </w:r>
    </w:p>
    <w:p w14:paraId="6FB5BA17" w14:textId="77777777" w:rsidR="00657A29" w:rsidRDefault="00657A29" w:rsidP="00657A29">
      <w:r w:rsidRPr="00B0556F">
        <w:rPr>
          <w:rStyle w:val="StyleUnderline"/>
        </w:rPr>
        <w:t>The strict scrutiny test is appropriately applied to judicially challenged practices affecting fundamental rights. Under the traditional and most-common application of strict scrutiny, regulations "that restrict the exercise of 'fundamental' rights can survive only if necessary to promote a compelling governmental interest</w:t>
      </w:r>
      <w:r>
        <w:t>." n67</w:t>
      </w:r>
    </w:p>
    <w:p w14:paraId="29B0ED42" w14:textId="77777777" w:rsidR="00657A29" w:rsidRDefault="00657A29" w:rsidP="00657A29">
      <w:r>
        <w:t xml:space="preserve">Despite the appearance of being based in doctrinal necessity, </w:t>
      </w:r>
      <w:r w:rsidRPr="00B0556F">
        <w:rPr>
          <w:rStyle w:val="StyleUnderline"/>
        </w:rPr>
        <w:t>the application of the "strict scrutiny test is of relatively recent origin</w:t>
      </w:r>
      <w:r>
        <w:t xml:space="preserve">, having developed only in the 1960s." n68 Strict scrutiny is a judicially-crafted formula; indeed, the words "strict judicial scrutiny" and its infamous accompanying terms "necessary," "narrowly tailored," and "compelling governmental interest" appear nowhere in the United States Constitution. n69 Instead, </w:t>
      </w:r>
      <w:r w:rsidRPr="00B0556F">
        <w:rPr>
          <w:rStyle w:val="StyleUnderline"/>
        </w:rPr>
        <w:t>the revered concept of strict scrutiny was crafted by the Warren Court in order to protect fundamental, or "preferred," rights that were too significant to be analyzed under the rational basis test.</w:t>
      </w:r>
      <w:r>
        <w:t xml:space="preserve"> n70</w:t>
      </w:r>
    </w:p>
    <w:p w14:paraId="038ABBD8" w14:textId="77777777" w:rsidR="00657A29" w:rsidRDefault="00657A29" w:rsidP="00657A29">
      <w:r>
        <w:t xml:space="preserve">The decision to apply strict scrutiny -- and the way in which it is applied -- has evolved and fluctuated throughout time. n71 Throughout this evolution, the Court has attempted to create "a jurisprudential distinction  [*17]  between ordinary rights", and fundamental liberties "entitled to more stringent judicial protection." n72 </w:t>
      </w:r>
      <w:r w:rsidRPr="00B35AEF">
        <w:rPr>
          <w:rStyle w:val="Emphasis"/>
        </w:rPr>
        <w:t>This distinction</w:t>
      </w:r>
      <w:r w:rsidRPr="00B0556F">
        <w:rPr>
          <w:rStyle w:val="StyleUnderline"/>
        </w:rPr>
        <w:t xml:space="preserve">, however, </w:t>
      </w:r>
      <w:r w:rsidRPr="00B35AEF">
        <w:rPr>
          <w:rStyle w:val="Emphasis"/>
        </w:rPr>
        <w:t>has been fraught with disputes. The Court has fluctuated</w:t>
      </w:r>
      <w:r w:rsidRPr="00B0556F">
        <w:rPr>
          <w:rStyle w:val="StyleUnderline"/>
        </w:rPr>
        <w:t xml:space="preserve"> </w:t>
      </w:r>
      <w:r w:rsidRPr="00B35AEF">
        <w:rPr>
          <w:rStyle w:val="Emphasis"/>
        </w:rPr>
        <w:t>with</w:t>
      </w:r>
      <w:r w:rsidRPr="00B0556F">
        <w:rPr>
          <w:rStyle w:val="StyleUnderline"/>
        </w:rPr>
        <w:t xml:space="preserve"> recurring and </w:t>
      </w:r>
      <w:r w:rsidRPr="00B35AEF">
        <w:rPr>
          <w:rStyle w:val="Emphasis"/>
        </w:rPr>
        <w:t>conflicting applications of strict scrutiny to</w:t>
      </w:r>
      <w:r w:rsidRPr="00B0556F">
        <w:rPr>
          <w:rStyle w:val="StyleUnderline"/>
        </w:rPr>
        <w:t xml:space="preserve"> a myriad of cases, including whether there is a fundamental right to an </w:t>
      </w:r>
      <w:r w:rsidRPr="00B35AEF">
        <w:rPr>
          <w:rStyle w:val="Emphasis"/>
        </w:rPr>
        <w:t>abortion</w:t>
      </w:r>
      <w:r w:rsidRPr="00B0556F">
        <w:rPr>
          <w:rStyle w:val="StyleUnderline"/>
        </w:rPr>
        <w:t xml:space="preserve"> under the Due Process Clause</w:t>
      </w:r>
      <w:r>
        <w:t xml:space="preserve">, n73 </w:t>
      </w:r>
      <w:r w:rsidRPr="00B0556F">
        <w:rPr>
          <w:rStyle w:val="StyleUnderline"/>
        </w:rPr>
        <w:t xml:space="preserve">whether flag burning and campaign donations are protected as free speech </w:t>
      </w:r>
      <w:r>
        <w:t xml:space="preserve">under the First Amendment, n74 </w:t>
      </w:r>
      <w:r w:rsidRPr="00B0556F">
        <w:rPr>
          <w:rStyle w:val="StyleUnderline"/>
        </w:rPr>
        <w:t xml:space="preserve">and whether a "substantial burden" on free exercise of religion offends the First Amendment. </w:t>
      </w:r>
      <w:r>
        <w:t xml:space="preserve">n75 In short, </w:t>
      </w:r>
      <w:r w:rsidRPr="00B0556F">
        <w:rPr>
          <w:rStyle w:val="StyleUnderline"/>
        </w:rPr>
        <w:t>the Court has oscillated on when and how strict scrutiny should be applied</w:t>
      </w:r>
      <w:r>
        <w:t>, and individual Justices have varied strict scrutiny's application "based on their personal assessments of the importance of the right in question." n76</w:t>
      </w:r>
    </w:p>
    <w:p w14:paraId="7C551027" w14:textId="77777777" w:rsidR="00657A29" w:rsidRPr="00BC4246" w:rsidRDefault="00657A29" w:rsidP="00657A29">
      <w:pPr>
        <w:rPr>
          <w:rStyle w:val="Emphasis"/>
        </w:rPr>
      </w:pPr>
      <w:r w:rsidRPr="00B0556F">
        <w:rPr>
          <w:rStyle w:val="StyleUnderline"/>
        </w:rPr>
        <w:t>While the application of strict scrutiny has organically evolved</w:t>
      </w:r>
      <w:r>
        <w:t xml:space="preserve">, the Court has consistently allowed special judicial consideration of discriminatory state practices that affect constitutional rights. n77 In other words, </w:t>
      </w:r>
      <w:r w:rsidRPr="00B0556F">
        <w:rPr>
          <w:rStyle w:val="StyleUnderline"/>
        </w:rPr>
        <w:t>the Court has applied strict scrutiny to a number of important interests despite the fact that such interests are nowhere listed in the Constitution</w:t>
      </w:r>
      <w:r>
        <w:t xml:space="preserve">. n78 In Skinner v. Oklahoma, for example, </w:t>
      </w:r>
      <w:r w:rsidRPr="00B0556F">
        <w:rPr>
          <w:rStyle w:val="StyleUnderline"/>
        </w:rPr>
        <w:t>the Court held that strict scrutiny must be applied to state discrimination affecting procreation because "marriage and procreation are fundamental to the very existence and survival of the race.</w:t>
      </w:r>
      <w:r>
        <w:t xml:space="preserve">" n79 </w:t>
      </w:r>
      <w:r w:rsidRPr="00EB1E55">
        <w:rPr>
          <w:rStyle w:val="StyleUnderline"/>
        </w:rPr>
        <w:t>In Roe v. Wade</w:t>
      </w:r>
      <w:r>
        <w:t xml:space="preserve">, additionally, </w:t>
      </w:r>
      <w:r w:rsidRPr="00EB1E55">
        <w:rPr>
          <w:rStyle w:val="StyleUnderline"/>
        </w:rPr>
        <w:t>the Court extended the right to privacy</w:t>
      </w:r>
      <w:r>
        <w:t xml:space="preserve"> under the Due Process Clause of the 14th Amendment, to a woman's right to an abortion. n80 In Griffin v. Illinois, the Court established a right to an appeal from a criminal conviction. n81 Finally, </w:t>
      </w:r>
      <w:r w:rsidRPr="00EB1E55">
        <w:rPr>
          <w:rStyle w:val="StyleUnderline"/>
        </w:rPr>
        <w:t>in Yick Wo v. Hopkins, the Court determined that the right to vote in state elections is a "fundamental political right," because it is "preservative of all rights</w:t>
      </w:r>
      <w:r>
        <w:t xml:space="preserve">." n82 </w:t>
      </w:r>
      <w:r w:rsidRPr="00BC4246">
        <w:rPr>
          <w:rStyle w:val="Emphasis"/>
        </w:rPr>
        <w:t>These cases illustrate the Supreme Court's continuous application of strict scrutiny to important interests, despite the fact that such interests are not explicitly found in the Constitution.</w:t>
      </w:r>
    </w:p>
    <w:p w14:paraId="66599B55" w14:textId="77777777" w:rsidR="00657A29" w:rsidRDefault="00657A29" w:rsidP="00657A29">
      <w:r>
        <w:t>B. The Inappropriate Application of the Rational Basis Test to Unequal School Funding</w:t>
      </w:r>
    </w:p>
    <w:p w14:paraId="16A8ECC4" w14:textId="77777777" w:rsidR="00657A29" w:rsidRPr="00EB1E55" w:rsidRDefault="00657A29" w:rsidP="00657A29">
      <w:pPr>
        <w:rPr>
          <w:rStyle w:val="StyleUnderline"/>
        </w:rPr>
      </w:pPr>
      <w:r w:rsidRPr="00EB1E55">
        <w:rPr>
          <w:rStyle w:val="StyleUnderline"/>
        </w:rPr>
        <w:t xml:space="preserve">In Rodriguez, </w:t>
      </w:r>
      <w:r w:rsidRPr="0074597F">
        <w:rPr>
          <w:rStyle w:val="StyleUnderline"/>
          <w:highlight w:val="yellow"/>
        </w:rPr>
        <w:t xml:space="preserve">the Supreme Court erred in applying </w:t>
      </w:r>
      <w:r w:rsidRPr="00B03345">
        <w:rPr>
          <w:rStyle w:val="StyleUnderline"/>
        </w:rPr>
        <w:t xml:space="preserve">the </w:t>
      </w:r>
      <w:r w:rsidRPr="00B03345">
        <w:rPr>
          <w:rStyle w:val="StyleUnderline"/>
          <w:highlight w:val="yellow"/>
        </w:rPr>
        <w:t>ratio</w:t>
      </w:r>
      <w:r w:rsidRPr="0074597F">
        <w:rPr>
          <w:rStyle w:val="StyleUnderline"/>
          <w:highlight w:val="yellow"/>
        </w:rPr>
        <w:t xml:space="preserve">nal basis </w:t>
      </w:r>
      <w:r w:rsidRPr="00B03345">
        <w:rPr>
          <w:rStyle w:val="StyleUnderline"/>
        </w:rPr>
        <w:t>test</w:t>
      </w:r>
      <w:r w:rsidRPr="00EB1E55">
        <w:rPr>
          <w:rStyle w:val="StyleUnderline"/>
        </w:rPr>
        <w:t xml:space="preserve"> to Unequal School Funding.</w:t>
      </w:r>
      <w:r>
        <w:t xml:space="preserve"> n83 </w:t>
      </w:r>
      <w:r w:rsidRPr="00EB1E55">
        <w:rPr>
          <w:rStyle w:val="StyleUnderline"/>
        </w:rPr>
        <w:t>The application of the rational basis test was premised on the Court's novel and bold assertion that a right is fundamental -- and thus worthy of strict scrutiny -- only if the right is "explicitly or implicitly guaranteed by the Constitution</w:t>
      </w:r>
      <w:r>
        <w:t xml:space="preserve">." n84 </w:t>
      </w:r>
      <w:r w:rsidRPr="00EB1E55">
        <w:rPr>
          <w:rStyle w:val="StyleUnderline"/>
        </w:rPr>
        <w:t>The Court stated, "It is not the province of this Court to create substantive constitutional rights in the name of guaranteeing equal protection of the laws</w:t>
      </w:r>
      <w:r>
        <w:t xml:space="preserve">." n85 In </w:t>
      </w:r>
      <w:r w:rsidRPr="00942779">
        <w:t xml:space="preserve">essence, </w:t>
      </w:r>
      <w:r w:rsidRPr="00942779">
        <w:rPr>
          <w:rStyle w:val="StyleUnderline"/>
        </w:rPr>
        <w:t xml:space="preserve">the Court </w:t>
      </w:r>
      <w:r w:rsidRPr="0074597F">
        <w:rPr>
          <w:rStyle w:val="StyleUnderline"/>
          <w:highlight w:val="yellow"/>
        </w:rPr>
        <w:t xml:space="preserve">ignored the judicial history </w:t>
      </w:r>
      <w:r w:rsidRPr="00942779">
        <w:rPr>
          <w:rStyle w:val="StyleUnderline"/>
          <w:highlight w:val="yellow"/>
        </w:rPr>
        <w:t>of</w:t>
      </w:r>
      <w:r w:rsidRPr="00B03345">
        <w:rPr>
          <w:rStyle w:val="StyleUnderline"/>
        </w:rPr>
        <w:t xml:space="preserve"> the everchanging application of the </w:t>
      </w:r>
      <w:r w:rsidRPr="0074597F">
        <w:rPr>
          <w:rStyle w:val="StyleUnderline"/>
          <w:highlight w:val="yellow"/>
        </w:rPr>
        <w:t xml:space="preserve">strict scrutiny </w:t>
      </w:r>
      <w:r w:rsidRPr="00B03345">
        <w:rPr>
          <w:rStyle w:val="StyleUnderline"/>
        </w:rPr>
        <w:t>test</w:t>
      </w:r>
      <w:r w:rsidRPr="00B03345">
        <w:t>,</w:t>
      </w:r>
      <w:r>
        <w:t xml:space="preserve"> </w:t>
      </w:r>
      <w:r w:rsidRPr="00EB1E55">
        <w:rPr>
          <w:rStyle w:val="StyleUnderline"/>
        </w:rPr>
        <w:t>and instead favored the façade that some unknown, deep-rooted doctrine would simply not allow the court to consider education under the strict scrutiny test.</w:t>
      </w:r>
    </w:p>
    <w:p w14:paraId="698FC95B" w14:textId="77777777" w:rsidR="00657A29" w:rsidRPr="00EB1E55" w:rsidRDefault="00657A29" w:rsidP="00657A29">
      <w:pPr>
        <w:rPr>
          <w:rStyle w:val="StyleUnderline"/>
        </w:rPr>
      </w:pPr>
      <w:r>
        <w:t xml:space="preserve">Upon applying the rational basis test to Unequal School Funding, n86 </w:t>
      </w:r>
      <w:r w:rsidRPr="00EB1E55">
        <w:rPr>
          <w:rStyle w:val="StyleUnderline"/>
        </w:rPr>
        <w:t>the San Antonio Court upheld the practice and concluded that Unequal School Funding in Texas was a rational method of furthering the legitimate government purpose of protecting local control of public education</w:t>
      </w:r>
      <w:r>
        <w:t xml:space="preserve">. n87 This conclusion, however, was premised on multiple fallacies. </w:t>
      </w:r>
      <w:r w:rsidRPr="00EB1E55">
        <w:rPr>
          <w:rStyle w:val="StyleUnderline"/>
        </w:rPr>
        <w:t>The two greatest fallacies in San Antonio's logic were (1) the purpose of Unequal School Funding was to protect local control of public education, n88 and (2) Unequal School Funding does not adversely affect the quality of education provided to students. n89</w:t>
      </w:r>
    </w:p>
    <w:p w14:paraId="4C2CA411" w14:textId="77777777" w:rsidR="00657A29" w:rsidRDefault="00657A29" w:rsidP="00657A29">
      <w:r>
        <w:t>1. Unequal School Funding Does Not Promote Local Control of Public Education</w:t>
      </w:r>
    </w:p>
    <w:p w14:paraId="679EEB40" w14:textId="77777777" w:rsidR="00657A29" w:rsidRPr="00EB1E55" w:rsidRDefault="00657A29" w:rsidP="00657A29">
      <w:pPr>
        <w:rPr>
          <w:rStyle w:val="StyleUnderline"/>
        </w:rPr>
      </w:pPr>
      <w:r w:rsidRPr="00EB1E55">
        <w:rPr>
          <w:rStyle w:val="StyleUnderline"/>
        </w:rPr>
        <w:t>Texas's statewide laws, not local property taxes, control almost every minute detail of the public school system</w:t>
      </w:r>
      <w:r>
        <w:t>. n90 State laws dictate required courses, approved textbooks, qualifications for obtaining a teaching certificate, and the length of the school day. n91 Texas's own courts have recognized this stark reality: "</w:t>
      </w:r>
      <w:r w:rsidRPr="00EB1E55">
        <w:rPr>
          <w:rStyle w:val="StyleUnderline"/>
        </w:rPr>
        <w:t>As a result of the ac</w:t>
      </w:r>
      <w:r>
        <w:rPr>
          <w:rStyle w:val="StyleUnderline"/>
        </w:rPr>
        <w:t xml:space="preserve">ts of the </w:t>
      </w:r>
      <w:r w:rsidRPr="00EB1E55">
        <w:rPr>
          <w:rStyle w:val="StyleUnderline"/>
        </w:rPr>
        <w:t>Legislature, our school system is not of mere local concern but it is statewide." n92</w:t>
      </w:r>
    </w:p>
    <w:p w14:paraId="56B3F69A" w14:textId="77777777" w:rsidR="00657A29" w:rsidRDefault="00657A29" w:rsidP="00657A29">
      <w:r>
        <w:t xml:space="preserve">Contrary to contentions made by the Rodriguez Court, </w:t>
      </w:r>
      <w:r w:rsidRPr="0074597F">
        <w:rPr>
          <w:rStyle w:val="Emphasis"/>
          <w:highlight w:val="yellow"/>
        </w:rPr>
        <w:t xml:space="preserve">Unequal </w:t>
      </w:r>
      <w:r w:rsidRPr="00691DB3">
        <w:rPr>
          <w:rStyle w:val="Emphasis"/>
        </w:rPr>
        <w:t xml:space="preserve">School </w:t>
      </w:r>
      <w:r w:rsidRPr="0074597F">
        <w:rPr>
          <w:rStyle w:val="Emphasis"/>
          <w:highlight w:val="yellow"/>
        </w:rPr>
        <w:t>Funding strips residents in property-poor districts of any meaningful control over educational decisions</w:t>
      </w:r>
      <w:r>
        <w:t xml:space="preserve">. The </w:t>
      </w:r>
      <w:r w:rsidRPr="00EB1E55">
        <w:rPr>
          <w:rStyle w:val="StyleUnderline"/>
        </w:rPr>
        <w:t>Rodriguez Court reasoned that allowing school funding to be based on local property taxes gave residents "'[d]irect control over decisions'</w:t>
      </w:r>
      <w:r>
        <w:t xml:space="preserve">" affecting their children's education, and even encouraged a "healthy competition" between school districts. n93 </w:t>
      </w:r>
      <w:r w:rsidRPr="00EB1E55">
        <w:rPr>
          <w:rStyle w:val="StyleUnderline"/>
        </w:rPr>
        <w:t>In reality</w:t>
      </w:r>
      <w:r>
        <w:t xml:space="preserve">, and as was previously discussed in this paper, </w:t>
      </w:r>
      <w:r w:rsidRPr="0074597F">
        <w:rPr>
          <w:rStyle w:val="StyleUnderline"/>
          <w:highlight w:val="yellow"/>
        </w:rPr>
        <w:t xml:space="preserve">Unequal School Funding is based </w:t>
      </w:r>
      <w:r w:rsidRPr="00B03345">
        <w:rPr>
          <w:rStyle w:val="StyleUnderline"/>
        </w:rPr>
        <w:t>up</w:t>
      </w:r>
      <w:r w:rsidRPr="0074597F">
        <w:rPr>
          <w:rStyle w:val="StyleUnderline"/>
          <w:highlight w:val="yellow"/>
        </w:rPr>
        <w:t xml:space="preserve">on </w:t>
      </w:r>
      <w:r w:rsidRPr="00B03345">
        <w:rPr>
          <w:rStyle w:val="StyleUnderline"/>
        </w:rPr>
        <w:t>two factors, neither of which allow for property-poor residents to have control over their children's education</w:t>
      </w:r>
      <w:r>
        <w:t>: (1</w:t>
      </w:r>
      <w:r w:rsidRPr="00EB1E55">
        <w:rPr>
          <w:rStyle w:val="StyleUnderline"/>
        </w:rPr>
        <w:t xml:space="preserve">) </w:t>
      </w:r>
      <w:r w:rsidRPr="0074597F">
        <w:rPr>
          <w:rStyle w:val="StyleUnderline"/>
          <w:highlight w:val="yellow"/>
        </w:rPr>
        <w:t xml:space="preserve">the amount of taxable property </w:t>
      </w:r>
      <w:r w:rsidRPr="00B03345">
        <w:rPr>
          <w:rStyle w:val="StyleUnderline"/>
        </w:rPr>
        <w:t>located within a district</w:t>
      </w:r>
      <w:r w:rsidRPr="00EB1E55">
        <w:rPr>
          <w:rStyle w:val="StyleUnderline"/>
        </w:rPr>
        <w:t xml:space="preserve">, a factor over which residents have no control, and (2) </w:t>
      </w:r>
      <w:r w:rsidRPr="0074597F">
        <w:rPr>
          <w:rStyle w:val="StyleUnderline"/>
          <w:highlight w:val="yellow"/>
        </w:rPr>
        <w:t>local tax rates, which can never be raised high enough to allow</w:t>
      </w:r>
      <w:r w:rsidRPr="00EB1E55">
        <w:rPr>
          <w:rStyle w:val="StyleUnderline"/>
        </w:rPr>
        <w:t xml:space="preserve"> </w:t>
      </w:r>
      <w:r w:rsidRPr="0074597F">
        <w:rPr>
          <w:rStyle w:val="StyleUnderline"/>
          <w:highlight w:val="yellow"/>
        </w:rPr>
        <w:t>property-poor districts to compete</w:t>
      </w:r>
      <w:r w:rsidRPr="00EB1E55">
        <w:rPr>
          <w:rStyle w:val="StyleUnderline"/>
        </w:rPr>
        <w:t xml:space="preserve"> with the vastly greater revenues being produced by property-rich districts</w:t>
      </w:r>
      <w:r>
        <w:t xml:space="preserve">. The Rodriguez court then concluded that Unequal School Funding was serving the legitimate interest of protecting local control over education, despite the fact that </w:t>
      </w:r>
      <w:r w:rsidRPr="00942779">
        <w:rPr>
          <w:rStyle w:val="Emphasis"/>
        </w:rPr>
        <w:t>Unequal School Funding truly dispossesses residents of any such control</w:t>
      </w:r>
      <w:r w:rsidRPr="00942779">
        <w:rPr>
          <w:rStyle w:val="StyleUnderline"/>
        </w:rPr>
        <w:t>.</w:t>
      </w:r>
      <w:r>
        <w:t xml:space="preserve"> n94 </w:t>
      </w:r>
      <w:r w:rsidRPr="00EB1E55">
        <w:rPr>
          <w:rStyle w:val="StyleUnderline"/>
        </w:rPr>
        <w:t>The proposition that Unequal School Funding protects local fiscal control in any way is a "mere sham."</w:t>
      </w:r>
      <w:r>
        <w:t xml:space="preserve"> n95</w:t>
      </w:r>
    </w:p>
    <w:p w14:paraId="5108518E" w14:textId="77777777" w:rsidR="00657A29" w:rsidRDefault="00657A29" w:rsidP="00657A29">
      <w:r>
        <w:t>2. Unequal School Funding Adversely Affects the Quality of Education</w:t>
      </w:r>
    </w:p>
    <w:p w14:paraId="472D85BC" w14:textId="77777777" w:rsidR="00657A29" w:rsidRDefault="00657A29" w:rsidP="00657A29">
      <w:r w:rsidRPr="00B35AEF">
        <w:rPr>
          <w:rStyle w:val="StyleUnderline"/>
        </w:rPr>
        <w:t>Money matters in education</w:t>
      </w:r>
      <w:r>
        <w:t>. The Rodriguez Court conceded that basing school funding on local property taxes directly resulted in "substantial interdistrict disparities in school expenditures". n96 The Court, however, somehow still managed to conclude that such stark inequity had no effect on the quality of education offered to students. n97 Conflicting expert testimony was offered at trial regarding whether spending variations affected educational achievement, or quality. n98</w:t>
      </w:r>
    </w:p>
    <w:p w14:paraId="38704C46" w14:textId="77777777" w:rsidR="00657A29" w:rsidRDefault="00657A29" w:rsidP="00657A29">
      <w:r w:rsidRPr="00A74996">
        <w:rPr>
          <w:rStyle w:val="StyleUnderline"/>
        </w:rPr>
        <w:t>Continued and modern research collectively shows "'a strong positive relationship between school funding and student performance</w:t>
      </w:r>
      <w:r>
        <w:t xml:space="preserve">.'" n99 A recent study by the Southern Education Foundation, for example, showed that </w:t>
      </w:r>
      <w:r w:rsidRPr="00A74996">
        <w:rPr>
          <w:rStyle w:val="StyleUnderline"/>
        </w:rPr>
        <w:t>students in property-poor districts benefit from higher per-pupil spending</w:t>
      </w:r>
      <w:r>
        <w:t xml:space="preserve">. </w:t>
      </w:r>
      <w:r w:rsidRPr="00A74996">
        <w:rPr>
          <w:rStyle w:val="StyleUnderline"/>
        </w:rPr>
        <w:t>In school districts that were both property-poor and had belowaverage per-pupil spending, 91% of students failed to establish proficiency in math</w:t>
      </w:r>
      <w:r>
        <w:t xml:space="preserve">. n100 </w:t>
      </w:r>
      <w:r w:rsidRPr="00A74996">
        <w:rPr>
          <w:rStyle w:val="StyleUnderline"/>
        </w:rPr>
        <w:t>Alternatively, in school districts which were property-poor but which had above-average per-pupil spending, 60% of the students established proficiency in math.</w:t>
      </w:r>
      <w:r>
        <w:t xml:space="preserve"> n101 While Unequal School Funding is not the only variable that affects student outcomes, research shows that increased per -pupil spending significantly increases student outcomes. n102</w:t>
      </w:r>
    </w:p>
    <w:p w14:paraId="472ADE24" w14:textId="77777777" w:rsidR="00657A29" w:rsidRDefault="00657A29" w:rsidP="00657A29">
      <w:r>
        <w:t xml:space="preserve">Regardless of differing statistics and analyses regarding the impact of Unequal School Funding, the fact remains that </w:t>
      </w:r>
      <w:r w:rsidRPr="00A74996">
        <w:rPr>
          <w:rStyle w:val="StyleUnderline"/>
        </w:rPr>
        <w:t>the government's allotment of significantly more funds to certain public entities is different and unequal. Increased funds per pupil allow for more educational resources and more options in educational planning</w:t>
      </w:r>
      <w:r>
        <w:t>. n103 As compared to property-poor districts, property-rich districts have more college-educated teachers, less teachers with emergency teacher permits, higher teacher salaries, and lower teacher-student ratios. n104</w:t>
      </w:r>
    </w:p>
    <w:p w14:paraId="5298D435" w14:textId="77777777" w:rsidR="00657A29" w:rsidRDefault="00657A29" w:rsidP="00657A29">
      <w:r w:rsidRPr="00A74996">
        <w:rPr>
          <w:rStyle w:val="StyleUnderline"/>
        </w:rPr>
        <w:t>Students that overcome the disadvantages that arise out of Unequal School Funding demonstrate student grit and perseverance, not equal educational opportunities</w:t>
      </w:r>
      <w:r>
        <w:t>. It is true that some students are able to overcome disadvantages, such that certain surveys and data may fail to reflect a difference in educational achievement between property-poor and property-rich districts. However, the relevant assessment when considering Unequal School Funding is the disparate input (the resources the State offers to its students), not the output (how well students are able to perform despite their unequal treatment). n105 To be sure, the success of a student in the face of educational discrimination -- including larger class sizes, less courses, less-qualified teachers, outdated books -- demonstrates the students' perseverance, and is not an indication that the inadequate resources afforded to the student are suddenly adequate. n106</w:t>
      </w:r>
    </w:p>
    <w:p w14:paraId="4C11D9E2" w14:textId="77777777" w:rsidR="00657A29" w:rsidRPr="008E7103" w:rsidRDefault="00657A29" w:rsidP="00657A29">
      <w:pPr>
        <w:rPr>
          <w:rStyle w:val="Emphasis"/>
        </w:rPr>
      </w:pPr>
      <w:r>
        <w:t xml:space="preserve">C. </w:t>
      </w:r>
      <w:r w:rsidRPr="008E7103">
        <w:rPr>
          <w:rStyle w:val="Emphasis"/>
        </w:rPr>
        <w:t>The Inevitable Result: Abolishment of Unequal School Funding through the Appropriate Application of Strict Scrutiny</w:t>
      </w:r>
    </w:p>
    <w:p w14:paraId="63E08AC4" w14:textId="77777777" w:rsidR="00657A29" w:rsidRPr="008E7103" w:rsidRDefault="00657A29" w:rsidP="00657A29">
      <w:pPr>
        <w:rPr>
          <w:rStyle w:val="StyleUnderline"/>
        </w:rPr>
      </w:pPr>
      <w:r w:rsidRPr="0074597F">
        <w:rPr>
          <w:rStyle w:val="StyleUnderline"/>
          <w:highlight w:val="yellow"/>
        </w:rPr>
        <w:t>Education's inextricable relationship with the right to liberty, the right to vote, and the right to freedom</w:t>
      </w:r>
      <w:r w:rsidRPr="008E7103">
        <w:rPr>
          <w:rStyle w:val="StyleUnderline"/>
        </w:rPr>
        <w:t xml:space="preserve"> </w:t>
      </w:r>
      <w:r w:rsidRPr="0074597F">
        <w:rPr>
          <w:rStyle w:val="StyleUnderline"/>
          <w:highlight w:val="yellow"/>
        </w:rPr>
        <w:t>of expression</w:t>
      </w:r>
      <w:r w:rsidRPr="001A10A3">
        <w:rPr>
          <w:rStyle w:val="StyleUnderline"/>
        </w:rPr>
        <w:t xml:space="preserve"> undeniably </w:t>
      </w:r>
      <w:r w:rsidRPr="0074597F">
        <w:rPr>
          <w:rStyle w:val="StyleUnderline"/>
          <w:highlight w:val="yellow"/>
        </w:rPr>
        <w:t>distinguishes it as a fundamental right</w:t>
      </w:r>
      <w:r w:rsidRPr="008E7103">
        <w:rPr>
          <w:rStyle w:val="StyleUnderline"/>
        </w:rPr>
        <w:t xml:space="preserve"> -- as it deeply affects other constitutional rights.</w:t>
      </w:r>
      <w:r>
        <w:t xml:space="preserve"> Similar to other interests affecting constitutional rights, </w:t>
      </w:r>
      <w:r w:rsidRPr="008E7103">
        <w:rPr>
          <w:rStyle w:val="StyleUnderline"/>
        </w:rPr>
        <w:t>education deserves special judicial consideration</w:t>
      </w:r>
      <w:r>
        <w:t xml:space="preserve">. </w:t>
      </w:r>
      <w:r w:rsidRPr="008E7103">
        <w:rPr>
          <w:rStyle w:val="StyleUnderline"/>
        </w:rPr>
        <w:t>The discriminatory state practice of Unequal School Funding, furthermore, deserves to be analyzed using the strict scrutiny test. n107</w:t>
      </w:r>
    </w:p>
    <w:p w14:paraId="38386EF9" w14:textId="77777777" w:rsidR="00657A29" w:rsidRPr="008E7103" w:rsidRDefault="00657A29" w:rsidP="00657A29">
      <w:pPr>
        <w:rPr>
          <w:rStyle w:val="StyleUnderline"/>
        </w:rPr>
      </w:pPr>
      <w:r w:rsidRPr="008E7103">
        <w:rPr>
          <w:rStyle w:val="StyleUnderline"/>
        </w:rPr>
        <w:t xml:space="preserve">In Rodriguez, both the Appellant and the Court agreed that </w:t>
      </w:r>
      <w:r w:rsidRPr="0074597F">
        <w:rPr>
          <w:rStyle w:val="Emphasis"/>
          <w:highlight w:val="yellow"/>
        </w:rPr>
        <w:t>Unequal School Funding</w:t>
      </w:r>
      <w:r w:rsidRPr="008E7103">
        <w:rPr>
          <w:rStyle w:val="StyleUnderline"/>
        </w:rPr>
        <w:t xml:space="preserve">, as used within Texas and </w:t>
      </w:r>
      <w:r w:rsidRPr="001A10A3">
        <w:rPr>
          <w:rStyle w:val="Emphasis"/>
        </w:rPr>
        <w:t>across the nation</w:t>
      </w:r>
      <w:r w:rsidRPr="008E7103">
        <w:rPr>
          <w:rStyle w:val="StyleUnderline"/>
        </w:rPr>
        <w:t xml:space="preserve">, </w:t>
      </w:r>
      <w:r w:rsidRPr="0074597F">
        <w:rPr>
          <w:rStyle w:val="Emphasis"/>
          <w:highlight w:val="yellow"/>
        </w:rPr>
        <w:t>would be found to be unconstitutional if analyzed under</w:t>
      </w:r>
      <w:r w:rsidRPr="001A10A3">
        <w:rPr>
          <w:rStyle w:val="Emphasis"/>
        </w:rPr>
        <w:t xml:space="preserve"> the </w:t>
      </w:r>
      <w:r w:rsidRPr="001A10A3">
        <w:rPr>
          <w:rStyle w:val="Emphasis"/>
          <w:highlight w:val="yellow"/>
        </w:rPr>
        <w:t xml:space="preserve">strict </w:t>
      </w:r>
      <w:r w:rsidRPr="0074597F">
        <w:rPr>
          <w:rStyle w:val="Emphasis"/>
          <w:highlight w:val="yellow"/>
        </w:rPr>
        <w:t xml:space="preserve">scrutiny </w:t>
      </w:r>
      <w:r w:rsidRPr="001A10A3">
        <w:rPr>
          <w:rStyle w:val="Emphasis"/>
        </w:rPr>
        <w:t>test</w:t>
      </w:r>
      <w:r w:rsidRPr="001A10A3">
        <w:rPr>
          <w:rStyle w:val="StyleUnderline"/>
        </w:rPr>
        <w:t>.</w:t>
      </w:r>
      <w:r>
        <w:t xml:space="preserve"> n108 The Court conceded that the government simply could not demonstrate that Unequal School Funding was narrowly tailored to serve a legitimate government interest. n109 However, </w:t>
      </w:r>
      <w:r w:rsidRPr="008E7103">
        <w:rPr>
          <w:rStyle w:val="StyleUnderline"/>
        </w:rPr>
        <w:t>the Rodriguez Court was able to uphold the discriminatory practice of Unequal School Funding, by refraining from applying strict scrutiny and instead applying the rational basis test.</w:t>
      </w:r>
      <w:r>
        <w:t xml:space="preserve"> n110 </w:t>
      </w:r>
      <w:r w:rsidRPr="008E7103">
        <w:rPr>
          <w:rStyle w:val="StyleUnderline"/>
        </w:rPr>
        <w:t>Application of the rational basis test was based on the erroneous premise that education is not a fundamental right. n111 The appropriate application of strict scrutiny to Unequal School Funding, therefore, would finally abolish the discriminatory practice.</w:t>
      </w:r>
    </w:p>
    <w:p w14:paraId="68062444" w14:textId="77777777" w:rsidR="00657A29" w:rsidRPr="008E7103" w:rsidRDefault="00657A29" w:rsidP="00657A29">
      <w:pPr>
        <w:rPr>
          <w:rStyle w:val="Emphasis"/>
        </w:rPr>
      </w:pPr>
      <w:r>
        <w:t xml:space="preserve">D. </w:t>
      </w:r>
      <w:r w:rsidRPr="008E7103">
        <w:rPr>
          <w:rStyle w:val="Emphasis"/>
        </w:rPr>
        <w:t>Passing the Test: Reaping the Benefits of Educational Equality</w:t>
      </w:r>
    </w:p>
    <w:p w14:paraId="4EAA2E6D" w14:textId="77777777" w:rsidR="00657A29" w:rsidRDefault="00657A29" w:rsidP="00657A29">
      <w:r>
        <w:t xml:space="preserve">As it stands, </w:t>
      </w:r>
      <w:r w:rsidRPr="008E7103">
        <w:rPr>
          <w:rStyle w:val="StyleUnderline"/>
        </w:rPr>
        <w:t>the lack of educational equality in the current school funding system assigns countless helpless children to receive a substandard education which "'may affect their hearts and minds in a way unlikely ever to be undone.'"</w:t>
      </w:r>
      <w:r>
        <w:t xml:space="preserve"> n112 The education system created by Unequal School Funding is eerily similar to the school system that the Supreme Court rejected 66 years ago, in Sweatt v. Painter. n113 In determining whether schools were separate but equal, courts prior to Sweatt had only focused on tangible, physical factors of the educational facilities in question; if the facilities were substantially similar, the schools were found to be equal. n114</w:t>
      </w:r>
    </w:p>
    <w:p w14:paraId="71C3F0C0" w14:textId="77777777" w:rsidR="00657A29" w:rsidRPr="008E7103" w:rsidRDefault="00657A29" w:rsidP="00657A29">
      <w:pPr>
        <w:rPr>
          <w:rStyle w:val="StyleUnderline"/>
        </w:rPr>
      </w:pPr>
      <w:r>
        <w:t xml:space="preserve"> [*22]  The Sweatt Court applied a groundbreaking standard and considered "intangible" qualities of a school, such as the reputation and experience of the faculty and administration, the position of the alumni, and the standing in the community. n115 The Court concluded that the "[W]hites only" law school was superior, because of "the number of the faculty, variety of courses and opportunity for specialization, size of the student body, scope of the library, availability of law review and similar activities." n116 The Court further quipped, "It is difficult to believe that one who had a free choice between these law schools would consider the question close." n117 </w:t>
      </w:r>
      <w:r w:rsidRPr="008E7103">
        <w:rPr>
          <w:rStyle w:val="StyleUnderline"/>
        </w:rPr>
        <w:t>Likewise, it is difficult to understand how modern courts can allow Unequal School Funding to continue when it undisputedly creates unequal tangible and intangible qualities of public schools.</w:t>
      </w:r>
    </w:p>
    <w:p w14:paraId="04F7D7D6" w14:textId="77777777" w:rsidR="00657A29" w:rsidRPr="008E7103" w:rsidRDefault="00657A29" w:rsidP="00657A29">
      <w:pPr>
        <w:rPr>
          <w:rStyle w:val="StyleUnderline"/>
        </w:rPr>
      </w:pPr>
      <w:r w:rsidRPr="008E7103">
        <w:rPr>
          <w:rStyle w:val="StyleUnderline"/>
        </w:rPr>
        <w:t>The recognition of education as a fundamental right, and the abolition of Unequal School Funding, would have an enormous impact on students.</w:t>
      </w:r>
      <w:r>
        <w:t xml:space="preserve"> In addition to enjoying the improved tangible and intangible qualities of the education system, </w:t>
      </w:r>
      <w:r w:rsidRPr="008E7103">
        <w:rPr>
          <w:rStyle w:val="StyleUnderline"/>
        </w:rPr>
        <w:t xml:space="preserve">students will be given greater access to their fundamental rights. </w:t>
      </w:r>
      <w:r w:rsidRPr="0074597F">
        <w:rPr>
          <w:rStyle w:val="StyleUnderline"/>
          <w:highlight w:val="yellow"/>
        </w:rPr>
        <w:t>A student's zip code will be less likely to increase the risk of being</w:t>
      </w:r>
      <w:r w:rsidRPr="008E7103">
        <w:rPr>
          <w:rStyle w:val="StyleUnderline"/>
        </w:rPr>
        <w:t xml:space="preserve"> incarcerated, becoming </w:t>
      </w:r>
      <w:r w:rsidRPr="0074597F">
        <w:rPr>
          <w:rStyle w:val="Emphasis"/>
          <w:highlight w:val="yellow"/>
        </w:rPr>
        <w:t xml:space="preserve">disenfranchised, </w:t>
      </w:r>
      <w:r w:rsidRPr="00C4624A">
        <w:rPr>
          <w:rStyle w:val="Emphasis"/>
        </w:rPr>
        <w:t xml:space="preserve">and </w:t>
      </w:r>
      <w:r w:rsidRPr="0074597F">
        <w:rPr>
          <w:rStyle w:val="Emphasis"/>
          <w:highlight w:val="yellow"/>
        </w:rPr>
        <w:t xml:space="preserve">being removed from active participation </w:t>
      </w:r>
      <w:r w:rsidRPr="00C4624A">
        <w:rPr>
          <w:rStyle w:val="Emphasis"/>
        </w:rPr>
        <w:t>in our democratic society</w:t>
      </w:r>
      <w:r w:rsidRPr="00C4624A">
        <w:t>.</w:t>
      </w:r>
      <w:r>
        <w:t xml:space="preserve"> To be sure, </w:t>
      </w:r>
      <w:r w:rsidRPr="008E7103">
        <w:rPr>
          <w:rStyle w:val="StyleUnderline"/>
        </w:rPr>
        <w:t xml:space="preserve">the </w:t>
      </w:r>
      <w:r w:rsidRPr="0074597F">
        <w:rPr>
          <w:rStyle w:val="StyleUnderline"/>
          <w:highlight w:val="yellow"/>
        </w:rPr>
        <w:t>disenfranchisement</w:t>
      </w:r>
      <w:r w:rsidRPr="008E7103">
        <w:rPr>
          <w:rStyle w:val="StyleUnderline"/>
        </w:rPr>
        <w:t xml:space="preserve"> of poor citizens </w:t>
      </w:r>
      <w:r w:rsidRPr="0074597F">
        <w:rPr>
          <w:rStyle w:val="StyleUnderline"/>
          <w:highlight w:val="yellow"/>
        </w:rPr>
        <w:t>is a grave issue that faces our democracy, and educating these citizens</w:t>
      </w:r>
      <w:r w:rsidRPr="008E7103">
        <w:rPr>
          <w:rStyle w:val="StyleUnderline"/>
        </w:rPr>
        <w:t xml:space="preserve"> to be active members of society </w:t>
      </w:r>
      <w:r w:rsidRPr="0074597F">
        <w:rPr>
          <w:rStyle w:val="StyleUnderline"/>
          <w:highlight w:val="yellow"/>
        </w:rPr>
        <w:t>is the first step</w:t>
      </w:r>
      <w:r w:rsidRPr="008E7103">
        <w:rPr>
          <w:rStyle w:val="StyleUnderline"/>
        </w:rPr>
        <w:t xml:space="preserve"> in tackling this issue.</w:t>
      </w:r>
    </w:p>
    <w:p w14:paraId="331FD761" w14:textId="77777777" w:rsidR="00657A29" w:rsidRDefault="00657A29" w:rsidP="00657A29">
      <w:r w:rsidRPr="008E7103">
        <w:rPr>
          <w:rStyle w:val="StyleUnderline"/>
        </w:rPr>
        <w:t>The recognition of education as a fundamental right would also have an extremely beneficial impact on the American education system as it stands with other nations</w:t>
      </w:r>
      <w:r>
        <w:t xml:space="preserve">. A recent global ranking of education systems ranked the United States, 17th out of 40 countries. n118 The top sixteen countries had "a fundamental commitment in common": "a constitutional, or statutory, guarantee of the right to education." n119 </w:t>
      </w:r>
      <w:r w:rsidRPr="008E7103">
        <w:rPr>
          <w:rStyle w:val="StyleUnderline"/>
        </w:rPr>
        <w:t>The United States' decision to finally join the world's education leaders in this fundamental commitment to education will set the country on the track to continue improving educational outcomes</w:t>
      </w:r>
      <w:r>
        <w:t>.</w:t>
      </w:r>
    </w:p>
    <w:p w14:paraId="67966546" w14:textId="77777777" w:rsidR="00657A29" w:rsidRDefault="00657A29" w:rsidP="00657A29">
      <w:r>
        <w:t>V. CONCLUSION</w:t>
      </w:r>
    </w:p>
    <w:p w14:paraId="0FB821BF" w14:textId="77777777" w:rsidR="00657A29" w:rsidRDefault="00657A29" w:rsidP="00657A29">
      <w:r>
        <w:t xml:space="preserve"> </w:t>
      </w:r>
      <w:r w:rsidRPr="0074597F">
        <w:rPr>
          <w:highlight w:val="yellow"/>
          <w:u w:val="single"/>
        </w:rPr>
        <w:t>"[T]he liberties of none are safe unless the liberties of all are protected</w:t>
      </w:r>
      <w:r>
        <w:t>."--Justice William O. Douglas n120</w:t>
      </w:r>
    </w:p>
    <w:p w14:paraId="056D9EE1" w14:textId="3442FF19" w:rsidR="00657A29" w:rsidRDefault="00657A29" w:rsidP="00657A29">
      <w:r w:rsidRPr="008E7103">
        <w:rPr>
          <w:rStyle w:val="StyleUnderline"/>
        </w:rPr>
        <w:t xml:space="preserve">Protecting the liberties of all citizens is of utmost importance to American society. Because education is so closely intertwined with the free exercise of our liberties, education must be revered and protected as such. </w:t>
      </w:r>
      <w:r w:rsidRPr="0074597F">
        <w:rPr>
          <w:rStyle w:val="StyleUnderline"/>
          <w:highlight w:val="yellow"/>
        </w:rPr>
        <w:t>The downfall of education will lead to t</w:t>
      </w:r>
      <w:r w:rsidRPr="008E7103">
        <w:rPr>
          <w:rStyle w:val="StyleUnderline"/>
        </w:rPr>
        <w:t xml:space="preserve">he </w:t>
      </w:r>
      <w:r w:rsidRPr="0074597F">
        <w:rPr>
          <w:rStyle w:val="StyleUnderline"/>
          <w:highlight w:val="yellow"/>
        </w:rPr>
        <w:t>downfall of our democratic society</w:t>
      </w:r>
      <w:r w:rsidRPr="008E7103">
        <w:rPr>
          <w:rStyle w:val="StyleUnderline"/>
        </w:rPr>
        <w:t xml:space="preserve">. </w:t>
      </w:r>
      <w:r w:rsidRPr="00691DB3">
        <w:rPr>
          <w:rStyle w:val="StyleUnderline"/>
        </w:rPr>
        <w:t>The recognition of education as a fundamental right and the rejection of Unequal School Funding are essential in protecting our citizens' liberties</w:t>
      </w:r>
      <w:r w:rsidRPr="00691DB3">
        <w:t>.</w:t>
      </w:r>
    </w:p>
    <w:p w14:paraId="27AD1283" w14:textId="7FFB8045" w:rsidR="00DE2FE5" w:rsidRDefault="001F28B0" w:rsidP="00DE2FE5">
      <w:pPr>
        <w:pStyle w:val="Heading4"/>
      </w:pPr>
      <w:r>
        <w:t>Democracy reduces the risk of war – studies prove</w:t>
      </w:r>
    </w:p>
    <w:p w14:paraId="35ABE31D" w14:textId="77777777" w:rsidR="00DE2FE5" w:rsidRDefault="00DE2FE5" w:rsidP="00DE2FE5">
      <w:r w:rsidRPr="00FD2814">
        <w:rPr>
          <w:rStyle w:val="Style13ptBold"/>
        </w:rPr>
        <w:t>Tomz and Weeks 13</w:t>
      </w:r>
      <w:r>
        <w:t xml:space="preserve"> (Michael and Jessica L., Stanford Professor of Political Science and Associate Cornell Professor of Government, "Public Opinion and the Democratic Peace,</w:t>
      </w:r>
      <w:r w:rsidRPr="00FD2814">
        <w:t xml:space="preserve">" </w:t>
      </w:r>
      <w:r>
        <w:t>n.p.</w:t>
      </w:r>
      <w:r w:rsidRPr="00FD2814">
        <w:t xml:space="preserve"> </w:t>
      </w:r>
      <w:hyperlink r:id="rId12" w:history="1">
        <w:r w:rsidRPr="000455D1">
          <w:rPr>
            <w:rStyle w:val="Hyperlink"/>
          </w:rPr>
          <w:t>https://web.stanford.edu/~tomz/pubs/TomzWeeks-2013-02.pdf</w:t>
        </w:r>
      </w:hyperlink>
      <w:r>
        <w:t>, 02/13)</w:t>
      </w:r>
    </w:p>
    <w:p w14:paraId="094142D1" w14:textId="00F2B082" w:rsidR="00DE2FE5" w:rsidRDefault="00DE2FE5" w:rsidP="00657A29">
      <w:pPr>
        <w:rPr>
          <w:sz w:val="16"/>
        </w:rPr>
      </w:pPr>
      <w:r w:rsidRPr="00DE2FE5">
        <w:rPr>
          <w:sz w:val="16"/>
        </w:rPr>
        <w:t xml:space="preserve">The fact that </w:t>
      </w:r>
      <w:r w:rsidRPr="00DE2FE5">
        <w:rPr>
          <w:rStyle w:val="Emphasis"/>
          <w:highlight w:val="yellow"/>
        </w:rPr>
        <w:t>democracies almost never fight each other</w:t>
      </w:r>
      <w:r w:rsidRPr="00DE2FE5">
        <w:rPr>
          <w:sz w:val="16"/>
        </w:rPr>
        <w:t xml:space="preserve"> is one of the most striking findings in political science. Yet scholars continue to debate whether the relationship between democracy and peace is causal, and what mechanisms explain it. This article uses experiments, embedded in public opinion polls, to shed new light on the democratic peace. Our </w:t>
      </w:r>
      <w:r w:rsidRPr="00DE2FE5">
        <w:rPr>
          <w:rStyle w:val="StyleUnderline"/>
          <w:highlight w:val="yellow"/>
        </w:rPr>
        <w:t>research</w:t>
      </w:r>
      <w:r w:rsidRPr="00DE2FE5">
        <w:rPr>
          <w:sz w:val="16"/>
          <w:highlight w:val="yellow"/>
        </w:rPr>
        <w:t xml:space="preserve"> </w:t>
      </w:r>
      <w:r w:rsidRPr="00DE2FE5">
        <w:rPr>
          <w:rStyle w:val="StyleUnderline"/>
          <w:highlight w:val="yellow"/>
        </w:rPr>
        <w:t>supports</w:t>
      </w:r>
      <w:r w:rsidRPr="00DE2FE5">
        <w:rPr>
          <w:sz w:val="16"/>
        </w:rPr>
        <w:t xml:space="preserve"> the hypothesis </w:t>
      </w:r>
      <w:r w:rsidRPr="00DE2FE5">
        <w:rPr>
          <w:rStyle w:val="StyleUnderline"/>
          <w:highlight w:val="yellow"/>
        </w:rPr>
        <w:t>that</w:t>
      </w:r>
      <w:r w:rsidRPr="00DE2FE5">
        <w:rPr>
          <w:sz w:val="16"/>
          <w:highlight w:val="yellow"/>
        </w:rPr>
        <w:t xml:space="preserve"> </w:t>
      </w:r>
      <w:r w:rsidRPr="00DE2FE5">
        <w:rPr>
          <w:rStyle w:val="StyleUnderline"/>
          <w:highlight w:val="yellow"/>
        </w:rPr>
        <w:t>peace</w:t>
      </w:r>
      <w:r w:rsidRPr="00DE2FE5">
        <w:rPr>
          <w:sz w:val="16"/>
        </w:rPr>
        <w:t xml:space="preserve"> among democracies </w:t>
      </w:r>
      <w:r w:rsidRPr="00DE2FE5">
        <w:rPr>
          <w:rStyle w:val="StyleUnderline"/>
          <w:highlight w:val="yellow"/>
        </w:rPr>
        <w:t>could</w:t>
      </w:r>
      <w:r w:rsidRPr="00DE2FE5">
        <w:rPr>
          <w:sz w:val="16"/>
          <w:highlight w:val="yellow"/>
        </w:rPr>
        <w:t xml:space="preserve"> </w:t>
      </w:r>
      <w:r w:rsidRPr="00DE2FE5">
        <w:rPr>
          <w:rStyle w:val="StyleUnderline"/>
          <w:highlight w:val="yellow"/>
        </w:rPr>
        <w:t>be</w:t>
      </w:r>
      <w:r w:rsidRPr="00DE2FE5">
        <w:rPr>
          <w:sz w:val="16"/>
          <w:highlight w:val="yellow"/>
        </w:rPr>
        <w:t xml:space="preserve"> </w:t>
      </w:r>
      <w:r w:rsidRPr="00DE2FE5">
        <w:rPr>
          <w:rStyle w:val="StyleUnderline"/>
          <w:highlight w:val="yellow"/>
        </w:rPr>
        <w:t>due</w:t>
      </w:r>
      <w:r w:rsidRPr="00DE2FE5">
        <w:rPr>
          <w:sz w:val="16"/>
        </w:rPr>
        <w:t xml:space="preserve">, at least in part, </w:t>
      </w:r>
      <w:r w:rsidRPr="00E32DD2">
        <w:rPr>
          <w:rStyle w:val="StyleUnderline"/>
        </w:rPr>
        <w:t>to</w:t>
      </w:r>
      <w:r w:rsidRPr="00E32DD2">
        <w:rPr>
          <w:sz w:val="16"/>
        </w:rPr>
        <w:t xml:space="preserve"> </w:t>
      </w:r>
      <w:r w:rsidRPr="00E32DD2">
        <w:rPr>
          <w:rStyle w:val="StyleUnderline"/>
        </w:rPr>
        <w:t>public</w:t>
      </w:r>
      <w:r w:rsidRPr="00E32DD2">
        <w:rPr>
          <w:sz w:val="16"/>
        </w:rPr>
        <w:t xml:space="preserve"> </w:t>
      </w:r>
      <w:r w:rsidRPr="00E32DD2">
        <w:rPr>
          <w:rStyle w:val="StyleUnderline"/>
        </w:rPr>
        <w:t>opinion</w:t>
      </w:r>
      <w:r w:rsidRPr="00DE2FE5">
        <w:rPr>
          <w:sz w:val="16"/>
        </w:rPr>
        <w:t xml:space="preserve">. Countless </w:t>
      </w:r>
      <w:r w:rsidRPr="00E32DD2">
        <w:rPr>
          <w:rStyle w:val="StyleUnderline"/>
        </w:rPr>
        <w:t>studies</w:t>
      </w:r>
      <w:r w:rsidRPr="00E32DD2">
        <w:rPr>
          <w:sz w:val="16"/>
        </w:rPr>
        <w:t xml:space="preserve"> </w:t>
      </w:r>
      <w:r w:rsidRPr="00E32DD2">
        <w:rPr>
          <w:rStyle w:val="StyleUnderline"/>
        </w:rPr>
        <w:t>have</w:t>
      </w:r>
      <w:r w:rsidRPr="00E32DD2">
        <w:rPr>
          <w:sz w:val="16"/>
        </w:rPr>
        <w:t xml:space="preserve"> </w:t>
      </w:r>
      <w:r w:rsidRPr="00E32DD2">
        <w:rPr>
          <w:rStyle w:val="StyleUnderline"/>
        </w:rPr>
        <w:t>shown</w:t>
      </w:r>
      <w:r w:rsidRPr="00DE2FE5">
        <w:rPr>
          <w:sz w:val="16"/>
        </w:rPr>
        <w:t xml:space="preserve"> that democratic </w:t>
      </w:r>
      <w:r w:rsidRPr="00DE2FE5">
        <w:rPr>
          <w:rStyle w:val="StyleUnderline"/>
          <w:highlight w:val="yellow"/>
        </w:rPr>
        <w:t>leaders</w:t>
      </w:r>
      <w:r w:rsidRPr="00DE2FE5">
        <w:rPr>
          <w:sz w:val="16"/>
          <w:highlight w:val="yellow"/>
        </w:rPr>
        <w:t xml:space="preserve"> </w:t>
      </w:r>
      <w:r w:rsidRPr="00DE2FE5">
        <w:rPr>
          <w:rStyle w:val="StyleUnderline"/>
          <w:highlight w:val="yellow"/>
        </w:rPr>
        <w:t>are</w:t>
      </w:r>
      <w:r w:rsidRPr="00DE2FE5">
        <w:rPr>
          <w:sz w:val="16"/>
          <w:highlight w:val="yellow"/>
        </w:rPr>
        <w:t xml:space="preserve"> </w:t>
      </w:r>
      <w:r w:rsidRPr="00DE2FE5">
        <w:rPr>
          <w:rStyle w:val="StyleUnderline"/>
          <w:highlight w:val="yellow"/>
        </w:rPr>
        <w:t>responsive</w:t>
      </w:r>
      <w:r w:rsidRPr="00DE2FE5">
        <w:rPr>
          <w:sz w:val="16"/>
          <w:highlight w:val="yellow"/>
        </w:rPr>
        <w:t xml:space="preserve"> </w:t>
      </w:r>
      <w:r w:rsidRPr="00DE2FE5">
        <w:rPr>
          <w:rStyle w:val="StyleUnderline"/>
          <w:highlight w:val="yellow"/>
        </w:rPr>
        <w:t>to</w:t>
      </w:r>
      <w:r w:rsidRPr="00DE2FE5">
        <w:rPr>
          <w:sz w:val="16"/>
          <w:highlight w:val="yellow"/>
        </w:rPr>
        <w:t xml:space="preserve"> </w:t>
      </w:r>
      <w:r w:rsidRPr="00DE2FE5">
        <w:rPr>
          <w:rStyle w:val="StyleUnderline"/>
          <w:highlight w:val="yellow"/>
        </w:rPr>
        <w:t>public</w:t>
      </w:r>
      <w:r w:rsidRPr="00DE2FE5">
        <w:rPr>
          <w:sz w:val="16"/>
          <w:highlight w:val="yellow"/>
        </w:rPr>
        <w:t xml:space="preserve"> </w:t>
      </w:r>
      <w:r w:rsidRPr="00DE2FE5">
        <w:rPr>
          <w:rStyle w:val="StyleUnderline"/>
          <w:highlight w:val="yellow"/>
        </w:rPr>
        <w:t>opinion</w:t>
      </w:r>
      <w:r w:rsidRPr="00DE2FE5">
        <w:rPr>
          <w:sz w:val="16"/>
          <w:highlight w:val="yellow"/>
        </w:rPr>
        <w:t xml:space="preserve"> </w:t>
      </w:r>
      <w:r w:rsidRPr="00DE2FE5">
        <w:rPr>
          <w:rStyle w:val="StyleUnderline"/>
          <w:highlight w:val="yellow"/>
        </w:rPr>
        <w:t>on</w:t>
      </w:r>
      <w:r w:rsidRPr="00DE2FE5">
        <w:rPr>
          <w:sz w:val="16"/>
        </w:rPr>
        <w:t xml:space="preserve"> matters of </w:t>
      </w:r>
      <w:r w:rsidRPr="00DE2FE5">
        <w:rPr>
          <w:rStyle w:val="StyleUnderline"/>
          <w:highlight w:val="yellow"/>
        </w:rPr>
        <w:t>foreign</w:t>
      </w:r>
      <w:r w:rsidRPr="00DE2FE5">
        <w:rPr>
          <w:sz w:val="16"/>
          <w:highlight w:val="yellow"/>
        </w:rPr>
        <w:t xml:space="preserve"> </w:t>
      </w:r>
      <w:r w:rsidRPr="00DE2FE5">
        <w:rPr>
          <w:rStyle w:val="StyleUnderline"/>
          <w:highlight w:val="yellow"/>
        </w:rPr>
        <w:t>policy</w:t>
      </w:r>
      <w:r w:rsidRPr="00DE2FE5">
        <w:rPr>
          <w:sz w:val="16"/>
          <w:highlight w:val="yellow"/>
        </w:rPr>
        <w:t xml:space="preserve">; </w:t>
      </w:r>
      <w:r w:rsidRPr="00DE2FE5">
        <w:rPr>
          <w:rStyle w:val="StyleUnderline"/>
          <w:highlight w:val="yellow"/>
        </w:rPr>
        <w:t>we</w:t>
      </w:r>
      <w:r w:rsidRPr="00DE2FE5">
        <w:rPr>
          <w:sz w:val="16"/>
          <w:highlight w:val="yellow"/>
        </w:rPr>
        <w:t xml:space="preserve"> </w:t>
      </w:r>
      <w:r w:rsidRPr="00DE2FE5">
        <w:rPr>
          <w:rStyle w:val="StyleUnderline"/>
          <w:highlight w:val="yellow"/>
        </w:rPr>
        <w:t>demonstrate</w:t>
      </w:r>
      <w:r w:rsidRPr="00DE2FE5">
        <w:rPr>
          <w:sz w:val="16"/>
          <w:highlight w:val="yellow"/>
        </w:rPr>
        <w:t xml:space="preserve"> </w:t>
      </w:r>
      <w:r w:rsidRPr="00DE2FE5">
        <w:rPr>
          <w:rStyle w:val="StyleUnderline"/>
          <w:highlight w:val="yellow"/>
        </w:rPr>
        <w:t>that</w:t>
      </w:r>
      <w:r w:rsidRPr="00DE2FE5">
        <w:rPr>
          <w:sz w:val="16"/>
        </w:rPr>
        <w:t xml:space="preserve"> the </w:t>
      </w:r>
      <w:r w:rsidRPr="00DE2FE5">
        <w:rPr>
          <w:rStyle w:val="StyleUnderline"/>
          <w:highlight w:val="yellow"/>
        </w:rPr>
        <w:t>public</w:t>
      </w:r>
      <w:r w:rsidRPr="00DE2FE5">
        <w:rPr>
          <w:sz w:val="16"/>
          <w:highlight w:val="yellow"/>
        </w:rPr>
        <w:t xml:space="preserve"> </w:t>
      </w:r>
      <w:r w:rsidRPr="00DE2FE5">
        <w:rPr>
          <w:rStyle w:val="StyleUnderline"/>
          <w:highlight w:val="yellow"/>
        </w:rPr>
        <w:t>discriminates</w:t>
      </w:r>
      <w:r w:rsidRPr="00DE2FE5">
        <w:rPr>
          <w:sz w:val="16"/>
          <w:highlight w:val="yellow"/>
        </w:rPr>
        <w:t xml:space="preserve"> </w:t>
      </w:r>
      <w:r w:rsidRPr="00DE2FE5">
        <w:rPr>
          <w:rStyle w:val="StyleUnderline"/>
          <w:highlight w:val="yellow"/>
        </w:rPr>
        <w:t>between</w:t>
      </w:r>
      <w:r w:rsidRPr="00DE2FE5">
        <w:rPr>
          <w:sz w:val="16"/>
          <w:highlight w:val="yellow"/>
        </w:rPr>
        <w:t xml:space="preserve"> </w:t>
      </w:r>
      <w:r w:rsidRPr="00DE2FE5">
        <w:rPr>
          <w:rStyle w:val="StyleUnderline"/>
          <w:highlight w:val="yellow"/>
        </w:rPr>
        <w:t>democratic</w:t>
      </w:r>
      <w:r w:rsidRPr="00DE2FE5">
        <w:rPr>
          <w:sz w:val="16"/>
          <w:highlight w:val="yellow"/>
        </w:rPr>
        <w:t xml:space="preserve"> </w:t>
      </w:r>
      <w:r w:rsidRPr="00DE2FE5">
        <w:rPr>
          <w:rStyle w:val="StyleUnderline"/>
          <w:highlight w:val="yellow"/>
        </w:rPr>
        <w:t>and</w:t>
      </w:r>
      <w:r w:rsidRPr="00DE2FE5">
        <w:rPr>
          <w:sz w:val="16"/>
          <w:highlight w:val="yellow"/>
        </w:rPr>
        <w:t xml:space="preserve"> </w:t>
      </w:r>
      <w:r w:rsidRPr="00DE2FE5">
        <w:rPr>
          <w:rStyle w:val="StyleUnderline"/>
          <w:highlight w:val="yellow"/>
        </w:rPr>
        <w:t>autocratic</w:t>
      </w:r>
      <w:r w:rsidRPr="00DE2FE5">
        <w:rPr>
          <w:sz w:val="16"/>
        </w:rPr>
        <w:t xml:space="preserve"> targets. </w:t>
      </w:r>
      <w:r w:rsidRPr="00DE2FE5">
        <w:rPr>
          <w:rStyle w:val="StyleUnderline"/>
          <w:highlight w:val="yellow"/>
        </w:rPr>
        <w:t>Public</w:t>
      </w:r>
      <w:r w:rsidRPr="00DE2FE5">
        <w:rPr>
          <w:rStyle w:val="StyleUnderline"/>
        </w:rPr>
        <w:t xml:space="preserve"> </w:t>
      </w:r>
      <w:r w:rsidRPr="00DE2FE5">
        <w:rPr>
          <w:rStyle w:val="StyleUnderline"/>
          <w:highlight w:val="yellow"/>
        </w:rPr>
        <w:t>opinion</w:t>
      </w:r>
      <w:r w:rsidRPr="00DE2FE5">
        <w:rPr>
          <w:sz w:val="16"/>
        </w:rPr>
        <w:t xml:space="preserve"> may, therefore, </w:t>
      </w:r>
      <w:r w:rsidRPr="001F28B0">
        <w:rPr>
          <w:rStyle w:val="StyleUnderline"/>
          <w:highlight w:val="yellow"/>
        </w:rPr>
        <w:t>foster</w:t>
      </w:r>
      <w:r w:rsidRPr="001F28B0">
        <w:rPr>
          <w:sz w:val="16"/>
          <w:highlight w:val="yellow"/>
        </w:rPr>
        <w:t xml:space="preserve"> </w:t>
      </w:r>
      <w:r w:rsidRPr="001F28B0">
        <w:rPr>
          <w:rStyle w:val="StyleUnderline"/>
          <w:highlight w:val="yellow"/>
        </w:rPr>
        <w:t>a</w:t>
      </w:r>
      <w:r w:rsidRPr="001F28B0">
        <w:rPr>
          <w:sz w:val="16"/>
          <w:highlight w:val="yellow"/>
        </w:rPr>
        <w:t xml:space="preserve"> </w:t>
      </w:r>
      <w:r w:rsidRPr="001F28B0">
        <w:rPr>
          <w:rStyle w:val="StyleUnderline"/>
          <w:highlight w:val="yellow"/>
        </w:rPr>
        <w:t>special</w:t>
      </w:r>
      <w:r w:rsidRPr="001F28B0">
        <w:rPr>
          <w:sz w:val="16"/>
          <w:highlight w:val="yellow"/>
        </w:rPr>
        <w:t xml:space="preserve"> </w:t>
      </w:r>
      <w:r w:rsidRPr="001F28B0">
        <w:rPr>
          <w:rStyle w:val="StyleUnderline"/>
          <w:highlight w:val="yellow"/>
        </w:rPr>
        <w:t>zone</w:t>
      </w:r>
      <w:r w:rsidRPr="001F28B0">
        <w:rPr>
          <w:sz w:val="16"/>
          <w:highlight w:val="yellow"/>
        </w:rPr>
        <w:t xml:space="preserve"> </w:t>
      </w:r>
      <w:r w:rsidRPr="001F28B0">
        <w:rPr>
          <w:rStyle w:val="StyleUnderline"/>
          <w:highlight w:val="yellow"/>
        </w:rPr>
        <w:t>of</w:t>
      </w:r>
      <w:r w:rsidRPr="001F28B0">
        <w:rPr>
          <w:sz w:val="16"/>
          <w:highlight w:val="yellow"/>
        </w:rPr>
        <w:t xml:space="preserve"> </w:t>
      </w:r>
      <w:r w:rsidRPr="001F28B0">
        <w:rPr>
          <w:rStyle w:val="StyleUnderline"/>
          <w:highlight w:val="yellow"/>
        </w:rPr>
        <w:t>peace</w:t>
      </w:r>
      <w:r w:rsidRPr="001F28B0">
        <w:rPr>
          <w:sz w:val="16"/>
          <w:highlight w:val="yellow"/>
        </w:rPr>
        <w:t xml:space="preserve"> </w:t>
      </w:r>
      <w:r w:rsidRPr="001F28B0">
        <w:rPr>
          <w:rStyle w:val="StyleUnderline"/>
          <w:highlight w:val="yellow"/>
        </w:rPr>
        <w:t>among</w:t>
      </w:r>
      <w:r w:rsidRPr="001F28B0">
        <w:rPr>
          <w:sz w:val="16"/>
          <w:highlight w:val="yellow"/>
        </w:rPr>
        <w:t xml:space="preserve"> </w:t>
      </w:r>
      <w:r w:rsidRPr="001F28B0">
        <w:rPr>
          <w:rStyle w:val="StyleUnderline"/>
          <w:highlight w:val="yellow"/>
        </w:rPr>
        <w:t>democracies</w:t>
      </w:r>
      <w:r w:rsidRPr="00DE2FE5">
        <w:rPr>
          <w:sz w:val="16"/>
        </w:rPr>
        <w:t xml:space="preserve">. Moreover, </w:t>
      </w:r>
      <w:r w:rsidRPr="00FD2814">
        <w:rPr>
          <w:rStyle w:val="StyleUnderline"/>
        </w:rPr>
        <w:t>our</w:t>
      </w:r>
      <w:r w:rsidRPr="00DE2FE5">
        <w:rPr>
          <w:sz w:val="16"/>
        </w:rPr>
        <w:t xml:space="preserve"> experimental </w:t>
      </w:r>
      <w:r w:rsidRPr="00FD2814">
        <w:rPr>
          <w:rStyle w:val="StyleUnderline"/>
        </w:rPr>
        <w:t>approach</w:t>
      </w:r>
      <w:r w:rsidRPr="00DE2FE5">
        <w:rPr>
          <w:sz w:val="16"/>
        </w:rPr>
        <w:t xml:space="preserve"> </w:t>
      </w:r>
      <w:r w:rsidRPr="00FD2814">
        <w:rPr>
          <w:rStyle w:val="StyleUnderline"/>
        </w:rPr>
        <w:t>allows</w:t>
      </w:r>
      <w:r w:rsidRPr="00DE2FE5">
        <w:rPr>
          <w:sz w:val="16"/>
        </w:rPr>
        <w:t xml:space="preserve"> </w:t>
      </w:r>
      <w:r w:rsidRPr="00FD2814">
        <w:rPr>
          <w:rStyle w:val="StyleUnderline"/>
        </w:rPr>
        <w:t>us</w:t>
      </w:r>
      <w:r w:rsidRPr="00DE2FE5">
        <w:rPr>
          <w:sz w:val="16"/>
        </w:rPr>
        <w:t xml:space="preserve"> </w:t>
      </w:r>
      <w:r w:rsidRPr="00FD2814">
        <w:rPr>
          <w:rStyle w:val="StyleUnderline"/>
        </w:rPr>
        <w:t>to</w:t>
      </w:r>
      <w:r w:rsidRPr="00DE2FE5">
        <w:rPr>
          <w:sz w:val="16"/>
        </w:rPr>
        <w:t xml:space="preserve"> </w:t>
      </w:r>
      <w:r w:rsidRPr="00FD2814">
        <w:rPr>
          <w:rStyle w:val="StyleUnderline"/>
        </w:rPr>
        <w:t>conclude</w:t>
      </w:r>
      <w:r w:rsidRPr="00DE2FE5">
        <w:rPr>
          <w:sz w:val="16"/>
        </w:rPr>
        <w:t xml:space="preserve"> with confidence </w:t>
      </w:r>
      <w:r w:rsidRPr="00FD2814">
        <w:rPr>
          <w:rStyle w:val="StyleUnderline"/>
        </w:rPr>
        <w:t>that</w:t>
      </w:r>
      <w:r w:rsidRPr="00DE2FE5">
        <w:rPr>
          <w:sz w:val="16"/>
        </w:rPr>
        <w:t xml:space="preserve"> </w:t>
      </w:r>
      <w:r w:rsidRPr="001F28B0">
        <w:rPr>
          <w:rStyle w:val="Emphasis"/>
          <w:highlight w:val="yellow"/>
        </w:rPr>
        <w:t>the effect of democracy is</w:t>
      </w:r>
      <w:r w:rsidRPr="00DE2FE5">
        <w:rPr>
          <w:sz w:val="16"/>
        </w:rPr>
        <w:t xml:space="preserve"> genuinely </w:t>
      </w:r>
      <w:r w:rsidRPr="001F28B0">
        <w:rPr>
          <w:rStyle w:val="Emphasis"/>
          <w:highlight w:val="yellow"/>
        </w:rPr>
        <w:t>causal.</w:t>
      </w:r>
      <w:r w:rsidRPr="00DE2FE5">
        <w:rPr>
          <w:sz w:val="16"/>
        </w:rPr>
        <w:t xml:space="preserve"> </w:t>
      </w:r>
      <w:r w:rsidRPr="00FD2814">
        <w:rPr>
          <w:rStyle w:val="StyleUnderline"/>
        </w:rPr>
        <w:t>Democracy</w:t>
      </w:r>
      <w:r w:rsidRPr="00DE2FE5">
        <w:rPr>
          <w:sz w:val="16"/>
        </w:rPr>
        <w:t xml:space="preserve"> </w:t>
      </w:r>
      <w:r w:rsidRPr="00FD2814">
        <w:rPr>
          <w:rStyle w:val="StyleUnderline"/>
        </w:rPr>
        <w:t>affects</w:t>
      </w:r>
      <w:r w:rsidRPr="00DE2FE5">
        <w:rPr>
          <w:sz w:val="16"/>
        </w:rPr>
        <w:t xml:space="preserve"> </w:t>
      </w:r>
      <w:r w:rsidRPr="00FD2814">
        <w:rPr>
          <w:rStyle w:val="StyleUnderline"/>
        </w:rPr>
        <w:t>preferences</w:t>
      </w:r>
      <w:r w:rsidRPr="00DE2FE5">
        <w:rPr>
          <w:sz w:val="16"/>
        </w:rPr>
        <w:t xml:space="preserve"> </w:t>
      </w:r>
      <w:r w:rsidRPr="00FD2814">
        <w:rPr>
          <w:rStyle w:val="StyleUnderline"/>
        </w:rPr>
        <w:t>independent</w:t>
      </w:r>
      <w:r w:rsidRPr="00DE2FE5">
        <w:rPr>
          <w:sz w:val="16"/>
        </w:rPr>
        <w:t xml:space="preserve"> </w:t>
      </w:r>
      <w:r w:rsidRPr="00FD2814">
        <w:rPr>
          <w:rStyle w:val="StyleUnderline"/>
        </w:rPr>
        <w:t>of</w:t>
      </w:r>
      <w:r w:rsidRPr="00DE2FE5">
        <w:rPr>
          <w:sz w:val="16"/>
        </w:rPr>
        <w:t xml:space="preserve"> </w:t>
      </w:r>
      <w:r w:rsidRPr="00FD2814">
        <w:rPr>
          <w:rStyle w:val="StyleUnderline"/>
        </w:rPr>
        <w:t>confounders</w:t>
      </w:r>
      <w:r w:rsidRPr="00DE2FE5">
        <w:rPr>
          <w:sz w:val="16"/>
        </w:rPr>
        <w:t xml:space="preserve"> such as alliances, power, and trade. While our experiments confirm the intuition of skeptics that at least part of the peace among democracies is due to shared interests, military power, and economic ties, </w:t>
      </w:r>
      <w:r w:rsidRPr="00B77490">
        <w:rPr>
          <w:rStyle w:val="StyleUnderline"/>
        </w:rPr>
        <w:t>we</w:t>
      </w:r>
      <w:r w:rsidRPr="00DE2FE5">
        <w:rPr>
          <w:sz w:val="16"/>
        </w:rPr>
        <w:t xml:space="preserve"> nonetheless </w:t>
      </w:r>
      <w:r w:rsidRPr="00B77490">
        <w:rPr>
          <w:rStyle w:val="StyleUnderline"/>
        </w:rPr>
        <w:t>find</w:t>
      </w:r>
      <w:r w:rsidRPr="00DE2FE5">
        <w:rPr>
          <w:sz w:val="16"/>
        </w:rPr>
        <w:t xml:space="preserve"> </w:t>
      </w:r>
      <w:r w:rsidRPr="00B77490">
        <w:rPr>
          <w:rStyle w:val="StyleUnderline"/>
        </w:rPr>
        <w:t>clear</w:t>
      </w:r>
      <w:r w:rsidRPr="00DE2FE5">
        <w:rPr>
          <w:sz w:val="16"/>
        </w:rPr>
        <w:t xml:space="preserve"> </w:t>
      </w:r>
      <w:r w:rsidRPr="00B77490">
        <w:rPr>
          <w:rStyle w:val="StyleUnderline"/>
        </w:rPr>
        <w:t>evidence</w:t>
      </w:r>
      <w:r w:rsidRPr="00DE2FE5">
        <w:rPr>
          <w:sz w:val="16"/>
        </w:rPr>
        <w:t xml:space="preserve"> </w:t>
      </w:r>
      <w:r w:rsidRPr="00B77490">
        <w:rPr>
          <w:rStyle w:val="StyleUnderline"/>
        </w:rPr>
        <w:t>that</w:t>
      </w:r>
      <w:r w:rsidRPr="00DE2FE5">
        <w:rPr>
          <w:sz w:val="16"/>
        </w:rPr>
        <w:t xml:space="preserve"> </w:t>
      </w:r>
      <w:r w:rsidRPr="001F28B0">
        <w:rPr>
          <w:rStyle w:val="StyleUnderline"/>
          <w:highlight w:val="yellow"/>
        </w:rPr>
        <w:t>democracy</w:t>
      </w:r>
      <w:r w:rsidRPr="001F28B0">
        <w:rPr>
          <w:sz w:val="16"/>
          <w:highlight w:val="yellow"/>
        </w:rPr>
        <w:t xml:space="preserve"> </w:t>
      </w:r>
      <w:r w:rsidRPr="001F28B0">
        <w:rPr>
          <w:rStyle w:val="StyleUnderline"/>
          <w:highlight w:val="yellow"/>
        </w:rPr>
        <w:t>has</w:t>
      </w:r>
      <w:r w:rsidRPr="001F28B0">
        <w:rPr>
          <w:sz w:val="16"/>
          <w:highlight w:val="yellow"/>
        </w:rPr>
        <w:t xml:space="preserve"> </w:t>
      </w:r>
      <w:r w:rsidRPr="001F28B0">
        <w:rPr>
          <w:rStyle w:val="StyleUnderline"/>
          <w:highlight w:val="yellow"/>
        </w:rPr>
        <w:t>an</w:t>
      </w:r>
      <w:r w:rsidRPr="001F28B0">
        <w:rPr>
          <w:sz w:val="16"/>
          <w:highlight w:val="yellow"/>
        </w:rPr>
        <w:t xml:space="preserve"> </w:t>
      </w:r>
      <w:r w:rsidRPr="001F28B0">
        <w:rPr>
          <w:rStyle w:val="StyleUnderline"/>
          <w:highlight w:val="yellow"/>
        </w:rPr>
        <w:t>independent</w:t>
      </w:r>
      <w:r w:rsidRPr="001F28B0">
        <w:rPr>
          <w:sz w:val="16"/>
          <w:highlight w:val="yellow"/>
        </w:rPr>
        <w:t xml:space="preserve"> </w:t>
      </w:r>
      <w:r w:rsidRPr="001F28B0">
        <w:rPr>
          <w:rStyle w:val="StyleUnderline"/>
          <w:highlight w:val="yellow"/>
        </w:rPr>
        <w:t>effect</w:t>
      </w:r>
      <w:r w:rsidRPr="001F28B0">
        <w:rPr>
          <w:sz w:val="16"/>
          <w:highlight w:val="yellow"/>
        </w:rPr>
        <w:t xml:space="preserve"> </w:t>
      </w:r>
      <w:r w:rsidRPr="001F28B0">
        <w:rPr>
          <w:rStyle w:val="StyleUnderline"/>
          <w:highlight w:val="yellow"/>
        </w:rPr>
        <w:t>on</w:t>
      </w:r>
      <w:r w:rsidRPr="00DE2FE5">
        <w:rPr>
          <w:sz w:val="16"/>
        </w:rPr>
        <w:t xml:space="preserve"> support for </w:t>
      </w:r>
      <w:r w:rsidRPr="001F28B0">
        <w:rPr>
          <w:rStyle w:val="StyleUnderline"/>
          <w:highlight w:val="yellow"/>
        </w:rPr>
        <w:t>war</w:t>
      </w:r>
      <w:r w:rsidRPr="00DE2FE5">
        <w:rPr>
          <w:sz w:val="16"/>
        </w:rPr>
        <w:t xml:space="preserve">. </w:t>
      </w:r>
      <w:r w:rsidRPr="00E32DD2">
        <w:rPr>
          <w:sz w:val="16"/>
        </w:rPr>
        <w:t xml:space="preserve">Our </w:t>
      </w:r>
      <w:r w:rsidRPr="00E32DD2">
        <w:rPr>
          <w:rStyle w:val="StyleUnderline"/>
        </w:rPr>
        <w:t>experiments</w:t>
      </w:r>
      <w:r w:rsidRPr="00E32DD2">
        <w:rPr>
          <w:sz w:val="16"/>
        </w:rPr>
        <w:t xml:space="preserve"> also </w:t>
      </w:r>
      <w:r w:rsidRPr="00E32DD2">
        <w:rPr>
          <w:rStyle w:val="StyleUnderline"/>
        </w:rPr>
        <w:t>reveal</w:t>
      </w:r>
      <w:r w:rsidRPr="00E32DD2">
        <w:rPr>
          <w:sz w:val="16"/>
        </w:rPr>
        <w:t xml:space="preserve"> the </w:t>
      </w:r>
      <w:r w:rsidRPr="00E32DD2">
        <w:rPr>
          <w:rStyle w:val="StyleUnderline"/>
        </w:rPr>
        <w:t>mechanisms</w:t>
      </w:r>
      <w:r w:rsidRPr="00E32DD2">
        <w:rPr>
          <w:sz w:val="16"/>
        </w:rPr>
        <w:t xml:space="preserve"> </w:t>
      </w:r>
      <w:r w:rsidRPr="00E32DD2">
        <w:rPr>
          <w:rStyle w:val="StyleUnderline"/>
        </w:rPr>
        <w:t>through</w:t>
      </w:r>
      <w:r w:rsidRPr="00DE2FE5">
        <w:rPr>
          <w:sz w:val="16"/>
        </w:rPr>
        <w:t xml:space="preserve"> which </w:t>
      </w:r>
      <w:r w:rsidRPr="001F28B0">
        <w:rPr>
          <w:rStyle w:val="StyleUnderline"/>
          <w:highlight w:val="yellow"/>
        </w:rPr>
        <w:t>democracy</w:t>
      </w:r>
      <w:r w:rsidRPr="001F28B0">
        <w:rPr>
          <w:sz w:val="16"/>
          <w:highlight w:val="yellow"/>
        </w:rPr>
        <w:t xml:space="preserve"> </w:t>
      </w:r>
      <w:r w:rsidRPr="001F28B0">
        <w:rPr>
          <w:rStyle w:val="StyleUnderline"/>
          <w:highlight w:val="yellow"/>
        </w:rPr>
        <w:t>dampens</w:t>
      </w:r>
      <w:r w:rsidRPr="00DE2FE5">
        <w:rPr>
          <w:sz w:val="16"/>
        </w:rPr>
        <w:t xml:space="preserve"> support for </w:t>
      </w:r>
      <w:r w:rsidRPr="001F28B0">
        <w:rPr>
          <w:rStyle w:val="StyleUnderline"/>
          <w:highlight w:val="yellow"/>
        </w:rPr>
        <w:t>war</w:t>
      </w:r>
      <w:r w:rsidRPr="001F28B0">
        <w:rPr>
          <w:sz w:val="16"/>
          <w:highlight w:val="yellow"/>
        </w:rPr>
        <w:t>.</w:t>
      </w:r>
      <w:r w:rsidRPr="00DE2FE5">
        <w:rPr>
          <w:sz w:val="16"/>
        </w:rPr>
        <w:t xml:space="preserve"> The finding that </w:t>
      </w:r>
      <w:r w:rsidRPr="001F28B0">
        <w:rPr>
          <w:rStyle w:val="StyleUnderline"/>
          <w:highlight w:val="yellow"/>
        </w:rPr>
        <w:t>democracies</w:t>
      </w:r>
      <w:r w:rsidRPr="001F28B0">
        <w:rPr>
          <w:sz w:val="16"/>
          <w:highlight w:val="yellow"/>
        </w:rPr>
        <w:t xml:space="preserve"> </w:t>
      </w:r>
      <w:r w:rsidRPr="001F28B0">
        <w:rPr>
          <w:rStyle w:val="StyleUnderline"/>
          <w:highlight w:val="yellow"/>
        </w:rPr>
        <w:t>view</w:t>
      </w:r>
      <w:r w:rsidRPr="001F28B0">
        <w:rPr>
          <w:sz w:val="16"/>
          <w:highlight w:val="yellow"/>
        </w:rPr>
        <w:t xml:space="preserve"> </w:t>
      </w:r>
      <w:r w:rsidRPr="001F28B0">
        <w:rPr>
          <w:rStyle w:val="StyleUnderline"/>
          <w:highlight w:val="yellow"/>
        </w:rPr>
        <w:t>other</w:t>
      </w:r>
      <w:r w:rsidRPr="001F28B0">
        <w:rPr>
          <w:sz w:val="16"/>
          <w:highlight w:val="yellow"/>
        </w:rPr>
        <w:t xml:space="preserve"> </w:t>
      </w:r>
      <w:r w:rsidRPr="001F28B0">
        <w:rPr>
          <w:rStyle w:val="StyleUnderline"/>
          <w:highlight w:val="yellow"/>
        </w:rPr>
        <w:t>democracies</w:t>
      </w:r>
      <w:r w:rsidRPr="001F28B0">
        <w:rPr>
          <w:sz w:val="16"/>
          <w:highlight w:val="yellow"/>
        </w:rPr>
        <w:t xml:space="preserve"> </w:t>
      </w:r>
      <w:r w:rsidRPr="001F28B0">
        <w:rPr>
          <w:rStyle w:val="StyleUnderline"/>
          <w:highlight w:val="yellow"/>
        </w:rPr>
        <w:t>as</w:t>
      </w:r>
      <w:r w:rsidRPr="001F28B0">
        <w:rPr>
          <w:sz w:val="16"/>
          <w:highlight w:val="yellow"/>
        </w:rPr>
        <w:t xml:space="preserve"> </w:t>
      </w:r>
      <w:r w:rsidRPr="001F28B0">
        <w:rPr>
          <w:rStyle w:val="StyleUnderline"/>
          <w:highlight w:val="yellow"/>
        </w:rPr>
        <w:t>less</w:t>
      </w:r>
      <w:r w:rsidRPr="001F28B0">
        <w:rPr>
          <w:sz w:val="16"/>
          <w:highlight w:val="yellow"/>
        </w:rPr>
        <w:t xml:space="preserve"> </w:t>
      </w:r>
      <w:r w:rsidRPr="001F28B0">
        <w:rPr>
          <w:rStyle w:val="StyleUnderline"/>
          <w:highlight w:val="yellow"/>
        </w:rPr>
        <w:t>threatening</w:t>
      </w:r>
      <w:r w:rsidRPr="00DE2FE5">
        <w:rPr>
          <w:sz w:val="16"/>
        </w:rPr>
        <w:t xml:space="preserve">, </w:t>
      </w:r>
      <w:r w:rsidRPr="001F28B0">
        <w:rPr>
          <w:rStyle w:val="StyleUnderline"/>
          <w:highlight w:val="yellow"/>
        </w:rPr>
        <w:t>which</w:t>
      </w:r>
      <w:r w:rsidRPr="00DE2FE5">
        <w:rPr>
          <w:sz w:val="16"/>
        </w:rPr>
        <w:t xml:space="preserve"> in turn </w:t>
      </w:r>
      <w:r w:rsidRPr="001F28B0">
        <w:rPr>
          <w:rStyle w:val="StyleUnderline"/>
          <w:highlight w:val="yellow"/>
        </w:rPr>
        <w:t>reduces support for using force</w:t>
      </w:r>
      <w:r w:rsidRPr="00DE2FE5">
        <w:rPr>
          <w:sz w:val="16"/>
        </w:rPr>
        <w:t xml:space="preserve">, accords with major works on the democratic peace emphasizing threat perception (Russett 1993, Risse-Kappen 1995). Understanding how and why </w:t>
      </w:r>
      <w:r w:rsidRPr="001F28B0">
        <w:rPr>
          <w:rStyle w:val="StyleUnderline"/>
        </w:rPr>
        <w:t>democracies</w:t>
      </w:r>
      <w:r w:rsidRPr="001F28B0">
        <w:rPr>
          <w:sz w:val="16"/>
        </w:rPr>
        <w:t xml:space="preserve"> </w:t>
      </w:r>
      <w:r w:rsidRPr="001F28B0">
        <w:rPr>
          <w:rStyle w:val="StyleUnderline"/>
        </w:rPr>
        <w:t>trust</w:t>
      </w:r>
      <w:r w:rsidRPr="001F28B0">
        <w:rPr>
          <w:sz w:val="16"/>
        </w:rPr>
        <w:t xml:space="preserve"> </w:t>
      </w:r>
      <w:r w:rsidRPr="001F28B0">
        <w:rPr>
          <w:rStyle w:val="StyleUnderline"/>
        </w:rPr>
        <w:t>fellow</w:t>
      </w:r>
      <w:r w:rsidRPr="00DE2FE5">
        <w:rPr>
          <w:sz w:val="16"/>
        </w:rPr>
        <w:t xml:space="preserve"> </w:t>
      </w:r>
      <w:r w:rsidRPr="00B77490">
        <w:rPr>
          <w:rStyle w:val="StyleUnderline"/>
        </w:rPr>
        <w:t>democracies</w:t>
      </w:r>
      <w:r w:rsidRPr="00DE2FE5">
        <w:rPr>
          <w:sz w:val="16"/>
        </w:rPr>
        <w:t xml:space="preserve">, </w:t>
      </w:r>
      <w:r w:rsidRPr="00B77490">
        <w:rPr>
          <w:rStyle w:val="StyleUnderline"/>
        </w:rPr>
        <w:t>but</w:t>
      </w:r>
      <w:r w:rsidRPr="00DE2FE5">
        <w:rPr>
          <w:sz w:val="16"/>
        </w:rPr>
        <w:t xml:space="preserve"> </w:t>
      </w:r>
      <w:r w:rsidRPr="00B77490">
        <w:rPr>
          <w:rStyle w:val="StyleUnderline"/>
        </w:rPr>
        <w:t>not</w:t>
      </w:r>
      <w:r w:rsidRPr="00DE2FE5">
        <w:rPr>
          <w:sz w:val="16"/>
        </w:rPr>
        <w:t xml:space="preserve"> </w:t>
      </w:r>
      <w:r w:rsidRPr="00B77490">
        <w:rPr>
          <w:rStyle w:val="StyleUnderline"/>
        </w:rPr>
        <w:t>autocracies</w:t>
      </w:r>
      <w:r w:rsidRPr="00DE2FE5">
        <w:rPr>
          <w:sz w:val="16"/>
        </w:rPr>
        <w:t xml:space="preserve">, is an important avenue for future research (Kahl 1998, Williams 2001). </w:t>
      </w:r>
      <w:r w:rsidRPr="00B77490">
        <w:rPr>
          <w:rStyle w:val="StyleUnderline"/>
        </w:rPr>
        <w:t>We</w:t>
      </w:r>
      <w:r w:rsidRPr="00DE2FE5">
        <w:rPr>
          <w:sz w:val="16"/>
        </w:rPr>
        <w:t xml:space="preserve"> also </w:t>
      </w:r>
      <w:r w:rsidRPr="00B77490">
        <w:rPr>
          <w:rStyle w:val="StyleUnderline"/>
        </w:rPr>
        <w:t>found</w:t>
      </w:r>
      <w:r w:rsidRPr="00DE2FE5">
        <w:rPr>
          <w:sz w:val="16"/>
        </w:rPr>
        <w:t xml:space="preserve"> that </w:t>
      </w:r>
      <w:r w:rsidRPr="00E32DD2">
        <w:rPr>
          <w:rStyle w:val="StyleUnderline"/>
        </w:rPr>
        <w:t>perceptions</w:t>
      </w:r>
      <w:r w:rsidRPr="00E32DD2">
        <w:rPr>
          <w:sz w:val="16"/>
        </w:rPr>
        <w:t xml:space="preserve"> </w:t>
      </w:r>
      <w:r w:rsidRPr="00E32DD2">
        <w:rPr>
          <w:rStyle w:val="StyleUnderline"/>
        </w:rPr>
        <w:t>of</w:t>
      </w:r>
      <w:r w:rsidRPr="00E32DD2">
        <w:rPr>
          <w:sz w:val="16"/>
        </w:rPr>
        <w:t xml:space="preserve"> </w:t>
      </w:r>
      <w:r w:rsidRPr="00E32DD2">
        <w:rPr>
          <w:rStyle w:val="StyleUnderline"/>
        </w:rPr>
        <w:t>cost</w:t>
      </w:r>
      <w:r w:rsidRPr="00E32DD2">
        <w:rPr>
          <w:sz w:val="16"/>
        </w:rPr>
        <w:t xml:space="preserve"> </w:t>
      </w:r>
      <w:r w:rsidRPr="00E32DD2">
        <w:rPr>
          <w:rStyle w:val="StyleUnderline"/>
        </w:rPr>
        <w:t>do</w:t>
      </w:r>
      <w:r w:rsidRPr="00E32DD2">
        <w:rPr>
          <w:sz w:val="16"/>
        </w:rPr>
        <w:t xml:space="preserve"> </w:t>
      </w:r>
      <w:r w:rsidRPr="00E32DD2">
        <w:rPr>
          <w:rStyle w:val="StyleUnderline"/>
        </w:rPr>
        <w:t>not</w:t>
      </w:r>
      <w:r w:rsidRPr="00E32DD2">
        <w:rPr>
          <w:sz w:val="16"/>
        </w:rPr>
        <w:t xml:space="preserve"> </w:t>
      </w:r>
      <w:r w:rsidRPr="00E32DD2">
        <w:rPr>
          <w:rStyle w:val="StyleUnderline"/>
        </w:rPr>
        <w:t>explain</w:t>
      </w:r>
      <w:r w:rsidRPr="00E32DD2">
        <w:rPr>
          <w:sz w:val="16"/>
        </w:rPr>
        <w:t xml:space="preserve"> the public </w:t>
      </w:r>
      <w:r w:rsidRPr="00E32DD2">
        <w:rPr>
          <w:rStyle w:val="StyleUnderline"/>
        </w:rPr>
        <w:t>aversion</w:t>
      </w:r>
      <w:r w:rsidRPr="00E32DD2">
        <w:rPr>
          <w:sz w:val="16"/>
        </w:rPr>
        <w:t xml:space="preserve"> </w:t>
      </w:r>
      <w:r w:rsidRPr="00E32DD2">
        <w:rPr>
          <w:rStyle w:val="StyleUnderline"/>
        </w:rPr>
        <w:t>to</w:t>
      </w:r>
      <w:r w:rsidRPr="00E32DD2">
        <w:rPr>
          <w:sz w:val="16"/>
        </w:rPr>
        <w:t xml:space="preserve"> </w:t>
      </w:r>
      <w:r w:rsidRPr="00E32DD2">
        <w:rPr>
          <w:rStyle w:val="StyleUnderline"/>
        </w:rPr>
        <w:t>fighting</w:t>
      </w:r>
      <w:r w:rsidRPr="00E32DD2">
        <w:rPr>
          <w:sz w:val="16"/>
        </w:rPr>
        <w:t xml:space="preserve"> </w:t>
      </w:r>
      <w:r w:rsidRPr="00E32DD2">
        <w:rPr>
          <w:rStyle w:val="StyleUnderline"/>
        </w:rPr>
        <w:t>democracies</w:t>
      </w:r>
      <w:r w:rsidRPr="00DE2FE5">
        <w:rPr>
          <w:sz w:val="16"/>
        </w:rPr>
        <w:t xml:space="preserve">, and that expectations about success explain only a small amount of the effect. Finally, we found that </w:t>
      </w:r>
      <w:r w:rsidRPr="001F28B0">
        <w:rPr>
          <w:rStyle w:val="StyleUnderline"/>
          <w:highlight w:val="yellow"/>
        </w:rPr>
        <w:t>morality</w:t>
      </w:r>
      <w:r w:rsidRPr="001F28B0">
        <w:rPr>
          <w:sz w:val="16"/>
          <w:highlight w:val="yellow"/>
        </w:rPr>
        <w:t xml:space="preserve"> </w:t>
      </w:r>
      <w:r w:rsidRPr="001F28B0">
        <w:rPr>
          <w:rStyle w:val="StyleUnderline"/>
          <w:highlight w:val="yellow"/>
        </w:rPr>
        <w:t>plays</w:t>
      </w:r>
      <w:r w:rsidRPr="001F28B0">
        <w:rPr>
          <w:sz w:val="16"/>
          <w:highlight w:val="yellow"/>
        </w:rPr>
        <w:t xml:space="preserve"> </w:t>
      </w:r>
      <w:r w:rsidRPr="001F28B0">
        <w:rPr>
          <w:rStyle w:val="StyleUnderline"/>
          <w:highlight w:val="yellow"/>
        </w:rPr>
        <w:t>an</w:t>
      </w:r>
      <w:r w:rsidRPr="001F28B0">
        <w:rPr>
          <w:sz w:val="16"/>
          <w:highlight w:val="yellow"/>
        </w:rPr>
        <w:t xml:space="preserve"> </w:t>
      </w:r>
      <w:r w:rsidRPr="001F28B0">
        <w:rPr>
          <w:rStyle w:val="StyleUnderline"/>
          <w:highlight w:val="yellow"/>
        </w:rPr>
        <w:t>important</w:t>
      </w:r>
      <w:r w:rsidRPr="001F28B0">
        <w:rPr>
          <w:sz w:val="16"/>
          <w:highlight w:val="yellow"/>
        </w:rPr>
        <w:t xml:space="preserve"> </w:t>
      </w:r>
      <w:r w:rsidRPr="001F28B0">
        <w:rPr>
          <w:rStyle w:val="StyleUnderline"/>
          <w:highlight w:val="yellow"/>
        </w:rPr>
        <w:t>role</w:t>
      </w:r>
      <w:r w:rsidRPr="001F28B0">
        <w:rPr>
          <w:sz w:val="16"/>
          <w:highlight w:val="yellow"/>
        </w:rPr>
        <w:t xml:space="preserve"> </w:t>
      </w:r>
      <w:r w:rsidRPr="001F28B0">
        <w:rPr>
          <w:rStyle w:val="StyleUnderline"/>
          <w:highlight w:val="yellow"/>
        </w:rPr>
        <w:t>in</w:t>
      </w:r>
      <w:r w:rsidRPr="00DE2FE5">
        <w:rPr>
          <w:sz w:val="16"/>
        </w:rPr>
        <w:t xml:space="preserve"> the </w:t>
      </w:r>
      <w:r w:rsidRPr="001F28B0">
        <w:rPr>
          <w:rStyle w:val="StyleUnderline"/>
          <w:highlight w:val="yellow"/>
        </w:rPr>
        <w:t>democratic</w:t>
      </w:r>
      <w:r w:rsidRPr="001F28B0">
        <w:rPr>
          <w:sz w:val="16"/>
          <w:highlight w:val="yellow"/>
        </w:rPr>
        <w:t xml:space="preserve"> </w:t>
      </w:r>
      <w:r w:rsidRPr="001F28B0">
        <w:rPr>
          <w:rStyle w:val="StyleUnderline"/>
          <w:highlight w:val="yellow"/>
        </w:rPr>
        <w:t>peace</w:t>
      </w:r>
      <w:r w:rsidRPr="001F28B0">
        <w:rPr>
          <w:sz w:val="16"/>
          <w:highlight w:val="yellow"/>
        </w:rPr>
        <w:t>.</w:t>
      </w:r>
      <w:r w:rsidRPr="00DE2FE5">
        <w:rPr>
          <w:sz w:val="16"/>
        </w:rPr>
        <w:t xml:space="preserve"> The regime type of the target affects moral calculations, which in turn changes preferences about the use of force. Surprisingly few scholars have explored morality as a potential source of peace. This should be a major topic for future research. There are numerous opportunities for follow-up studies. For example, the experiments in this article cannot distinguish between “normative” and “structural” theories, both of which predict that democracy reduces threat perception. Do democracies seem less threatening because people think democracies will externalize their domestic values of peaceful coexistence, because they believe democratic institutions will slow or prevent the march to war, or both? Researchers could find out by randomizing information about the normative and structural attributes of regimes. One could also test whether the perceived credibility of threats and promises varies by regime type (Fearon 1994, Schultz 2001, Slantchev 2005, 2011), whether people think democracies would be more willing to make peaceful bargains (Debs and Goemans 2010), and whether democracy leads to perceptions of shared preferences (Oneal and Russett 1999). Moreover, our study provides a template for research on issues other than nuclear proliferation. Historically, no issue has driven countries toward war more often than national boundaries (Ghosn, Palmer, and Bremer 2004). While shared democracy may prevent territorial disputes from escalating, some have claimed that the militarization of territorial disputes should not vary by regime type (Gibler 2007). Countries also spar over domestic policies such as respect for human rights and cracking down on terrorism. Democracy may contribute to peace in these instances, but since changing the domestic policies of another country involves interference in that country’s internal affairs, democracy could matter mainly by affecting beliefs about the morality of intervention, rather than by reducing perceptions of threat. Researchers could design 36 experiments to assess these predictions. Future studies could also explore policy responses other than military force. Countries can deal with international disputes in a variety of ways, including diplomacy and mediation (Dixon 1994); appealing to international law and organizations (Russett and Oneal 2001); or applying economic sanctions. New surveys could ask respondents to evaluate a wide range of military and nonmilitary options, thereby revealing how democracy affects not only decisions about war, but also the use of non-violent foreign policy tools and the willingness to escalate from peaceful measures to violent ones. Finally, our study focused on the public in the U.K. and the U.S. Researchers could replicate our experiments in other countries, to see how our findings generalize to other parts of the world. Additionally, researchers could interview government officials and other policy elites to assess how democracy affects the preferences and perceptions of the people who ultimately decide whether to go to war. Some scholars have found that elites and the public have similar beliefs about foreign policy issues, 24 while others have concluded that elites and masses respond differently to international cues, with elites demonstrating more complex strategic thinking.25 Future studies could assess whether policymakers respond to democracy differently than the masses. For decades, U.S. and foreign leaders have cited the democratic peace when analyzing foreign affairs and justifying efforts to spread democracy around the globe. This topic remains critical today, given the tremendous pressure for democracy around the world. By </w:t>
      </w:r>
      <w:r w:rsidRPr="00B77490">
        <w:rPr>
          <w:rStyle w:val="StyleUnderline"/>
        </w:rPr>
        <w:t>providing</w:t>
      </w:r>
      <w:r w:rsidRPr="00DE2FE5">
        <w:rPr>
          <w:sz w:val="16"/>
        </w:rPr>
        <w:t xml:space="preserve"> </w:t>
      </w:r>
      <w:r w:rsidRPr="00B77490">
        <w:rPr>
          <w:rStyle w:val="StyleUnderline"/>
        </w:rPr>
        <w:t>micro</w:t>
      </w:r>
      <w:r w:rsidRPr="00DE2FE5">
        <w:rPr>
          <w:sz w:val="16"/>
        </w:rPr>
        <w:t>-</w:t>
      </w:r>
      <w:r w:rsidRPr="00B77490">
        <w:rPr>
          <w:rStyle w:val="StyleUnderline"/>
        </w:rPr>
        <w:t>level</w:t>
      </w:r>
      <w:r w:rsidRPr="00DE2FE5">
        <w:rPr>
          <w:sz w:val="16"/>
        </w:rPr>
        <w:t xml:space="preserve"> evidence about the democratic peace and its causes, this article has important implications for policymakers, as well. For example, </w:t>
      </w:r>
      <w:r w:rsidRPr="00B77490">
        <w:rPr>
          <w:rStyle w:val="StyleUnderline"/>
        </w:rPr>
        <w:t>policymakers</w:t>
      </w:r>
      <w:r w:rsidRPr="00DE2FE5">
        <w:rPr>
          <w:sz w:val="16"/>
        </w:rPr>
        <w:t xml:space="preserve"> </w:t>
      </w:r>
      <w:r w:rsidRPr="00B77490">
        <w:rPr>
          <w:rStyle w:val="StyleUnderline"/>
        </w:rPr>
        <w:t>who</w:t>
      </w:r>
      <w:r w:rsidRPr="00DE2FE5">
        <w:rPr>
          <w:sz w:val="16"/>
        </w:rPr>
        <w:t xml:space="preserve"> </w:t>
      </w:r>
      <w:r w:rsidRPr="00B77490">
        <w:rPr>
          <w:rStyle w:val="StyleUnderline"/>
        </w:rPr>
        <w:t>want</w:t>
      </w:r>
      <w:r w:rsidRPr="00DE2FE5">
        <w:rPr>
          <w:sz w:val="16"/>
        </w:rPr>
        <w:t xml:space="preserve"> </w:t>
      </w:r>
      <w:r w:rsidRPr="00B77490">
        <w:rPr>
          <w:rStyle w:val="StyleUnderline"/>
        </w:rPr>
        <w:t>to</w:t>
      </w:r>
      <w:r w:rsidRPr="00DE2FE5">
        <w:rPr>
          <w:sz w:val="16"/>
        </w:rPr>
        <w:t xml:space="preserve"> </w:t>
      </w:r>
      <w:r w:rsidRPr="00B77490">
        <w:rPr>
          <w:rStyle w:val="StyleUnderline"/>
        </w:rPr>
        <w:t>cooperate</w:t>
      </w:r>
      <w:r w:rsidRPr="00DE2FE5">
        <w:rPr>
          <w:sz w:val="16"/>
        </w:rPr>
        <w:t xml:space="preserve"> </w:t>
      </w:r>
      <w:r w:rsidRPr="00B77490">
        <w:rPr>
          <w:rStyle w:val="StyleUnderline"/>
        </w:rPr>
        <w:t>with</w:t>
      </w:r>
      <w:r w:rsidRPr="00DE2FE5">
        <w:rPr>
          <w:sz w:val="16"/>
        </w:rPr>
        <w:t xml:space="preserve"> </w:t>
      </w:r>
      <w:r w:rsidRPr="00B77490">
        <w:rPr>
          <w:rStyle w:val="StyleUnderline"/>
        </w:rPr>
        <w:t>autocracies</w:t>
      </w:r>
      <w:r w:rsidRPr="00DE2FE5">
        <w:rPr>
          <w:sz w:val="16"/>
        </w:rPr>
        <w:t xml:space="preserve"> </w:t>
      </w:r>
      <w:r w:rsidRPr="00B77490">
        <w:rPr>
          <w:rStyle w:val="StyleUnderline"/>
        </w:rPr>
        <w:t>must</w:t>
      </w:r>
      <w:r w:rsidRPr="00DE2FE5">
        <w:rPr>
          <w:sz w:val="16"/>
        </w:rPr>
        <w:t xml:space="preserve"> </w:t>
      </w:r>
      <w:r w:rsidRPr="00B77490">
        <w:rPr>
          <w:rStyle w:val="StyleUnderline"/>
        </w:rPr>
        <w:t>recognize</w:t>
      </w:r>
      <w:r w:rsidRPr="00DE2FE5">
        <w:rPr>
          <w:sz w:val="16"/>
        </w:rPr>
        <w:t xml:space="preserve"> that </w:t>
      </w:r>
      <w:r w:rsidRPr="00B77490">
        <w:rPr>
          <w:rStyle w:val="StyleUnderline"/>
        </w:rPr>
        <w:t>citizens</w:t>
      </w:r>
      <w:r w:rsidRPr="00DE2FE5">
        <w:rPr>
          <w:sz w:val="16"/>
        </w:rPr>
        <w:t xml:space="preserve"> in democracies </w:t>
      </w:r>
      <w:r w:rsidRPr="00B77490">
        <w:rPr>
          <w:rStyle w:val="StyleUnderline"/>
        </w:rPr>
        <w:t>distrust</w:t>
      </w:r>
      <w:r w:rsidRPr="00DE2FE5">
        <w:rPr>
          <w:sz w:val="16"/>
        </w:rPr>
        <w:t xml:space="preserve"> </w:t>
      </w:r>
      <w:r w:rsidRPr="00B77490">
        <w:rPr>
          <w:rStyle w:val="StyleUnderline"/>
        </w:rPr>
        <w:t>dictators</w:t>
      </w:r>
      <w:r w:rsidRPr="00DE2FE5">
        <w:rPr>
          <w:sz w:val="16"/>
        </w:rPr>
        <w:t xml:space="preserve"> and have fewer moral reservations about using force against them. On the flip side, our findings suggest that democratization may have security benefits. When a </w:t>
      </w:r>
      <w:r w:rsidRPr="00B77490">
        <w:rPr>
          <w:rStyle w:val="StyleUnderline"/>
        </w:rPr>
        <w:t>democracy</w:t>
      </w:r>
      <w:r w:rsidRPr="00DE2FE5">
        <w:rPr>
          <w:sz w:val="16"/>
        </w:rPr>
        <w:t xml:space="preserve"> </w:t>
      </w:r>
      <w:r w:rsidRPr="00B77490">
        <w:rPr>
          <w:rStyle w:val="StyleUnderline"/>
        </w:rPr>
        <w:t>and</w:t>
      </w:r>
      <w:r w:rsidRPr="00DE2FE5">
        <w:rPr>
          <w:sz w:val="16"/>
        </w:rPr>
        <w:t xml:space="preserve"> </w:t>
      </w:r>
      <w:r w:rsidRPr="00B77490">
        <w:rPr>
          <w:rStyle w:val="StyleUnderline"/>
        </w:rPr>
        <w:t>an</w:t>
      </w:r>
      <w:r w:rsidRPr="00DE2FE5">
        <w:rPr>
          <w:sz w:val="16"/>
        </w:rPr>
        <w:t xml:space="preserve"> </w:t>
      </w:r>
      <w:r w:rsidRPr="00B77490">
        <w:rPr>
          <w:rStyle w:val="StyleUnderline"/>
        </w:rPr>
        <w:t>autocracy</w:t>
      </w:r>
      <w:r w:rsidRPr="00DE2FE5">
        <w:rPr>
          <w:sz w:val="16"/>
        </w:rPr>
        <w:t xml:space="preserve"> </w:t>
      </w:r>
      <w:r w:rsidRPr="00B77490">
        <w:rPr>
          <w:rStyle w:val="StyleUnderline"/>
        </w:rPr>
        <w:t>take</w:t>
      </w:r>
      <w:r w:rsidRPr="00DE2FE5">
        <w:rPr>
          <w:sz w:val="16"/>
        </w:rPr>
        <w:t xml:space="preserve"> identical </w:t>
      </w:r>
      <w:r w:rsidRPr="00B77490">
        <w:rPr>
          <w:rStyle w:val="StyleUnderline"/>
        </w:rPr>
        <w:t>actions</w:t>
      </w:r>
      <w:r w:rsidRPr="00DE2FE5">
        <w:rPr>
          <w:sz w:val="16"/>
        </w:rPr>
        <w:t xml:space="preserve">, the </w:t>
      </w:r>
      <w:r w:rsidRPr="00B77490">
        <w:rPr>
          <w:rStyle w:val="StyleUnderline"/>
        </w:rPr>
        <w:t>democracy</w:t>
      </w:r>
      <w:r w:rsidRPr="00DE2FE5">
        <w:rPr>
          <w:sz w:val="16"/>
        </w:rPr>
        <w:t xml:space="preserve"> </w:t>
      </w:r>
      <w:r w:rsidRPr="00B77490">
        <w:rPr>
          <w:rStyle w:val="StyleUnderline"/>
        </w:rPr>
        <w:t>receives</w:t>
      </w:r>
      <w:r w:rsidRPr="00DE2FE5">
        <w:rPr>
          <w:sz w:val="16"/>
        </w:rPr>
        <w:t xml:space="preserve"> the </w:t>
      </w:r>
      <w:r w:rsidRPr="00B77490">
        <w:rPr>
          <w:rStyle w:val="StyleUnderline"/>
        </w:rPr>
        <w:t>benefit</w:t>
      </w:r>
      <w:r w:rsidRPr="00DE2FE5">
        <w:rPr>
          <w:sz w:val="16"/>
        </w:rPr>
        <w:t xml:space="preserve"> </w:t>
      </w:r>
      <w:r w:rsidRPr="00B77490">
        <w:rPr>
          <w:rStyle w:val="StyleUnderline"/>
        </w:rPr>
        <w:t>of</w:t>
      </w:r>
      <w:r w:rsidRPr="00DE2FE5">
        <w:rPr>
          <w:sz w:val="16"/>
        </w:rPr>
        <w:t xml:space="preserve"> </w:t>
      </w:r>
      <w:r w:rsidRPr="00B77490">
        <w:rPr>
          <w:rStyle w:val="StyleUnderline"/>
        </w:rPr>
        <w:t>the</w:t>
      </w:r>
      <w:r w:rsidRPr="00DE2FE5">
        <w:rPr>
          <w:sz w:val="16"/>
        </w:rPr>
        <w:t xml:space="preserve"> </w:t>
      </w:r>
      <w:r w:rsidRPr="00B77490">
        <w:rPr>
          <w:rStyle w:val="StyleUnderline"/>
        </w:rPr>
        <w:t>doubt</w:t>
      </w:r>
      <w:r w:rsidRPr="00DE2FE5">
        <w:rPr>
          <w:sz w:val="16"/>
        </w:rPr>
        <w:t xml:space="preserve"> </w:t>
      </w:r>
      <w:r w:rsidRPr="00B77490">
        <w:rPr>
          <w:rStyle w:val="StyleUnderline"/>
        </w:rPr>
        <w:t>from</w:t>
      </w:r>
      <w:r w:rsidRPr="00DE2FE5">
        <w:rPr>
          <w:sz w:val="16"/>
        </w:rPr>
        <w:t xml:space="preserve"> </w:t>
      </w:r>
      <w:r w:rsidRPr="00B77490">
        <w:rPr>
          <w:rStyle w:val="StyleUnderline"/>
        </w:rPr>
        <w:t>citizens</w:t>
      </w:r>
      <w:r w:rsidRPr="00DE2FE5">
        <w:rPr>
          <w:sz w:val="16"/>
        </w:rPr>
        <w:t xml:space="preserve"> in fellow democracies, while the autocracy is viewed with much greater suspicion. </w:t>
      </w:r>
      <w:r w:rsidRPr="00B77490">
        <w:rPr>
          <w:rStyle w:val="StyleUnderline"/>
        </w:rPr>
        <w:t>Advocates</w:t>
      </w:r>
      <w:r w:rsidRPr="00DE2FE5">
        <w:rPr>
          <w:sz w:val="16"/>
        </w:rPr>
        <w:t xml:space="preserve"> </w:t>
      </w:r>
      <w:r w:rsidRPr="00B77490">
        <w:rPr>
          <w:rStyle w:val="StyleUnderline"/>
        </w:rPr>
        <w:t>of</w:t>
      </w:r>
      <w:r w:rsidRPr="00DE2FE5">
        <w:rPr>
          <w:sz w:val="16"/>
        </w:rPr>
        <w:t xml:space="preserve"> </w:t>
      </w:r>
      <w:r w:rsidRPr="00B77490">
        <w:rPr>
          <w:rStyle w:val="StyleUnderline"/>
        </w:rPr>
        <w:t>democracy</w:t>
      </w:r>
      <w:r w:rsidRPr="00DE2FE5">
        <w:rPr>
          <w:sz w:val="16"/>
        </w:rPr>
        <w:t xml:space="preserve"> promotion </w:t>
      </w:r>
      <w:r w:rsidRPr="00B77490">
        <w:rPr>
          <w:rStyle w:val="StyleUnderline"/>
        </w:rPr>
        <w:t>could</w:t>
      </w:r>
      <w:r w:rsidRPr="00DE2FE5">
        <w:rPr>
          <w:sz w:val="16"/>
        </w:rPr>
        <w:t xml:space="preserve"> therefore </w:t>
      </w:r>
      <w:r w:rsidRPr="00B77490">
        <w:rPr>
          <w:rStyle w:val="StyleUnderline"/>
        </w:rPr>
        <w:t>cite</w:t>
      </w:r>
      <w:r w:rsidRPr="00DE2FE5">
        <w:rPr>
          <w:sz w:val="16"/>
        </w:rPr>
        <w:t xml:space="preserve"> our </w:t>
      </w:r>
      <w:r w:rsidRPr="00B77490">
        <w:rPr>
          <w:rStyle w:val="StyleUnderline"/>
        </w:rPr>
        <w:t>findings</w:t>
      </w:r>
      <w:r w:rsidRPr="00DE2FE5">
        <w:rPr>
          <w:sz w:val="16"/>
        </w:rPr>
        <w:t xml:space="preserve"> </w:t>
      </w:r>
      <w:r w:rsidRPr="00B77490">
        <w:rPr>
          <w:rStyle w:val="StyleUnderline"/>
        </w:rPr>
        <w:t>as</w:t>
      </w:r>
      <w:r w:rsidRPr="00DE2FE5">
        <w:rPr>
          <w:sz w:val="16"/>
        </w:rPr>
        <w:t xml:space="preserve"> </w:t>
      </w:r>
      <w:r w:rsidRPr="00B77490">
        <w:rPr>
          <w:rStyle w:val="StyleUnderline"/>
        </w:rPr>
        <w:t>evidence</w:t>
      </w:r>
      <w:r w:rsidRPr="00DE2FE5">
        <w:rPr>
          <w:sz w:val="16"/>
        </w:rPr>
        <w:t xml:space="preserve"> </w:t>
      </w:r>
      <w:r w:rsidRPr="00B77490">
        <w:rPr>
          <w:rStyle w:val="StyleUnderline"/>
        </w:rPr>
        <w:t>that</w:t>
      </w:r>
      <w:r w:rsidRPr="00DE2FE5">
        <w:rPr>
          <w:sz w:val="16"/>
        </w:rPr>
        <w:t xml:space="preserve"> </w:t>
      </w:r>
      <w:r w:rsidRPr="00B77490">
        <w:rPr>
          <w:rStyle w:val="StyleUnderline"/>
        </w:rPr>
        <w:t>joining</w:t>
      </w:r>
      <w:r w:rsidRPr="00DE2FE5">
        <w:rPr>
          <w:sz w:val="16"/>
        </w:rPr>
        <w:t xml:space="preserve"> </w:t>
      </w:r>
      <w:r w:rsidRPr="00B77490">
        <w:rPr>
          <w:rStyle w:val="StyleUnderline"/>
        </w:rPr>
        <w:t>the</w:t>
      </w:r>
      <w:r w:rsidRPr="00DE2FE5">
        <w:rPr>
          <w:sz w:val="16"/>
        </w:rPr>
        <w:t xml:space="preserve"> </w:t>
      </w:r>
      <w:r w:rsidRPr="00B77490">
        <w:rPr>
          <w:rStyle w:val="StyleUnderline"/>
        </w:rPr>
        <w:t>club</w:t>
      </w:r>
      <w:r w:rsidRPr="00DE2FE5">
        <w:rPr>
          <w:sz w:val="16"/>
        </w:rPr>
        <w:t xml:space="preserve"> of democracies </w:t>
      </w:r>
      <w:r w:rsidRPr="00B77490">
        <w:rPr>
          <w:rStyle w:val="StyleUnderline"/>
        </w:rPr>
        <w:t>confers</w:t>
      </w:r>
      <w:r w:rsidRPr="00DE2FE5">
        <w:rPr>
          <w:sz w:val="16"/>
        </w:rPr>
        <w:t xml:space="preserve"> </w:t>
      </w:r>
      <w:r w:rsidRPr="00B77490">
        <w:rPr>
          <w:rStyle w:val="StyleUnderline"/>
        </w:rPr>
        <w:t>significant</w:t>
      </w:r>
      <w:r w:rsidRPr="00DE2FE5">
        <w:rPr>
          <w:sz w:val="16"/>
        </w:rPr>
        <w:t xml:space="preserve"> </w:t>
      </w:r>
      <w:r w:rsidRPr="00B77490">
        <w:rPr>
          <w:rStyle w:val="StyleUnderline"/>
        </w:rPr>
        <w:t>benefits</w:t>
      </w:r>
      <w:r w:rsidRPr="00DE2FE5">
        <w:rPr>
          <w:sz w:val="16"/>
        </w:rPr>
        <w:t xml:space="preserve"> not only </w:t>
      </w:r>
      <w:r w:rsidRPr="00B77490">
        <w:rPr>
          <w:rStyle w:val="StyleUnderline"/>
        </w:rPr>
        <w:t>at</w:t>
      </w:r>
      <w:r w:rsidRPr="00DE2FE5">
        <w:rPr>
          <w:sz w:val="16"/>
        </w:rPr>
        <w:t xml:space="preserve"> </w:t>
      </w:r>
      <w:r w:rsidRPr="00B77490">
        <w:rPr>
          <w:rStyle w:val="StyleUnderline"/>
        </w:rPr>
        <w:t>home</w:t>
      </w:r>
      <w:r w:rsidRPr="00DE2FE5">
        <w:rPr>
          <w:sz w:val="16"/>
        </w:rPr>
        <w:t xml:space="preserve">, but also </w:t>
      </w:r>
      <w:r w:rsidRPr="00B77490">
        <w:rPr>
          <w:rStyle w:val="StyleUnderline"/>
        </w:rPr>
        <w:t>abroad</w:t>
      </w:r>
      <w:r w:rsidRPr="00DE2FE5">
        <w:rPr>
          <w:sz w:val="16"/>
        </w:rPr>
        <w:t>.</w:t>
      </w:r>
    </w:p>
    <w:p w14:paraId="56BE1BB9" w14:textId="77777777" w:rsidR="009F70B8" w:rsidRPr="000A3E7F" w:rsidRDefault="009F70B8" w:rsidP="009F70B8">
      <w:pPr>
        <w:pStyle w:val="Heading3"/>
      </w:pPr>
      <w:r w:rsidRPr="000A3E7F">
        <w:t>1AC – Judicial Recognition</w:t>
      </w:r>
    </w:p>
    <w:p w14:paraId="563A6066" w14:textId="77777777" w:rsidR="009F70B8" w:rsidRPr="000A3E7F" w:rsidRDefault="009F70B8" w:rsidP="009F70B8">
      <w:pPr>
        <w:pStyle w:val="Heading4"/>
      </w:pPr>
      <w:r w:rsidRPr="000A3E7F">
        <w:t xml:space="preserve">Contention two is </w:t>
      </w:r>
      <w:r w:rsidRPr="000A3E7F">
        <w:rPr>
          <w:u w:val="single"/>
        </w:rPr>
        <w:t>judicial recognition</w:t>
      </w:r>
    </w:p>
    <w:p w14:paraId="1890FAE1" w14:textId="77777777" w:rsidR="009F70B8" w:rsidRPr="000A3E7F" w:rsidRDefault="009F70B8" w:rsidP="009F70B8"/>
    <w:p w14:paraId="0CF54AB4" w14:textId="77777777" w:rsidR="009F70B8" w:rsidRPr="000A3E7F" w:rsidRDefault="009F70B8" w:rsidP="009F70B8">
      <w:pPr>
        <w:pStyle w:val="Heading4"/>
      </w:pPr>
      <w:r w:rsidRPr="000A3E7F">
        <w:t>US human rights leadership is collapsing now which damages soft power – but shifting the agenda is still possible</w:t>
      </w:r>
    </w:p>
    <w:p w14:paraId="393FA160" w14:textId="77777777" w:rsidR="009F70B8" w:rsidRPr="000A3E7F" w:rsidRDefault="009F70B8" w:rsidP="009F70B8">
      <w:r w:rsidRPr="000A3E7F">
        <w:rPr>
          <w:rStyle w:val="Style13ptBold"/>
        </w:rPr>
        <w:t>Piccone 17</w:t>
      </w:r>
      <w:r w:rsidRPr="000A3E7F">
        <w:t xml:space="preserve"> (Ted, Senior Fellow - Foreign Policy, Latin America Initiative, Project on International Order and Strategy, Charles W. Robinson Chair, “Tillerson says goodbye to human rights diplomacy”, Brookings Institution, 5/5/17, </w:t>
      </w:r>
      <w:hyperlink r:id="rId13" w:history="1">
        <w:r w:rsidRPr="000A3E7F">
          <w:rPr>
            <w:rStyle w:val="Hyperlink"/>
          </w:rPr>
          <w:t>https://www.brookings.edu/blog/order-from-chaos/2017/05/05/tillerson-says-goodbye-to-human-rights-diplomacy/</w:t>
        </w:r>
      </w:hyperlink>
      <w:r w:rsidRPr="000A3E7F">
        <w:t>) JA</w:t>
      </w:r>
    </w:p>
    <w:p w14:paraId="591EAC60" w14:textId="77777777" w:rsidR="009F70B8" w:rsidRPr="000A3E7F" w:rsidRDefault="009F70B8" w:rsidP="009F70B8">
      <w:r w:rsidRPr="000A3E7F">
        <w:t xml:space="preserve">With some nice words about values as an enduring guide to U.S. foreign policy, Secretary of State Rex </w:t>
      </w:r>
      <w:r w:rsidRPr="000A3E7F">
        <w:rPr>
          <w:rStyle w:val="StyleUnderline"/>
          <w:highlight w:val="yellow"/>
        </w:rPr>
        <w:t xml:space="preserve">Tillerson this week made </w:t>
      </w:r>
      <w:r w:rsidRPr="00650810">
        <w:rPr>
          <w:rStyle w:val="StyleUnderline"/>
        </w:rPr>
        <w:t xml:space="preserve">crystal </w:t>
      </w:r>
      <w:r w:rsidRPr="000A3E7F">
        <w:rPr>
          <w:rStyle w:val="StyleUnderline"/>
          <w:highlight w:val="yellow"/>
        </w:rPr>
        <w:t>clear</w:t>
      </w:r>
      <w:r w:rsidRPr="000A3E7F">
        <w:rPr>
          <w:rStyle w:val="StyleUnderline"/>
        </w:rPr>
        <w:t xml:space="preserve"> that when it comes to actual policies</w:t>
      </w:r>
      <w:r w:rsidRPr="000A3E7F">
        <w:rPr>
          <w:rStyle w:val="StyleUnderline"/>
          <w:highlight w:val="yellow"/>
        </w:rPr>
        <w:t>, national security</w:t>
      </w:r>
      <w:r w:rsidRPr="000A3E7F">
        <w:rPr>
          <w:rStyle w:val="StyleUnderline"/>
        </w:rPr>
        <w:t xml:space="preserve"> and economic interests </w:t>
      </w:r>
      <w:r w:rsidRPr="000A3E7F">
        <w:rPr>
          <w:rStyle w:val="StyleUnderline"/>
          <w:highlight w:val="yellow"/>
        </w:rPr>
        <w:t>come first</w:t>
      </w:r>
      <w:r w:rsidRPr="000A3E7F">
        <w:rPr>
          <w:rStyle w:val="StyleUnderline"/>
        </w:rPr>
        <w:t>.</w:t>
      </w:r>
      <w:r w:rsidRPr="000A3E7F">
        <w:t xml:space="preserve"> </w:t>
      </w:r>
      <w:r w:rsidRPr="000A3E7F">
        <w:rPr>
          <w:rStyle w:val="StyleUnderline"/>
        </w:rPr>
        <w:t xml:space="preserve">Well-meaning principles like freedom </w:t>
      </w:r>
      <w:r w:rsidRPr="00650810">
        <w:rPr>
          <w:rStyle w:val="StyleUnderline"/>
        </w:rPr>
        <w:t>and human rights sit on our shoulder like some guardian angel whispering in one ear to do the right thing…but only if it’s convenient to more important security and economic interests.</w:t>
      </w:r>
      <w:r w:rsidRPr="000A3E7F">
        <w:rPr>
          <w:rStyle w:val="StyleUnderline"/>
        </w:rPr>
        <w:t xml:space="preserve"> </w:t>
      </w:r>
      <w:r w:rsidRPr="000A3E7F">
        <w:t>He instructed his team of diplomats that</w:t>
      </w:r>
    </w:p>
    <w:p w14:paraId="08C7CA2D" w14:textId="77777777" w:rsidR="009F70B8" w:rsidRPr="000A3E7F" w:rsidRDefault="009F70B8" w:rsidP="009F70B8">
      <w:r w:rsidRPr="000A3E7F">
        <w:t xml:space="preserve"> “we really have to understand, in each country or each region of the world that we’re dealing with, what are our national security interests, what are our economic prosperity interests, and then as we can advocate and advance our values, we should…”</w:t>
      </w:r>
    </w:p>
    <w:p w14:paraId="73A3D804" w14:textId="77777777" w:rsidR="009F70B8" w:rsidRPr="000A3E7F" w:rsidRDefault="009F70B8" w:rsidP="009F70B8">
      <w:r w:rsidRPr="000A3E7F">
        <w:rPr>
          <w:rStyle w:val="StyleUnderline"/>
        </w:rPr>
        <w:t>But too often, he asserted, promoting our values is “an obstacle” to advancing our other interests, with government leaders begging Washington to back off on our unfair demands for reform</w:t>
      </w:r>
      <w:r w:rsidRPr="000A3E7F">
        <w:rPr>
          <w:rStyle w:val="StyleUnderline"/>
          <w:highlight w:val="yellow"/>
        </w:rPr>
        <w:t>. He</w:t>
      </w:r>
      <w:r w:rsidRPr="000A3E7F">
        <w:t xml:space="preserve"> then went on a tour d’horizon of all the compelling issues on the U.S. foreign policy agenda and </w:t>
      </w:r>
      <w:r w:rsidRPr="000A3E7F">
        <w:rPr>
          <w:rStyle w:val="StyleUnderline"/>
          <w:highlight w:val="yellow"/>
        </w:rPr>
        <w:t xml:space="preserve">did not </w:t>
      </w:r>
      <w:r w:rsidRPr="00BD7C55">
        <w:rPr>
          <w:rStyle w:val="StyleUnderline"/>
        </w:rPr>
        <w:t xml:space="preserve">once </w:t>
      </w:r>
      <w:r w:rsidRPr="000A3E7F">
        <w:rPr>
          <w:rStyle w:val="StyleUnderline"/>
          <w:highlight w:val="yellow"/>
        </w:rPr>
        <w:t xml:space="preserve">mention </w:t>
      </w:r>
      <w:r w:rsidRPr="00650810">
        <w:rPr>
          <w:rStyle w:val="StyleUnderline"/>
        </w:rPr>
        <w:t xml:space="preserve">the words values, democracy, or </w:t>
      </w:r>
      <w:r w:rsidRPr="000A3E7F">
        <w:rPr>
          <w:rStyle w:val="StyleUnderline"/>
          <w:highlight w:val="yellow"/>
        </w:rPr>
        <w:t>human rights</w:t>
      </w:r>
      <w:r w:rsidRPr="000A3E7F">
        <w:t>.</w:t>
      </w:r>
    </w:p>
    <w:p w14:paraId="6FA31014" w14:textId="77777777" w:rsidR="009F70B8" w:rsidRPr="000A3E7F" w:rsidRDefault="009F70B8" w:rsidP="009F70B8">
      <w:pPr>
        <w:rPr>
          <w:rStyle w:val="StyleUnderline"/>
        </w:rPr>
      </w:pPr>
      <w:r w:rsidRPr="000A3E7F">
        <w:t xml:space="preserve">In one </w:t>
      </w:r>
      <w:r w:rsidRPr="00650810">
        <w:t xml:space="preserve">speech, </w:t>
      </w:r>
      <w:r w:rsidRPr="00650810">
        <w:rPr>
          <w:rStyle w:val="StyleUnderline"/>
        </w:rPr>
        <w:t>Tillerson tossed out over four decades of bipartisan consensus that human rights and democracy are: 1) essential components of U.S. national security and economic prosperity, and</w:t>
      </w:r>
      <w:r w:rsidRPr="00650810">
        <w:t xml:space="preserve"> 2) </w:t>
      </w:r>
      <w:r w:rsidRPr="00650810">
        <w:rPr>
          <w:rStyle w:val="StyleUnderline"/>
        </w:rPr>
        <w:t>not</w:t>
      </w:r>
      <w:r w:rsidRPr="000A3E7F">
        <w:rPr>
          <w:rStyle w:val="StyleUnderline"/>
        </w:rPr>
        <w:t xml:space="preserve"> just American values but universal values that the United States, through its long and troubled history, has adopted as the north star of national prestige and international legitimacy.</w:t>
      </w:r>
    </w:p>
    <w:p w14:paraId="5DACCE91" w14:textId="77777777" w:rsidR="009F70B8" w:rsidRPr="000A3E7F" w:rsidRDefault="009F70B8" w:rsidP="009F70B8">
      <w:pPr>
        <w:rPr>
          <w:rStyle w:val="StyleUnderline"/>
        </w:rPr>
      </w:pPr>
      <w:r w:rsidRPr="000A3E7F">
        <w:rPr>
          <w:rStyle w:val="StyleUnderline"/>
          <w:highlight w:val="yellow"/>
        </w:rPr>
        <w:t xml:space="preserve">The America First posture </w:t>
      </w:r>
      <w:r w:rsidRPr="00650810">
        <w:rPr>
          <w:rStyle w:val="StyleUnderline"/>
        </w:rPr>
        <w:t xml:space="preserve">he articulated </w:t>
      </w:r>
      <w:r w:rsidRPr="000A3E7F">
        <w:rPr>
          <w:rStyle w:val="StyleUnderline"/>
          <w:highlight w:val="yellow"/>
        </w:rPr>
        <w:t xml:space="preserve">has </w:t>
      </w:r>
      <w:r w:rsidRPr="000A3E7F">
        <w:rPr>
          <w:rStyle w:val="Emphasis"/>
          <w:highlight w:val="yellow"/>
        </w:rPr>
        <w:t>immediate and sweeping dire effects</w:t>
      </w:r>
      <w:r w:rsidRPr="000A3E7F">
        <w:rPr>
          <w:rStyle w:val="StyleUnderline"/>
          <w:highlight w:val="yellow"/>
        </w:rPr>
        <w:t xml:space="preserve"> for U.S. standing</w:t>
      </w:r>
      <w:r w:rsidRPr="000A3E7F">
        <w:rPr>
          <w:rStyle w:val="StyleUnderline"/>
        </w:rPr>
        <w:t xml:space="preserve"> in </w:t>
      </w:r>
      <w:r w:rsidRPr="00650810">
        <w:rPr>
          <w:rStyle w:val="StyleUnderline"/>
        </w:rPr>
        <w:t>the world</w:t>
      </w:r>
      <w:r w:rsidRPr="00650810">
        <w:t xml:space="preserve">, </w:t>
      </w:r>
      <w:r w:rsidRPr="00650810">
        <w:rPr>
          <w:rStyle w:val="Emphasis"/>
        </w:rPr>
        <w:t>removing any pretense that our leadership means anything more than brute military force</w:t>
      </w:r>
      <w:r w:rsidRPr="00650810">
        <w:rPr>
          <w:rStyle w:val="StyleUnderline"/>
        </w:rPr>
        <w:t>, higher walls, and tougher trade deals</w:t>
      </w:r>
      <w:r w:rsidRPr="00650810">
        <w:t xml:space="preserve">. The message seems clear: </w:t>
      </w:r>
      <w:r w:rsidRPr="00650810">
        <w:rPr>
          <w:rStyle w:val="StyleUnderline"/>
        </w:rPr>
        <w:t>The United States is,</w:t>
      </w:r>
      <w:r w:rsidRPr="000A3E7F">
        <w:rPr>
          <w:rStyle w:val="StyleUnderline"/>
        </w:rPr>
        <w:t xml:space="preserve"> once one strips away all the high-minded rhetoric about human dignity and democracy, just like any other powerful nation intent on maximizing its own interests at the expense </w:t>
      </w:r>
      <w:r w:rsidRPr="00650810">
        <w:rPr>
          <w:rStyle w:val="StyleUnderline"/>
        </w:rPr>
        <w:t>of others</w:t>
      </w:r>
      <w:r w:rsidRPr="00650810">
        <w:t xml:space="preserve">. </w:t>
      </w:r>
      <w:r w:rsidRPr="00650810">
        <w:rPr>
          <w:rStyle w:val="StyleUnderline"/>
        </w:rPr>
        <w:t>Asking other countries to respect the international human rights obligations that they themselves have adopted apparently is just too hard to do</w:t>
      </w:r>
      <w:r w:rsidRPr="00650810">
        <w:t xml:space="preserve">, </w:t>
      </w:r>
      <w:r w:rsidRPr="00650810">
        <w:rPr>
          <w:rStyle w:val="StyleUnderline"/>
        </w:rPr>
        <w:t>too inconvenient to the give and take</w:t>
      </w:r>
      <w:r w:rsidRPr="000A3E7F">
        <w:rPr>
          <w:rStyle w:val="StyleUnderline"/>
        </w:rPr>
        <w:t xml:space="preserve"> of protecting our narrow self-interests</w:t>
      </w:r>
      <w:r w:rsidRPr="000A3E7F">
        <w:t xml:space="preserve">. </w:t>
      </w:r>
      <w:r w:rsidRPr="000A3E7F">
        <w:rPr>
          <w:rStyle w:val="StyleUnderline"/>
        </w:rPr>
        <w:t>Putin</w:t>
      </w:r>
      <w:r w:rsidRPr="000A3E7F">
        <w:t xml:space="preserve">, and his band of brothers ranging from Erdoğan of Turkey to el-Sissi of Egypt and Duterte of the Philippines, </w:t>
      </w:r>
      <w:r w:rsidRPr="000A3E7F">
        <w:rPr>
          <w:rStyle w:val="StyleUnderline"/>
        </w:rPr>
        <w:t>are popping the champagne as we speak.</w:t>
      </w:r>
    </w:p>
    <w:p w14:paraId="497D81E4" w14:textId="77777777" w:rsidR="009F70B8" w:rsidRPr="000A3E7F" w:rsidRDefault="009F70B8" w:rsidP="009F70B8">
      <w:r w:rsidRPr="000A3E7F">
        <w:t>[I]f you care about defending U.S. national security, it’s your job to support the spread of democracy.</w:t>
      </w:r>
    </w:p>
    <w:p w14:paraId="6EECF346" w14:textId="77777777" w:rsidR="009F70B8" w:rsidRPr="000A3E7F" w:rsidRDefault="009F70B8" w:rsidP="009F70B8">
      <w:r w:rsidRPr="000A3E7F">
        <w:rPr>
          <w:rStyle w:val="StyleUnderline"/>
        </w:rPr>
        <w:t>How long will it take for this administration to climb the steep learning curve of mastering 21st century diplomacy in an era of growing global demands for more, not less, democracy and human rights</w:t>
      </w:r>
      <w:r w:rsidRPr="000A3E7F">
        <w:t xml:space="preserve">? </w:t>
      </w:r>
      <w:r w:rsidRPr="000A3E7F">
        <w:rPr>
          <w:rStyle w:val="Emphasis"/>
          <w:highlight w:val="yellow"/>
        </w:rPr>
        <w:t>Even if one is prepared to pay a price in the loss of soft power</w:t>
      </w:r>
      <w:r w:rsidRPr="000A3E7F">
        <w:t xml:space="preserve"> </w:t>
      </w:r>
      <w:r w:rsidRPr="000A3E7F">
        <w:rPr>
          <w:rStyle w:val="StyleUnderline"/>
        </w:rPr>
        <w:t>that has long benefited U.S. leadership in the world</w:t>
      </w:r>
      <w:r w:rsidRPr="000A3E7F">
        <w:t xml:space="preserve">, </w:t>
      </w:r>
      <w:r w:rsidRPr="000A3E7F">
        <w:rPr>
          <w:rStyle w:val="StyleUnderline"/>
        </w:rPr>
        <w:t xml:space="preserve">the Trump team will soon learn that </w:t>
      </w:r>
      <w:r w:rsidRPr="000A3E7F">
        <w:rPr>
          <w:rStyle w:val="StyleUnderline"/>
          <w:highlight w:val="yellow"/>
        </w:rPr>
        <w:t xml:space="preserve">supporting </w:t>
      </w:r>
      <w:r w:rsidRPr="000A3E7F">
        <w:rPr>
          <w:rStyle w:val="StyleUnderline"/>
        </w:rPr>
        <w:t xml:space="preserve">democratic institutions, </w:t>
      </w:r>
      <w:r w:rsidRPr="000A3E7F">
        <w:rPr>
          <w:rStyle w:val="StyleUnderline"/>
          <w:highlight w:val="yellow"/>
        </w:rPr>
        <w:t>rule of law</w:t>
      </w:r>
      <w:r w:rsidRPr="000A3E7F">
        <w:rPr>
          <w:rStyle w:val="StyleUnderline"/>
        </w:rPr>
        <w:t xml:space="preserve">, </w:t>
      </w:r>
      <w:r w:rsidRPr="00650810">
        <w:rPr>
          <w:rStyle w:val="StyleUnderline"/>
        </w:rPr>
        <w:t>justice, accountability</w:t>
      </w:r>
      <w:r w:rsidRPr="000A3E7F">
        <w:rPr>
          <w:rStyle w:val="StyleUnderline"/>
        </w:rPr>
        <w:t xml:space="preserve">, and transparency </w:t>
      </w:r>
      <w:r w:rsidRPr="000A3E7F">
        <w:rPr>
          <w:rStyle w:val="StyleUnderline"/>
          <w:highlight w:val="yellow"/>
        </w:rPr>
        <w:t xml:space="preserve">are critical to protecting </w:t>
      </w:r>
      <w:r w:rsidRPr="00733222">
        <w:rPr>
          <w:rStyle w:val="StyleUnderline"/>
        </w:rPr>
        <w:t>core</w:t>
      </w:r>
      <w:r w:rsidRPr="000A3E7F">
        <w:rPr>
          <w:rStyle w:val="StyleUnderline"/>
          <w:highlight w:val="yellow"/>
        </w:rPr>
        <w:t xml:space="preserve"> U.S. national security interests</w:t>
      </w:r>
      <w:r w:rsidRPr="000A3E7F">
        <w:t>. Strong democracies, after all, do not go to war with each other, do not spawn refugees, experience less civil conflict and terrorism, have more open and prosperous economies, and have a higher respect for international law and borders. In other words, if you care about defending U.S. national security, it’s your job to support the spread of democracy, particularly in countries emerging from conflict and repression where it can take years of engagement before more stable conditions emerge.</w:t>
      </w:r>
    </w:p>
    <w:p w14:paraId="133DB068" w14:textId="77777777" w:rsidR="009F70B8" w:rsidRPr="000A3E7F" w:rsidRDefault="009F70B8" w:rsidP="009F70B8">
      <w:r w:rsidRPr="000A3E7F">
        <w:t>One bright spot in this otherwise dire picture is the Congress, which has long taken the lead in pushing for a greater integration of human rights and democracy in U.S. foreign policy. A bipartisan letter released by 15 Senators just this week is only the latest example of congressional demands for retaining U.S. leadership as a champion of freedom and rights. “A world that is more democratic, respects human rights, and abides by the rule of law strengthens the security, stability and prosperity of America,” they wrote. They asked this administration to “put the promotion of democracy and human rights front-and-center as a primary pillar of America’s approach abroad</w:t>
      </w:r>
      <w:r w:rsidRPr="000A3E7F">
        <w:rPr>
          <w:rStyle w:val="StyleUnderline"/>
        </w:rPr>
        <w:t>.” We now know this request has fallen not just on deaf ears, but with a clear no thank you.</w:t>
      </w:r>
      <w:r w:rsidRPr="000A3E7F">
        <w:t xml:space="preserve"> It will be up to Congress to push back harder by protecting resources for democracy and human rights programs, advocating for U.S. human rights leadership at the United Nations and other international organizations, vetting all incoming nominees for senior diplomatic positions for their commitment to human rights, and giving civil society and human rights defenders a safe home in Washington.</w:t>
      </w:r>
    </w:p>
    <w:p w14:paraId="40A52F84" w14:textId="77777777" w:rsidR="009F70B8" w:rsidRPr="000A3E7F" w:rsidRDefault="009F70B8" w:rsidP="009F70B8">
      <w:r w:rsidRPr="000A3E7F">
        <w:t xml:space="preserve">Yet </w:t>
      </w:r>
      <w:r w:rsidRPr="000A3E7F">
        <w:rPr>
          <w:rStyle w:val="StyleUnderline"/>
        </w:rPr>
        <w:t>the world does not stand still while the United States tries to get its own house in order</w:t>
      </w:r>
      <w:r w:rsidRPr="000A3E7F">
        <w:rPr>
          <w:rStyle w:val="Emphasis"/>
        </w:rPr>
        <w:t xml:space="preserve">. </w:t>
      </w:r>
      <w:r w:rsidRPr="000A3E7F">
        <w:rPr>
          <w:rStyle w:val="Emphasis"/>
          <w:highlight w:val="yellow"/>
        </w:rPr>
        <w:t>As Washington willfully yields ground to authoritarian states like China, Russia, Iran, and Egypt</w:t>
      </w:r>
      <w:r w:rsidRPr="000A3E7F">
        <w:t xml:space="preserve">, </w:t>
      </w:r>
      <w:r w:rsidRPr="000A3E7F">
        <w:rPr>
          <w:rStyle w:val="StyleUnderline"/>
        </w:rPr>
        <w:t>who will step up to the plate to protect the international human rights and democracy order so painstakingly constructed from the ashes of World War II</w:t>
      </w:r>
      <w:r w:rsidRPr="000A3E7F">
        <w:t xml:space="preserve">? </w:t>
      </w:r>
      <w:r w:rsidRPr="000A3E7F">
        <w:rPr>
          <w:rStyle w:val="StyleUnderline"/>
          <w:highlight w:val="yellow"/>
        </w:rPr>
        <w:t>Swing state democracies</w:t>
      </w:r>
      <w:r w:rsidRPr="000A3E7F">
        <w:rPr>
          <w:rStyle w:val="StyleUnderline"/>
        </w:rPr>
        <w:t xml:space="preserve"> like India, Indonesia, South Africa, and Brazil to date </w:t>
      </w:r>
      <w:r w:rsidRPr="00650810">
        <w:rPr>
          <w:rStyle w:val="StyleUnderline"/>
        </w:rPr>
        <w:t>have preferred to keep a low profile and</w:t>
      </w:r>
      <w:r w:rsidRPr="000A3E7F">
        <w:rPr>
          <w:rStyle w:val="StyleUnderline"/>
        </w:rPr>
        <w:t xml:space="preserve">, </w:t>
      </w:r>
      <w:r w:rsidRPr="000A3E7F">
        <w:rPr>
          <w:rStyle w:val="StyleUnderline"/>
          <w:highlight w:val="yellow"/>
        </w:rPr>
        <w:t>with no U.S. pressure</w:t>
      </w:r>
      <w:r w:rsidRPr="000A3E7F">
        <w:rPr>
          <w:rStyle w:val="StyleUnderline"/>
        </w:rPr>
        <w:t xml:space="preserve"> to engage, </w:t>
      </w:r>
      <w:r w:rsidRPr="000A3E7F">
        <w:rPr>
          <w:rStyle w:val="StyleUnderline"/>
          <w:highlight w:val="yellow"/>
        </w:rPr>
        <w:t>are likely to</w:t>
      </w:r>
      <w:r w:rsidRPr="000A3E7F">
        <w:rPr>
          <w:rStyle w:val="StyleUnderline"/>
        </w:rPr>
        <w:t xml:space="preserve"> continue to </w:t>
      </w:r>
      <w:r w:rsidRPr="000A3E7F">
        <w:rPr>
          <w:rStyle w:val="StyleUnderline"/>
          <w:highlight w:val="yellow"/>
        </w:rPr>
        <w:t>go their own way</w:t>
      </w:r>
      <w:r w:rsidRPr="000A3E7F">
        <w:t xml:space="preserve">. </w:t>
      </w:r>
      <w:r w:rsidRPr="000A3E7F">
        <w:rPr>
          <w:rStyle w:val="StyleUnderline"/>
        </w:rPr>
        <w:t>That leaves the traditional Western democracies</w:t>
      </w:r>
      <w:r w:rsidRPr="000A3E7F">
        <w:t xml:space="preserve"> of Europe, Canada, Australia, and Japan as the bulwark against a collapse of the international system as we know it. Yes, </w:t>
      </w:r>
      <w:r w:rsidRPr="000A3E7F">
        <w:rPr>
          <w:rStyle w:val="StyleUnderline"/>
        </w:rPr>
        <w:t>democracies do have the equipment to self-correct, so perhaps, with public and congressional pressure</w:t>
      </w:r>
      <w:r w:rsidRPr="000A3E7F">
        <w:t xml:space="preserve">, systemic failure can be avoided. But </w:t>
      </w:r>
      <w:r w:rsidRPr="000A3E7F">
        <w:rPr>
          <w:rStyle w:val="StyleUnderline"/>
        </w:rPr>
        <w:t>how much damage will be done in the meantime, not only to our own values, but to the fundamental values of a civilized world</w:t>
      </w:r>
      <w:r w:rsidRPr="000A3E7F">
        <w:t>?</w:t>
      </w:r>
    </w:p>
    <w:p w14:paraId="1C1CBB77" w14:textId="77777777" w:rsidR="009F70B8" w:rsidRPr="000A3E7F" w:rsidRDefault="009F70B8" w:rsidP="009F70B8">
      <w:pPr>
        <w:pStyle w:val="Heading4"/>
      </w:pPr>
      <w:r w:rsidRPr="000A3E7F">
        <w:t xml:space="preserve">A right to education is a </w:t>
      </w:r>
      <w:r w:rsidRPr="000A3E7F">
        <w:rPr>
          <w:u w:val="single"/>
        </w:rPr>
        <w:t>distinct issue</w:t>
      </w:r>
      <w:r w:rsidRPr="000A3E7F">
        <w:t xml:space="preserve"> where the United States can strengthen global human rights leadership and change the dialogue</w:t>
      </w:r>
    </w:p>
    <w:p w14:paraId="155075E9" w14:textId="77777777" w:rsidR="009F70B8" w:rsidRPr="000A3E7F" w:rsidRDefault="009F70B8" w:rsidP="009F70B8">
      <w:r w:rsidRPr="000A3E7F">
        <w:rPr>
          <w:rStyle w:val="Style13ptBold"/>
        </w:rPr>
        <w:t>Holland 08</w:t>
      </w:r>
      <w:r w:rsidRPr="000A3E7F">
        <w:t xml:space="preserve"> (Angela Avis, J.D. Candidate, Vanderbilt University Law School; B.A., University of Pennsylvania, “Resolving the Dissonance of Rodriguez and the Right to Education: International Human Rights Instruments as a Source of Repose for the United States”, Vanderbilt Journal of Transnational Law, LexisNexis, 41 Vand. J. Transnat'l L. 229, January 2008) JA</w:t>
      </w:r>
    </w:p>
    <w:p w14:paraId="4AC82F87" w14:textId="77777777" w:rsidR="009F70B8" w:rsidRPr="000A3E7F" w:rsidRDefault="009F70B8" w:rsidP="009F70B8">
      <w:pPr>
        <w:rPr>
          <w:rStyle w:val="Emphasis"/>
        </w:rPr>
      </w:pPr>
      <w:r w:rsidRPr="000A3E7F">
        <w:t xml:space="preserve">C. Learning to Blend: </w:t>
      </w:r>
      <w:r w:rsidRPr="000A3E7F">
        <w:rPr>
          <w:rStyle w:val="Emphasis"/>
        </w:rPr>
        <w:t>Accountability and Cooperation for Effective Leadership Abroad</w:t>
      </w:r>
    </w:p>
    <w:p w14:paraId="7CD43D9C" w14:textId="77777777" w:rsidR="009F70B8" w:rsidRPr="000A3E7F" w:rsidRDefault="009F70B8" w:rsidP="009F70B8">
      <w:r w:rsidRPr="000A3E7F">
        <w:t xml:space="preserve">As noted previously, </w:t>
      </w:r>
      <w:r w:rsidRPr="000A3E7F">
        <w:rPr>
          <w:rStyle w:val="StyleUnderline"/>
        </w:rPr>
        <w:t>the overwhelming majority of international human rights instruments explicitly recognize the right to education</w:t>
      </w:r>
      <w:r w:rsidRPr="000A3E7F">
        <w:t xml:space="preserve">. More significantly, </w:t>
      </w:r>
      <w:r w:rsidRPr="000A3E7F">
        <w:rPr>
          <w:rStyle w:val="StyleUnderline"/>
        </w:rPr>
        <w:t>the United States played a significant role in the development of human rights</w:t>
      </w:r>
      <w:r w:rsidRPr="000A3E7F">
        <w:t xml:space="preserve">. For </w:t>
      </w:r>
      <w:r w:rsidRPr="00650810">
        <w:t>example, "</w:t>
      </w:r>
      <w:r w:rsidRPr="00650810">
        <w:rPr>
          <w:rStyle w:val="StyleUnderline"/>
        </w:rPr>
        <w:t xml:space="preserve">the Universal Declaration of Human Rights emerged, </w:t>
      </w:r>
      <w:r w:rsidRPr="00650810">
        <w:rPr>
          <w:rStyle w:val="Emphasis"/>
        </w:rPr>
        <w:t>with the unstinting support of the United States</w:t>
      </w:r>
      <w:r w:rsidRPr="00650810">
        <w:rPr>
          <w:rStyle w:val="StyleUnderline"/>
        </w:rPr>
        <w:t>, as a pledge to remedy the previous absence of human rights safeguards</w:t>
      </w:r>
      <w:r w:rsidRPr="00650810">
        <w:t xml:space="preserve"> -</w:t>
      </w:r>
      <w:r w:rsidRPr="000A3E7F">
        <w:t xml:space="preserve"> civil, political, economic, social and cultural." n276 It is difficult to reconcile the United States' direct involvement in drafting the UDHR with its subsequent refusal to ratify its offspring of treaties; specifically, the International Covenant  [*266]  of Economic, Social, and Cultural Rights and the Convention on the Rights of the Child. This is particularly disturbing in light of the option to make reservations or to use other mechanisms that would give the United States a voice in determining the force of treaties and covenants within its borders.</w:t>
      </w:r>
    </w:p>
    <w:p w14:paraId="754C7544" w14:textId="77777777" w:rsidR="009F70B8" w:rsidRPr="000A3E7F" w:rsidRDefault="009F70B8" w:rsidP="009F70B8">
      <w:r w:rsidRPr="000A3E7F">
        <w:rPr>
          <w:rStyle w:val="Emphasis"/>
          <w:highlight w:val="yellow"/>
        </w:rPr>
        <w:t>Given the overwhelming recognition of the right to education</w:t>
      </w:r>
      <w:r w:rsidRPr="000A3E7F">
        <w:rPr>
          <w:rStyle w:val="Emphasis"/>
        </w:rPr>
        <w:t xml:space="preserve"> </w:t>
      </w:r>
      <w:r w:rsidRPr="000A3E7F">
        <w:rPr>
          <w:rStyle w:val="Emphasis"/>
          <w:highlight w:val="yellow"/>
        </w:rPr>
        <w:t>in international treaties</w:t>
      </w:r>
      <w:r w:rsidRPr="000A3E7F">
        <w:rPr>
          <w:rStyle w:val="Emphasis"/>
        </w:rPr>
        <w:t xml:space="preserve"> and human rights instruments</w:t>
      </w:r>
      <w:r w:rsidRPr="000A3E7F">
        <w:rPr>
          <w:rStyle w:val="StyleUnderline"/>
        </w:rPr>
        <w:t xml:space="preserve">, </w:t>
      </w:r>
      <w:r w:rsidRPr="000A3E7F">
        <w:rPr>
          <w:rStyle w:val="StyleUnderline"/>
          <w:highlight w:val="yellow"/>
        </w:rPr>
        <w:t>the United States' hesitancy</w:t>
      </w:r>
      <w:r w:rsidRPr="000A3E7F">
        <w:rPr>
          <w:rStyle w:val="StyleUnderline"/>
        </w:rPr>
        <w:t xml:space="preserve"> </w:t>
      </w:r>
      <w:r w:rsidRPr="000A3E7F">
        <w:rPr>
          <w:rStyle w:val="StyleUnderline"/>
          <w:highlight w:val="yellow"/>
        </w:rPr>
        <w:t xml:space="preserve">to follow suit presents a </w:t>
      </w:r>
      <w:r w:rsidRPr="000A3E7F">
        <w:rPr>
          <w:rStyle w:val="Emphasis"/>
          <w:highlight w:val="yellow"/>
        </w:rPr>
        <w:t>distinct quandary</w:t>
      </w:r>
      <w:r w:rsidRPr="000A3E7F">
        <w:rPr>
          <w:rStyle w:val="Emphasis"/>
        </w:rPr>
        <w:t>.</w:t>
      </w:r>
      <w:r w:rsidRPr="000A3E7F">
        <w:t xml:space="preserve"> "</w:t>
      </w:r>
      <w:r w:rsidRPr="000A3E7F">
        <w:rPr>
          <w:rStyle w:val="StyleUnderline"/>
        </w:rPr>
        <w:t>This is a nation that has often been portrayed as the paragon of democracy and the leader in human rights reform</w:t>
      </w:r>
      <w:r w:rsidRPr="000A3E7F">
        <w:t xml:space="preserve">. However, </w:t>
      </w:r>
      <w:r w:rsidRPr="000A3E7F">
        <w:rPr>
          <w:rStyle w:val="Emphasis"/>
          <w:highlight w:val="yellow"/>
        </w:rPr>
        <w:t>this enduring vision that other nations equate with America may slowly deteriorate</w:t>
      </w:r>
      <w:r w:rsidRPr="000A3E7F">
        <w:t xml:space="preserve"> </w:t>
      </w:r>
      <w:r w:rsidRPr="000A3E7F">
        <w:rPr>
          <w:rStyle w:val="StyleUnderline"/>
          <w:highlight w:val="yellow"/>
        </w:rPr>
        <w:t>as others see the U</w:t>
      </w:r>
      <w:r w:rsidRPr="000A3E7F">
        <w:rPr>
          <w:rStyle w:val="StyleUnderline"/>
        </w:rPr>
        <w:t xml:space="preserve">nited </w:t>
      </w:r>
      <w:r w:rsidRPr="000A3E7F">
        <w:rPr>
          <w:rStyle w:val="StyleUnderline"/>
          <w:highlight w:val="yellow"/>
        </w:rPr>
        <w:t>S</w:t>
      </w:r>
      <w:r w:rsidRPr="000A3E7F">
        <w:rPr>
          <w:rStyle w:val="StyleUnderline"/>
        </w:rPr>
        <w:t xml:space="preserve">tates </w:t>
      </w:r>
      <w:r w:rsidRPr="000A3E7F">
        <w:rPr>
          <w:rStyle w:val="StyleUnderline"/>
          <w:highlight w:val="yellow"/>
        </w:rPr>
        <w:t>fall behind</w:t>
      </w:r>
      <w:r w:rsidRPr="000A3E7F">
        <w:rPr>
          <w:rStyle w:val="StyleUnderline"/>
        </w:rPr>
        <w:t xml:space="preserve"> on certain human rights' issues</w:t>
      </w:r>
      <w:r w:rsidRPr="000A3E7F">
        <w:t xml:space="preserve">." n277 Recognizing the right to education by ratifying the ICESCR and the CRC would help avoid this consequence. Ratification would benefit children in the United States and throughout the world. n278 Moreover, </w:t>
      </w:r>
      <w:r w:rsidRPr="000A3E7F">
        <w:rPr>
          <w:rStyle w:val="StyleUnderline"/>
        </w:rPr>
        <w:t>if the right to education amounts to customary international law, the United States should not continue to refuse to recognize that right within its borders</w:t>
      </w:r>
      <w:r w:rsidRPr="000A3E7F">
        <w:t>. n279</w:t>
      </w:r>
    </w:p>
    <w:p w14:paraId="113BAB9D" w14:textId="77777777" w:rsidR="009F70B8" w:rsidRPr="000A3E7F" w:rsidRDefault="009F70B8" w:rsidP="009F70B8">
      <w:r w:rsidRPr="000A3E7F">
        <w:rPr>
          <w:rStyle w:val="StyleUnderline"/>
        </w:rPr>
        <w:t>In light of its traditional role in the development of human rights, the United States should abandon its wavering stance on the right to education and join its sister-nations by openly recognizing the right.</w:t>
      </w:r>
      <w:r w:rsidRPr="000A3E7F">
        <w:t xml:space="preserve"> Proponents of transnationalist jurisprudence maintain that </w:t>
      </w:r>
      <w:r w:rsidRPr="000A3E7F">
        <w:rPr>
          <w:rStyle w:val="StyleUnderline"/>
        </w:rPr>
        <w:t>the United States expresses its national sovereignty not by blocking out all foreign influence but by vigorous "participation in the various regimes that regulate and order the international system</w:t>
      </w:r>
      <w:r w:rsidRPr="000A3E7F">
        <w:t xml:space="preserve">." </w:t>
      </w:r>
      <w:r w:rsidRPr="000A3E7F">
        <w:rPr>
          <w:rStyle w:val="StyleUnderline"/>
          <w:highlight w:val="yellow"/>
        </w:rPr>
        <w:t>The</w:t>
      </w:r>
      <w:r w:rsidRPr="000A3E7F">
        <w:rPr>
          <w:rStyle w:val="StyleUnderline"/>
        </w:rPr>
        <w:t xml:space="preserve"> nationalists' </w:t>
      </w:r>
      <w:r w:rsidRPr="000A3E7F">
        <w:rPr>
          <w:rStyle w:val="StyleUnderline"/>
          <w:highlight w:val="yellow"/>
        </w:rPr>
        <w:t xml:space="preserve">suggestion that U.S. courts should disregard the </w:t>
      </w:r>
      <w:r w:rsidRPr="00733222">
        <w:rPr>
          <w:rStyle w:val="StyleUnderline"/>
        </w:rPr>
        <w:t>rest of the</w:t>
      </w:r>
      <w:r w:rsidRPr="000A3E7F">
        <w:rPr>
          <w:rStyle w:val="StyleUnderline"/>
        </w:rPr>
        <w:t xml:space="preserve"> civilized </w:t>
      </w:r>
      <w:r w:rsidRPr="000A3E7F">
        <w:rPr>
          <w:rStyle w:val="StyleUnderline"/>
          <w:highlight w:val="yellow"/>
        </w:rPr>
        <w:t>world</w:t>
      </w:r>
      <w:r w:rsidRPr="000A3E7F">
        <w:t xml:space="preserve"> by ignoring parallel foreign precedents only invites charges of parochialism, and </w:t>
      </w:r>
      <w:r w:rsidRPr="000A3E7F">
        <w:rPr>
          <w:rStyle w:val="Emphasis"/>
          <w:highlight w:val="yellow"/>
        </w:rPr>
        <w:t xml:space="preserve">undermines U.S. influence over </w:t>
      </w:r>
      <w:r w:rsidRPr="00733222">
        <w:rPr>
          <w:rStyle w:val="Emphasis"/>
        </w:rPr>
        <w:t xml:space="preserve">the </w:t>
      </w:r>
      <w:r w:rsidRPr="000A3E7F">
        <w:rPr>
          <w:rStyle w:val="Emphasis"/>
          <w:highlight w:val="yellow"/>
        </w:rPr>
        <w:t xml:space="preserve">global </w:t>
      </w:r>
      <w:r w:rsidRPr="00733222">
        <w:rPr>
          <w:rStyle w:val="Emphasis"/>
        </w:rPr>
        <w:t>development of h</w:t>
      </w:r>
      <w:r w:rsidRPr="000A3E7F">
        <w:rPr>
          <w:rStyle w:val="Emphasis"/>
          <w:highlight w:val="yellow"/>
        </w:rPr>
        <w:t>uman rights</w:t>
      </w:r>
      <w:r w:rsidRPr="000A3E7F">
        <w:t>. n280</w:t>
      </w:r>
    </w:p>
    <w:p w14:paraId="39336DE4" w14:textId="77777777" w:rsidR="009F70B8" w:rsidRPr="000A3E7F" w:rsidRDefault="009F70B8" w:rsidP="009F70B8">
      <w:r w:rsidRPr="000A3E7F">
        <w:rPr>
          <w:rStyle w:val="StyleUnderline"/>
          <w:highlight w:val="yellow"/>
        </w:rPr>
        <w:t>If the U</w:t>
      </w:r>
      <w:r w:rsidRPr="00733222">
        <w:rPr>
          <w:rStyle w:val="StyleUnderline"/>
        </w:rPr>
        <w:t>nited</w:t>
      </w:r>
      <w:r w:rsidRPr="000A3E7F">
        <w:rPr>
          <w:rStyle w:val="StyleUnderline"/>
          <w:highlight w:val="yellow"/>
        </w:rPr>
        <w:t xml:space="preserve"> S</w:t>
      </w:r>
      <w:r w:rsidRPr="00733222">
        <w:rPr>
          <w:rStyle w:val="StyleUnderline"/>
        </w:rPr>
        <w:t>tates</w:t>
      </w:r>
      <w:r w:rsidRPr="000A3E7F">
        <w:rPr>
          <w:rStyle w:val="StyleUnderline"/>
          <w:highlight w:val="yellow"/>
        </w:rPr>
        <w:t xml:space="preserve"> continues to ignore</w:t>
      </w:r>
      <w:r w:rsidRPr="000A3E7F">
        <w:rPr>
          <w:rStyle w:val="StyleUnderline"/>
        </w:rPr>
        <w:t xml:space="preserve"> the needs of </w:t>
      </w:r>
      <w:r w:rsidRPr="000A3E7F">
        <w:rPr>
          <w:rStyle w:val="StyleUnderline"/>
          <w:highlight w:val="yellow"/>
        </w:rPr>
        <w:t>its own citizens</w:t>
      </w:r>
      <w:r w:rsidRPr="000A3E7F">
        <w:t xml:space="preserve">, </w:t>
      </w:r>
      <w:r w:rsidRPr="000A3E7F">
        <w:rPr>
          <w:rStyle w:val="StyleUnderline"/>
          <w:highlight w:val="yellow"/>
        </w:rPr>
        <w:t>its image as a champion of human rights will fade away</w:t>
      </w:r>
      <w:r w:rsidRPr="000A3E7F">
        <w:rPr>
          <w:rStyle w:val="StyleUnderline"/>
        </w:rPr>
        <w:t xml:space="preserve"> and become a mere facade</w:t>
      </w:r>
      <w:r w:rsidRPr="000A3E7F">
        <w:t xml:space="preserve">. n281 As demonstrated extensively in Part II of this Note, </w:t>
      </w:r>
      <w:r w:rsidRPr="000A3E7F">
        <w:rPr>
          <w:rStyle w:val="Emphasis"/>
          <w:highlight w:val="yellow"/>
        </w:rPr>
        <w:t>education is a prime example</w:t>
      </w:r>
      <w:r w:rsidRPr="000A3E7F">
        <w:t xml:space="preserve"> </w:t>
      </w:r>
      <w:r w:rsidRPr="000A3E7F">
        <w:rPr>
          <w:rStyle w:val="StyleUnderline"/>
          <w:highlight w:val="yellow"/>
        </w:rPr>
        <w:t>of what the U</w:t>
      </w:r>
      <w:r w:rsidRPr="00733222">
        <w:rPr>
          <w:rStyle w:val="StyleUnderline"/>
        </w:rPr>
        <w:t>nited</w:t>
      </w:r>
      <w:r w:rsidRPr="000A3E7F">
        <w:rPr>
          <w:rStyle w:val="StyleUnderline"/>
          <w:highlight w:val="yellow"/>
        </w:rPr>
        <w:t xml:space="preserve"> S</w:t>
      </w:r>
      <w:r w:rsidRPr="00733222">
        <w:rPr>
          <w:rStyle w:val="StyleUnderline"/>
        </w:rPr>
        <w:t>tates</w:t>
      </w:r>
      <w:r w:rsidRPr="000A3E7F">
        <w:rPr>
          <w:rStyle w:val="StyleUnderline"/>
          <w:highlight w:val="yellow"/>
        </w:rPr>
        <w:t xml:space="preserve"> needs</w:t>
      </w:r>
      <w:r w:rsidRPr="000A3E7F">
        <w:rPr>
          <w:rStyle w:val="StyleUnderline"/>
        </w:rPr>
        <w:t xml:space="preserve"> in order to promote democracy</w:t>
      </w:r>
      <w:r w:rsidRPr="000A3E7F">
        <w:t xml:space="preserve">. </w:t>
      </w:r>
      <w:r w:rsidRPr="000A3E7F">
        <w:rPr>
          <w:rStyle w:val="StyleUnderline"/>
        </w:rPr>
        <w:t>It follows then, that the right to education should exist as "the centerpiece of American efforts</w:t>
      </w:r>
      <w:r w:rsidRPr="000A3E7F">
        <w:t xml:space="preserve"> to build democracies around the world." n282 </w:t>
      </w:r>
      <w:r w:rsidRPr="000A3E7F">
        <w:rPr>
          <w:rStyle w:val="Emphasis"/>
          <w:highlight w:val="yellow"/>
        </w:rPr>
        <w:t>To stand as a legitimate world leader</w:t>
      </w:r>
      <w:r w:rsidRPr="000A3E7F">
        <w:t xml:space="preserve"> </w:t>
      </w:r>
      <w:r w:rsidRPr="000A3E7F">
        <w:rPr>
          <w:rStyle w:val="StyleUnderline"/>
        </w:rPr>
        <w:t>and to promote and to protect freedom and democratic ideals in the distant lands</w:t>
      </w:r>
      <w:r w:rsidRPr="000A3E7F">
        <w:t xml:space="preserve"> of Latin America, Southeast Asia, and the Middle  [*267]  East, </w:t>
      </w:r>
      <w:r w:rsidRPr="000A3E7F">
        <w:rPr>
          <w:rStyle w:val="Emphasis"/>
          <w:highlight w:val="yellow"/>
        </w:rPr>
        <w:t>the United States must first recognize the right to education in its own backyard</w:t>
      </w:r>
      <w:r w:rsidRPr="000A3E7F">
        <w:t>.</w:t>
      </w:r>
    </w:p>
    <w:p w14:paraId="050BA517" w14:textId="77777777" w:rsidR="009F70B8" w:rsidRPr="000A3E7F" w:rsidRDefault="009F70B8" w:rsidP="009F70B8">
      <w:pPr>
        <w:rPr>
          <w:rStyle w:val="Emphasis"/>
        </w:rPr>
      </w:pPr>
      <w:r w:rsidRPr="000A3E7F">
        <w:t xml:space="preserve">VI. </w:t>
      </w:r>
      <w:r w:rsidRPr="000A3E7F">
        <w:rPr>
          <w:rStyle w:val="Emphasis"/>
        </w:rPr>
        <w:t>Conclusion</w:t>
      </w:r>
    </w:p>
    <w:p w14:paraId="2AC90DFE" w14:textId="77777777" w:rsidR="009F70B8" w:rsidRPr="00C535B8" w:rsidRDefault="009F70B8" w:rsidP="009F70B8">
      <w:pPr>
        <w:rPr>
          <w:rStyle w:val="StyleUnderline"/>
        </w:rPr>
      </w:pPr>
      <w:r w:rsidRPr="000A3E7F">
        <w:t xml:space="preserve">"Next in importance to freedom and justice is </w:t>
      </w:r>
      <w:r w:rsidRPr="00C535B8">
        <w:t xml:space="preserve">popular education, without which neither freedom, nor justice can be permanently maintained." n283 Unfortunately, </w:t>
      </w:r>
      <w:r w:rsidRPr="00C535B8">
        <w:rPr>
          <w:rStyle w:val="StyleUnderline"/>
        </w:rPr>
        <w:t>educational disparities represent one of this country's most pressing issues.</w:t>
      </w:r>
      <w:r w:rsidRPr="00C535B8">
        <w:t xml:space="preserve"> </w:t>
      </w:r>
      <w:r w:rsidRPr="00C535B8">
        <w:rPr>
          <w:rStyle w:val="StyleUnderline"/>
        </w:rPr>
        <w:t>Notwithstanding state-based constitutional provisions and federal legislative action, a solution is needed to reduce, and in time eradicate, the persistent, nationwide educational inequities that disproportionately affect minorities and poor children. Furthermore, due to the United States' reluctance, a universal belief in education as a fundamental right remains to be seen.</w:t>
      </w:r>
    </w:p>
    <w:p w14:paraId="7E2A8A4F" w14:textId="77777777" w:rsidR="009F70B8" w:rsidRPr="000A3E7F" w:rsidRDefault="009F70B8" w:rsidP="009F70B8">
      <w:r w:rsidRPr="00C535B8">
        <w:rPr>
          <w:rStyle w:val="StyleUnderline"/>
        </w:rPr>
        <w:t xml:space="preserve">International law provides a potential avenue for </w:t>
      </w:r>
      <w:r w:rsidRPr="00C535B8">
        <w:rPr>
          <w:rStyle w:val="Emphasis"/>
        </w:rPr>
        <w:t>judicial recognition</w:t>
      </w:r>
      <w:r w:rsidRPr="00C535B8">
        <w:rPr>
          <w:rStyle w:val="StyleUnderline"/>
        </w:rPr>
        <w:t xml:space="preserve"> of education as a fundamental right</w:t>
      </w:r>
      <w:r w:rsidRPr="00C535B8">
        <w:t xml:space="preserve">. </w:t>
      </w:r>
      <w:r w:rsidRPr="00C535B8">
        <w:rPr>
          <w:rStyle w:val="StyleUnderline"/>
        </w:rPr>
        <w:t>The</w:t>
      </w:r>
      <w:r w:rsidRPr="000A3E7F">
        <w:rPr>
          <w:rStyle w:val="StyleUnderline"/>
        </w:rPr>
        <w:t xml:space="preserve"> decisive use of an international consensus argument in </w:t>
      </w:r>
      <w:r w:rsidRPr="00C535B8">
        <w:rPr>
          <w:rStyle w:val="Emphasis"/>
          <w:highlight w:val="yellow"/>
        </w:rPr>
        <w:t>overturning Rodriguez</w:t>
      </w:r>
      <w:r w:rsidRPr="000A3E7F">
        <w:rPr>
          <w:rStyle w:val="StyleUnderline"/>
        </w:rPr>
        <w:t xml:space="preserve"> </w:t>
      </w:r>
      <w:r w:rsidRPr="00C535B8">
        <w:rPr>
          <w:rStyle w:val="Emphasis"/>
          <w:highlight w:val="yellow"/>
        </w:rPr>
        <w:t>would be consistent</w:t>
      </w:r>
      <w:r w:rsidRPr="000A3E7F">
        <w:rPr>
          <w:rStyle w:val="StyleUnderline"/>
        </w:rPr>
        <w:t xml:space="preserve"> with the Court's analysis</w:t>
      </w:r>
      <w:r w:rsidRPr="000A3E7F">
        <w:t xml:space="preserve"> in Roper. Moreover, </w:t>
      </w:r>
      <w:r w:rsidRPr="000A3E7F">
        <w:rPr>
          <w:rStyle w:val="StyleUnderline"/>
        </w:rPr>
        <w:t>recognition of education as a fundamental right would complement the current legislative efforts to remedy the education crisis</w:t>
      </w:r>
      <w:r w:rsidRPr="000A3E7F">
        <w:t xml:space="preserve"> via the No Child Left Behind Act and the Individuals With Disabilities Education Act. </w:t>
      </w:r>
      <w:r w:rsidRPr="000A3E7F">
        <w:rPr>
          <w:rStyle w:val="Emphasis"/>
        </w:rPr>
        <w:t>This choice would not endanger the dual sovereignty characteristic of our nation's government</w:t>
      </w:r>
      <w:r w:rsidRPr="000A3E7F">
        <w:t xml:space="preserve">. Rather, </w:t>
      </w:r>
      <w:r w:rsidRPr="000A3E7F">
        <w:rPr>
          <w:rStyle w:val="Emphasis"/>
        </w:rPr>
        <w:t>it would promote cohesion and ensure tangible results</w:t>
      </w:r>
      <w:r w:rsidRPr="000A3E7F">
        <w:t xml:space="preserve"> </w:t>
      </w:r>
      <w:r w:rsidRPr="000A3E7F">
        <w:rPr>
          <w:rStyle w:val="StyleUnderline"/>
        </w:rPr>
        <w:t>and progress in America's public schools</w:t>
      </w:r>
      <w:r w:rsidRPr="000A3E7F">
        <w:t>. Ratification of the International Covenant on Economic, Social, and Cultural Rights and the Convention on the Rights of the Child would solidify our commitment to education, enhance accountability, and signal our cooperation with global peers on one of the most important issues facing young people today.</w:t>
      </w:r>
    </w:p>
    <w:p w14:paraId="4108EC04" w14:textId="77777777" w:rsidR="009F70B8" w:rsidRPr="000A3E7F" w:rsidRDefault="009F70B8" w:rsidP="009F70B8">
      <w:r w:rsidRPr="000A3E7F">
        <w:rPr>
          <w:rStyle w:val="StyleUnderline"/>
        </w:rPr>
        <w:t>Establishing a federal right to education is an essential step if America ever hopes to resolve its public education crisis</w:t>
      </w:r>
      <w:r w:rsidRPr="000A3E7F">
        <w:t>. More importantly</w:t>
      </w:r>
      <w:r w:rsidRPr="000A3E7F">
        <w:rPr>
          <w:rStyle w:val="StyleUnderline"/>
        </w:rPr>
        <w:t>, it is necessary in order to ensure that the nation's students are empowered, culturally aware, prepared to demonstrate good citizenship, and equipped to enter the workforce upon graduation</w:t>
      </w:r>
      <w:r w:rsidRPr="000A3E7F">
        <w:t xml:space="preserve">. </w:t>
      </w:r>
      <w:r w:rsidRPr="000A3E7F">
        <w:rPr>
          <w:rStyle w:val="StyleUnderline"/>
          <w:highlight w:val="yellow"/>
        </w:rPr>
        <w:t>We have recognized international precedent</w:t>
      </w:r>
      <w:r w:rsidRPr="000A3E7F">
        <w:rPr>
          <w:rStyle w:val="StyleUnderline"/>
        </w:rPr>
        <w:t xml:space="preserve"> for other pressing issues. </w:t>
      </w:r>
      <w:r w:rsidRPr="000A3E7F">
        <w:rPr>
          <w:rStyle w:val="Emphasis"/>
          <w:highlight w:val="yellow"/>
        </w:rPr>
        <w:t>Education should not be an exception</w:t>
      </w:r>
      <w:r w:rsidRPr="000A3E7F">
        <w:rPr>
          <w:rStyle w:val="StyleUnderline"/>
        </w:rPr>
        <w:t xml:space="preserve"> </w:t>
      </w:r>
      <w:r w:rsidRPr="000A3E7F">
        <w:t xml:space="preserve">to this practice. </w:t>
      </w:r>
      <w:r w:rsidRPr="000A3E7F">
        <w:rPr>
          <w:rStyle w:val="StyleUnderline"/>
        </w:rPr>
        <w:t>Recognition of education as a fundamental right</w:t>
      </w:r>
      <w:r w:rsidRPr="000A3E7F">
        <w:t xml:space="preserve"> through the use of international instruments </w:t>
      </w:r>
      <w:r w:rsidRPr="000A3E7F">
        <w:rPr>
          <w:rStyle w:val="StyleUnderline"/>
        </w:rPr>
        <w:t>will lead us one step closer to resolving the dissonant chords that have prevented this country from</w:t>
      </w:r>
      <w:r w:rsidRPr="000A3E7F">
        <w:t xml:space="preserve">  [*268]  </w:t>
      </w:r>
      <w:r w:rsidRPr="000A3E7F">
        <w:rPr>
          <w:rStyle w:val="StyleUnderline"/>
        </w:rPr>
        <w:t>achieving harmony of opportunity for all students</w:t>
      </w:r>
      <w:r w:rsidRPr="000A3E7F">
        <w:t xml:space="preserve"> - male or female, rich or poor, white or black.</w:t>
      </w:r>
    </w:p>
    <w:p w14:paraId="0E531DEA" w14:textId="77777777" w:rsidR="009F70B8" w:rsidRPr="000A3E7F" w:rsidRDefault="009F70B8" w:rsidP="009F70B8">
      <w:pPr>
        <w:pStyle w:val="Heading4"/>
      </w:pPr>
      <w:r w:rsidRPr="000A3E7F">
        <w:t>US soft power is key to solve multiple scenarios for extinction</w:t>
      </w:r>
    </w:p>
    <w:p w14:paraId="25AF3FEC" w14:textId="77777777" w:rsidR="009F70B8" w:rsidRPr="000A3E7F" w:rsidRDefault="009F70B8" w:rsidP="009F70B8">
      <w:r w:rsidRPr="000A3E7F">
        <w:rPr>
          <w:rStyle w:val="Style13ptBold"/>
        </w:rPr>
        <w:t>Hamre 07</w:t>
      </w:r>
      <w:r w:rsidRPr="000A3E7F">
        <w:t xml:space="preserve"> (John Hamre, specialist in international studies, a former Washington government official and President and CEO of the Center for Strategic and International Studies, “Restoring America’s Inspirational Leadership” CSIS Commission on Smart Power, Center for Strategic and International Studies)</w:t>
      </w:r>
    </w:p>
    <w:p w14:paraId="4F341720" w14:textId="77777777" w:rsidR="009F70B8" w:rsidRPr="000A3E7F" w:rsidRDefault="009F70B8" w:rsidP="009F70B8">
      <w:pPr>
        <w:rPr>
          <w:sz w:val="16"/>
        </w:rPr>
      </w:pPr>
      <w:r w:rsidRPr="000A3E7F">
        <w:rPr>
          <w:sz w:val="16"/>
          <w:szCs w:val="16"/>
        </w:rPr>
        <w:t>There is a moment of opportunity today for our political leaders to strike off on a big idea that balances a wiser internationalism with the desire for protection at home.</w:t>
      </w:r>
      <w:r w:rsidRPr="000A3E7F">
        <w:rPr>
          <w:sz w:val="16"/>
        </w:rPr>
        <w:t xml:space="preserve"> Washington may be increasingly divided, but</w:t>
      </w:r>
      <w:r w:rsidRPr="000A3E7F">
        <w:rPr>
          <w:rStyle w:val="StyleUnderline"/>
        </w:rPr>
        <w:t xml:space="preserve"> Americans are unified in wanting to </w:t>
      </w:r>
      <w:r w:rsidRPr="000A3E7F">
        <w:rPr>
          <w:rStyle w:val="Emphasis"/>
        </w:rPr>
        <w:t>improve their country’s image</w:t>
      </w:r>
      <w:r w:rsidRPr="000A3E7F">
        <w:rPr>
          <w:rStyle w:val="StyleUnderline"/>
        </w:rPr>
        <w:t xml:space="preserve"> in the world and their own potential for good.</w:t>
      </w:r>
      <w:r w:rsidRPr="000A3E7F">
        <w:rPr>
          <w:sz w:val="16"/>
        </w:rPr>
        <w:t xml:space="preserve"> </w:t>
      </w:r>
      <w:r w:rsidRPr="000A3E7F">
        <w:rPr>
          <w:sz w:val="16"/>
          <w:szCs w:val="16"/>
        </w:rPr>
        <w:t>We see the same hunger in other countries for a more balanced American approach and revitalized American interest in a broader range of issues than just terrorism.</w:t>
      </w:r>
      <w:r w:rsidRPr="000A3E7F">
        <w:rPr>
          <w:sz w:val="16"/>
        </w:rPr>
        <w:t xml:space="preserve"> </w:t>
      </w:r>
      <w:r w:rsidRPr="000A3E7F">
        <w:rPr>
          <w:rStyle w:val="StyleUnderline"/>
        </w:rPr>
        <w:t xml:space="preserve">And we hear everywhere that </w:t>
      </w:r>
      <w:r w:rsidRPr="000A3E7F">
        <w:rPr>
          <w:rStyle w:val="StyleUnderline"/>
          <w:highlight w:val="yellow"/>
        </w:rPr>
        <w:t xml:space="preserve">any serious problem in </w:t>
      </w:r>
      <w:r w:rsidRPr="000A3E7F">
        <w:rPr>
          <w:rStyle w:val="Emphasis"/>
          <w:highlight w:val="yellow"/>
        </w:rPr>
        <w:t>the world</w:t>
      </w:r>
      <w:r w:rsidRPr="000A3E7F">
        <w:rPr>
          <w:rStyle w:val="Emphasis"/>
        </w:rPr>
        <w:t xml:space="preserve"> </w:t>
      </w:r>
      <w:r w:rsidRPr="000A3E7F">
        <w:rPr>
          <w:rStyle w:val="Emphasis"/>
          <w:highlight w:val="yellow"/>
        </w:rPr>
        <w:t>demands U.S. involvement</w:t>
      </w:r>
      <w:r w:rsidRPr="000A3E7F">
        <w:rPr>
          <w:rStyle w:val="StyleUnderline"/>
          <w:highlight w:val="yellow"/>
        </w:rPr>
        <w:t>.</w:t>
      </w:r>
      <w:r w:rsidRPr="000A3E7F">
        <w:rPr>
          <w:sz w:val="16"/>
          <w:highlight w:val="yellow"/>
        </w:rPr>
        <w:t xml:space="preserve"> </w:t>
      </w:r>
      <w:r w:rsidRPr="000A3E7F">
        <w:rPr>
          <w:sz w:val="16"/>
          <w:szCs w:val="16"/>
        </w:rPr>
        <w:t>Of course, we all know the challenges before us. The center of gravity in world affairs is shifting to Asia.</w:t>
      </w:r>
      <w:r w:rsidRPr="000A3E7F">
        <w:rPr>
          <w:sz w:val="16"/>
        </w:rPr>
        <w:t xml:space="preserve"> </w:t>
      </w:r>
      <w:r w:rsidRPr="000A3E7F">
        <w:rPr>
          <w:rStyle w:val="StyleUnderline"/>
          <w:highlight w:val="yellow"/>
        </w:rPr>
        <w:t xml:space="preserve">The threat America faces from </w:t>
      </w:r>
      <w:r w:rsidRPr="000A3E7F">
        <w:rPr>
          <w:rStyle w:val="Emphasis"/>
          <w:highlight w:val="yellow"/>
        </w:rPr>
        <w:t>nuclear</w:t>
      </w:r>
      <w:r w:rsidRPr="000A3E7F">
        <w:rPr>
          <w:rStyle w:val="Emphasis"/>
        </w:rPr>
        <w:t xml:space="preserve"> </w:t>
      </w:r>
      <w:r w:rsidRPr="000A3E7F">
        <w:rPr>
          <w:rStyle w:val="Emphasis"/>
          <w:highlight w:val="yellow"/>
        </w:rPr>
        <w:t>proliferation, terrorist organizations</w:t>
      </w:r>
      <w:r w:rsidRPr="000A3E7F">
        <w:rPr>
          <w:rStyle w:val="Emphasis"/>
        </w:rPr>
        <w:t xml:space="preserve"> with global reach, </w:t>
      </w:r>
      <w:r w:rsidRPr="000A3E7F">
        <w:rPr>
          <w:rStyle w:val="Emphasis"/>
          <w:highlight w:val="yellow"/>
        </w:rPr>
        <w:t xml:space="preserve">and weak </w:t>
      </w:r>
      <w:r w:rsidRPr="000A3E7F">
        <w:rPr>
          <w:rStyle w:val="Emphasis"/>
        </w:rPr>
        <w:t xml:space="preserve">and reckless </w:t>
      </w:r>
      <w:r w:rsidRPr="000A3E7F">
        <w:rPr>
          <w:rStyle w:val="Emphasis"/>
          <w:highlight w:val="yellow"/>
        </w:rPr>
        <w:t xml:space="preserve">states cannot be </w:t>
      </w:r>
      <w:r w:rsidRPr="000A3E7F">
        <w:rPr>
          <w:rStyle w:val="Emphasis"/>
        </w:rPr>
        <w:t>easily</w:t>
      </w:r>
      <w:r w:rsidRPr="000A3E7F">
        <w:rPr>
          <w:rStyle w:val="Emphasis"/>
          <w:highlight w:val="yellow"/>
        </w:rPr>
        <w:t xml:space="preserve"> contained</w:t>
      </w:r>
      <w:r w:rsidRPr="000A3E7F">
        <w:rPr>
          <w:rStyle w:val="StyleUnderline"/>
        </w:rPr>
        <w:t xml:space="preserve"> and is unlikely to diminish in our lifetime. </w:t>
      </w:r>
      <w:r w:rsidRPr="000A3E7F">
        <w:rPr>
          <w:rStyle w:val="Emphasis"/>
        </w:rPr>
        <w:t>As the only global superpower</w:t>
      </w:r>
      <w:r w:rsidRPr="000A3E7F">
        <w:rPr>
          <w:rStyle w:val="StyleUnderline"/>
        </w:rPr>
        <w:t xml:space="preserve">, we must manage multiple crises simultaneously while regional competitors can focus their attention and efforts. </w:t>
      </w:r>
      <w:r w:rsidRPr="000A3E7F">
        <w:rPr>
          <w:sz w:val="16"/>
          <w:szCs w:val="16"/>
        </w:rPr>
        <w:t xml:space="preserve">A globalized world means that vectors of prosperity can quickly become vectors of insecurity. </w:t>
      </w:r>
      <w:r w:rsidRPr="000A3E7F">
        <w:rPr>
          <w:rStyle w:val="Emphasis"/>
          <w:highlight w:val="yellow"/>
        </w:rPr>
        <w:t>These challenges put a premium on strengthening</w:t>
      </w:r>
      <w:r w:rsidRPr="000A3E7F">
        <w:rPr>
          <w:rStyle w:val="Emphasis"/>
        </w:rPr>
        <w:t xml:space="preserve"> capable states, </w:t>
      </w:r>
      <w:r w:rsidRPr="000A3E7F">
        <w:rPr>
          <w:rStyle w:val="Emphasis"/>
          <w:highlight w:val="yellow"/>
        </w:rPr>
        <w:t>alliances, partnerships, and institutions</w:t>
      </w:r>
      <w:r w:rsidRPr="000A3E7F">
        <w:rPr>
          <w:rStyle w:val="StyleUnderline"/>
        </w:rPr>
        <w:t>. In this complex and dynamic world of changing demands, we greatly benefit from having help in managing problems.</w:t>
      </w:r>
      <w:r w:rsidRPr="000A3E7F">
        <w:rPr>
          <w:sz w:val="16"/>
        </w:rPr>
        <w:t xml:space="preserve"> </w:t>
      </w:r>
      <w:r w:rsidRPr="000A3E7F">
        <w:rPr>
          <w:sz w:val="16"/>
          <w:szCs w:val="16"/>
        </w:rPr>
        <w:t xml:space="preserve">But we can no longer afford to see the world through only a state’s narrow perspective. Statehood can be a fiction that hides dangers lurking beneath. </w:t>
      </w:r>
      <w:r w:rsidRPr="00650810">
        <w:rPr>
          <w:rStyle w:val="StyleUnderline"/>
        </w:rPr>
        <w:t xml:space="preserve">We need new strategies that allow us to contend </w:t>
      </w:r>
      <w:r w:rsidRPr="00650810">
        <w:rPr>
          <w:sz w:val="16"/>
        </w:rPr>
        <w:t>with</w:t>
      </w:r>
      <w:r w:rsidRPr="000A3E7F">
        <w:rPr>
          <w:sz w:val="16"/>
        </w:rPr>
        <w:t xml:space="preserve"> non-state actors and new capabilities to address </w:t>
      </w:r>
      <w:r w:rsidRPr="00650810">
        <w:rPr>
          <w:sz w:val="16"/>
        </w:rPr>
        <w:t>faceless</w:t>
      </w:r>
      <w:r w:rsidRPr="00650810">
        <w:rPr>
          <w:rStyle w:val="StyleUnderline"/>
        </w:rPr>
        <w:t xml:space="preserve"> threats—like </w:t>
      </w:r>
      <w:r w:rsidRPr="000A3E7F">
        <w:rPr>
          <w:rStyle w:val="Emphasis"/>
          <w:highlight w:val="yellow"/>
        </w:rPr>
        <w:t>energy insecurity, global financial instability</w:t>
      </w:r>
      <w:r w:rsidRPr="000A3E7F">
        <w:rPr>
          <w:rStyle w:val="Emphasis"/>
        </w:rPr>
        <w:t xml:space="preserve">, </w:t>
      </w:r>
      <w:r w:rsidRPr="00650810">
        <w:rPr>
          <w:rStyle w:val="Emphasis"/>
          <w:highlight w:val="yellow"/>
        </w:rPr>
        <w:t>climate change</w:t>
      </w:r>
      <w:r w:rsidRPr="000A3E7F">
        <w:rPr>
          <w:rStyle w:val="Emphasis"/>
        </w:rPr>
        <w:t xml:space="preserve">, pandemic </w:t>
      </w:r>
      <w:r w:rsidRPr="00650810">
        <w:rPr>
          <w:rStyle w:val="Emphasis"/>
          <w:highlight w:val="yellow"/>
        </w:rPr>
        <w:t>disease</w:t>
      </w:r>
      <w:r w:rsidRPr="000A3E7F">
        <w:rPr>
          <w:rStyle w:val="StyleUnderline"/>
        </w:rPr>
        <w:t>—</w:t>
      </w:r>
      <w:r w:rsidRPr="00650810">
        <w:rPr>
          <w:rStyle w:val="StyleUnderline"/>
        </w:rPr>
        <w:t>that</w:t>
      </w:r>
      <w:r w:rsidRPr="000A3E7F">
        <w:rPr>
          <w:rStyle w:val="StyleUnderline"/>
          <w:highlight w:val="yellow"/>
        </w:rPr>
        <w:t xml:space="preserve"> know no borders</w:t>
      </w:r>
      <w:r w:rsidRPr="000A3E7F">
        <w:rPr>
          <w:rStyle w:val="StyleUnderline"/>
        </w:rPr>
        <w:t xml:space="preserve">. </w:t>
      </w:r>
      <w:r w:rsidRPr="000A3E7F">
        <w:rPr>
          <w:sz w:val="16"/>
          <w:szCs w:val="16"/>
        </w:rPr>
        <w:t xml:space="preserve">We need methods and institutions that can adapt to new sources of power and grievance almost certain to arise. </w:t>
      </w:r>
      <w:r w:rsidRPr="000A3E7F">
        <w:rPr>
          <w:rStyle w:val="Emphasis"/>
          <w:highlight w:val="yellow"/>
        </w:rPr>
        <w:t>Military power</w:t>
      </w:r>
      <w:r w:rsidRPr="000A3E7F">
        <w:rPr>
          <w:rStyle w:val="StyleUnderline"/>
        </w:rPr>
        <w:t xml:space="preserve"> is typically the bedrock of a nation’s power</w:t>
      </w:r>
      <w:r w:rsidRPr="000A3E7F">
        <w:rPr>
          <w:rStyle w:val="StyleUnderline"/>
          <w:sz w:val="16"/>
          <w:szCs w:val="16"/>
        </w:rPr>
        <w:t>.</w:t>
      </w:r>
      <w:r w:rsidRPr="000A3E7F">
        <w:rPr>
          <w:sz w:val="16"/>
          <w:szCs w:val="16"/>
        </w:rPr>
        <w:t xml:space="preserve"> It is understandable that during a time of war we place primary emphasis on military might.</w:t>
      </w:r>
      <w:r w:rsidRPr="000A3E7F">
        <w:rPr>
          <w:sz w:val="16"/>
        </w:rPr>
        <w:t xml:space="preserve"> </w:t>
      </w:r>
      <w:r w:rsidRPr="000A3E7F">
        <w:rPr>
          <w:rStyle w:val="StyleUnderline"/>
        </w:rPr>
        <w:t xml:space="preserve">But we have learned during the past five years that this </w:t>
      </w:r>
      <w:r w:rsidRPr="000A3E7F">
        <w:rPr>
          <w:rStyle w:val="Emphasis"/>
          <w:highlight w:val="yellow"/>
        </w:rPr>
        <w:t xml:space="preserve">is an inadequate basis </w:t>
      </w:r>
      <w:r w:rsidRPr="000A3E7F">
        <w:rPr>
          <w:rStyle w:val="Emphasis"/>
        </w:rPr>
        <w:t>for sustaining American power over time</w:t>
      </w:r>
      <w:r w:rsidRPr="000A3E7F">
        <w:rPr>
          <w:rStyle w:val="StyleUnderline"/>
        </w:rPr>
        <w:t xml:space="preserve">. America’s power draws just as much from the size of its population and the strength of its economy as from the vitality of our civic culture and the excellence of our ideas. These other attributes of power become the more important dimensions. </w:t>
      </w:r>
      <w:r w:rsidRPr="000A3E7F">
        <w:rPr>
          <w:sz w:val="16"/>
          <w:szCs w:val="16"/>
        </w:rPr>
        <w:t>A year ago, we approached two of our trustees—Joe Nye and Rich Armitage—to chair a CSIS Commission on Smart Power, with the goal of issuing a report one year before the 2008 elections. We imposed the deadline for two reasons. First, we still have a year with the Bush presidency wherein these important initiatives can be furthered. Second, looking ahead to the next presidency, we sought to place before candidates of both parties a set of ideas that would strengthen America’s international standing. This excellent commission has combined that essential American attribute—outlining a truly big idea and identifying practical, tangible actions that would help implement the idea. How does America become the welcomed world leader for a constructive international agenda for the twenty-first century? How do we restore the full spectrum of our national power? How do we become a smart power? This report identifies a series of specific actions we recommend to set us on that path. CSIS’s strength has always been its deep roots in Washington’s defense and security establishment.</w:t>
      </w:r>
      <w:r w:rsidRPr="000A3E7F">
        <w:rPr>
          <w:sz w:val="16"/>
        </w:rPr>
        <w:t xml:space="preserve"> </w:t>
      </w:r>
      <w:r w:rsidRPr="000A3E7F">
        <w:rPr>
          <w:rStyle w:val="StyleUnderline"/>
        </w:rPr>
        <w:t xml:space="preserve">The nature of security today is that we need to conceive of it more broadly than at any time before. </w:t>
      </w:r>
      <w:r w:rsidRPr="000A3E7F">
        <w:rPr>
          <w:sz w:val="16"/>
          <w:szCs w:val="16"/>
        </w:rPr>
        <w:t xml:space="preserve">As the commission’s report rightly states, “Today’s central question is not simply whether we are capturing or killing more terrorists than are being recruited and trained, but whether we are providing more opportunities than our enemies can destroy and whether we are addressing more grievances than they can record.” There is nothing weak about this approach. It is pragmatic, optimistic, and quite frankly, American. We were twice victims on 9/11. Initially we were victimized by the terrorists who flew airplanes into buildings and killed American citizens and foreigners resident in this country. But we </w:t>
      </w:r>
      <w:r w:rsidRPr="00650810">
        <w:rPr>
          <w:sz w:val="16"/>
          <w:szCs w:val="16"/>
        </w:rPr>
        <w:t xml:space="preserve">victimized ourselves the second time by losing our national confidence and optimism. </w:t>
      </w:r>
      <w:r w:rsidRPr="00650810">
        <w:rPr>
          <w:rStyle w:val="StyleUnderline"/>
        </w:rPr>
        <w:t xml:space="preserve">The values inherent in our Constitution, educational institutions, economic system, and </w:t>
      </w:r>
      <w:r w:rsidRPr="00650810">
        <w:rPr>
          <w:rStyle w:val="Emphasis"/>
        </w:rPr>
        <w:t>role as respected leader on the world stage</w:t>
      </w:r>
      <w:r w:rsidRPr="00650810">
        <w:rPr>
          <w:rStyle w:val="StyleUnderline"/>
        </w:rPr>
        <w:t xml:space="preserve"> are too widely admired for emerging leaders abroad to turn away for good</w:t>
      </w:r>
      <w:r w:rsidRPr="000A3E7F">
        <w:rPr>
          <w:rStyle w:val="StyleUnderline"/>
        </w:rPr>
        <w:t xml:space="preserve">. </w:t>
      </w:r>
      <w:r w:rsidRPr="000A3E7F">
        <w:rPr>
          <w:rStyle w:val="StyleUnderline"/>
          <w:highlight w:val="yellow"/>
        </w:rPr>
        <w:t>By becoming a smarter power, we could bring them back</w:t>
      </w:r>
      <w:r w:rsidRPr="000A3E7F">
        <w:rPr>
          <w:rStyle w:val="StyleUnderline"/>
        </w:rPr>
        <w:t xml:space="preserve"> </w:t>
      </w:r>
      <w:r w:rsidRPr="00650810">
        <w:rPr>
          <w:rStyle w:val="StyleUnderline"/>
        </w:rPr>
        <w:t>sooner. What is required</w:t>
      </w:r>
      <w:r w:rsidRPr="00650810">
        <w:rPr>
          <w:sz w:val="16"/>
        </w:rPr>
        <w:t>, though,</w:t>
      </w:r>
      <w:r w:rsidRPr="00650810">
        <w:rPr>
          <w:rStyle w:val="StyleUnderline"/>
        </w:rPr>
        <w:t xml:space="preserve"> is not only leadership that will keep Americans safe from another attack, but leadership that can communicate to Americans and the world that the safety and prosperity of others matters to the United States.</w:t>
      </w:r>
      <w:r w:rsidRPr="000A3E7F">
        <w:rPr>
          <w:rStyle w:val="StyleUnderline"/>
        </w:rPr>
        <w:t xml:space="preserve"> </w:t>
      </w:r>
      <w:r w:rsidRPr="000A3E7F">
        <w:rPr>
          <w:sz w:val="16"/>
          <w:szCs w:val="16"/>
        </w:rPr>
        <w:t>The Commission on Smart Power members have spoken to such a confident, inspiring, and practical vision. I am sure they will not be the last.</w:t>
      </w:r>
    </w:p>
    <w:p w14:paraId="1C681107" w14:textId="77777777" w:rsidR="009F70B8" w:rsidRPr="000A3E7F" w:rsidRDefault="009F70B8" w:rsidP="009F70B8">
      <w:pPr>
        <w:pStyle w:val="Heading4"/>
      </w:pPr>
      <w:r w:rsidRPr="000A3E7F">
        <w:t xml:space="preserve">Independently human development drastically reduces the risk war—even rational actors have an incentive to go to war </w:t>
      </w:r>
    </w:p>
    <w:p w14:paraId="5F61EA52" w14:textId="77777777" w:rsidR="009F70B8" w:rsidRPr="000A3E7F" w:rsidRDefault="009F70B8" w:rsidP="009F70B8">
      <w:r w:rsidRPr="000A3E7F">
        <w:rPr>
          <w:rStyle w:val="Style13ptBold"/>
        </w:rPr>
        <w:t>Kim and Conceicao 10</w:t>
      </w:r>
      <w:r w:rsidRPr="000A3E7F">
        <w:t xml:space="preserve"> - United Nations - Department of Economic and Social Affairs (DESA),United Nations Development Programme (UNDP) [Namsuk Kim and Pedro Conceição. “THE ECONOMIC CRISIS, VIOLENT CONFLICT, AND HUMAN DEVELOPMENT” International Journal of Peace Studies, Volume 15, Number 1, Spring/Summer 2010]</w:t>
      </w:r>
    </w:p>
    <w:p w14:paraId="4A672F25" w14:textId="77777777" w:rsidR="009F70B8" w:rsidRPr="000A3E7F" w:rsidRDefault="009F70B8" w:rsidP="009F70B8">
      <w:pPr>
        <w:rPr>
          <w:sz w:val="14"/>
        </w:rPr>
      </w:pPr>
      <w:r w:rsidRPr="000A3E7F">
        <w:rPr>
          <w:sz w:val="14"/>
        </w:rPr>
        <w:t xml:space="preserve">Not only the economic performance variables (level of income or growth rate), but </w:t>
      </w:r>
      <w:r w:rsidRPr="000A3E7F">
        <w:rPr>
          <w:rStyle w:val="StyleUnderline"/>
        </w:rPr>
        <w:t>other components of human development</w:t>
      </w:r>
      <w:r w:rsidRPr="000A3E7F">
        <w:rPr>
          <w:sz w:val="14"/>
        </w:rPr>
        <w:t xml:space="preserve">, </w:t>
      </w:r>
      <w:r w:rsidRPr="000A3E7F">
        <w:rPr>
          <w:rStyle w:val="StyleUnderline"/>
        </w:rPr>
        <w:t>such as education attainment</w:t>
      </w:r>
      <w:r w:rsidRPr="000A3E7F">
        <w:rPr>
          <w:sz w:val="14"/>
        </w:rPr>
        <w:t xml:space="preserve">, may also </w:t>
      </w:r>
      <w:r w:rsidRPr="000A3E7F">
        <w:rPr>
          <w:rStyle w:val="StyleUnderline"/>
        </w:rPr>
        <w:t>affect the risk of conflict</w:t>
      </w:r>
      <w:r w:rsidRPr="000A3E7F">
        <w:rPr>
          <w:sz w:val="14"/>
        </w:rPr>
        <w:t xml:space="preserve">. Stylzed facts suggest </w:t>
      </w:r>
      <w:r w:rsidRPr="000A3E7F">
        <w:rPr>
          <w:rStyle w:val="StyleUnderline"/>
        </w:rPr>
        <w:t>that education outcomes are closely linked with the outbreak of conflict</w:t>
      </w:r>
      <w:r w:rsidRPr="000A3E7F">
        <w:rPr>
          <w:sz w:val="14"/>
        </w:rPr>
        <w:t xml:space="preserve">. </w:t>
      </w:r>
      <w:r w:rsidRPr="000A3E7F">
        <w:rPr>
          <w:rStyle w:val="StyleUnderline"/>
        </w:rPr>
        <w:t>Collier and Hoeffler</w:t>
      </w:r>
      <w:r w:rsidRPr="000A3E7F">
        <w:rPr>
          <w:sz w:val="14"/>
        </w:rPr>
        <w:t xml:space="preserve"> (2004) </w:t>
      </w:r>
      <w:r w:rsidRPr="000A3E7F">
        <w:rPr>
          <w:rStyle w:val="StyleUnderline"/>
        </w:rPr>
        <w:t>find strong evidence that higher levels of secondary school attainment are</w:t>
      </w:r>
      <w:r w:rsidRPr="000A3E7F">
        <w:rPr>
          <w:sz w:val="14"/>
        </w:rPr>
        <w:t xml:space="preserve"> </w:t>
      </w:r>
      <w:r w:rsidRPr="000A3E7F">
        <w:rPr>
          <w:rStyle w:val="StyleUnderline"/>
        </w:rPr>
        <w:t>associated with a lower risk of civil</w:t>
      </w:r>
      <w:r w:rsidRPr="000A3E7F">
        <w:rPr>
          <w:sz w:val="14"/>
        </w:rPr>
        <w:t xml:space="preserve"> </w:t>
      </w:r>
      <w:r w:rsidRPr="000A3E7F">
        <w:rPr>
          <w:rStyle w:val="StyleUnderline"/>
        </w:rPr>
        <w:t>war</w:t>
      </w:r>
      <w:r w:rsidRPr="000A3E7F">
        <w:rPr>
          <w:sz w:val="14"/>
        </w:rPr>
        <w:t xml:space="preserve">. If the enrollment rate is 10 percentage points higher than the average in their sample, the risk of war is reduced by about three percentage points (a decline in the risk from 11.5 percent to 8.6 percent). </w:t>
      </w:r>
      <w:r w:rsidRPr="000A3E7F">
        <w:rPr>
          <w:rStyle w:val="StyleUnderline"/>
        </w:rPr>
        <w:t>This draws on date that refers to the period between 1960 and 1999 for developing countries</w:t>
      </w:r>
      <w:r w:rsidRPr="000A3E7F">
        <w:rPr>
          <w:sz w:val="14"/>
        </w:rPr>
        <w:t xml:space="preserve">. </w:t>
      </w:r>
      <w:r w:rsidRPr="000A3E7F">
        <w:rPr>
          <w:rStyle w:val="Emphasis"/>
        </w:rPr>
        <w:t xml:space="preserve">Very </w:t>
      </w:r>
      <w:r w:rsidRPr="000A3E7F">
        <w:rPr>
          <w:rStyle w:val="Emphasis"/>
          <w:highlight w:val="yellow"/>
        </w:rPr>
        <w:t xml:space="preserve">few countries with low human development </w:t>
      </w:r>
      <w:r w:rsidRPr="000A3E7F">
        <w:rPr>
          <w:rStyle w:val="Emphasis"/>
        </w:rPr>
        <w:t xml:space="preserve">could </w:t>
      </w:r>
      <w:r w:rsidRPr="000A3E7F">
        <w:rPr>
          <w:rStyle w:val="Emphasis"/>
          <w:highlight w:val="yellow"/>
        </w:rPr>
        <w:t xml:space="preserve">achieve high </w:t>
      </w:r>
      <w:r w:rsidRPr="000A3E7F">
        <w:rPr>
          <w:rStyle w:val="Emphasis"/>
        </w:rPr>
        <w:t xml:space="preserve">levels of </w:t>
      </w:r>
      <w:r w:rsidRPr="000A3E7F">
        <w:rPr>
          <w:rStyle w:val="Emphasis"/>
          <w:highlight w:val="yellow"/>
        </w:rPr>
        <w:t>political stability.</w:t>
      </w:r>
      <w:r w:rsidRPr="000A3E7F">
        <w:rPr>
          <w:sz w:val="14"/>
        </w:rPr>
        <w:t xml:space="preserve"> We use the Human Development Index (HDI) </w:t>
      </w:r>
      <w:r w:rsidRPr="000A3E7F">
        <w:rPr>
          <w:rStyle w:val="StyleUnderline"/>
        </w:rPr>
        <w:t>to measure the human development</w:t>
      </w:r>
      <w:r w:rsidRPr="000A3E7F">
        <w:rPr>
          <w:sz w:val="14"/>
        </w:rPr>
        <w:t xml:space="preserve"> (UNDP, 2008b), and the Political Stability and Absence of Violence reported in Kaufmann et al. (2009, p.6) </w:t>
      </w:r>
      <w:r w:rsidRPr="000A3E7F">
        <w:rPr>
          <w:rStyle w:val="StyleUnderline"/>
        </w:rPr>
        <w:t>to</w:t>
      </w:r>
      <w:r w:rsidRPr="000A3E7F">
        <w:rPr>
          <w:sz w:val="14"/>
        </w:rPr>
        <w:t xml:space="preserve"> </w:t>
      </w:r>
      <w:r w:rsidRPr="000A3E7F">
        <w:rPr>
          <w:rStyle w:val="StyleUnderline"/>
        </w:rPr>
        <w:t>capture perceptions of the likelihood that the government will be destabilized or overthrown by unconstitutional or violent means</w:t>
      </w:r>
      <w:r w:rsidRPr="000A3E7F">
        <w:rPr>
          <w:sz w:val="14"/>
        </w:rPr>
        <w:t xml:space="preserve">, </w:t>
      </w:r>
      <w:r w:rsidRPr="000A3E7F">
        <w:rPr>
          <w:rStyle w:val="StyleUnderline"/>
        </w:rPr>
        <w:t>including politically-motivated violence and terrorism.</w:t>
      </w:r>
      <w:r w:rsidRPr="000A3E7F">
        <w:rPr>
          <w:sz w:val="14"/>
        </w:rPr>
        <w:t xml:space="preserve"> Figure 3 plots the political stability indicator and HDI </w:t>
      </w:r>
      <w:r w:rsidRPr="000A3E7F">
        <w:rPr>
          <w:rStyle w:val="StyleUnderline"/>
        </w:rPr>
        <w:t xml:space="preserve">for 178 countries. </w:t>
      </w:r>
      <w:r w:rsidRPr="000A3E7F">
        <w:rPr>
          <w:sz w:val="14"/>
        </w:rPr>
        <w:t xml:space="preserve">High values of the political stability indicator imply that the country suffers less violence, and the high HDI represents high levels of human development. The figure suggests that </w:t>
      </w:r>
      <w:r w:rsidRPr="000A3E7F">
        <w:rPr>
          <w:rStyle w:val="StyleUnderline"/>
        </w:rPr>
        <w:t>high H</w:t>
      </w:r>
      <w:r w:rsidRPr="000A3E7F">
        <w:rPr>
          <w:sz w:val="14"/>
        </w:rPr>
        <w:t xml:space="preserve">DI (say, above 0.5) </w:t>
      </w:r>
      <w:r w:rsidRPr="000A3E7F">
        <w:rPr>
          <w:rStyle w:val="StyleUnderline"/>
        </w:rPr>
        <w:t xml:space="preserve">does not guarantee high political stability. However, </w:t>
      </w:r>
      <w:r w:rsidRPr="000A3E7F">
        <w:rPr>
          <w:rStyle w:val="Emphasis"/>
        </w:rPr>
        <w:t>low HDI</w:t>
      </w:r>
      <w:r w:rsidRPr="000A3E7F">
        <w:rPr>
          <w:sz w:val="14"/>
        </w:rPr>
        <w:t xml:space="preserve"> (below 0.5) </w:t>
      </w:r>
      <w:r w:rsidRPr="000A3E7F">
        <w:rPr>
          <w:rStyle w:val="StyleUnderline"/>
        </w:rPr>
        <w:t xml:space="preserve">is </w:t>
      </w:r>
      <w:r w:rsidRPr="000A3E7F">
        <w:rPr>
          <w:rStyle w:val="Emphasis"/>
        </w:rPr>
        <w:t>clearly associated with political instability</w:t>
      </w:r>
      <w:r w:rsidRPr="000A3E7F">
        <w:rPr>
          <w:sz w:val="14"/>
        </w:rPr>
        <w:t xml:space="preserve"> (below zero). Going now to the theory behind the outbreak of </w:t>
      </w:r>
      <w:r w:rsidRPr="00650810">
        <w:rPr>
          <w:sz w:val="14"/>
        </w:rPr>
        <w:t xml:space="preserve">conflict, </w:t>
      </w:r>
      <w:r w:rsidRPr="00650810">
        <w:rPr>
          <w:rStyle w:val="StyleUnderline"/>
        </w:rPr>
        <w:t>a great number of potential channels and mechanisms have been studied through which social, political and economic factors can cause conflict</w:t>
      </w:r>
      <w:r w:rsidRPr="00650810">
        <w:rPr>
          <w:sz w:val="14"/>
        </w:rPr>
        <w:t>. Following Blattman and Miguel (2009), four distinctive models are briefly reviewed in this section: 1) Contest model; 2) Rational behavior with asymmetric information or imperfect bargaining; 3) Collective action and selective incentives; 4) Feasibility hypothesis. The most well-known framework is the contest model where two competing parties allocate resources to production and appropriation (Garfinkel, 1990; Skaperdas, 1992). The chance of winning the</w:t>
      </w:r>
      <w:r w:rsidRPr="000A3E7F">
        <w:rPr>
          <w:sz w:val="14"/>
        </w:rPr>
        <w:t xml:space="preserve"> contest depends on the relative efficiency of the technology to allocate resources, and the model has been supported by some empirical findings. Garfinkel and Skaperdas (2007) employ conventional optimization techniques and game-theoretic tools to study the allocation of resources among competing activities - productive and otherwise appropriative, such as grabbing the product and wealth of others as well as defending one's own product and wealth. The prediction of the contest model is consistent with the human development and conflict nexus. </w:t>
      </w:r>
      <w:r w:rsidRPr="000A3E7F">
        <w:rPr>
          <w:rStyle w:val="StyleUnderline"/>
          <w:highlight w:val="yellow"/>
        </w:rPr>
        <w:t xml:space="preserve">If </w:t>
      </w:r>
      <w:r w:rsidRPr="000A3E7F">
        <w:rPr>
          <w:rStyle w:val="StyleUnderline"/>
        </w:rPr>
        <w:t xml:space="preserve">the </w:t>
      </w:r>
      <w:r w:rsidRPr="000A3E7F">
        <w:rPr>
          <w:rStyle w:val="StyleUnderline"/>
          <w:highlight w:val="yellow"/>
        </w:rPr>
        <w:t>human development is low</w:t>
      </w:r>
      <w:r w:rsidRPr="000A3E7F">
        <w:rPr>
          <w:rStyle w:val="StyleUnderline"/>
        </w:rPr>
        <w:t xml:space="preserve">, then </w:t>
      </w:r>
      <w:r w:rsidRPr="000A3E7F">
        <w:rPr>
          <w:rStyle w:val="StyleUnderline"/>
          <w:highlight w:val="yellow"/>
        </w:rPr>
        <w:t xml:space="preserve">resources might not be allocated </w:t>
      </w:r>
      <w:r w:rsidRPr="000A3E7F">
        <w:rPr>
          <w:rStyle w:val="StyleUnderline"/>
        </w:rPr>
        <w:t xml:space="preserve">efficiently by the government </w:t>
      </w:r>
      <w:r w:rsidRPr="000A3E7F">
        <w:rPr>
          <w:rStyle w:val="StyleUnderline"/>
          <w:highlight w:val="yellow"/>
        </w:rPr>
        <w:t xml:space="preserve">because of weak institutions </w:t>
      </w:r>
      <w:r w:rsidRPr="000A3E7F">
        <w:rPr>
          <w:rStyle w:val="StyleUnderline"/>
        </w:rPr>
        <w:t>and low human capital</w:t>
      </w:r>
      <w:r w:rsidRPr="000A3E7F">
        <w:rPr>
          <w:sz w:val="14"/>
        </w:rPr>
        <w:t xml:space="preserve">. </w:t>
      </w:r>
      <w:r w:rsidRPr="000A3E7F">
        <w:rPr>
          <w:rStyle w:val="StyleUnderline"/>
        </w:rPr>
        <w:t xml:space="preserve">The </w:t>
      </w:r>
      <w:r w:rsidRPr="000A3E7F">
        <w:rPr>
          <w:rStyle w:val="StyleUnderline"/>
          <w:highlight w:val="yellow"/>
        </w:rPr>
        <w:t>ineffective resource mobilization</w:t>
      </w:r>
      <w:r w:rsidRPr="000A3E7F">
        <w:rPr>
          <w:rStyle w:val="StyleUnderline"/>
        </w:rPr>
        <w:t xml:space="preserve"> by the government </w:t>
      </w:r>
      <w:r w:rsidRPr="000A3E7F">
        <w:rPr>
          <w:rStyle w:val="StyleUnderline"/>
          <w:highlight w:val="yellow"/>
        </w:rPr>
        <w:t xml:space="preserve">can be exploited by </w:t>
      </w:r>
      <w:r w:rsidRPr="00C535B8">
        <w:rPr>
          <w:rStyle w:val="StyleUnderline"/>
        </w:rPr>
        <w:t xml:space="preserve">skillful </w:t>
      </w:r>
      <w:r w:rsidRPr="000A3E7F">
        <w:rPr>
          <w:rStyle w:val="StyleUnderline"/>
          <w:highlight w:val="yellow"/>
        </w:rPr>
        <w:t>revolutionary leaders</w:t>
      </w:r>
      <w:r w:rsidRPr="000A3E7F">
        <w:rPr>
          <w:rStyle w:val="StyleUnderline"/>
        </w:rPr>
        <w:t xml:space="preserve">, and the odds of overtaking the political power increases. Therefore, </w:t>
      </w:r>
      <w:r w:rsidRPr="000A3E7F">
        <w:rPr>
          <w:rStyle w:val="StyleUnderline"/>
          <w:highlight w:val="yellow"/>
        </w:rPr>
        <w:t>the low human development can increase</w:t>
      </w:r>
      <w:r w:rsidRPr="000A3E7F">
        <w:rPr>
          <w:rStyle w:val="StyleUnderline"/>
        </w:rPr>
        <w:t xml:space="preserve"> the incentive to organize the rebel, and in turn, increase the risk of </w:t>
      </w:r>
      <w:r w:rsidRPr="000A3E7F">
        <w:rPr>
          <w:rStyle w:val="StyleUnderline"/>
          <w:highlight w:val="yellow"/>
        </w:rPr>
        <w:t>political instability</w:t>
      </w:r>
      <w:r w:rsidRPr="000A3E7F">
        <w:rPr>
          <w:sz w:val="14"/>
        </w:rPr>
        <w:t xml:space="preserve">. </w:t>
      </w:r>
      <w:r w:rsidRPr="000A3E7F">
        <w:rPr>
          <w:rStyle w:val="StyleUnderline"/>
        </w:rPr>
        <w:t xml:space="preserve">When the conflict is regarded as a deviation from equilibrium between players, </w:t>
      </w:r>
      <w:r w:rsidRPr="00C535B8">
        <w:rPr>
          <w:rStyle w:val="Emphasis"/>
        </w:rPr>
        <w:t xml:space="preserve">it </w:t>
      </w:r>
      <w:r w:rsidRPr="000A3E7F">
        <w:rPr>
          <w:rStyle w:val="Emphasis"/>
          <w:highlight w:val="yellow"/>
        </w:rPr>
        <w:t xml:space="preserve">could occur when the players </w:t>
      </w:r>
      <w:r w:rsidRPr="000A3E7F">
        <w:rPr>
          <w:rStyle w:val="Emphasis"/>
        </w:rPr>
        <w:t xml:space="preserve">either act irrationally, or </w:t>
      </w:r>
      <w:r w:rsidRPr="000A3E7F">
        <w:rPr>
          <w:rStyle w:val="Emphasis"/>
          <w:highlight w:val="yellow"/>
        </w:rPr>
        <w:t xml:space="preserve">act rationally with asymmetric information </w:t>
      </w:r>
      <w:r w:rsidRPr="000A3E7F">
        <w:rPr>
          <w:rStyle w:val="Emphasis"/>
        </w:rPr>
        <w:t>or incomplete bargaining</w:t>
      </w:r>
      <w:r w:rsidRPr="000A3E7F">
        <w:rPr>
          <w:sz w:val="14"/>
        </w:rPr>
        <w:t xml:space="preserve"> (Fearon, 1995). Especially, </w:t>
      </w:r>
      <w:r w:rsidRPr="000A3E7F">
        <w:rPr>
          <w:rStyle w:val="StyleUnderline"/>
        </w:rPr>
        <w:t>rational wars can occur if: (i) there is private and exclusive information about military strength</w:t>
      </w:r>
      <w:r w:rsidRPr="000A3E7F">
        <w:rPr>
          <w:sz w:val="14"/>
        </w:rPr>
        <w:t xml:space="preserve">, or </w:t>
      </w:r>
      <w:r w:rsidRPr="000A3E7F">
        <w:rPr>
          <w:rStyle w:val="StyleUnderline"/>
        </w:rPr>
        <w:t>there is an incentive to misrepresent the information; (ii) two parties cannot commit a cease-fire in the absence of a third-party enforcer</w:t>
      </w:r>
      <w:r w:rsidRPr="000A3E7F">
        <w:rPr>
          <w:sz w:val="14"/>
        </w:rPr>
        <w:t xml:space="preserve"> (Blattman and Miguel, 2009, p.11). Acemoglu and Robinson (2006) demonstrate the </w:t>
      </w:r>
      <w:r w:rsidRPr="000A3E7F">
        <w:rPr>
          <w:rStyle w:val="StyleUnderline"/>
        </w:rPr>
        <w:t>existence of an equilibrium in a bargaining process between the rich and the poor</w:t>
      </w:r>
      <w:r w:rsidRPr="000A3E7F">
        <w:rPr>
          <w:sz w:val="14"/>
        </w:rPr>
        <w:t xml:space="preserve">. </w:t>
      </w:r>
      <w:r w:rsidRPr="000A3E7F">
        <w:rPr>
          <w:rStyle w:val="StyleUnderline"/>
        </w:rPr>
        <w:t>A number of studies,</w:t>
      </w:r>
      <w:r w:rsidRPr="000A3E7F">
        <w:rPr>
          <w:sz w:val="14"/>
        </w:rPr>
        <w:t xml:space="preserve"> including Powell (2007), Esteban and Ray (2008), Chassang and Pedro-i-Miquel (2008), and Dal Bó and Powell (2007), </w:t>
      </w:r>
      <w:r w:rsidRPr="000A3E7F">
        <w:rPr>
          <w:rStyle w:val="StyleUnderline"/>
        </w:rPr>
        <w:t>show how conflict is sometimes unavoidable with asymmetric</w:t>
      </w:r>
      <w:r w:rsidRPr="000A3E7F">
        <w:rPr>
          <w:sz w:val="14"/>
        </w:rPr>
        <w:t xml:space="preserve"> </w:t>
      </w:r>
      <w:r w:rsidRPr="000A3E7F">
        <w:rPr>
          <w:rStyle w:val="StyleUnderline"/>
        </w:rPr>
        <w:t>information</w:t>
      </w:r>
      <w:r w:rsidRPr="000A3E7F">
        <w:rPr>
          <w:sz w:val="14"/>
        </w:rPr>
        <w:t xml:space="preserve"> or </w:t>
      </w:r>
      <w:r w:rsidRPr="000A3E7F">
        <w:rPr>
          <w:rStyle w:val="StyleUnderline"/>
        </w:rPr>
        <w:t>in multi player settings</w:t>
      </w:r>
      <w:r w:rsidRPr="000A3E7F">
        <w:rPr>
          <w:sz w:val="14"/>
        </w:rPr>
        <w:t xml:space="preserve">. </w:t>
      </w:r>
      <w:r w:rsidRPr="000A3E7F">
        <w:rPr>
          <w:rStyle w:val="StyleUnderline"/>
        </w:rPr>
        <w:t>Conflict can also occur when the bargaining process is incomplet</w:t>
      </w:r>
      <w:r w:rsidRPr="000A3E7F">
        <w:rPr>
          <w:sz w:val="14"/>
        </w:rPr>
        <w:t xml:space="preserve">e, </w:t>
      </w:r>
      <w:r w:rsidRPr="000A3E7F">
        <w:rPr>
          <w:rStyle w:val="StyleUnderline"/>
        </w:rPr>
        <w:t xml:space="preserve">that is, credible commitment to maintain peace cannot be made </w:t>
      </w:r>
      <w:r w:rsidRPr="000A3E7F">
        <w:rPr>
          <w:sz w:val="14"/>
        </w:rPr>
        <w:t xml:space="preserve">(Powell, 2006; Walter, 2006; Garfinkel and Skaperdas, 2000). The relationship between low human development and conflict might support various theoretical works on conflicts between rational players with incomplete information or bargaining. </w:t>
      </w:r>
    </w:p>
    <w:p w14:paraId="738872BC" w14:textId="77777777" w:rsidR="009F70B8" w:rsidRPr="000A3E7F" w:rsidRDefault="009F70B8" w:rsidP="009F70B8">
      <w:pPr>
        <w:pStyle w:val="Heading4"/>
      </w:pPr>
      <w:r w:rsidRPr="000A3E7F">
        <w:t xml:space="preserve">Best Data proves a causal relation human development and conflict </w:t>
      </w:r>
    </w:p>
    <w:p w14:paraId="54A67D66" w14:textId="77777777" w:rsidR="009F70B8" w:rsidRPr="000A3E7F" w:rsidRDefault="009F70B8" w:rsidP="009F70B8">
      <w:r w:rsidRPr="000A3E7F">
        <w:rPr>
          <w:rStyle w:val="Style13ptBold"/>
        </w:rPr>
        <w:t>Kim and Conceicao 10</w:t>
      </w:r>
      <w:r w:rsidRPr="000A3E7F">
        <w:t xml:space="preserve"> — United Nations - Department of Economic and Social Affairs (DESA),United Nations Development Programme (UNDP) [Namsuk Kim and Pedro Conceição. “THE ECONOMIC CRISIS, VIOLENT CONFLICT, AND HUMAN DEVELOPMENT” International Journal of Peace Studies, Volume 15, Number 1, Spring/Summer 2010]</w:t>
      </w:r>
    </w:p>
    <w:p w14:paraId="12258980" w14:textId="77777777" w:rsidR="009F70B8" w:rsidRPr="000A3E7F" w:rsidRDefault="009F70B8" w:rsidP="009F70B8">
      <w:pPr>
        <w:rPr>
          <w:sz w:val="14"/>
        </w:rPr>
      </w:pPr>
      <w:r w:rsidRPr="000A3E7F">
        <w:rPr>
          <w:sz w:val="14"/>
        </w:rPr>
        <w:t xml:space="preserve">While there are a number of factors that could cause conflict, </w:t>
      </w:r>
      <w:r w:rsidRPr="000A3E7F">
        <w:rPr>
          <w:rStyle w:val="Emphasis"/>
          <w:highlight w:val="yellow"/>
        </w:rPr>
        <w:t xml:space="preserve">empirical studies find </w:t>
      </w:r>
      <w:r w:rsidRPr="000A3E7F">
        <w:rPr>
          <w:rStyle w:val="Emphasis"/>
        </w:rPr>
        <w:t xml:space="preserve">that </w:t>
      </w:r>
      <w:r w:rsidRPr="000A3E7F">
        <w:rPr>
          <w:rStyle w:val="Emphasis"/>
          <w:highlight w:val="yellow"/>
        </w:rPr>
        <w:t xml:space="preserve">poor </w:t>
      </w:r>
      <w:r w:rsidRPr="000A3E7F">
        <w:rPr>
          <w:rStyle w:val="Emphasis"/>
        </w:rPr>
        <w:t xml:space="preserve">economic </w:t>
      </w:r>
      <w:r w:rsidRPr="000A3E7F">
        <w:rPr>
          <w:rStyle w:val="Emphasis"/>
          <w:highlight w:val="yellow"/>
        </w:rPr>
        <w:t>performance is associated with higher incidence of conflict</w:t>
      </w:r>
      <w:r w:rsidRPr="000A3E7F">
        <w:rPr>
          <w:sz w:val="14"/>
        </w:rPr>
        <w:t xml:space="preserve">. </w:t>
      </w:r>
      <w:r w:rsidRPr="000A3E7F">
        <w:rPr>
          <w:rStyle w:val="StyleUnderline"/>
        </w:rPr>
        <w:t>Being a poor country is correlated with most forms of violence</w:t>
      </w:r>
      <w:r w:rsidRPr="000A3E7F">
        <w:rPr>
          <w:sz w:val="14"/>
        </w:rPr>
        <w:t xml:space="preserve"> (UNDP, 2008a). </w:t>
      </w:r>
      <w:r w:rsidRPr="000A3E7F">
        <w:rPr>
          <w:rStyle w:val="StyleUnderline"/>
        </w:rPr>
        <w:t>Growth rates are also strongly associated with risks of conflict</w:t>
      </w:r>
      <w:r w:rsidRPr="000A3E7F">
        <w:rPr>
          <w:sz w:val="14"/>
        </w:rPr>
        <w:t xml:space="preserve"> in developing countries. </w:t>
      </w:r>
      <w:r w:rsidRPr="000A3E7F">
        <w:rPr>
          <w:rStyle w:val="StyleUnderline"/>
          <w:highlight w:val="yellow"/>
        </w:rPr>
        <w:t xml:space="preserve">If the growth rate in developing countries is increased by 1 </w:t>
      </w:r>
      <w:r w:rsidRPr="00C535B8">
        <w:rPr>
          <w:rStyle w:val="StyleUnderline"/>
        </w:rPr>
        <w:t>percentage point from the mean,</w:t>
      </w:r>
      <w:r w:rsidRPr="000A3E7F">
        <w:rPr>
          <w:rStyle w:val="StyleUnderline"/>
          <w:highlight w:val="yellow"/>
        </w:rPr>
        <w:t xml:space="preserve"> the risk of conflict decreases by</w:t>
      </w:r>
      <w:r w:rsidRPr="000A3E7F">
        <w:rPr>
          <w:rStyle w:val="StyleUnderline"/>
        </w:rPr>
        <w:t xml:space="preserve"> </w:t>
      </w:r>
      <w:r w:rsidRPr="000A3E7F">
        <w:t xml:space="preserve">0.6 percentage points to </w:t>
      </w:r>
      <w:r w:rsidRPr="000A3E7F">
        <w:rPr>
          <w:rStyle w:val="StyleUnderline"/>
          <w:highlight w:val="yellow"/>
        </w:rPr>
        <w:t>4</w:t>
      </w:r>
      <w:r w:rsidRPr="000A3E7F">
        <w:rPr>
          <w:rStyle w:val="StyleUnderline"/>
        </w:rPr>
        <w:t xml:space="preserve">.0 </w:t>
      </w:r>
      <w:r w:rsidRPr="000A3E7F">
        <w:rPr>
          <w:rStyle w:val="StyleUnderline"/>
          <w:highlight w:val="yellow"/>
        </w:rPr>
        <w:t>percent</w:t>
      </w:r>
      <w:r w:rsidRPr="000A3E7F">
        <w:rPr>
          <w:sz w:val="14"/>
        </w:rPr>
        <w:t xml:space="preserve"> (Collier et al., 2009). Kang and Meernik (2005) show that the </w:t>
      </w:r>
      <w:r w:rsidRPr="000A3E7F">
        <w:rPr>
          <w:rStyle w:val="Emphasis"/>
          <w:highlight w:val="yellow"/>
        </w:rPr>
        <w:t xml:space="preserve">growth rate in conflict countries in the </w:t>
      </w:r>
      <w:r w:rsidRPr="000A3E7F">
        <w:rPr>
          <w:rStyle w:val="Emphasis"/>
        </w:rPr>
        <w:t xml:space="preserve">five </w:t>
      </w:r>
      <w:r w:rsidRPr="000A3E7F">
        <w:rPr>
          <w:rStyle w:val="Emphasis"/>
          <w:highlight w:val="yellow"/>
        </w:rPr>
        <w:t>years prior to conflict</w:t>
      </w:r>
      <w:r w:rsidRPr="000A3E7F">
        <w:rPr>
          <w:sz w:val="14"/>
        </w:rPr>
        <w:t xml:space="preserve">, including cases of conflict recurrence, </w:t>
      </w:r>
      <w:r w:rsidRPr="000A3E7F">
        <w:rPr>
          <w:rStyle w:val="Emphasis"/>
          <w:highlight w:val="yellow"/>
        </w:rPr>
        <w:t xml:space="preserve">was </w:t>
      </w:r>
      <w:r w:rsidRPr="000A3E7F">
        <w:rPr>
          <w:rStyle w:val="Emphasis"/>
        </w:rPr>
        <w:t xml:space="preserve">on average </w:t>
      </w:r>
      <w:r w:rsidRPr="000A3E7F">
        <w:rPr>
          <w:rStyle w:val="Emphasis"/>
          <w:highlight w:val="yellow"/>
        </w:rPr>
        <w:t xml:space="preserve">0.5 </w:t>
      </w:r>
      <w:r w:rsidRPr="00C535B8">
        <w:rPr>
          <w:rStyle w:val="Emphasis"/>
        </w:rPr>
        <w:t xml:space="preserve">percent </w:t>
      </w:r>
      <w:r w:rsidRPr="000A3E7F">
        <w:rPr>
          <w:rStyle w:val="Emphasis"/>
          <w:highlight w:val="yellow"/>
        </w:rPr>
        <w:t xml:space="preserve">compared to 2 </w:t>
      </w:r>
      <w:r w:rsidRPr="00C535B8">
        <w:rPr>
          <w:rStyle w:val="Emphasis"/>
        </w:rPr>
        <w:t>percent in the countries that remained peaceful</w:t>
      </w:r>
      <w:r w:rsidRPr="000A3E7F">
        <w:rPr>
          <w:sz w:val="14"/>
        </w:rPr>
        <w:t xml:space="preserve">. Figure 2 shows that economic development and conflicts are observed to be clearly related. </w:t>
      </w:r>
      <w:r w:rsidRPr="000A3E7F">
        <w:rPr>
          <w:rStyle w:val="StyleUnderline"/>
        </w:rPr>
        <w:t>The level of GDP is negatively correlated with observing a new conflict.</w:t>
      </w:r>
      <w:r w:rsidRPr="000A3E7F">
        <w:rPr>
          <w:sz w:val="14"/>
        </w:rPr>
        <w:t xml:space="preserve"> Collier et al. (2009) finds </w:t>
      </w:r>
      <w:r w:rsidRPr="000A3E7F">
        <w:t>that the predicted risk for a hypothetical country with characteristics set at the study</w:t>
      </w:r>
      <w:r w:rsidRPr="000A3E7F">
        <w:rPr>
          <w:rFonts w:cs="Times New Roman"/>
        </w:rPr>
        <w:t>‟</w:t>
      </w:r>
      <w:r w:rsidRPr="000A3E7F">
        <w:t>s sample mean was 4.6 percent</w:t>
      </w:r>
      <w:r w:rsidRPr="000A3E7F">
        <w:rPr>
          <w:sz w:val="14"/>
        </w:rPr>
        <w:t xml:space="preserve">. If the level of per capita income were to be halved from this level, the risk would be increased to 5.3 percent. </w:t>
      </w:r>
      <w:r w:rsidRPr="000A3E7F">
        <w:rPr>
          <w:rStyle w:val="StyleUnderline"/>
        </w:rPr>
        <w:t>Empirical analysis of growth and conflict has inherent data limitations, but some recent studies using more careful methodology shows a strong causal link running from poor economic performance to conflic</w:t>
      </w:r>
      <w:r w:rsidRPr="000A3E7F">
        <w:rPr>
          <w:sz w:val="14"/>
        </w:rPr>
        <w:t xml:space="preserve">t. </w:t>
      </w:r>
    </w:p>
    <w:p w14:paraId="4518A600" w14:textId="77777777" w:rsidR="009F70B8" w:rsidRPr="000A3E7F" w:rsidRDefault="009F70B8" w:rsidP="009F70B8">
      <w:pPr>
        <w:pStyle w:val="Heading4"/>
      </w:pPr>
      <w:r w:rsidRPr="000A3E7F">
        <w:t>Regional wars escalate—risks US and Chinese confrontation over nation building efforts</w:t>
      </w:r>
    </w:p>
    <w:p w14:paraId="5DA5382C" w14:textId="77777777" w:rsidR="009F70B8" w:rsidRPr="000A3E7F" w:rsidRDefault="009F70B8" w:rsidP="009F70B8">
      <w:r w:rsidRPr="000A3E7F">
        <w:rPr>
          <w:rStyle w:val="Style13ptBold"/>
        </w:rPr>
        <w:t xml:space="preserve">Tierney 12 </w:t>
      </w:r>
      <w:r w:rsidRPr="000A3E7F">
        <w:t>- Senior Fellow at the Foreign Policy Research Institute, an associate professor of political science at Swarthmore College, official correspondent at The Atlantic. [Dominic, “Gulliver’s Troubles: Great Powers and Failed States”, Foreign Policy Research Institute, June 2012]</w:t>
      </w:r>
    </w:p>
    <w:p w14:paraId="2668D896" w14:textId="77777777" w:rsidR="009F70B8" w:rsidRPr="00C535B8" w:rsidRDefault="009F70B8" w:rsidP="009F70B8">
      <w:r w:rsidRPr="00C535B8">
        <w:rPr>
          <w:rStyle w:val="StyleUnderline"/>
        </w:rPr>
        <w:t>During the Cold War, for example, the developing world became the frontline of the global struggle,</w:t>
      </w:r>
      <w:r w:rsidRPr="00C535B8">
        <w:rPr>
          <w:sz w:val="16"/>
        </w:rPr>
        <w:t xml:space="preserve"> as both the United States and the Soviet Union aided proxy forces. </w:t>
      </w:r>
      <w:r w:rsidRPr="00C535B8">
        <w:rPr>
          <w:rStyle w:val="StyleUnderline"/>
        </w:rPr>
        <w:t>Washington poured blood and treasure into South Vietnam in a bid to prop up this</w:t>
      </w:r>
      <w:r w:rsidRPr="00C535B8">
        <w:rPr>
          <w:sz w:val="16"/>
        </w:rPr>
        <w:t xml:space="preserve"> failed </w:t>
      </w:r>
      <w:r w:rsidRPr="00C535B8">
        <w:rPr>
          <w:rStyle w:val="StyleUnderline"/>
        </w:rPr>
        <w:t>state</w:t>
      </w:r>
      <w:r w:rsidRPr="00C535B8">
        <w:rPr>
          <w:sz w:val="16"/>
        </w:rPr>
        <w:t xml:space="preserve">. Meanwhile, the United States actively destabilized Afghanistan by aiding the Mujahadeen rebels fighting the Soviet Union, and deepened the Nicaraguan Civil War by supporting the Contra rebels battling the leftist government. </w:t>
      </w:r>
      <w:r w:rsidRPr="00C535B8">
        <w:rPr>
          <w:rStyle w:val="StyleUnderline"/>
        </w:rPr>
        <w:t>What will happen next? The pendulum is about to swing again</w:t>
      </w:r>
      <w:r w:rsidRPr="00C535B8">
        <w:rPr>
          <w:sz w:val="16"/>
        </w:rPr>
        <w:t xml:space="preserve">. </w:t>
      </w:r>
      <w:r w:rsidRPr="000A3E7F">
        <w:rPr>
          <w:rStyle w:val="StyleUnderline"/>
          <w:highlight w:val="yellow"/>
        </w:rPr>
        <w:t>With the rise of China</w:t>
      </w:r>
      <w:r w:rsidRPr="000A3E7F">
        <w:rPr>
          <w:sz w:val="16"/>
          <w:highlight w:val="yellow"/>
        </w:rPr>
        <w:t>,</w:t>
      </w:r>
      <w:r w:rsidRPr="000A3E7F">
        <w:rPr>
          <w:sz w:val="16"/>
        </w:rPr>
        <w:t xml:space="preserve"> </w:t>
      </w:r>
      <w:r w:rsidRPr="000A3E7F">
        <w:rPr>
          <w:rStyle w:val="StyleUnderline"/>
        </w:rPr>
        <w:t>the United States will</w:t>
      </w:r>
      <w:r w:rsidRPr="000A3E7F">
        <w:rPr>
          <w:sz w:val="16"/>
        </w:rPr>
        <w:t xml:space="preserve"> move from the current Lilliputian era toward a Brobdingnagian era—with a </w:t>
      </w:r>
      <w:r w:rsidRPr="000A3E7F">
        <w:rPr>
          <w:rStyle w:val="StyleUnderline"/>
        </w:rPr>
        <w:t>shift</w:t>
      </w:r>
      <w:r w:rsidRPr="000A3E7F">
        <w:rPr>
          <w:sz w:val="16"/>
        </w:rPr>
        <w:t xml:space="preserve"> in </w:t>
      </w:r>
      <w:r w:rsidRPr="000A3E7F">
        <w:rPr>
          <w:rStyle w:val="StyleUnderline"/>
        </w:rPr>
        <w:t>focus away from failed states toward great power diplomacy</w:t>
      </w:r>
      <w:r w:rsidRPr="000A3E7F">
        <w:rPr>
          <w:sz w:val="16"/>
        </w:rPr>
        <w:t xml:space="preserve">. The Secretary of Defense recently declared that: “We will of necessity rebalance towards the Asia-Pacific region.” Obama announced that 2,500 American Marines would be deployed to Australia as a sign of the new East Asian strategy. </w:t>
      </w:r>
      <w:r w:rsidRPr="000A3E7F">
        <w:rPr>
          <w:rStyle w:val="StyleUnderline"/>
        </w:rPr>
        <w:t xml:space="preserve">The emerging Brobdingnagian phase reflects the fact </w:t>
      </w:r>
      <w:r w:rsidRPr="00C535B8">
        <w:rPr>
          <w:rStyle w:val="StyleUnderline"/>
        </w:rPr>
        <w:t>that China is viewed as the major long-term threat to U.S.</w:t>
      </w:r>
      <w:r w:rsidRPr="00C535B8">
        <w:rPr>
          <w:sz w:val="16"/>
        </w:rPr>
        <w:t xml:space="preserve"> </w:t>
      </w:r>
      <w:r w:rsidRPr="00C535B8">
        <w:rPr>
          <w:rStyle w:val="StyleUnderline"/>
        </w:rPr>
        <w:t>security</w:t>
      </w:r>
      <w:r w:rsidRPr="00C535B8">
        <w:rPr>
          <w:sz w:val="16"/>
        </w:rPr>
        <w:t xml:space="preserve">. And </w:t>
      </w:r>
      <w:r w:rsidRPr="00C535B8">
        <w:rPr>
          <w:rStyle w:val="StyleUnderline"/>
        </w:rPr>
        <w:t>this transition is reinforced by public and elite frustration with the costs of stabilizing Afghanistan and Iraq</w:t>
      </w:r>
      <w:r w:rsidRPr="00C535B8">
        <w:rPr>
          <w:sz w:val="16"/>
        </w:rPr>
        <w:t>. Americans wou</w:t>
      </w:r>
      <w:r w:rsidRPr="000A3E7F">
        <w:rPr>
          <w:sz w:val="16"/>
        </w:rPr>
        <w:t xml:space="preserve">ld rather engage in great power diplomacy than repeat the nation-building Labors of Sisyphus. </w:t>
      </w:r>
      <w:r w:rsidRPr="000A3E7F">
        <w:rPr>
          <w:rStyle w:val="StyleUnderline"/>
        </w:rPr>
        <w:t>The pendulum is unlikely to swing back entirely to the Brobdingnagian extreme</w:t>
      </w:r>
      <w:r w:rsidRPr="000A3E7F">
        <w:rPr>
          <w:sz w:val="16"/>
        </w:rPr>
        <w:t xml:space="preserve">. After all, a </w:t>
      </w:r>
      <w:r w:rsidRPr="000A3E7F">
        <w:rPr>
          <w:rStyle w:val="StyleUnderline"/>
        </w:rPr>
        <w:t>second Cold War is hardly imminent. Unlike the Soviet Union, China has not built an empire at the point</w:t>
      </w:r>
      <w:r w:rsidRPr="000A3E7F">
        <w:rPr>
          <w:sz w:val="16"/>
        </w:rPr>
        <w:t xml:space="preserve"> </w:t>
      </w:r>
      <w:r w:rsidRPr="000A3E7F">
        <w:rPr>
          <w:rStyle w:val="StyleUnderline"/>
        </w:rPr>
        <w:t>of</w:t>
      </w:r>
      <w:r w:rsidRPr="000A3E7F">
        <w:rPr>
          <w:sz w:val="16"/>
        </w:rPr>
        <w:t xml:space="preserve"> </w:t>
      </w:r>
      <w:r w:rsidRPr="000A3E7F">
        <w:rPr>
          <w:rStyle w:val="StyleUnderline"/>
        </w:rPr>
        <w:t>a bayonet or proclaimed an aggressive ideology</w:t>
      </w:r>
      <w:r w:rsidRPr="000A3E7F">
        <w:rPr>
          <w:sz w:val="16"/>
        </w:rPr>
        <w:t xml:space="preserve"> </w:t>
      </w:r>
      <w:r w:rsidRPr="000A3E7F">
        <w:rPr>
          <w:rStyle w:val="StyleUnderline"/>
        </w:rPr>
        <w:t>inimical to American democracy and capitalism</w:t>
      </w:r>
      <w:r w:rsidRPr="000A3E7F">
        <w:rPr>
          <w:sz w:val="16"/>
        </w:rPr>
        <w:t xml:space="preserve">. </w:t>
      </w:r>
      <w:r w:rsidRPr="00C535B8">
        <w:rPr>
          <w:sz w:val="16"/>
        </w:rPr>
        <w:t xml:space="preserve">Furthermore, </w:t>
      </w:r>
      <w:r w:rsidRPr="00C535B8">
        <w:rPr>
          <w:rStyle w:val="Emphasis"/>
        </w:rPr>
        <w:t>given the continuing</w:t>
      </w:r>
      <w:r w:rsidRPr="000A3E7F">
        <w:rPr>
          <w:rStyle w:val="Emphasis"/>
        </w:rPr>
        <w:t xml:space="preserve"> </w:t>
      </w:r>
      <w:r w:rsidRPr="000A3E7F">
        <w:rPr>
          <w:rStyle w:val="Emphasis"/>
          <w:highlight w:val="yellow"/>
        </w:rPr>
        <w:t xml:space="preserve">concerns over terrorism, </w:t>
      </w:r>
      <w:r w:rsidRPr="000A3E7F">
        <w:rPr>
          <w:rStyle w:val="Emphasis"/>
        </w:rPr>
        <w:t xml:space="preserve">nuclear </w:t>
      </w:r>
      <w:r w:rsidRPr="000A3E7F">
        <w:rPr>
          <w:rStyle w:val="Emphasis"/>
          <w:highlight w:val="yellow"/>
        </w:rPr>
        <w:t>proliferation, and human rights</w:t>
      </w:r>
      <w:r w:rsidRPr="00C535B8">
        <w:rPr>
          <w:sz w:val="16"/>
        </w:rPr>
        <w:t xml:space="preserve">, </w:t>
      </w:r>
      <w:r w:rsidRPr="00C535B8">
        <w:rPr>
          <w:rStyle w:val="StyleUnderline"/>
        </w:rPr>
        <w:t xml:space="preserve">the </w:t>
      </w:r>
      <w:r w:rsidRPr="000A3E7F">
        <w:rPr>
          <w:rStyle w:val="StyleUnderline"/>
          <w:highlight w:val="yellow"/>
        </w:rPr>
        <w:t xml:space="preserve">dangers emanating from failed </w:t>
      </w:r>
      <w:r w:rsidRPr="000A3E7F">
        <w:rPr>
          <w:rStyle w:val="StyleUnderline"/>
        </w:rPr>
        <w:t xml:space="preserve">and failing </w:t>
      </w:r>
      <w:r w:rsidRPr="000A3E7F">
        <w:rPr>
          <w:rStyle w:val="StyleUnderline"/>
          <w:highlight w:val="yellow"/>
        </w:rPr>
        <w:t xml:space="preserve">states will </w:t>
      </w:r>
      <w:r w:rsidRPr="000A3E7F">
        <w:rPr>
          <w:rStyle w:val="StyleUnderline"/>
        </w:rPr>
        <w:t xml:space="preserve">continue to </w:t>
      </w:r>
      <w:r w:rsidRPr="000A3E7F">
        <w:rPr>
          <w:rStyle w:val="StyleUnderline"/>
          <w:highlight w:val="yellow"/>
        </w:rPr>
        <w:t>hold attention in Washington</w:t>
      </w:r>
      <w:r w:rsidRPr="000A3E7F">
        <w:rPr>
          <w:rStyle w:val="StyleUnderline"/>
        </w:rPr>
        <w:t xml:space="preserve">. </w:t>
      </w:r>
      <w:r w:rsidRPr="000A3E7F">
        <w:rPr>
          <w:sz w:val="16"/>
        </w:rPr>
        <w:t xml:space="preserve">Instead, </w:t>
      </w:r>
      <w:r w:rsidRPr="000A3E7F">
        <w:rPr>
          <w:rStyle w:val="StyleUnderline"/>
        </w:rPr>
        <w:t>the pendulum may move toward a middle position</w:t>
      </w:r>
      <w:r w:rsidRPr="000A3E7F">
        <w:rPr>
          <w:sz w:val="16"/>
        </w:rPr>
        <w:t xml:space="preserve">, </w:t>
      </w:r>
      <w:r w:rsidRPr="000A3E7F">
        <w:rPr>
          <w:rStyle w:val="StyleUnderline"/>
        </w:rPr>
        <w:t>with the United States keeping one eye on the inherent challenges of weak states</w:t>
      </w:r>
      <w:r w:rsidRPr="000A3E7F">
        <w:rPr>
          <w:sz w:val="16"/>
        </w:rPr>
        <w:t xml:space="preserve">, </w:t>
      </w:r>
      <w:r w:rsidRPr="000A3E7F">
        <w:rPr>
          <w:rStyle w:val="StyleUnderline"/>
        </w:rPr>
        <w:t xml:space="preserve">and one eye on the consequences for great power diplomacy. </w:t>
      </w:r>
      <w:r w:rsidRPr="000A3E7F">
        <w:rPr>
          <w:sz w:val="16"/>
        </w:rPr>
        <w:t xml:space="preserve">What will be the effects? First, </w:t>
      </w:r>
      <w:r w:rsidRPr="000A3E7F">
        <w:rPr>
          <w:rStyle w:val="Emphasis"/>
          <w:highlight w:val="yellow"/>
        </w:rPr>
        <w:t>the U</w:t>
      </w:r>
      <w:r w:rsidRPr="000A3E7F">
        <w:rPr>
          <w:rStyle w:val="Emphasis"/>
        </w:rPr>
        <w:t>nited</w:t>
      </w:r>
      <w:r w:rsidRPr="000A3E7F">
        <w:rPr>
          <w:rStyle w:val="Emphasis"/>
          <w:highlight w:val="yellow"/>
        </w:rPr>
        <w:t xml:space="preserve"> S</w:t>
      </w:r>
      <w:r w:rsidRPr="000A3E7F">
        <w:rPr>
          <w:rStyle w:val="Emphasis"/>
        </w:rPr>
        <w:t xml:space="preserve">tates </w:t>
      </w:r>
      <w:r w:rsidRPr="000A3E7F">
        <w:rPr>
          <w:rStyle w:val="Emphasis"/>
          <w:highlight w:val="yellow"/>
        </w:rPr>
        <w:t xml:space="preserve">will view failed states </w:t>
      </w:r>
      <w:r w:rsidRPr="000A3E7F">
        <w:rPr>
          <w:rStyle w:val="Emphasis"/>
        </w:rPr>
        <w:t xml:space="preserve">less as an inherent problem, and more </w:t>
      </w:r>
      <w:r w:rsidRPr="000A3E7F">
        <w:rPr>
          <w:rStyle w:val="Emphasis"/>
          <w:highlight w:val="yellow"/>
        </w:rPr>
        <w:t xml:space="preserve">as an arena for great power rivalry </w:t>
      </w:r>
      <w:r w:rsidRPr="00C535B8">
        <w:rPr>
          <w:rStyle w:val="Emphasis"/>
        </w:rPr>
        <w:t>over strategic bases and energy resources</w:t>
      </w:r>
      <w:r w:rsidRPr="00C535B8">
        <w:rPr>
          <w:sz w:val="16"/>
        </w:rPr>
        <w:t>.</w:t>
      </w:r>
      <w:r w:rsidRPr="000A3E7F">
        <w:rPr>
          <w:sz w:val="16"/>
        </w:rPr>
        <w:t xml:space="preserve"> </w:t>
      </w:r>
      <w:r w:rsidRPr="000A3E7F">
        <w:rPr>
          <w:rStyle w:val="StyleUnderline"/>
        </w:rPr>
        <w:t>Washington may show increasing sensitivity to the issue of “relative gains,” or whether the United States or China benefits more from continuing instability in Afghanistan, Haiti, or Sudan</w:t>
      </w:r>
      <w:r w:rsidRPr="00C535B8">
        <w:rPr>
          <w:rStyle w:val="StyleUnderline"/>
        </w:rPr>
        <w:t>. If</w:t>
      </w:r>
      <w:r w:rsidRPr="00C535B8">
        <w:rPr>
          <w:sz w:val="16"/>
        </w:rPr>
        <w:t xml:space="preserve"> </w:t>
      </w:r>
      <w:r w:rsidRPr="00C535B8">
        <w:rPr>
          <w:rStyle w:val="StyleUnderline"/>
        </w:rPr>
        <w:t>a failed state is a U.S. ally,</w:t>
      </w:r>
      <w:r w:rsidRPr="00C535B8">
        <w:rPr>
          <w:sz w:val="16"/>
        </w:rPr>
        <w:t xml:space="preserve"> </w:t>
      </w:r>
      <w:r w:rsidRPr="00C535B8">
        <w:rPr>
          <w:rStyle w:val="StyleUnderline"/>
        </w:rPr>
        <w:t>concerns over China could redouble Washington's efforts to restore order in the troubled land.</w:t>
      </w:r>
      <w:r w:rsidRPr="000A3E7F">
        <w:rPr>
          <w:sz w:val="16"/>
        </w:rPr>
        <w:t xml:space="preserve"> </w:t>
      </w:r>
      <w:r w:rsidRPr="000A3E7F">
        <w:rPr>
          <w:rStyle w:val="StyleUnderline"/>
        </w:rPr>
        <w:t>But</w:t>
      </w:r>
      <w:r w:rsidRPr="000A3E7F">
        <w:rPr>
          <w:sz w:val="16"/>
        </w:rPr>
        <w:t xml:space="preserve"> </w:t>
      </w:r>
      <w:r w:rsidRPr="000A3E7F">
        <w:rPr>
          <w:rStyle w:val="StyleUnderline"/>
          <w:highlight w:val="yellow"/>
        </w:rPr>
        <w:t xml:space="preserve">if a failed state is hostile </w:t>
      </w:r>
      <w:r w:rsidRPr="000A3E7F">
        <w:rPr>
          <w:rStyle w:val="StyleUnderline"/>
        </w:rPr>
        <w:t xml:space="preserve">or pro-Chinese, </w:t>
      </w:r>
      <w:r w:rsidRPr="000A3E7F">
        <w:rPr>
          <w:rStyle w:val="StyleUnderline"/>
          <w:highlight w:val="yellow"/>
        </w:rPr>
        <w:t>the United States</w:t>
      </w:r>
      <w:r w:rsidRPr="000A3E7F">
        <w:rPr>
          <w:sz w:val="16"/>
        </w:rPr>
        <w:t xml:space="preserve"> </w:t>
      </w:r>
      <w:r w:rsidRPr="00C535B8">
        <w:rPr>
          <w:rStyle w:val="StyleUnderline"/>
          <w:highlight w:val="yellow"/>
        </w:rPr>
        <w:t>may</w:t>
      </w:r>
      <w:r w:rsidRPr="000A3E7F">
        <w:rPr>
          <w:sz w:val="16"/>
        </w:rPr>
        <w:t xml:space="preserve"> cast a blind eye to the country's travails, or even </w:t>
      </w:r>
      <w:r w:rsidRPr="000A3E7F">
        <w:rPr>
          <w:rStyle w:val="StyleUnderline"/>
          <w:highlight w:val="yellow"/>
        </w:rPr>
        <w:t>deliberately pull the thread that leads to its unraveling</w:t>
      </w:r>
      <w:r w:rsidRPr="000A3E7F">
        <w:rPr>
          <w:sz w:val="16"/>
        </w:rPr>
        <w:t xml:space="preserve">. China, after all, has recently expanded its diplomatic and economic activities in failed or failing states. </w:t>
      </w:r>
      <w:r w:rsidRPr="000A3E7F">
        <w:rPr>
          <w:rStyle w:val="StyleUnderline"/>
        </w:rPr>
        <w:t>Since 2004, China has sent over 1,000 police to help stabilize Haiti, in part because Haiti is one of 23 countries that still recognize Taiwan</w:t>
      </w:r>
      <w:r w:rsidRPr="000A3E7F">
        <w:rPr>
          <w:sz w:val="16"/>
        </w:rPr>
        <w:t xml:space="preserve">. The long-term goal may be to draw Haiti into China's diplomatic orbit. </w:t>
      </w:r>
      <w:r w:rsidRPr="000A3E7F">
        <w:rPr>
          <w:rStyle w:val="StyleUnderline"/>
        </w:rPr>
        <w:t>In 2007, China contributed engineering troops to a joint African Union-United Nations operation in the Darfur region of Sudan</w:t>
      </w:r>
      <w:r w:rsidRPr="000A3E7F">
        <w:rPr>
          <w:sz w:val="16"/>
        </w:rPr>
        <w:t xml:space="preserve">. </w:t>
      </w:r>
      <w:r w:rsidRPr="000A3E7F">
        <w:rPr>
          <w:rStyle w:val="StyleUnderline"/>
        </w:rPr>
        <w:t>China has also made significant investments in oil, natural gas, and copper production in Afghanistan</w:t>
      </w:r>
      <w:r w:rsidRPr="000A3E7F">
        <w:rPr>
          <w:sz w:val="16"/>
        </w:rPr>
        <w:t xml:space="preserve">. After 9/11, Washington welcomed Brobdingnagian help in dealing with the Lilliputian threat, by encouraging Chinese investment in Afghanistan. But if we move into a new era of enhanced great power rivalry, Americans may look at Afghanistan in a different light, favoring the country's stability only if it aids U.S. interests, and competing with China over the control of Afghan resources. Fortunately, we live in a time of great power peace, and war with China is unlikely. </w:t>
      </w:r>
      <w:r w:rsidRPr="00C535B8">
        <w:rPr>
          <w:sz w:val="16"/>
        </w:rPr>
        <w:t xml:space="preserve">But </w:t>
      </w:r>
      <w:r w:rsidRPr="00C535B8">
        <w:rPr>
          <w:rStyle w:val="StyleUnderline"/>
        </w:rPr>
        <w:t>competition over failed states is one of the more plausible scenarios for military conflict</w:t>
      </w:r>
      <w:r w:rsidRPr="00C535B8">
        <w:rPr>
          <w:sz w:val="16"/>
        </w:rPr>
        <w:t>. Jakub Grygiel</w:t>
      </w:r>
      <w:r w:rsidRPr="000A3E7F">
        <w:rPr>
          <w:sz w:val="16"/>
        </w:rPr>
        <w:t xml:space="preserve"> described the potential for </w:t>
      </w:r>
      <w:r w:rsidRPr="000A3E7F">
        <w:rPr>
          <w:sz w:val="16"/>
          <w:highlight w:val="yellow"/>
        </w:rPr>
        <w:t>“</w:t>
      </w:r>
      <w:r w:rsidRPr="000A3E7F">
        <w:rPr>
          <w:rStyle w:val="StyleUnderline"/>
          <w:highlight w:val="yellow"/>
        </w:rPr>
        <w:t xml:space="preserve">vacuum wars” </w:t>
      </w:r>
      <w:r w:rsidRPr="00C535B8">
        <w:rPr>
          <w:rStyle w:val="StyleUnderline"/>
        </w:rPr>
        <w:t xml:space="preserve">where the absence of effective government in failed states </w:t>
      </w:r>
      <w:r w:rsidRPr="000A3E7F">
        <w:rPr>
          <w:rStyle w:val="StyleUnderline"/>
          <w:highlight w:val="yellow"/>
        </w:rPr>
        <w:t>lures in great powers</w:t>
      </w:r>
      <w:r w:rsidRPr="000A3E7F">
        <w:rPr>
          <w:rStyle w:val="StyleUnderline"/>
        </w:rPr>
        <w:t>. If Indonesia were to collapse, for instance, China might intervene to protect the Chinese minority, provoking military action by other regional powers. If the rise of China occupies U.S. attention</w:t>
      </w:r>
      <w:r w:rsidRPr="000A3E7F">
        <w:rPr>
          <w:sz w:val="16"/>
        </w:rPr>
        <w:t xml:space="preserve">, </w:t>
      </w:r>
      <w:r w:rsidRPr="000A3E7F">
        <w:rPr>
          <w:rStyle w:val="StyleUnderline"/>
        </w:rPr>
        <w:t>there may be less bandwidth available for purely humanitarian operations like in Somalia.</w:t>
      </w:r>
      <w:r w:rsidRPr="000A3E7F">
        <w:rPr>
          <w:sz w:val="16"/>
        </w:rPr>
        <w:t xml:space="preserve"> These types of missions tend to occur only in Lilliputian eras. At times of great power competition, </w:t>
      </w:r>
      <w:r w:rsidRPr="000A3E7F">
        <w:rPr>
          <w:rStyle w:val="StyleUnderline"/>
        </w:rPr>
        <w:t>Washington lacks the will for a purely idealistic venture. And a rival great power may also resist Washington's capacity to intervene</w:t>
      </w:r>
      <w:r w:rsidRPr="000A3E7F">
        <w:rPr>
          <w:sz w:val="16"/>
        </w:rPr>
        <w:t xml:space="preserve">. Interestingly, </w:t>
      </w:r>
      <w:r w:rsidRPr="000A3E7F">
        <w:rPr>
          <w:rStyle w:val="StyleUnderline"/>
        </w:rPr>
        <w:t>Americans dramatically altered their view of failed states over the last century even when the countries themselves did not change.</w:t>
      </w:r>
      <w:r w:rsidRPr="000A3E7F">
        <w:rPr>
          <w:sz w:val="16"/>
        </w:rPr>
        <w:t xml:space="preserve"> Haiti has been beset by problems since it gained independence in 1804. </w:t>
      </w:r>
      <w:r w:rsidRPr="000A3E7F">
        <w:rPr>
          <w:rStyle w:val="StyleUnderline"/>
        </w:rPr>
        <w:t>An ordinary Haitian might not understand why, during the twentieth century, the United States became suddenly concerned about the stability of Haiti, then lost interest, and then became worried again. Similarly, an ordinary Afghan might not comprehend why Washington, in turn, destabilized Afghanistan in the 1980s, ignored the country, began a major nation-building mission costing billions of dollars</w:t>
      </w:r>
      <w:r w:rsidRPr="000A3E7F">
        <w:rPr>
          <w:sz w:val="16"/>
        </w:rPr>
        <w:t xml:space="preserve">--and may soon rethink the value of Afghan stability based on whether the United States or China benefits more. </w:t>
      </w:r>
      <w:r w:rsidRPr="000A3E7F">
        <w:rPr>
          <w:rStyle w:val="StyleUnderline"/>
        </w:rPr>
        <w:t>The</w:t>
      </w:r>
      <w:r w:rsidRPr="000A3E7F">
        <w:rPr>
          <w:sz w:val="16"/>
        </w:rPr>
        <w:t xml:space="preserve"> </w:t>
      </w:r>
      <w:r w:rsidRPr="000A3E7F">
        <w:rPr>
          <w:rStyle w:val="StyleUnderline"/>
        </w:rPr>
        <w:t>waxing and waning of great power rivals has always shaped the American view of failed states</w:t>
      </w:r>
      <w:r w:rsidRPr="000A3E7F">
        <w:rPr>
          <w:sz w:val="16"/>
        </w:rPr>
        <w:t xml:space="preserve">. </w:t>
      </w:r>
      <w:r w:rsidRPr="000A3E7F">
        <w:rPr>
          <w:rStyle w:val="Emphasis"/>
        </w:rPr>
        <w:t>As China rises, Gulliver will view the Lilliputian threat through the Brobdingnagian lens</w:t>
      </w:r>
      <w:r w:rsidRPr="00C535B8">
        <w:t>.</w:t>
      </w:r>
    </w:p>
    <w:p w14:paraId="74918DA3" w14:textId="77777777" w:rsidR="00C9433D" w:rsidRDefault="00C9433D" w:rsidP="00C9433D">
      <w:pPr>
        <w:pStyle w:val="Heading3"/>
      </w:pPr>
      <w:r>
        <w:t>1AC – Plan</w:t>
      </w:r>
    </w:p>
    <w:p w14:paraId="0EF393B0" w14:textId="77777777" w:rsidR="00C9433D" w:rsidRPr="00D11C1F" w:rsidRDefault="00C9433D" w:rsidP="00C9433D">
      <w:pPr>
        <w:pStyle w:val="Heading4"/>
      </w:pPr>
      <w:r>
        <w:t>The Supreme Court of the United States should overturn San Antonio Independent School District v. Rodriguez by declaring that education is a fundamental constitutional right under the Due Process Clause.</w:t>
      </w:r>
    </w:p>
    <w:p w14:paraId="797760E2" w14:textId="03B319C2" w:rsidR="00657A29" w:rsidRDefault="00657A29" w:rsidP="00657A29">
      <w:pPr>
        <w:pStyle w:val="Heading3"/>
      </w:pPr>
      <w:r>
        <w:t>1AC – Solvency</w:t>
      </w:r>
    </w:p>
    <w:p w14:paraId="08EFDABB" w14:textId="12D4BE0E" w:rsidR="00C9433D" w:rsidRDefault="00C9433D" w:rsidP="00C9433D">
      <w:pPr>
        <w:pStyle w:val="Heading4"/>
      </w:pPr>
      <w:r>
        <w:t xml:space="preserve">Contention three is </w:t>
      </w:r>
      <w:r w:rsidRPr="00C9433D">
        <w:rPr>
          <w:u w:val="single"/>
        </w:rPr>
        <w:t>solvency</w:t>
      </w:r>
    </w:p>
    <w:p w14:paraId="068BCE85" w14:textId="529585D0" w:rsidR="00C9433D" w:rsidRDefault="00C9433D" w:rsidP="00C9433D"/>
    <w:p w14:paraId="2C949C80" w14:textId="77777777" w:rsidR="000A6734" w:rsidRDefault="000A6734" w:rsidP="000A6734">
      <w:pPr>
        <w:pStyle w:val="Heading4"/>
      </w:pPr>
      <w:r>
        <w:t xml:space="preserve">Only the application of strict scrutiny can effectively protect the right to education.  Inequitable school funding ruins the ability for school districts to </w:t>
      </w:r>
      <w:r w:rsidRPr="006950D8">
        <w:rPr>
          <w:u w:val="single"/>
        </w:rPr>
        <w:t>exercise local control</w:t>
      </w:r>
    </w:p>
    <w:p w14:paraId="5C44B889" w14:textId="77777777" w:rsidR="000A6734" w:rsidRPr="006950D8" w:rsidRDefault="000A6734" w:rsidP="000A6734">
      <w:r w:rsidRPr="00D600EF">
        <w:rPr>
          <w:rStyle w:val="Style13ptBold"/>
        </w:rPr>
        <w:t>Wesche 16</w:t>
      </w:r>
      <w:r>
        <w:t xml:space="preserve"> (Breanne N., graduated summa cum laude from Thurgood Marshall School of Law in May 2015 and is now as associate at Rizio Law Firm in Riverside, California, “ARTICLE: PUTTING THE AMERICAN EDUCATION SYSTEM TO THE TEST: RECOGNIZING EDUCATION AS A FUNDAMENTAL RIGHT AND ABOLISHING UNEQUAL SCHOOL FUNDING”, Thurgood Marshall Law Review, 2016, 41 T. Marshall L. Rev. 5) </w:t>
      </w:r>
    </w:p>
    <w:p w14:paraId="53683809" w14:textId="77777777" w:rsidR="000A6734" w:rsidRDefault="000A6734" w:rsidP="000A6734">
      <w:r>
        <w:t xml:space="preserve">IV. </w:t>
      </w:r>
      <w:r w:rsidRPr="00B0556F">
        <w:rPr>
          <w:rStyle w:val="Emphasis"/>
        </w:rPr>
        <w:t>LOOKING FORWARD: PUTTING THE AMERICAN EDUCATION SYSTEM TO THE TEST</w:t>
      </w:r>
    </w:p>
    <w:p w14:paraId="603A8A0F" w14:textId="77777777" w:rsidR="000A6734" w:rsidRPr="00B0556F" w:rsidRDefault="000A6734" w:rsidP="000A6734">
      <w:pPr>
        <w:rPr>
          <w:rStyle w:val="StyleUnderline"/>
        </w:rPr>
      </w:pPr>
      <w:r w:rsidRPr="0074597F">
        <w:rPr>
          <w:rStyle w:val="StyleUnderline"/>
          <w:highlight w:val="yellow"/>
        </w:rPr>
        <w:t>The</w:t>
      </w:r>
      <w:r w:rsidRPr="00B0556F">
        <w:rPr>
          <w:rStyle w:val="StyleUnderline"/>
        </w:rPr>
        <w:t xml:space="preserve"> appropriate </w:t>
      </w:r>
      <w:r w:rsidRPr="0074597F">
        <w:rPr>
          <w:rStyle w:val="StyleUnderline"/>
          <w:highlight w:val="yellow"/>
        </w:rPr>
        <w:t>application of strict scrutiny</w:t>
      </w:r>
      <w:r w:rsidRPr="00B0556F">
        <w:rPr>
          <w:rStyle w:val="StyleUnderline"/>
        </w:rPr>
        <w:t xml:space="preserve"> to Unequal School Funding </w:t>
      </w:r>
      <w:r w:rsidRPr="0074597F">
        <w:rPr>
          <w:rStyle w:val="StyleUnderline"/>
          <w:highlight w:val="yellow"/>
        </w:rPr>
        <w:t>would</w:t>
      </w:r>
      <w:r w:rsidRPr="00B0556F">
        <w:rPr>
          <w:rStyle w:val="StyleUnderline"/>
        </w:rPr>
        <w:t xml:space="preserve"> inevitably </w:t>
      </w:r>
      <w:r w:rsidRPr="0074597F">
        <w:rPr>
          <w:rStyle w:val="StyleUnderline"/>
          <w:highlight w:val="yellow"/>
        </w:rPr>
        <w:t>lead to the abolishment of the discriminatory practice</w:t>
      </w:r>
      <w:r w:rsidRPr="00B0556F">
        <w:rPr>
          <w:rStyle w:val="StyleUnderline"/>
        </w:rPr>
        <w:t xml:space="preserve">. </w:t>
      </w:r>
      <w:r w:rsidRPr="0074597F">
        <w:rPr>
          <w:rStyle w:val="StyleUnderline"/>
          <w:highlight w:val="yellow"/>
        </w:rPr>
        <w:t>Judicially challenged practices</w:t>
      </w:r>
      <w:r w:rsidRPr="00B0556F">
        <w:rPr>
          <w:rStyle w:val="StyleUnderline"/>
        </w:rPr>
        <w:t xml:space="preserve"> </w:t>
      </w:r>
      <w:r w:rsidRPr="0074597F">
        <w:rPr>
          <w:rStyle w:val="StyleUnderline"/>
          <w:highlight w:val="yellow"/>
        </w:rPr>
        <w:t>that affect fundamental rights must be analyzed under strict scrutiny</w:t>
      </w:r>
      <w:r w:rsidRPr="00B0556F">
        <w:rPr>
          <w:rStyle w:val="StyleUnderline"/>
        </w:rPr>
        <w:t>, and such challenged practices will survive only if found to be necessary to promote a compelling governmental interest. In Rodriguez, the Court erred in applying the deferential rational basis test to education. Upon the Supreme Court's revisit to the issue, the Court should hold that education is a fundamental right and Unequal School Funding is unconstitutional.</w:t>
      </w:r>
    </w:p>
    <w:p w14:paraId="40CF44A8" w14:textId="77777777" w:rsidR="000A6734" w:rsidRDefault="000A6734" w:rsidP="000A6734">
      <w:r>
        <w:t>A. The Appropriate Application of Strict Scrutiny to Fundamental Rights</w:t>
      </w:r>
    </w:p>
    <w:p w14:paraId="6A89A763" w14:textId="77777777" w:rsidR="000A6734" w:rsidRDefault="000A6734" w:rsidP="000A6734">
      <w:r w:rsidRPr="00B0556F">
        <w:rPr>
          <w:rStyle w:val="StyleUnderline"/>
        </w:rPr>
        <w:t xml:space="preserve">The strict scrutiny test is appropriately applied to judicially challenged practices affecting fundamental rights. Under the traditional and most-common application of strict scrutiny, </w:t>
      </w:r>
      <w:r w:rsidRPr="00F6106D">
        <w:rPr>
          <w:rStyle w:val="StyleUnderline"/>
          <w:highlight w:val="yellow"/>
        </w:rPr>
        <w:t>regulations "that restrict the exercise of 'fundamental' rights</w:t>
      </w:r>
      <w:r w:rsidRPr="00B0556F">
        <w:rPr>
          <w:rStyle w:val="StyleUnderline"/>
        </w:rPr>
        <w:t xml:space="preserve"> </w:t>
      </w:r>
      <w:r w:rsidRPr="00F6106D">
        <w:rPr>
          <w:rStyle w:val="StyleUnderline"/>
          <w:highlight w:val="yellow"/>
        </w:rPr>
        <w:t>can survive only if necessary to promote a compelling governmental interest</w:t>
      </w:r>
      <w:r>
        <w:t>." n67</w:t>
      </w:r>
    </w:p>
    <w:p w14:paraId="3DE7704F" w14:textId="77777777" w:rsidR="000A6734" w:rsidRDefault="000A6734" w:rsidP="000A6734">
      <w:r>
        <w:t xml:space="preserve">Despite the appearance of being based in doctrinal necessity, </w:t>
      </w:r>
      <w:r w:rsidRPr="00B0556F">
        <w:rPr>
          <w:rStyle w:val="StyleUnderline"/>
        </w:rPr>
        <w:t>the application of the "strict scrutiny test is of relatively recent origin</w:t>
      </w:r>
      <w:r>
        <w:t xml:space="preserve">, having developed only in the 1960s." n68 Strict scrutiny is a judicially-crafted formula; indeed, the words "strict judicial scrutiny" and its infamous accompanying terms "necessary," "narrowly tailored," and "compelling governmental interest" appear nowhere in the United States Constitution. n69 Instead, </w:t>
      </w:r>
      <w:r w:rsidRPr="00B0556F">
        <w:rPr>
          <w:rStyle w:val="StyleUnderline"/>
        </w:rPr>
        <w:t>the revered concept of strict scrutiny was crafted by the Warren Court in order to protect fundamental, or "preferred," rights that were too significant to be analyzed under the rational basis test.</w:t>
      </w:r>
      <w:r>
        <w:t xml:space="preserve"> n70</w:t>
      </w:r>
    </w:p>
    <w:p w14:paraId="72CC5D63" w14:textId="77777777" w:rsidR="000A6734" w:rsidRDefault="000A6734" w:rsidP="000A6734">
      <w:r>
        <w:t xml:space="preserve">The decision to apply strict scrutiny -- and the way in which it is applied -- has evolved and fluctuated throughout time. n71 Throughout this evolution, the Court has attempted to create "a jurisprudential distinction  [*17]  between ordinary rights", and fundamental liberties "entitled to more stringent judicial protection." n72 </w:t>
      </w:r>
      <w:r w:rsidRPr="00B35AEF">
        <w:rPr>
          <w:rStyle w:val="Emphasis"/>
        </w:rPr>
        <w:t>This distinction</w:t>
      </w:r>
      <w:r w:rsidRPr="00B0556F">
        <w:rPr>
          <w:rStyle w:val="StyleUnderline"/>
        </w:rPr>
        <w:t xml:space="preserve">, however, </w:t>
      </w:r>
      <w:r w:rsidRPr="00B35AEF">
        <w:rPr>
          <w:rStyle w:val="Emphasis"/>
        </w:rPr>
        <w:t>has been fraught with disputes. The Court has fluctuated</w:t>
      </w:r>
      <w:r w:rsidRPr="00B0556F">
        <w:rPr>
          <w:rStyle w:val="StyleUnderline"/>
        </w:rPr>
        <w:t xml:space="preserve"> </w:t>
      </w:r>
      <w:r w:rsidRPr="00B35AEF">
        <w:rPr>
          <w:rStyle w:val="Emphasis"/>
        </w:rPr>
        <w:t>with</w:t>
      </w:r>
      <w:r w:rsidRPr="00B0556F">
        <w:rPr>
          <w:rStyle w:val="StyleUnderline"/>
        </w:rPr>
        <w:t xml:space="preserve"> recurring and </w:t>
      </w:r>
      <w:r w:rsidRPr="00B35AEF">
        <w:rPr>
          <w:rStyle w:val="Emphasis"/>
        </w:rPr>
        <w:t>conflicting applications of strict scrutiny to</w:t>
      </w:r>
      <w:r w:rsidRPr="00B0556F">
        <w:rPr>
          <w:rStyle w:val="StyleUnderline"/>
        </w:rPr>
        <w:t xml:space="preserve"> a myriad of cases, including whether there is a fundamental right to an </w:t>
      </w:r>
      <w:r w:rsidRPr="00B35AEF">
        <w:rPr>
          <w:rStyle w:val="Emphasis"/>
        </w:rPr>
        <w:t>abortion</w:t>
      </w:r>
      <w:r w:rsidRPr="00B0556F">
        <w:rPr>
          <w:rStyle w:val="StyleUnderline"/>
        </w:rPr>
        <w:t xml:space="preserve"> under the Due Process Clause</w:t>
      </w:r>
      <w:r>
        <w:t xml:space="preserve">, n73 </w:t>
      </w:r>
      <w:r w:rsidRPr="00B0556F">
        <w:rPr>
          <w:rStyle w:val="StyleUnderline"/>
        </w:rPr>
        <w:t xml:space="preserve">whether flag burning and campaign donations are protected as free speech </w:t>
      </w:r>
      <w:r>
        <w:t xml:space="preserve">under the First Amendment, n74 </w:t>
      </w:r>
      <w:r w:rsidRPr="00B0556F">
        <w:rPr>
          <w:rStyle w:val="StyleUnderline"/>
        </w:rPr>
        <w:t xml:space="preserve">and whether a "substantial burden" on free exercise of religion offends the First Amendment. </w:t>
      </w:r>
      <w:r>
        <w:t xml:space="preserve">n75 In short, </w:t>
      </w:r>
      <w:r w:rsidRPr="00B0556F">
        <w:rPr>
          <w:rStyle w:val="StyleUnderline"/>
        </w:rPr>
        <w:t>the Court has oscillated on when and how strict scrutiny should be applied</w:t>
      </w:r>
      <w:r>
        <w:t>, and individual Justices have varied strict scrutiny's application "based on their personal assessments of the importance of the right in question." n76</w:t>
      </w:r>
    </w:p>
    <w:p w14:paraId="2527A53D" w14:textId="77777777" w:rsidR="000A6734" w:rsidRPr="00BC4246" w:rsidRDefault="000A6734" w:rsidP="000A6734">
      <w:pPr>
        <w:rPr>
          <w:rStyle w:val="Emphasis"/>
        </w:rPr>
      </w:pPr>
      <w:r w:rsidRPr="00B0556F">
        <w:rPr>
          <w:rStyle w:val="StyleUnderline"/>
        </w:rPr>
        <w:t>While the application of strict scrutiny has organically evolved</w:t>
      </w:r>
      <w:r>
        <w:t xml:space="preserve">, the Court has consistently allowed special judicial consideration of discriminatory state practices that affect constitutional rights. n77 In other words, </w:t>
      </w:r>
      <w:r w:rsidRPr="00B0556F">
        <w:rPr>
          <w:rStyle w:val="StyleUnderline"/>
        </w:rPr>
        <w:t>the Court has applied strict scrutiny to a number of important interests despite the fact that such interests are nowhere listed in the Constitution</w:t>
      </w:r>
      <w:r>
        <w:t xml:space="preserve">. n78 In Skinner v. Oklahoma, for example, </w:t>
      </w:r>
      <w:r w:rsidRPr="00B0556F">
        <w:rPr>
          <w:rStyle w:val="StyleUnderline"/>
        </w:rPr>
        <w:t>the Court held that strict scrutiny must be applied to state discrimination affecting procreation because "marriage and procreation are fundamental to the very existence and survival of the race.</w:t>
      </w:r>
      <w:r>
        <w:t xml:space="preserve">" n79 </w:t>
      </w:r>
      <w:r w:rsidRPr="00EB1E55">
        <w:rPr>
          <w:rStyle w:val="StyleUnderline"/>
        </w:rPr>
        <w:t>In Roe v. Wade</w:t>
      </w:r>
      <w:r>
        <w:t xml:space="preserve">, additionally, </w:t>
      </w:r>
      <w:r w:rsidRPr="00EB1E55">
        <w:rPr>
          <w:rStyle w:val="StyleUnderline"/>
        </w:rPr>
        <w:t>the Court extended the right to privacy</w:t>
      </w:r>
      <w:r>
        <w:t xml:space="preserve"> under the Due Process Clause of the 14th Amendment, to a woman's right to an abortion. n80 In Griffin v. Illinois, the Court established a right to an appeal from a criminal conviction. n81 Finally, </w:t>
      </w:r>
      <w:r w:rsidRPr="00EB1E55">
        <w:rPr>
          <w:rStyle w:val="StyleUnderline"/>
        </w:rPr>
        <w:t>in Yick Wo v. Hopkins, the Court determined that the right to vote in state elections is a "fundamental political right," because it is "preservative of all rights</w:t>
      </w:r>
      <w:r>
        <w:t xml:space="preserve">." n82 </w:t>
      </w:r>
      <w:r w:rsidRPr="00BC4246">
        <w:rPr>
          <w:rStyle w:val="Emphasis"/>
        </w:rPr>
        <w:t>These cases illustrate the Supreme Court's continuous application of strict scrutiny to important interests, despite the fact that such interests are not explicitly found in the Constitution.</w:t>
      </w:r>
    </w:p>
    <w:p w14:paraId="7CFADBD0" w14:textId="77777777" w:rsidR="000A6734" w:rsidRDefault="000A6734" w:rsidP="000A6734">
      <w:r>
        <w:t>B. The Inappropriate Application of the Rational Basis Test to Unequal School Funding</w:t>
      </w:r>
    </w:p>
    <w:p w14:paraId="3ECFC5C8" w14:textId="77777777" w:rsidR="000A6734" w:rsidRPr="00EB1E55" w:rsidRDefault="000A6734" w:rsidP="000A6734">
      <w:pPr>
        <w:rPr>
          <w:rStyle w:val="StyleUnderline"/>
        </w:rPr>
      </w:pPr>
      <w:r w:rsidRPr="00EB1E55">
        <w:rPr>
          <w:rStyle w:val="StyleUnderline"/>
        </w:rPr>
        <w:t xml:space="preserve">In Rodriguez, </w:t>
      </w:r>
      <w:r w:rsidRPr="0074597F">
        <w:rPr>
          <w:rStyle w:val="StyleUnderline"/>
          <w:highlight w:val="yellow"/>
        </w:rPr>
        <w:t>the Supreme Court erred in applying the rational basis test</w:t>
      </w:r>
      <w:r w:rsidRPr="00EB1E55">
        <w:rPr>
          <w:rStyle w:val="StyleUnderline"/>
        </w:rPr>
        <w:t xml:space="preserve"> to Unequal School Funding.</w:t>
      </w:r>
      <w:r>
        <w:t xml:space="preserve"> n83 </w:t>
      </w:r>
      <w:r w:rsidRPr="00EB1E55">
        <w:rPr>
          <w:rStyle w:val="StyleUnderline"/>
        </w:rPr>
        <w:t>The application of the rational basis test was premised on the Court's novel and bold assertion that a right is fundamental -- and thus worthy of strict scrutiny -- only if the right is "explicitly or implicitly guaranteed by the Constitution</w:t>
      </w:r>
      <w:r>
        <w:t xml:space="preserve">." n84 </w:t>
      </w:r>
      <w:r w:rsidRPr="00EB1E55">
        <w:rPr>
          <w:rStyle w:val="StyleUnderline"/>
        </w:rPr>
        <w:t>The Court stated, "It is not the province of this Court to create substantive constitutional rights in the name of guaranteeing equal protection of the laws</w:t>
      </w:r>
      <w:r>
        <w:t>." n85 In essence</w:t>
      </w:r>
      <w:r w:rsidRPr="00F6106D">
        <w:t xml:space="preserve">, </w:t>
      </w:r>
      <w:r w:rsidRPr="00F6106D">
        <w:rPr>
          <w:rStyle w:val="StyleUnderline"/>
        </w:rPr>
        <w:t>the Court ignored the judicial history of the everchanging application of the strict scrutiny test</w:t>
      </w:r>
      <w:r w:rsidRPr="00F6106D">
        <w:t xml:space="preserve">, </w:t>
      </w:r>
      <w:r w:rsidRPr="00F6106D">
        <w:rPr>
          <w:rStyle w:val="StyleUnderline"/>
        </w:rPr>
        <w:t>and instead favored the façade that some unknown, deep-rooted doctrine would simply not allow the court to consider education under the strict scrutiny test.</w:t>
      </w:r>
    </w:p>
    <w:p w14:paraId="43E35004" w14:textId="77777777" w:rsidR="000A6734" w:rsidRPr="00EB1E55" w:rsidRDefault="000A6734" w:rsidP="000A6734">
      <w:pPr>
        <w:rPr>
          <w:rStyle w:val="StyleUnderline"/>
        </w:rPr>
      </w:pPr>
      <w:r>
        <w:t xml:space="preserve">Upon applying the rational basis test to Unequal School Funding, n86 </w:t>
      </w:r>
      <w:r w:rsidRPr="00EB1E55">
        <w:rPr>
          <w:rStyle w:val="StyleUnderline"/>
        </w:rPr>
        <w:t>the San Antonio Court upheld the practice and concluded that Unequal School Funding in Texas was a rational method of furthering the legitimate government purpose of protecting local control of public education</w:t>
      </w:r>
      <w:r>
        <w:t xml:space="preserve">. n87 This conclusion, however, was premised on multiple fallacies. </w:t>
      </w:r>
      <w:r w:rsidRPr="00EB1E55">
        <w:rPr>
          <w:rStyle w:val="StyleUnderline"/>
        </w:rPr>
        <w:t>The two greatest fallacies in San Antonio's logic were (1) the purpose of Unequal School Funding was to protect local control of public education, n88 and (2) Unequal School Funding does not adversely affect the quality of education provided to students. n89</w:t>
      </w:r>
    </w:p>
    <w:p w14:paraId="02817270" w14:textId="77777777" w:rsidR="000A6734" w:rsidRDefault="000A6734" w:rsidP="000A6734">
      <w:r>
        <w:t>1. Unequal School Funding Does Not Promote Local Control of Public Education</w:t>
      </w:r>
    </w:p>
    <w:p w14:paraId="3B0FE304" w14:textId="77777777" w:rsidR="000A6734" w:rsidRPr="00EB1E55" w:rsidRDefault="000A6734" w:rsidP="000A6734">
      <w:pPr>
        <w:rPr>
          <w:rStyle w:val="StyleUnderline"/>
        </w:rPr>
      </w:pPr>
      <w:r w:rsidRPr="00EB1E55">
        <w:rPr>
          <w:rStyle w:val="StyleUnderline"/>
        </w:rPr>
        <w:t>Texas's statewide laws, not local property taxes, control almost every minute detail of the public school system</w:t>
      </w:r>
      <w:r>
        <w:t>. n90 State laws dictate required courses, approved textbooks, qualifications for obtaining a teaching certificate, and the length of the school day. n91 Texas's own courts have recognized this stark reality: "</w:t>
      </w:r>
      <w:r w:rsidRPr="00EB1E55">
        <w:rPr>
          <w:rStyle w:val="StyleUnderline"/>
        </w:rPr>
        <w:t>As a result of the ac</w:t>
      </w:r>
      <w:r>
        <w:rPr>
          <w:rStyle w:val="StyleUnderline"/>
        </w:rPr>
        <w:t xml:space="preserve">ts of the </w:t>
      </w:r>
      <w:r w:rsidRPr="00EB1E55">
        <w:rPr>
          <w:rStyle w:val="StyleUnderline"/>
        </w:rPr>
        <w:t>Legislature, our school system is not of mere local concern but it is statewide." n92</w:t>
      </w:r>
    </w:p>
    <w:p w14:paraId="6B84F05D" w14:textId="77777777" w:rsidR="000A6734" w:rsidRDefault="000A6734" w:rsidP="000A6734">
      <w:r>
        <w:t xml:space="preserve">Contrary to contentions made by the Rodriguez </w:t>
      </w:r>
      <w:r w:rsidRPr="00F6106D">
        <w:t xml:space="preserve">Court, </w:t>
      </w:r>
      <w:r w:rsidRPr="00F6106D">
        <w:rPr>
          <w:rStyle w:val="Emphasis"/>
        </w:rPr>
        <w:t>Unequal School Funding strips residents in property-poor districts of any meaningful control over educational decisions</w:t>
      </w:r>
      <w:r w:rsidRPr="00F6106D">
        <w:t xml:space="preserve">. The </w:t>
      </w:r>
      <w:r w:rsidRPr="00F6106D">
        <w:rPr>
          <w:rStyle w:val="StyleUnderline"/>
        </w:rPr>
        <w:t>Rodriguez Court reasoned that allowing school funding to be based on local property taxes gave residents "'[d]irect control over decisions'</w:t>
      </w:r>
      <w:r w:rsidRPr="00F6106D">
        <w:t xml:space="preserve">" affecting their children's education, and even encouraged a "healthy competition" between school districts. n93 </w:t>
      </w:r>
      <w:r w:rsidRPr="00F6106D">
        <w:rPr>
          <w:rStyle w:val="StyleUnderline"/>
        </w:rPr>
        <w:t>In reality</w:t>
      </w:r>
      <w:r w:rsidRPr="00F6106D">
        <w:t xml:space="preserve">, and as was previously discussed in this paper, </w:t>
      </w:r>
      <w:r w:rsidRPr="00F6106D">
        <w:rPr>
          <w:rStyle w:val="StyleUnderline"/>
        </w:rPr>
        <w:t>Unequal School Funding is based upon two factors, neither of which allow for property-poor residents to have control over their children's education</w:t>
      </w:r>
      <w:r w:rsidRPr="00F6106D">
        <w:t>: (1</w:t>
      </w:r>
      <w:r w:rsidRPr="00F6106D">
        <w:rPr>
          <w:rStyle w:val="StyleUnderline"/>
        </w:rPr>
        <w:t>) the amount of taxable property located within a district, a factor over which residents have no control, and (2) local tax rates, which can never be raised high enough to allow property-poor districts to compete with the vastly greater revenues being produced by property-rich districts</w:t>
      </w:r>
      <w:r w:rsidRPr="00F6106D">
        <w:t xml:space="preserve">. The Rodriguez court then concluded that Unequal School Funding was serving the legitimate interest of protecting local control over education, despite the fact that </w:t>
      </w:r>
      <w:r w:rsidRPr="00F6106D">
        <w:rPr>
          <w:rStyle w:val="Emphasis"/>
        </w:rPr>
        <w:t>Unequal School Funding truly dispossesses residents of any such control</w:t>
      </w:r>
      <w:r w:rsidRPr="00F6106D">
        <w:rPr>
          <w:rStyle w:val="StyleUnderline"/>
        </w:rPr>
        <w:t>.</w:t>
      </w:r>
      <w:r w:rsidRPr="00F6106D">
        <w:t xml:space="preserve"> n94 </w:t>
      </w:r>
      <w:r w:rsidRPr="00F6106D">
        <w:rPr>
          <w:rStyle w:val="StyleUnderline"/>
        </w:rPr>
        <w:t>The proposition that Unequal</w:t>
      </w:r>
      <w:r w:rsidRPr="00EB1E55">
        <w:rPr>
          <w:rStyle w:val="StyleUnderline"/>
        </w:rPr>
        <w:t xml:space="preserve"> School Funding protects local fiscal control in any way is a "mere sham."</w:t>
      </w:r>
      <w:r>
        <w:t xml:space="preserve"> n95</w:t>
      </w:r>
    </w:p>
    <w:p w14:paraId="6605FD72" w14:textId="77777777" w:rsidR="000A6734" w:rsidRDefault="000A6734" w:rsidP="000A6734">
      <w:r>
        <w:t>2. Unequal School Funding Adversely Affects the Quality of Education</w:t>
      </w:r>
    </w:p>
    <w:p w14:paraId="0ED8DA5B" w14:textId="77777777" w:rsidR="000A6734" w:rsidRDefault="000A6734" w:rsidP="000A6734">
      <w:r w:rsidRPr="00B35AEF">
        <w:rPr>
          <w:rStyle w:val="StyleUnderline"/>
        </w:rPr>
        <w:t>Money matters in education</w:t>
      </w:r>
      <w:r>
        <w:t>. The Rodriguez Court conceded that basing school funding on local property taxes directly resulted in "substantial interdistrict disparities in school expenditures". n96 The Court, however, somehow still managed to conclude that such stark inequity had no effect on the quality of education offered to students. n97 Conflicting expert testimony was offered at trial regarding whether spending variations affected educational achievement, or quality. n98</w:t>
      </w:r>
    </w:p>
    <w:p w14:paraId="303D83AA" w14:textId="77777777" w:rsidR="000A6734" w:rsidRDefault="000A6734" w:rsidP="000A6734">
      <w:r w:rsidRPr="00A74996">
        <w:rPr>
          <w:rStyle w:val="StyleUnderline"/>
        </w:rPr>
        <w:t>Continued and modern research collectively shows "'a strong positive relationship between school funding and student performance</w:t>
      </w:r>
      <w:r>
        <w:t xml:space="preserve">.'" n99 A recent study by the Southern Education Foundation, for example, showed that </w:t>
      </w:r>
      <w:r w:rsidRPr="00A74996">
        <w:rPr>
          <w:rStyle w:val="StyleUnderline"/>
        </w:rPr>
        <w:t>students in property-poor districts benefit from higher per-pupil spending</w:t>
      </w:r>
      <w:r>
        <w:t xml:space="preserve">. </w:t>
      </w:r>
      <w:r w:rsidRPr="00A74996">
        <w:rPr>
          <w:rStyle w:val="StyleUnderline"/>
        </w:rPr>
        <w:t>In school districts that were both property-poor and had belowaverage per-pupil spending, 91% of students failed to establish proficiency in math</w:t>
      </w:r>
      <w:r>
        <w:t xml:space="preserve">. n100 </w:t>
      </w:r>
      <w:r w:rsidRPr="00A74996">
        <w:rPr>
          <w:rStyle w:val="StyleUnderline"/>
        </w:rPr>
        <w:t>Alternatively, in school districts which were property-poor but which had above-average per-pupil spending, 60% of the students established proficiency in math.</w:t>
      </w:r>
      <w:r>
        <w:t xml:space="preserve"> n101 While Unequal School Funding is not the only variable that affects student outcomes, research shows that increased per -pupil spending significantly increases student outcomes. n102</w:t>
      </w:r>
    </w:p>
    <w:p w14:paraId="42F0E9D9" w14:textId="77777777" w:rsidR="000A6734" w:rsidRDefault="000A6734" w:rsidP="000A6734">
      <w:r>
        <w:t xml:space="preserve">Regardless of differing statistics and analyses regarding the impact of Unequal School Funding, the fact remains that </w:t>
      </w:r>
      <w:r w:rsidRPr="00A74996">
        <w:rPr>
          <w:rStyle w:val="StyleUnderline"/>
        </w:rPr>
        <w:t>the government's allotment of significantly more funds to certain public entities is different and unequal. Increased funds per pupil allow for more educational resources and more options in educational planning</w:t>
      </w:r>
      <w:r>
        <w:t>. n103 As compared to property-poor districts, property-rich districts have more college-educated teachers, less teachers with emergency teacher permits, higher teacher salaries, and lower teacher-student ratios. n104</w:t>
      </w:r>
    </w:p>
    <w:p w14:paraId="2F48028C" w14:textId="77777777" w:rsidR="000A6734" w:rsidRPr="006950D8" w:rsidRDefault="000A6734" w:rsidP="000A6734">
      <w:r w:rsidRPr="00A74996">
        <w:rPr>
          <w:rStyle w:val="StyleUnderline"/>
        </w:rPr>
        <w:t>Students that overcome the disadvantages that arise out of Unequal School Funding demonstrate student grit and perseverance, not equal educational opportunities</w:t>
      </w:r>
      <w:r>
        <w:t xml:space="preserve">. It is true that some students are able to overcome disadvantages, such that certain surveys and data may fail to reflect a difference in educational achievement between property-poor and property-rich districts. However, the relevant assessment when considering Unequal School Funding is the disparate input (the resources the State offers to its students), not the output (how well students are able to perform despite their unequal treatment). n105 To be sure, the success of a student in the face of educational discrimination -- including larger class sizes, less courses, less-qualified teachers, outdated books -- demonstrates </w:t>
      </w:r>
      <w:r w:rsidRPr="006950D8">
        <w:t>the students' perseverance, and is not an indication that the inadequate resources afforded to the student are suddenly adequate. n106</w:t>
      </w:r>
    </w:p>
    <w:p w14:paraId="78969118" w14:textId="77777777" w:rsidR="000A6734" w:rsidRPr="006950D8" w:rsidRDefault="000A6734" w:rsidP="000A6734">
      <w:pPr>
        <w:rPr>
          <w:rStyle w:val="Emphasis"/>
        </w:rPr>
      </w:pPr>
      <w:r w:rsidRPr="006950D8">
        <w:t xml:space="preserve">C. </w:t>
      </w:r>
      <w:r w:rsidRPr="006950D8">
        <w:rPr>
          <w:rStyle w:val="Emphasis"/>
        </w:rPr>
        <w:t>The Inevitable Result: Abolishment of Unequal School Funding through the Appropriate Application of Strict Scrutiny</w:t>
      </w:r>
    </w:p>
    <w:p w14:paraId="43493690" w14:textId="77777777" w:rsidR="000A6734" w:rsidRPr="008E7103" w:rsidRDefault="000A6734" w:rsidP="000A6734">
      <w:pPr>
        <w:rPr>
          <w:rStyle w:val="StyleUnderline"/>
        </w:rPr>
      </w:pPr>
      <w:r w:rsidRPr="006950D8">
        <w:rPr>
          <w:rStyle w:val="StyleUnderline"/>
        </w:rPr>
        <w:t>Education's inextricable relationship with the right to liberty, the right to vote, and the right to freedom of expression undeniably distinguishes it as a fundamental right -- as it deeply affects other constitutional rights.</w:t>
      </w:r>
      <w:r w:rsidRPr="006950D8">
        <w:t xml:space="preserve"> Similar to other interests affecting constitutional rights, </w:t>
      </w:r>
      <w:r w:rsidRPr="00F6106D">
        <w:rPr>
          <w:rStyle w:val="StyleUnderline"/>
          <w:highlight w:val="yellow"/>
        </w:rPr>
        <w:t>education deserves special judicial consideration</w:t>
      </w:r>
      <w:r>
        <w:t xml:space="preserve">. </w:t>
      </w:r>
      <w:r w:rsidRPr="008E7103">
        <w:rPr>
          <w:rStyle w:val="StyleUnderline"/>
        </w:rPr>
        <w:t>The discriminatory state practice of Unequal School Funding, furthermore, deserves to be analyzed using the strict scrutiny test. n107</w:t>
      </w:r>
    </w:p>
    <w:p w14:paraId="6ABEFB11" w14:textId="77777777" w:rsidR="000A6734" w:rsidRPr="00F6106D" w:rsidRDefault="000A6734" w:rsidP="000A6734">
      <w:r w:rsidRPr="008E7103">
        <w:rPr>
          <w:rStyle w:val="StyleUnderline"/>
        </w:rPr>
        <w:t xml:space="preserve">In Rodriguez, both the Appellant and the Court agreed that </w:t>
      </w:r>
      <w:r w:rsidRPr="0074597F">
        <w:rPr>
          <w:rStyle w:val="Emphasis"/>
          <w:highlight w:val="yellow"/>
        </w:rPr>
        <w:t>Unequal School Funding</w:t>
      </w:r>
      <w:r w:rsidRPr="008E7103">
        <w:rPr>
          <w:rStyle w:val="StyleUnderline"/>
        </w:rPr>
        <w:t xml:space="preserve">, as used within Texas and </w:t>
      </w:r>
      <w:r w:rsidRPr="0074597F">
        <w:rPr>
          <w:rStyle w:val="Emphasis"/>
          <w:highlight w:val="yellow"/>
        </w:rPr>
        <w:t>across the nation</w:t>
      </w:r>
      <w:r w:rsidRPr="008E7103">
        <w:rPr>
          <w:rStyle w:val="StyleUnderline"/>
        </w:rPr>
        <w:t xml:space="preserve">, </w:t>
      </w:r>
      <w:r w:rsidRPr="0074597F">
        <w:rPr>
          <w:rStyle w:val="Emphasis"/>
          <w:highlight w:val="yellow"/>
        </w:rPr>
        <w:t>would be found to be unconstitutional if analyzed under the strict scrutiny test</w:t>
      </w:r>
      <w:r w:rsidRPr="008E7103">
        <w:rPr>
          <w:rStyle w:val="StyleUnderline"/>
        </w:rPr>
        <w:t>.</w:t>
      </w:r>
      <w:r>
        <w:t xml:space="preserve"> n108 The Court conceded that the government simply could not demonstrate that Unequal School Funding was narrowly tailored to serve a legitimate government interest. n109 However, </w:t>
      </w:r>
      <w:r w:rsidRPr="008E7103">
        <w:rPr>
          <w:rStyle w:val="StyleUnderline"/>
        </w:rPr>
        <w:t>the Rodriguez Court was able to uphold the discriminatory practice of Unequal School Funding, by refraining from applying strict scrutiny and instead applying the rational basis test.</w:t>
      </w:r>
      <w:r>
        <w:t xml:space="preserve"> n110 </w:t>
      </w:r>
      <w:r w:rsidRPr="008E7103">
        <w:rPr>
          <w:rStyle w:val="StyleUnderline"/>
        </w:rPr>
        <w:t>Application of the rational basis test was based on the erroneous premise that education is not a fundamental right. n111 The appropriate application of strict scrutiny to Unequal School Funding, therefore, would finally abolish the discriminatory practice</w:t>
      </w:r>
      <w:r w:rsidRPr="00F6106D">
        <w:t>.</w:t>
      </w:r>
    </w:p>
    <w:p w14:paraId="3BB2A354" w14:textId="77777777" w:rsidR="000A6734" w:rsidRDefault="000A6734" w:rsidP="000A6734">
      <w:pPr>
        <w:pStyle w:val="Heading4"/>
      </w:pPr>
      <w:r>
        <w:t xml:space="preserve">The right to education has a constitutional basis in the due process clause. Education is a necessary prerequisite to democracy and society writ large </w:t>
      </w:r>
    </w:p>
    <w:p w14:paraId="4F30936C" w14:textId="77777777" w:rsidR="000A6734" w:rsidRDefault="000A6734" w:rsidP="000A6734">
      <w:pPr>
        <w:rPr>
          <w:rStyle w:val="Style13ptBold"/>
          <w:b w:val="0"/>
        </w:rPr>
      </w:pPr>
      <w:r>
        <w:rPr>
          <w:rStyle w:val="Style13ptBold"/>
        </w:rPr>
        <w:t xml:space="preserve">Smith 97 </w:t>
      </w:r>
      <w:r>
        <w:rPr>
          <w:rStyle w:val="Style13ptBold"/>
          <w:b w:val="0"/>
        </w:rPr>
        <w:t>(</w:t>
      </w:r>
      <w:r w:rsidRPr="00EE439B">
        <w:rPr>
          <w:rStyle w:val="Style13ptBold"/>
          <w:b w:val="0"/>
        </w:rPr>
        <w:t>Peter S. Smith</w:t>
      </w:r>
      <w:r>
        <w:rPr>
          <w:rStyle w:val="Style13ptBold"/>
          <w:b w:val="0"/>
        </w:rPr>
        <w:t xml:space="preserve">, (creds), </w:t>
      </w:r>
      <w:r w:rsidRPr="00EE439B">
        <w:rPr>
          <w:rStyle w:val="Style13ptBold"/>
          <w:b w:val="0"/>
        </w:rPr>
        <w:t>Whittier Law Review</w:t>
      </w:r>
      <w:r>
        <w:rPr>
          <w:rStyle w:val="Style13ptBold"/>
          <w:b w:val="0"/>
        </w:rPr>
        <w:t xml:space="preserve">, </w:t>
      </w:r>
      <w:r w:rsidRPr="00EE439B">
        <w:rPr>
          <w:rStyle w:val="Style13ptBold"/>
          <w:b w:val="0"/>
        </w:rPr>
        <w:t>Summer, 1997</w:t>
      </w:r>
      <w:r>
        <w:rPr>
          <w:rStyle w:val="Style13ptBold"/>
          <w:b w:val="0"/>
        </w:rPr>
        <w:t>)TSB</w:t>
      </w:r>
    </w:p>
    <w:p w14:paraId="15948222" w14:textId="77777777" w:rsidR="000A6734" w:rsidRPr="00F6106D" w:rsidRDefault="000A6734" w:rsidP="000A6734">
      <w:pPr>
        <w:rPr>
          <w:sz w:val="16"/>
        </w:rPr>
      </w:pPr>
      <w:r w:rsidRPr="00F6106D">
        <w:rPr>
          <w:sz w:val="16"/>
        </w:rPr>
        <w:t xml:space="preserve">Furthermore, </w:t>
      </w:r>
      <w:r w:rsidRPr="00EE439B">
        <w:rPr>
          <w:u w:val="single"/>
        </w:rPr>
        <w:t>the Court could enumerate</w:t>
      </w:r>
      <w:r w:rsidRPr="00F6106D">
        <w:rPr>
          <w:sz w:val="16"/>
        </w:rPr>
        <w:t xml:space="preserve">, following Alabama's model, specific skills which students must master under the right. These basic skills would be sufficient to make education meaningful for many who suffer under the current public schools. </w:t>
      </w:r>
      <w:r w:rsidRPr="00496F4A">
        <w:rPr>
          <w:u w:val="single"/>
        </w:rPr>
        <w:t xml:space="preserve">Additionally, </w:t>
      </w:r>
      <w:r w:rsidRPr="0074597F">
        <w:rPr>
          <w:highlight w:val="yellow"/>
          <w:u w:val="single"/>
        </w:rPr>
        <w:t>the federal right would have a pedagogical and moral effect</w:t>
      </w:r>
      <w:r w:rsidRPr="00496F4A">
        <w:rPr>
          <w:u w:val="single"/>
        </w:rPr>
        <w:t>. States would be impressed by the federal commitment, and the nation would enter an era where education would truly become a priority.</w:t>
      </w:r>
      <w:r w:rsidRPr="00F6106D">
        <w:rPr>
          <w:sz w:val="16"/>
        </w:rPr>
        <w:t xml:space="preserve"> </w:t>
      </w:r>
      <w:r w:rsidRPr="00EE439B">
        <w:rPr>
          <w:u w:val="single"/>
        </w:rPr>
        <w:t xml:space="preserve">Strict scrutiny is appropriate for denials of educational adequacy because education is a right under the Fourteenth Amendment to the United States Constitution </w:t>
      </w:r>
      <w:r w:rsidRPr="00F6106D">
        <w:rPr>
          <w:u w:val="single"/>
        </w:rPr>
        <w:t>and because challengers from poor inner-city public schools represent a cognizable suspect class under the Equal Protection Clause.</w:t>
      </w:r>
      <w:r w:rsidRPr="00F6106D">
        <w:rPr>
          <w:sz w:val="16"/>
        </w:rPr>
        <w:t xml:space="preserve"> Therefore, the Alabama model conforms to stare decisis to the extent that past </w:t>
      </w:r>
      <w:r w:rsidRPr="00F6106D">
        <w:rPr>
          <w:u w:val="single"/>
        </w:rPr>
        <w:t>Court decisions have left open the possibility</w:t>
      </w:r>
      <w:r w:rsidRPr="00F6106D">
        <w:rPr>
          <w:sz w:val="16"/>
        </w:rPr>
        <w:t xml:space="preserve"> [*858] </w:t>
      </w:r>
      <w:r w:rsidRPr="00F6106D">
        <w:rPr>
          <w:u w:val="single"/>
        </w:rPr>
        <w:t>of a right to education and have found other unenumerated constitutional rights.</w:t>
      </w:r>
      <w:r w:rsidRPr="00F6106D">
        <w:rPr>
          <w:sz w:val="16"/>
        </w:rPr>
        <w:t xml:space="preserve"> In the alternative, while there are compelling arguments for applying strict scrutiny to governmental denials of educational adequacy, </w:t>
      </w:r>
      <w:r w:rsidRPr="0074597F">
        <w:rPr>
          <w:highlight w:val="yellow"/>
          <w:u w:val="single"/>
        </w:rPr>
        <w:t>absent</w:t>
      </w:r>
      <w:r w:rsidRPr="009D5C0A">
        <w:rPr>
          <w:u w:val="single"/>
        </w:rPr>
        <w:t xml:space="preserve"> a showing of a due process </w:t>
      </w:r>
      <w:r w:rsidRPr="0074597F">
        <w:rPr>
          <w:highlight w:val="yellow"/>
          <w:u w:val="single"/>
        </w:rPr>
        <w:t>fundamental interest</w:t>
      </w:r>
      <w:r w:rsidRPr="009D5C0A">
        <w:rPr>
          <w:u w:val="single"/>
        </w:rPr>
        <w:t xml:space="preserve"> or the fundamental right or suspect classification </w:t>
      </w:r>
      <w:r w:rsidRPr="0074597F">
        <w:rPr>
          <w:highlight w:val="yellow"/>
          <w:u w:val="single"/>
        </w:rPr>
        <w:t>necessary to compel strict scrutiny</w:t>
      </w:r>
      <w:r w:rsidRPr="009D5C0A">
        <w:rPr>
          <w:u w:val="single"/>
        </w:rPr>
        <w:t xml:space="preserve"> under the Equal Protection Clause, the Court should apply heightened scrutiny to educational adequacy challenges.</w:t>
      </w:r>
      <w:r w:rsidRPr="00F6106D">
        <w:rPr>
          <w:sz w:val="16"/>
        </w:rPr>
        <w:t xml:space="preserve"> This result is </w:t>
      </w:r>
      <w:r w:rsidRPr="009D5C0A">
        <w:rPr>
          <w:u w:val="single"/>
        </w:rPr>
        <w:t>consistent with Plyler</w:t>
      </w:r>
      <w:r w:rsidRPr="00F6106D">
        <w:rPr>
          <w:sz w:val="16"/>
        </w:rPr>
        <w:t xml:space="preserve"> which struck down Texas' denial of education to children of illegal immigrants. Plyler applied heightened scrutiny because of the importance of education and the grave harm to children denied education. n209 This Note contends that Plyler applies to denials of meaningful or adequate education as well as complete statutory bars to receiving education. This would make a heightened level of constitutional scrutiny applicable to cases where states do not provide adequate education for all students. Furthermore, this outcome is consistent with a theoretical method the </w:t>
      </w:r>
      <w:r w:rsidRPr="00F6106D">
        <w:rPr>
          <w:u w:val="single"/>
        </w:rPr>
        <w:t>Court has recently employed to determine the appropriate level of constitutional scrutiny. Since the Court has struggled with expanding the notion of a fundamental right, the Court employs a "sliding scale" approach in hard cases whereby the Court balances the importance of the interest at stake, the nature of the class, and the gravity of the plaintiffs' harm</w:t>
      </w:r>
      <w:r w:rsidRPr="00F6106D">
        <w:rPr>
          <w:sz w:val="16"/>
        </w:rPr>
        <w:t xml:space="preserve">. n210 Courts will likely continue to adjust the level of constitutional scrutiny according to the importance of an interest and the closeness of its fit with recognized constitutional rights. </w:t>
      </w:r>
      <w:r w:rsidRPr="00F6106D">
        <w:rPr>
          <w:u w:val="single"/>
        </w:rPr>
        <w:t>Judicial scrutiny will be closer to rational review where no crucial interest is at stake, and closer to strict scrutiny when a quasi-fundamental or supremely</w:t>
      </w:r>
      <w:r w:rsidRPr="00A41AD8">
        <w:rPr>
          <w:u w:val="single"/>
        </w:rPr>
        <w:t xml:space="preserve"> important interest is implicated</w:t>
      </w:r>
      <w:r w:rsidRPr="00F6106D">
        <w:rPr>
          <w:sz w:val="16"/>
        </w:rPr>
        <w:t>. Applying the Plyler analysis to deprivations of educational adequacy</w:t>
      </w:r>
      <w:r w:rsidRPr="00A41AD8">
        <w:rPr>
          <w:u w:val="single"/>
        </w:rPr>
        <w:t xml:space="preserve">, the Court should lean towards the strict end of the spectrum; however, the flexibility inherent in </w:t>
      </w:r>
      <w:r w:rsidRPr="0074597F">
        <w:rPr>
          <w:highlight w:val="yellow"/>
          <w:u w:val="single"/>
        </w:rPr>
        <w:t>the</w:t>
      </w:r>
      <w:r w:rsidRPr="00A41AD8">
        <w:rPr>
          <w:u w:val="single"/>
        </w:rPr>
        <w:t xml:space="preserve"> sliding scale </w:t>
      </w:r>
      <w:r w:rsidRPr="0074597F">
        <w:rPr>
          <w:highlight w:val="yellow"/>
          <w:u w:val="single"/>
        </w:rPr>
        <w:t>approach</w:t>
      </w:r>
      <w:r w:rsidRPr="00A41AD8">
        <w:rPr>
          <w:u w:val="single"/>
        </w:rPr>
        <w:t xml:space="preserve"> </w:t>
      </w:r>
      <w:r w:rsidRPr="00F6106D">
        <w:rPr>
          <w:highlight w:val="yellow"/>
          <w:u w:val="single"/>
        </w:rPr>
        <w:t>allows</w:t>
      </w:r>
      <w:r w:rsidRPr="00A41AD8">
        <w:rPr>
          <w:u w:val="single"/>
        </w:rPr>
        <w:t xml:space="preserve"> heightened review, or even something in-between like a super-</w:t>
      </w:r>
      <w:r w:rsidRPr="00F6106D">
        <w:rPr>
          <w:highlight w:val="yellow"/>
          <w:u w:val="single"/>
        </w:rPr>
        <w:t>heightened scrutiny</w:t>
      </w:r>
      <w:r w:rsidRPr="00A41AD8">
        <w:rPr>
          <w:u w:val="single"/>
        </w:rPr>
        <w:t xml:space="preserve"> </w:t>
      </w:r>
      <w:r w:rsidRPr="0074597F">
        <w:rPr>
          <w:highlight w:val="yellow"/>
          <w:u w:val="single"/>
        </w:rPr>
        <w:t>for state denials of educational adequacy</w:t>
      </w:r>
      <w:r w:rsidRPr="00A41AD8">
        <w:rPr>
          <w:u w:val="single"/>
        </w:rPr>
        <w:t>.</w:t>
      </w:r>
      <w:r w:rsidRPr="00F6106D">
        <w:rPr>
          <w:sz w:val="16"/>
        </w:rPr>
        <w:t xml:space="preserve"> Currently, </w:t>
      </w:r>
      <w:r w:rsidRPr="00F6106D">
        <w:rPr>
          <w:u w:val="single"/>
        </w:rPr>
        <w:t>children in disadvantaged school districts</w:t>
      </w:r>
      <w:r w:rsidRPr="00F6106D">
        <w:rPr>
          <w:sz w:val="16"/>
        </w:rPr>
        <w:t>, especially in impoverished urban areas, do not receive an adequate education despite sufficient foundation for the right to educational adequacy under the [*859] Fourteenth Amendment</w:t>
      </w:r>
      <w:r w:rsidRPr="00F6106D">
        <w:rPr>
          <w:u w:val="single"/>
        </w:rPr>
        <w:t>. The result of recognizing this right would be enhanced uniformity in educational outputs, ensuring reform in an area of fundamental concern to our nation</w:t>
      </w:r>
      <w:r w:rsidRPr="00F6106D">
        <w:rPr>
          <w:sz w:val="16"/>
        </w:rPr>
        <w:t xml:space="preserve">. Plaintiffs would move from a relativistic analysis of educational inputs like funding and resources towards an absolute analysis focusing on the quality of the students' education. Heightened scrutiny would make it far more likely, and strict scrutiny almost certain, that discriminatory or disadvantaging state action would not survive judicial review. </w:t>
      </w:r>
      <w:r w:rsidRPr="00F6106D">
        <w:rPr>
          <w:u w:val="single"/>
        </w:rPr>
        <w:t>Heightened judicial scrutiny of denials of educational adequacy, postured as-applied challenges, would cause legislatures to act consistently with the right, raising the level of educational quality the urban</w:t>
      </w:r>
      <w:r w:rsidRPr="00642192">
        <w:rPr>
          <w:u w:val="single"/>
        </w:rPr>
        <w:t xml:space="preserve"> poor receive.</w:t>
      </w:r>
      <w:r w:rsidRPr="00F6106D">
        <w:rPr>
          <w:sz w:val="16"/>
        </w:rPr>
        <w:t xml:space="preserve"> A. The Federal Government as Guarantor of Rights: The Uniformity of a National Mandate Professor Tribe argues that strict scrutiny of legislation is fatal in fact. n211 Challengers almost always prevail because the government must show the legislation is necessary, or narrowly tailored, to a compelling governmental purpose, requiring the government have no alternative to the contested statutory scheme. This means that recognizing the right to education would obligate the federal government to ensure an adequate education for all, despite grave urban problems. </w:t>
      </w:r>
      <w:r w:rsidRPr="00642192">
        <w:rPr>
          <w:u w:val="single"/>
        </w:rPr>
        <w:t xml:space="preserve">Under heightened review, demanding a substantial relationship to an important governmental purpose, challenges often prevail. The threat of </w:t>
      </w:r>
      <w:r w:rsidRPr="0074597F">
        <w:rPr>
          <w:highlight w:val="yellow"/>
          <w:u w:val="single"/>
        </w:rPr>
        <w:t>litigation would</w:t>
      </w:r>
      <w:r w:rsidRPr="00642192">
        <w:rPr>
          <w:u w:val="single"/>
        </w:rPr>
        <w:t xml:space="preserve"> thus </w:t>
      </w:r>
      <w:r w:rsidRPr="0074597F">
        <w:rPr>
          <w:highlight w:val="yellow"/>
          <w:u w:val="single"/>
        </w:rPr>
        <w:t>assume new significance</w:t>
      </w:r>
      <w:r w:rsidRPr="00642192">
        <w:rPr>
          <w:u w:val="single"/>
        </w:rPr>
        <w:t>. Education would no longer be reserved primarily to the states under the Tenth Amendment. R</w:t>
      </w:r>
      <w:r w:rsidRPr="00F6106D">
        <w:rPr>
          <w:sz w:val="16"/>
        </w:rPr>
        <w:t xml:space="preserve">ather, following the school desegregation cases, the Court could invoke broad remedial powers. n212 This </w:t>
      </w:r>
      <w:r w:rsidRPr="0074597F">
        <w:rPr>
          <w:rStyle w:val="Emphasis"/>
          <w:highlight w:val="yellow"/>
        </w:rPr>
        <w:t>new role for the federal government,</w:t>
      </w:r>
      <w:r w:rsidRPr="00642192">
        <w:rPr>
          <w:rStyle w:val="Emphasis"/>
        </w:rPr>
        <w:t xml:space="preserve"> </w:t>
      </w:r>
      <w:r w:rsidRPr="0074597F">
        <w:rPr>
          <w:rStyle w:val="Emphasis"/>
          <w:highlight w:val="yellow"/>
        </w:rPr>
        <w:t>guarantor of</w:t>
      </w:r>
      <w:r w:rsidRPr="00642192">
        <w:rPr>
          <w:rStyle w:val="Emphasis"/>
        </w:rPr>
        <w:t xml:space="preserve"> a minimal level of education sufficient for </w:t>
      </w:r>
      <w:r w:rsidRPr="0074597F">
        <w:rPr>
          <w:rStyle w:val="Emphasis"/>
          <w:highlight w:val="yellow"/>
        </w:rPr>
        <w:t>education</w:t>
      </w:r>
      <w:r w:rsidRPr="00011ABC">
        <w:rPr>
          <w:rStyle w:val="Emphasis"/>
        </w:rPr>
        <w:t xml:space="preserve">al </w:t>
      </w:r>
      <w:r w:rsidRPr="00F6106D">
        <w:rPr>
          <w:rStyle w:val="Emphasis"/>
        </w:rPr>
        <w:t>adequacy,</w:t>
      </w:r>
      <w:r w:rsidRPr="0074597F">
        <w:rPr>
          <w:rStyle w:val="Emphasis"/>
          <w:highlight w:val="yellow"/>
        </w:rPr>
        <w:t xml:space="preserve"> would</w:t>
      </w:r>
      <w:r w:rsidRPr="00642192">
        <w:rPr>
          <w:rStyle w:val="Emphasis"/>
        </w:rPr>
        <w:t xml:space="preserve"> help to </w:t>
      </w:r>
      <w:r w:rsidRPr="0074597F">
        <w:rPr>
          <w:rStyle w:val="Emphasis"/>
          <w:highlight w:val="yellow"/>
        </w:rPr>
        <w:t xml:space="preserve">ensure </w:t>
      </w:r>
      <w:r w:rsidRPr="00011ABC">
        <w:rPr>
          <w:rStyle w:val="Emphasis"/>
        </w:rPr>
        <w:t>the opportunity for a meaningful education for all students.</w:t>
      </w:r>
      <w:r w:rsidRPr="00642192">
        <w:rPr>
          <w:rStyle w:val="Emphasis"/>
        </w:rPr>
        <w:t xml:space="preserve"> </w:t>
      </w:r>
      <w:r w:rsidRPr="0074597F">
        <w:rPr>
          <w:rStyle w:val="StyleUnderline"/>
          <w:highlight w:val="yellow"/>
        </w:rPr>
        <w:t xml:space="preserve">The courts </w:t>
      </w:r>
      <w:r w:rsidRPr="00011ABC">
        <w:rPr>
          <w:rStyle w:val="StyleUnderline"/>
        </w:rPr>
        <w:t xml:space="preserve">would </w:t>
      </w:r>
      <w:r w:rsidRPr="0074597F">
        <w:rPr>
          <w:rStyle w:val="StyleUnderline"/>
          <w:highlight w:val="yellow"/>
        </w:rPr>
        <w:t>have the power to adjudicate whether the right is being fulfilled and fashion remedies when it is not</w:t>
      </w:r>
      <w:r w:rsidRPr="00F30472">
        <w:rPr>
          <w:rStyle w:val="StyleUnderline"/>
        </w:rPr>
        <w:t>.</w:t>
      </w:r>
      <w:r>
        <w:rPr>
          <w:rStyle w:val="StyleUnderline"/>
        </w:rPr>
        <w:t xml:space="preserve"> </w:t>
      </w:r>
      <w:r w:rsidRPr="0074597F">
        <w:rPr>
          <w:rStyle w:val="StyleUnderline"/>
          <w:highlight w:val="yellow"/>
        </w:rPr>
        <w:t>School districts</w:t>
      </w:r>
      <w:r>
        <w:rPr>
          <w:rStyle w:val="StyleUnderline"/>
        </w:rPr>
        <w:t xml:space="preserve"> </w:t>
      </w:r>
      <w:r w:rsidRPr="00011ABC">
        <w:rPr>
          <w:rStyle w:val="StyleUnderline"/>
          <w:highlight w:val="yellow"/>
        </w:rPr>
        <w:t>would be</w:t>
      </w:r>
      <w:r>
        <w:rPr>
          <w:rStyle w:val="StyleUnderline"/>
        </w:rPr>
        <w:t xml:space="preserve"> </w:t>
      </w:r>
      <w:r w:rsidRPr="0074597F">
        <w:rPr>
          <w:rStyle w:val="StyleUnderline"/>
          <w:highlight w:val="yellow"/>
        </w:rPr>
        <w:t xml:space="preserve">compelled by law </w:t>
      </w:r>
      <w:r w:rsidRPr="00011ABC">
        <w:rPr>
          <w:rStyle w:val="StyleUnderline"/>
        </w:rPr>
        <w:t>to ensure that their graduates are capable</w:t>
      </w:r>
      <w:r w:rsidRPr="00F30472">
        <w:rPr>
          <w:rStyle w:val="StyleUnderline"/>
        </w:rPr>
        <w:t xml:space="preserve"> of functioning in political and economic society. This can be objectively measured [*860] </w:t>
      </w:r>
      <w:r w:rsidRPr="00F30472">
        <w:rPr>
          <w:rStyle w:val="StyleUnderline"/>
          <w:i/>
        </w:rPr>
        <w:t>by focusing on outputs such as student testing</w:t>
      </w:r>
      <w:r w:rsidRPr="00F30472">
        <w:rPr>
          <w:rStyle w:val="StyleUnderline"/>
        </w:rPr>
        <w:t xml:space="preserve">. Roughly equitable funding and resources would presumably be required for adequate educational outputs. </w:t>
      </w:r>
      <w:r w:rsidRPr="0074597F">
        <w:rPr>
          <w:rStyle w:val="StyleUnderline"/>
          <w:highlight w:val="yellow"/>
        </w:rPr>
        <w:t>Because inputs like funding would be calculated in adequacy, local variations in funding and resources would be permitted so long as there is a suitable educational outcome.</w:t>
      </w:r>
      <w:r w:rsidRPr="00F30472">
        <w:rPr>
          <w:rStyle w:val="StyleUnderline"/>
        </w:rPr>
        <w:t xml:space="preserve"> This would benefit the poor urban districts which might receive more than the average funding and resources. Furthermore, the Court could enumerate, following Alabama's model, specific skills which students must master under the right. These basic skills would be sufficient to make education meaningful for many who suffer under the current public schools. Additionally, the federal right would have a pedagogical and moral effect. States would be impressed by the federal commitment, and the nation would enter an era where education would truly become a priority.</w:t>
      </w:r>
      <w:r w:rsidRPr="00F6106D">
        <w:rPr>
          <w:sz w:val="16"/>
        </w:rPr>
        <w:t xml:space="preserve"> B. Equal Protection Analysis 1. Education as a Fundamental Right Education can also gain recognition as a protected right under the Equal Protection Clause of the United States Constitution. n170 This tactic was employed by the plaintiffs in Rodriguez. n171 </w:t>
      </w:r>
      <w:r w:rsidRPr="0074597F">
        <w:rPr>
          <w:highlight w:val="yellow"/>
          <w:u w:val="single"/>
        </w:rPr>
        <w:t>The equal protection fundamental rights analysis parallels a due process fundamental liberty inquiry; however, interpretation of the term "liberty," absent from the Equal Protection Clause, is not controllin</w:t>
      </w:r>
      <w:r w:rsidRPr="005F59DF">
        <w:rPr>
          <w:u w:val="single"/>
        </w:rPr>
        <w:t>g</w:t>
      </w:r>
      <w:r w:rsidRPr="00F6106D">
        <w:rPr>
          <w:sz w:val="16"/>
        </w:rPr>
        <w:t xml:space="preserve">. </w:t>
      </w:r>
      <w:r w:rsidRPr="005F59DF">
        <w:rPr>
          <w:rStyle w:val="StyleUnderline"/>
        </w:rPr>
        <w:t>Rather, the Court will look to whether the right is implicit or explicit in the Constitution, [*851] to controlling precedent, and perhaps to the right's overall importance and nexus with protected rights</w:t>
      </w:r>
      <w:r w:rsidRPr="00F6106D">
        <w:rPr>
          <w:sz w:val="16"/>
        </w:rPr>
        <w:t xml:space="preserve">. The latter is Justice Marshall's "sliding scale" approach announced in Rodriguez n172 and employed by the Court in Plyler. n173 The sliding scale approach is explained and defended in the Rodriguez dissents. n174 Justice Brennan, dissenting in Rodriguez, would have applied strict scrutiny to educational deprivations. n175 He explained that "fundamentality is, in large measure, a function of the right's importance in terms of the effectuation of those rights which are in fact constitutionally guaranteed." n176 Justice Marshall criticized the Court's "rigidified approach" to equal protection jurisprudence which relied upon only two categories: deferential review and strict scrutiny. n177 According to Justice Marshall: </w:t>
      </w:r>
      <w:r w:rsidRPr="0067488F">
        <w:rPr>
          <w:u w:val="single"/>
        </w:rPr>
        <w:t>A principled reading of what this Court has done reveals that it has applied a spectrum of standards in reviewing discrimination allegedly violative of the Equal Protection Claus</w:t>
      </w:r>
      <w:r w:rsidRPr="00F6106D">
        <w:rPr>
          <w:sz w:val="16"/>
        </w:rPr>
        <w:t xml:space="preserve">e. This spectrum clearly comprehends variations in the degree of care with which the Court will scrutinize particular classifications, depending, I believe, on the constitutional and societal importance of the interest adversely affected and the recognized invidiousness of the basis upon which the particular classification is drawn. I find in fact that many of the Court's recent decisions embody the very sort of reasoned approach to equal protection analysis for which I have previously argued--that is, an approach in which "concentration is placed upon the character of the classification in question, the relative importance to individuals in the class discriminated against of the governmental benefits that they do not receive, and the asserted state interests in support of the classification." n178 [*852] Under this theory, "as the nexus between the specific constitutional guarantee and the nonconstitutional interest draws closer, the nonconstitutional interest becomes more fundamental and the degree of judicial scrutiny applied when the interest is infringed on a discriminatory basis must be adjusted accordingly." n179 Moreover, the Court has "adjusted the care with which it will review state discrimination in light of the constitutional significance of the interests affected and the invidiousness of the particular classification." n180 Since Rodriguez, a third tier of analysis has become an accepted part of the equal protection doctrine. n181 Thus, the Court seems to have expanded the range of constitutional protections under the Fourteenth Amendment, while not explicitly adopting the sliding scale approach. Whether applying the three-tier review or an explicit sliding scale approach, education justifies more than deferential review. Under the three-tiered review, education merits either heightened or strict scrutiny. </w:t>
      </w:r>
      <w:r w:rsidRPr="005F59DF">
        <w:rPr>
          <w:rStyle w:val="StyleUnderline"/>
        </w:rPr>
        <w:t xml:space="preserve">Strict scrutiny is appropriate if the Court finds that education is a fundamental right. There is considerable theoretical support for this position. </w:t>
      </w:r>
      <w:r w:rsidRPr="0074597F">
        <w:rPr>
          <w:rStyle w:val="StyleUnderline"/>
          <w:highlight w:val="yellow"/>
        </w:rPr>
        <w:t>The crucial nature of education in a democracy has been recognized</w:t>
      </w:r>
      <w:r w:rsidRPr="005F59DF">
        <w:rPr>
          <w:rStyle w:val="StyleUnderline"/>
        </w:rPr>
        <w:t xml:space="preserve"> by the Court.</w:t>
      </w:r>
      <w:r w:rsidRPr="00F6106D">
        <w:rPr>
          <w:sz w:val="16"/>
        </w:rPr>
        <w:t xml:space="preserve"> n182 Furthermore, practices and traditions in this country support considering education a fundamental right. For example, compulsory education laws and free public schools attest to education's value. Additionally, </w:t>
      </w:r>
      <w:r w:rsidRPr="0074597F">
        <w:rPr>
          <w:highlight w:val="yellow"/>
          <w:u w:val="single"/>
        </w:rPr>
        <w:t>education is necessary</w:t>
      </w:r>
      <w:r w:rsidRPr="00D675D3">
        <w:rPr>
          <w:u w:val="single"/>
        </w:rPr>
        <w:t xml:space="preserve"> for the exercise of the constitutionally protected rights </w:t>
      </w:r>
      <w:r w:rsidRPr="0074597F">
        <w:rPr>
          <w:highlight w:val="yellow"/>
          <w:u w:val="single"/>
        </w:rPr>
        <w:t>to free speech and</w:t>
      </w:r>
      <w:r w:rsidRPr="00D675D3">
        <w:rPr>
          <w:u w:val="single"/>
        </w:rPr>
        <w:t xml:space="preserve"> to </w:t>
      </w:r>
      <w:r w:rsidRPr="0074597F">
        <w:rPr>
          <w:highlight w:val="yellow"/>
          <w:u w:val="single"/>
        </w:rPr>
        <w:t>vote</w:t>
      </w:r>
      <w:r w:rsidRPr="00D675D3">
        <w:rPr>
          <w:u w:val="single"/>
        </w:rPr>
        <w:t xml:space="preserve">. n183 In fact, </w:t>
      </w:r>
      <w:r w:rsidRPr="0074597F">
        <w:rPr>
          <w:highlight w:val="yellow"/>
          <w:u w:val="single"/>
        </w:rPr>
        <w:t>a democratic</w:t>
      </w:r>
      <w:r w:rsidRPr="00D675D3">
        <w:rPr>
          <w:u w:val="single"/>
        </w:rPr>
        <w:t xml:space="preserve"> scheme of </w:t>
      </w:r>
      <w:r w:rsidRPr="0074597F">
        <w:rPr>
          <w:highlight w:val="yellow"/>
          <w:u w:val="single"/>
        </w:rPr>
        <w:t>government requires an educated citizenry to function</w:t>
      </w:r>
      <w:r w:rsidRPr="00F6106D">
        <w:rPr>
          <w:sz w:val="16"/>
        </w:rPr>
        <w:t xml:space="preserve">. </w:t>
      </w:r>
    </w:p>
    <w:p w14:paraId="7D511B67" w14:textId="77777777" w:rsidR="000A6734" w:rsidRDefault="000A6734" w:rsidP="000A6734">
      <w:pPr>
        <w:pStyle w:val="Heading4"/>
      </w:pPr>
      <w:r>
        <w:t xml:space="preserve">Only the Fed has sufficient oversight and technical assistance to overhaul education funding systems – states empirically fail and lack the political will </w:t>
      </w:r>
    </w:p>
    <w:p w14:paraId="2B954271" w14:textId="77777777" w:rsidR="000A6734" w:rsidRPr="00F86ED7" w:rsidRDefault="000A6734" w:rsidP="000A6734">
      <w:r w:rsidRPr="007D148D">
        <w:rPr>
          <w:rStyle w:val="Style13ptBold"/>
        </w:rPr>
        <w:t>Robinson 16</w:t>
      </w:r>
      <w:r>
        <w:t xml:space="preserve"> (Kimberly Jenkins, Professor, University of Richmond School of Law, “FEATURE: No Quick Fix for Equity and Excellence: The Virtues of Incremental Shifts in Education Federalism”, LexisNexis, Stanford Law &amp; Policy Review, 27 Stan. L. &amp; Pol'y Rev 201, 2016) JA</w:t>
      </w:r>
    </w:p>
    <w:p w14:paraId="1822C4FE" w14:textId="77777777" w:rsidR="000A6734" w:rsidRPr="00A67A8B" w:rsidRDefault="000A6734" w:rsidP="000A6734">
      <w:pPr>
        <w:rPr>
          <w:rStyle w:val="Emphasis"/>
        </w:rPr>
      </w:pPr>
      <w:r>
        <w:t xml:space="preserve">D. </w:t>
      </w:r>
      <w:r w:rsidRPr="00A67A8B">
        <w:rPr>
          <w:rStyle w:val="Emphasis"/>
        </w:rPr>
        <w:t>Ineffective Oversight of State Funding Systems</w:t>
      </w:r>
    </w:p>
    <w:p w14:paraId="08EBF2E2" w14:textId="77777777" w:rsidR="000A6734" w:rsidRPr="00A67A8B" w:rsidRDefault="000A6734" w:rsidP="000A6734">
      <w:pPr>
        <w:rPr>
          <w:rStyle w:val="StyleUnderline"/>
        </w:rPr>
      </w:pPr>
      <w:r>
        <w:t xml:space="preserve">Too often, </w:t>
      </w:r>
      <w:r w:rsidRPr="0074597F">
        <w:rPr>
          <w:rStyle w:val="StyleUnderline"/>
          <w:highlight w:val="yellow"/>
        </w:rPr>
        <w:t>states do not</w:t>
      </w:r>
      <w:r w:rsidRPr="00A67A8B">
        <w:rPr>
          <w:rStyle w:val="StyleUnderline"/>
        </w:rPr>
        <w:t xml:space="preserve"> regularly </w:t>
      </w:r>
      <w:r w:rsidRPr="0074597F">
        <w:rPr>
          <w:rStyle w:val="StyleUnderline"/>
          <w:highlight w:val="yellow"/>
        </w:rPr>
        <w:t>review</w:t>
      </w:r>
      <w:r w:rsidRPr="00A67A8B">
        <w:rPr>
          <w:rStyle w:val="StyleUnderline"/>
        </w:rPr>
        <w:t xml:space="preserve"> their funding </w:t>
      </w:r>
      <w:r w:rsidRPr="0074597F">
        <w:rPr>
          <w:rStyle w:val="StyleUnderline"/>
          <w:highlight w:val="yellow"/>
        </w:rPr>
        <w:t>systems to ensure</w:t>
      </w:r>
      <w:r w:rsidRPr="00A67A8B">
        <w:rPr>
          <w:rStyle w:val="StyleUnderline"/>
        </w:rPr>
        <w:t xml:space="preserve"> that the </w:t>
      </w:r>
      <w:r w:rsidRPr="0074597F">
        <w:rPr>
          <w:rStyle w:val="StyleUnderline"/>
          <w:highlight w:val="yellow"/>
        </w:rPr>
        <w:t>funding is effectively designed</w:t>
      </w:r>
      <w:r w:rsidRPr="00A67A8B">
        <w:rPr>
          <w:rStyle w:val="StyleUnderline"/>
        </w:rPr>
        <w:t xml:space="preserve"> to meet the needs of today's students</w:t>
      </w:r>
      <w:r>
        <w:t xml:space="preserve">. </w:t>
      </w:r>
      <w:r w:rsidRPr="00A67A8B">
        <w:rPr>
          <w:rStyle w:val="StyleUnderline"/>
        </w:rPr>
        <w:t>Although some states have adopted systems to monitor and audit the results of their funding systems</w:t>
      </w:r>
      <w:r>
        <w:t xml:space="preserve">, n112 </w:t>
      </w:r>
      <w:r w:rsidRPr="00A67A8B">
        <w:rPr>
          <w:rStyle w:val="StyleUnderline"/>
        </w:rPr>
        <w:t xml:space="preserve">other </w:t>
      </w:r>
      <w:r w:rsidRPr="0074597F">
        <w:rPr>
          <w:rStyle w:val="StyleUnderline"/>
          <w:highlight w:val="yellow"/>
        </w:rPr>
        <w:t>states have demonstrated a history and practice of failure to review and reform their funding systems</w:t>
      </w:r>
      <w:r w:rsidRPr="00A67A8B">
        <w:rPr>
          <w:rStyle w:val="StyleUnderline"/>
        </w:rPr>
        <w:t>.</w:t>
      </w:r>
      <w:r>
        <w:t xml:space="preserve"> The Supreme Court of Washington found the legislature had failed to link the funding system to standards that had been adopted long before the court declared the funding system unconstitutional. n113 </w:t>
      </w:r>
      <w:r w:rsidRPr="0074597F">
        <w:rPr>
          <w:rStyle w:val="StyleUnderline"/>
          <w:highlight w:val="yellow"/>
        </w:rPr>
        <w:t>This failure persisted</w:t>
      </w:r>
      <w:r w:rsidRPr="00A67A8B">
        <w:rPr>
          <w:rStyle w:val="StyleUnderline"/>
        </w:rPr>
        <w:t xml:space="preserve"> for many years </w:t>
      </w:r>
      <w:r w:rsidRPr="0074597F">
        <w:rPr>
          <w:rStyle w:val="StyleUnderline"/>
          <w:highlight w:val="yellow"/>
        </w:rPr>
        <w:t>despite two committees</w:t>
      </w:r>
      <w:r w:rsidRPr="00A67A8B">
        <w:rPr>
          <w:rStyle w:val="StyleUnderline"/>
        </w:rPr>
        <w:t xml:space="preserve"> that operated a decade apart declaring the funding system deeply flawed and out of date</w:t>
      </w:r>
      <w:r>
        <w:t xml:space="preserve">. n114 Thus, </w:t>
      </w:r>
      <w:r w:rsidRPr="0074597F">
        <w:rPr>
          <w:rStyle w:val="StyleUnderline"/>
          <w:highlight w:val="yellow"/>
        </w:rPr>
        <w:t>even when a state reviews its funding</w:t>
      </w:r>
      <w:r w:rsidRPr="00A67A8B">
        <w:rPr>
          <w:rStyle w:val="StyleUnderline"/>
        </w:rPr>
        <w:t>, the</w:t>
      </w:r>
      <w:r>
        <w:t xml:space="preserve">  [*218]  </w:t>
      </w:r>
      <w:r w:rsidRPr="00A67A8B">
        <w:rPr>
          <w:rStyle w:val="StyleUnderline"/>
        </w:rPr>
        <w:t xml:space="preserve">results of the </w:t>
      </w:r>
      <w:r w:rsidRPr="0074597F">
        <w:rPr>
          <w:rStyle w:val="StyleUnderline"/>
          <w:highlight w:val="yellow"/>
        </w:rPr>
        <w:t>review may be inadequate to</w:t>
      </w:r>
      <w:r w:rsidRPr="00A67A8B">
        <w:rPr>
          <w:rStyle w:val="StyleUnderline"/>
        </w:rPr>
        <w:t xml:space="preserve"> </w:t>
      </w:r>
      <w:r w:rsidRPr="0074597F">
        <w:rPr>
          <w:rStyle w:val="StyleUnderline"/>
          <w:highlight w:val="yellow"/>
        </w:rPr>
        <w:t>prompt</w:t>
      </w:r>
      <w:r w:rsidRPr="00A67A8B">
        <w:rPr>
          <w:rStyle w:val="StyleUnderline"/>
        </w:rPr>
        <w:t xml:space="preserve"> legislative </w:t>
      </w:r>
      <w:r w:rsidRPr="0074597F">
        <w:rPr>
          <w:rStyle w:val="StyleUnderline"/>
          <w:highlight w:val="yellow"/>
        </w:rPr>
        <w:t>reform</w:t>
      </w:r>
      <w:r w:rsidRPr="00A67A8B">
        <w:rPr>
          <w:rStyle w:val="StyleUnderline"/>
        </w:rPr>
        <w:t xml:space="preserve"> for a long time</w:t>
      </w:r>
      <w:r>
        <w:t xml:space="preserve">. When the Washington legislature did eventually respond to reforms recommended by a state task force, </w:t>
      </w:r>
      <w:r w:rsidRPr="00A67A8B">
        <w:rPr>
          <w:rStyle w:val="StyleUnderline"/>
        </w:rPr>
        <w:t>it failed to fully fund the initiatives, thus prompting the court to declare the system unconstitutional for its failure to provide for the costs of a basic education. n115</w:t>
      </w:r>
    </w:p>
    <w:p w14:paraId="5ED17AD4" w14:textId="77777777" w:rsidR="000A6734" w:rsidRDefault="000A6734" w:rsidP="000A6734">
      <w:r>
        <w:t xml:space="preserve">Alabama provides another cautionary tale on inadequate legislative oversight of a funding system. </w:t>
      </w:r>
      <w:r w:rsidRPr="00A67A8B">
        <w:rPr>
          <w:rStyle w:val="StyleUnderline"/>
        </w:rPr>
        <w:t>In declaring the Alabama funding system unconstitutional, the state supreme court found in a 1993 decision that the chief mechanism for ensuring equalization of funding</w:t>
      </w:r>
      <w:r>
        <w:t xml:space="preserve"> </w:t>
      </w:r>
      <w:r w:rsidRPr="00A67A8B">
        <w:rPr>
          <w:rStyle w:val="StyleUnderline"/>
        </w:rPr>
        <w:t xml:space="preserve">- the level of local effort required and the assessed value of property - had not been adjusted by the legislature since 1938. </w:t>
      </w:r>
      <w:r>
        <w:t xml:space="preserve">n116 Thus, </w:t>
      </w:r>
      <w:r w:rsidRPr="00A67A8B">
        <w:rPr>
          <w:rStyle w:val="StyleUnderline"/>
        </w:rPr>
        <w:t>the Alabama legislature allowed more than a half a century to pass without updating its finance system to better reflect the needs of students</w:t>
      </w:r>
      <w:r>
        <w:t xml:space="preserve">. Then-Governor Guy Hunt described the funding system in Alabama as "hopelessly out-of-date" and "too arbitrary" in his deposition for the funding litigation. n117 </w:t>
      </w:r>
      <w:r w:rsidRPr="00A67A8B">
        <w:rPr>
          <w:rStyle w:val="StyleUnderline"/>
        </w:rPr>
        <w:t>The Alabama legislature eventually amended the school funding system in response to the court's ruling</w:t>
      </w:r>
      <w:r>
        <w:t xml:space="preserve">. n118 However, </w:t>
      </w:r>
      <w:r w:rsidRPr="001B7929">
        <w:rPr>
          <w:rStyle w:val="StyleUnderline"/>
        </w:rPr>
        <w:t>when</w:t>
      </w:r>
      <w:r w:rsidRPr="0074597F">
        <w:rPr>
          <w:rStyle w:val="StyleUnderline"/>
          <w:highlight w:val="yellow"/>
        </w:rPr>
        <w:t xml:space="preserve"> the Alabama Supreme Court returned the system to the sole discretion of the legislature</w:t>
      </w:r>
      <w:r w:rsidRPr="00A67A8B">
        <w:rPr>
          <w:rStyle w:val="StyleUnderline"/>
        </w:rPr>
        <w:t xml:space="preserve"> in its 2002 decision</w:t>
      </w:r>
      <w:r>
        <w:t xml:space="preserve">, n119 </w:t>
      </w:r>
      <w:r w:rsidRPr="00A67A8B">
        <w:rPr>
          <w:rStyle w:val="StyleUnderline"/>
        </w:rPr>
        <w:t xml:space="preserve">it undoubtedly returned the system to a legislature that had a long history and pervasive culture of </w:t>
      </w:r>
      <w:r w:rsidRPr="0074597F">
        <w:rPr>
          <w:rStyle w:val="StyleUnderline"/>
          <w:highlight w:val="yellow"/>
        </w:rPr>
        <w:t>neglecting the importance of funding for ensuring an excellent education</w:t>
      </w:r>
      <w:r w:rsidRPr="00A67A8B">
        <w:rPr>
          <w:rStyle w:val="StyleUnderline"/>
        </w:rPr>
        <w:t xml:space="preserve"> for the children of Alabama</w:t>
      </w:r>
      <w:r>
        <w:t xml:space="preserve">. </w:t>
      </w:r>
      <w:r w:rsidRPr="0074597F">
        <w:rPr>
          <w:rStyle w:val="StyleUnderline"/>
          <w:highlight w:val="yellow"/>
        </w:rPr>
        <w:t>Alabama earned an F in 2016</w:t>
      </w:r>
      <w:r>
        <w:t xml:space="preserve"> in The National Report Card for paying ninety cents to low-poverty districts for every dollar paid to high-poverty districts, and it remained in the bottom third for the level of funding at $ 7670 per pupil. n120</w:t>
      </w:r>
    </w:p>
    <w:p w14:paraId="2561EFBC" w14:textId="77777777" w:rsidR="000A6734" w:rsidRDefault="000A6734" w:rsidP="000A6734">
      <w:r>
        <w:t>In contrast, some states do understand the need for consistent review and modification of the state's funding system. A 2009 ruling in the long-running school finance litigation in New Jersey noted that its finding that the funding formula was constitutional was closely linked to the State's commitment to reexamine the formula after its early implementation years and to revise the formula as needed in light of the review's outcomes. n121 The recently enacted Rhode Island funding formula includes annual adjustments for core instructional services. n122 The Wyoming Supreme Court also held that, given the state's reliance on a cost of education model to fund education that emphasized  [*219]  teacher salaries and that included other educational costs, the legislature needed to recalibrate the model every five years after its implementation. n123</w:t>
      </w:r>
    </w:p>
    <w:p w14:paraId="3936B52C" w14:textId="77777777" w:rsidR="000A6734" w:rsidRDefault="000A6734" w:rsidP="000A6734">
      <w:r w:rsidRPr="00A67A8B">
        <w:rPr>
          <w:rStyle w:val="StyleUnderline"/>
        </w:rPr>
        <w:t xml:space="preserve">Further evidence of the lack of effective oversight of funding systems may be found in the fact that many </w:t>
      </w:r>
      <w:r w:rsidRPr="0074597F">
        <w:rPr>
          <w:rStyle w:val="StyleUnderline"/>
          <w:b/>
          <w:highlight w:val="yellow"/>
        </w:rPr>
        <w:t>states lack reliable mechanisms</w:t>
      </w:r>
      <w:r w:rsidRPr="00D675D3">
        <w:rPr>
          <w:rStyle w:val="StyleUnderline"/>
          <w:b/>
        </w:rPr>
        <w:t xml:space="preserve"> </w:t>
      </w:r>
      <w:r w:rsidRPr="0074597F">
        <w:rPr>
          <w:rStyle w:val="StyleUnderline"/>
          <w:b/>
          <w:highlight w:val="yellow"/>
        </w:rPr>
        <w:t>to ensure</w:t>
      </w:r>
      <w:r w:rsidRPr="00D675D3">
        <w:rPr>
          <w:rStyle w:val="StyleUnderline"/>
          <w:b/>
        </w:rPr>
        <w:t xml:space="preserve"> that </w:t>
      </w:r>
      <w:r w:rsidRPr="0074597F">
        <w:rPr>
          <w:rStyle w:val="StyleUnderline"/>
          <w:b/>
          <w:highlight w:val="yellow"/>
        </w:rPr>
        <w:t>funds are efficiently used to increase</w:t>
      </w:r>
      <w:r w:rsidRPr="00D675D3">
        <w:rPr>
          <w:rStyle w:val="StyleUnderline"/>
          <w:b/>
        </w:rPr>
        <w:t xml:space="preserve"> student </w:t>
      </w:r>
      <w:r w:rsidRPr="0074597F">
        <w:rPr>
          <w:rStyle w:val="StyleUnderline"/>
          <w:b/>
          <w:highlight w:val="yellow"/>
        </w:rPr>
        <w:t>outcome</w:t>
      </w:r>
      <w:r w:rsidRPr="0074597F">
        <w:rPr>
          <w:rStyle w:val="StyleUnderline"/>
          <w:highlight w:val="yellow"/>
        </w:rPr>
        <w:t>s</w:t>
      </w:r>
      <w:r w:rsidRPr="00A67A8B">
        <w:rPr>
          <w:rStyle w:val="StyleUnderline"/>
        </w:rPr>
        <w:t>.</w:t>
      </w:r>
      <w:r>
        <w:t xml:space="preserve"> The Equity and Excellence Commission noted that "</w:t>
      </w:r>
      <w:r w:rsidRPr="0074597F">
        <w:rPr>
          <w:rStyle w:val="StyleUnderline"/>
          <w:highlight w:val="yellow"/>
        </w:rPr>
        <w:t>most states do not properly ensure the efficient use of resources</w:t>
      </w:r>
      <w:r w:rsidRPr="00A67A8B">
        <w:rPr>
          <w:rStyle w:val="StyleUnderline"/>
        </w:rPr>
        <w:t xml:space="preserve"> to attain high achievement for all students</w:t>
      </w:r>
      <w:r>
        <w:t xml:space="preserve">." n124 Similarly, a 2014 report from the Center for American Progress assessed educational outcomes relative to a district's expenditures for more than eighty percent of all U.S. students (more than 41 million students) in over 7000 districts. n125 It found that </w:t>
      </w:r>
      <w:r w:rsidRPr="003305E0">
        <w:rPr>
          <w:rStyle w:val="StyleUnderline"/>
        </w:rPr>
        <w:t>only Florida and Texas consistently assess the efficiency of districts and schools at producing student outcomes.</w:t>
      </w:r>
      <w:r>
        <w:t xml:space="preserve"> n126 </w:t>
      </w:r>
      <w:r w:rsidRPr="003305E0">
        <w:rPr>
          <w:rStyle w:val="StyleUnderline"/>
        </w:rPr>
        <w:t>This reveals a lack of attention by many states to whether their education investments are yielding effective results</w:t>
      </w:r>
      <w:r>
        <w:t xml:space="preserve">. n127 The study found that </w:t>
      </w:r>
      <w:r w:rsidRPr="0074597F">
        <w:rPr>
          <w:rStyle w:val="StyleUnderline"/>
          <w:highlight w:val="yellow"/>
        </w:rPr>
        <w:t>over 275 districts earned a highly inefficient rating</w:t>
      </w:r>
      <w:r w:rsidRPr="003305E0">
        <w:rPr>
          <w:rStyle w:val="StyleUnderline"/>
        </w:rPr>
        <w:t xml:space="preserve"> on all of the productivity measures and thousands were found inefficient on one measure</w:t>
      </w:r>
      <w:r>
        <w:t>. n128 Furthermore, in over half of the states that were analyzed, "there was no clear relationship between spending and achievement after adjusting for other variables." n129 In addition, high spending was not consistently correlated with high achievement as the highest third in achievement only included thirty-seven percent of the 2397 districts in the highest third for expenditures. n130</w:t>
      </w:r>
    </w:p>
    <w:p w14:paraId="02D12378" w14:textId="77777777" w:rsidR="000A6734" w:rsidRDefault="000A6734" w:rsidP="000A6734">
      <w:r>
        <w:t xml:space="preserve">This study also found that </w:t>
      </w:r>
      <w:r w:rsidRPr="00826060">
        <w:rPr>
          <w:rStyle w:val="StyleUnderline"/>
        </w:rPr>
        <w:t>low productivity was not distributed equally along lines of race and class.</w:t>
      </w:r>
      <w:r>
        <w:t xml:space="preserve"> Instead, </w:t>
      </w:r>
      <w:r w:rsidRPr="00826060">
        <w:rPr>
          <w:rStyle w:val="StyleUnderline"/>
        </w:rPr>
        <w:t>districts with low productivity were more likely to educate low-income students</w:t>
      </w:r>
      <w:r>
        <w:t xml:space="preserve">. n131 Similarly, </w:t>
      </w:r>
      <w:r w:rsidRPr="00826060">
        <w:rPr>
          <w:rStyle w:val="StyleUnderline"/>
        </w:rPr>
        <w:t>African American students were eight times more likely to attend the least productive districts</w:t>
      </w:r>
      <w:r>
        <w:t xml:space="preserve"> than the  [*220]  most productive and Hispanic students were twice as likely to attend the least productive districts than the most productive. n132</w:t>
      </w:r>
    </w:p>
    <w:p w14:paraId="2C4A54D6" w14:textId="77777777" w:rsidR="000A6734" w:rsidRDefault="000A6734" w:rsidP="000A6734">
      <w:r>
        <w:t xml:space="preserve">Research also reveals how </w:t>
      </w:r>
      <w:r w:rsidRPr="00826060">
        <w:rPr>
          <w:rStyle w:val="StyleUnderline"/>
        </w:rPr>
        <w:t>funds are spent inefficiently within education</w:t>
      </w:r>
      <w:r>
        <w:t xml:space="preserve">. n133 Paul Hill has noted that </w:t>
      </w:r>
      <w:r w:rsidRPr="00826060">
        <w:rPr>
          <w:rStyle w:val="StyleUnderline"/>
        </w:rPr>
        <w:t>there is a lack of knowledge about how money is currently used and how it should be used to achieve desired outcomes.</w:t>
      </w:r>
      <w:r>
        <w:t xml:space="preserve"> n134 Some </w:t>
      </w:r>
      <w:r w:rsidRPr="00826060">
        <w:rPr>
          <w:rStyle w:val="StyleUnderline"/>
        </w:rPr>
        <w:t>district leaders fail to effectively link reform strategies and the distribution of resources</w:t>
      </w:r>
      <w:r>
        <w:t xml:space="preserve">. n135 </w:t>
      </w:r>
      <w:r w:rsidRPr="00826060">
        <w:rPr>
          <w:rStyle w:val="StyleUnderline"/>
        </w:rPr>
        <w:t>Another common inefficiency is the focus on urban school systems as providers of jobs rather than providers of education</w:t>
      </w:r>
      <w:r>
        <w:t xml:space="preserve">. n136 </w:t>
      </w:r>
      <w:r w:rsidRPr="00826060">
        <w:rPr>
          <w:rStyle w:val="StyleUnderline"/>
        </w:rPr>
        <w:t>Some districts also are investing resources in reforms that have little impact on instructional practices or student achievement.</w:t>
      </w:r>
      <w:r>
        <w:t xml:space="preserve"> n137 Yet, </w:t>
      </w:r>
      <w:r w:rsidRPr="00826060">
        <w:rPr>
          <w:rStyle w:val="StyleUnderline"/>
        </w:rPr>
        <w:t>scholars have provided research and analyses that offer roadmaps for linking resources and reforms that can increase student achievement</w:t>
      </w:r>
      <w:r>
        <w:t xml:space="preserve">. n138 </w:t>
      </w:r>
      <w:r w:rsidRPr="0074597F">
        <w:rPr>
          <w:rStyle w:val="Emphasis"/>
          <w:highlight w:val="yellow"/>
        </w:rPr>
        <w:t>The persistence of inequitable and inefficient funding systems confirms the lack of effective oversight of state and district funding systems</w:t>
      </w:r>
      <w:r>
        <w:t xml:space="preserve">. This fact also confirms that </w:t>
      </w:r>
      <w:r w:rsidRPr="0074597F">
        <w:rPr>
          <w:rStyle w:val="StyleUnderline"/>
          <w:highlight w:val="yellow"/>
        </w:rPr>
        <w:t>states and districts simply lack sufficient incentives, resources, or both</w:t>
      </w:r>
      <w:r w:rsidRPr="00826060">
        <w:rPr>
          <w:rStyle w:val="StyleUnderline"/>
        </w:rPr>
        <w:t xml:space="preserve"> to adopt more effective and efficient practices</w:t>
      </w:r>
      <w:r>
        <w:t>. Part II considers some of the potential reforms that could be included within an incremental federal strategy to influence state funding systems.</w:t>
      </w:r>
    </w:p>
    <w:p w14:paraId="3AA56FF5" w14:textId="77777777" w:rsidR="000A6734" w:rsidRDefault="000A6734" w:rsidP="000A6734">
      <w:r>
        <w:t xml:space="preserve">II. </w:t>
      </w:r>
      <w:r w:rsidRPr="00826060">
        <w:rPr>
          <w:rStyle w:val="Emphasis"/>
        </w:rPr>
        <w:t>Designing Effective Incremental Federal Influence Over State Education Funding Systems</w:t>
      </w:r>
    </w:p>
    <w:p w14:paraId="77C4EF27" w14:textId="77777777" w:rsidR="000A6734" w:rsidRDefault="000A6734" w:rsidP="000A6734">
      <w:r>
        <w:t xml:space="preserve">In this Part, </w:t>
      </w:r>
      <w:r w:rsidRPr="00826060">
        <w:rPr>
          <w:rStyle w:val="StyleUnderline"/>
        </w:rPr>
        <w:t>I provide a preliminary proposal for an incremental federal strategy for leading states to adopt funding systems that promote equal access to an excellent education</w:t>
      </w:r>
      <w:r>
        <w:t xml:space="preserve">. I consider how </w:t>
      </w:r>
      <w:r w:rsidRPr="00826060">
        <w:rPr>
          <w:rStyle w:val="StyleUnderline"/>
        </w:rPr>
        <w:t>the federal government could employ</w:t>
      </w:r>
      <w:r>
        <w:t xml:space="preserve">  [*221]  </w:t>
      </w:r>
      <w:r w:rsidRPr="00826060">
        <w:rPr>
          <w:rStyle w:val="StyleUnderline"/>
        </w:rPr>
        <w:t>incentives, conditions, and mandates within this strategy</w:t>
      </w:r>
      <w:r>
        <w:t>. Before assessing the potential effectiveness of these tools, it is important to emphasize that designing and implementing the appropriate reforms will depend in part on the effectiveness of each preceding reform. I offer these preliminary proposals as an invitation to broader and more sustained conversation about the appropriate array of reforms. I am confident that further revisions will be necessary to the preliminary ideas presented here depending on how effective each reform is. Nevertheless, at the outset it is important to consider the full array of possible reforms that will be necessary to avoid the mistake of trying to engineer one reform that fully solves the problem, only to find that no single reform is up to the task. It is essential to emphasize that this is an incremental approach so that lawmakers, policymakers, and reformers do not abandon this important goal because one reform does not serve as a cure-all to achieve it.</w:t>
      </w:r>
    </w:p>
    <w:p w14:paraId="5917B39C" w14:textId="77777777" w:rsidR="000A6734" w:rsidRDefault="000A6734" w:rsidP="000A6734">
      <w:r>
        <w:t xml:space="preserve">I analyze these reforms as potential avenues for implementing the theory of education federalism that I proposed within Disrupting Education Federalism. n139 My theory of education federalism envisions a stronger federal role in education that builds on research regarding the strengths of federal law and policymaking and that creates a collaborative federal-state partnership for education. This partnership would expand the capacity of states to serve as laboratories of innovation and reform due to an increase in federal research, technical and financial assistance. n140 In addition, my </w:t>
      </w:r>
      <w:r w:rsidRPr="00D8349D">
        <w:rPr>
          <w:rStyle w:val="StyleUnderline"/>
        </w:rPr>
        <w:t xml:space="preserve">theory of education federalism embraces </w:t>
      </w:r>
      <w:r w:rsidRPr="0074597F">
        <w:rPr>
          <w:rStyle w:val="StyleUnderline"/>
          <w:highlight w:val="yellow"/>
        </w:rPr>
        <w:t>the federal government as the ultimate guarantor of equal access</w:t>
      </w:r>
      <w:r w:rsidRPr="00D8349D">
        <w:rPr>
          <w:rStyle w:val="StyleUnderline"/>
        </w:rPr>
        <w:t xml:space="preserve"> to an excellent education </w:t>
      </w:r>
      <w:r w:rsidRPr="0074597F">
        <w:rPr>
          <w:rStyle w:val="StyleUnderline"/>
          <w:highlight w:val="yellow"/>
        </w:rPr>
        <w:t>given the stronger federal commitment to equal educational opportunity</w:t>
      </w:r>
      <w:r w:rsidRPr="00D8349D">
        <w:rPr>
          <w:rStyle w:val="StyleUnderline"/>
        </w:rPr>
        <w:t xml:space="preserve"> and the persuasive evidence that the </w:t>
      </w:r>
      <w:r w:rsidRPr="0074597F">
        <w:rPr>
          <w:rStyle w:val="StyleUnderline"/>
          <w:highlight w:val="yellow"/>
        </w:rPr>
        <w:t>states have not consistently prioritized this goal</w:t>
      </w:r>
      <w:r w:rsidRPr="00D8349D">
        <w:rPr>
          <w:rStyle w:val="StyleUnderline"/>
        </w:rPr>
        <w:t xml:space="preserve"> in their policymaking agenda</w:t>
      </w:r>
      <w:r>
        <w:t>. n141 In that article, I did not examine the types of reforms that could be used to implement my proposed theory. I begin that analysis here by analyzing potential federal incentives, conditions, and mandates.</w:t>
      </w:r>
    </w:p>
    <w:p w14:paraId="7D525F07" w14:textId="77777777" w:rsidR="000A6734" w:rsidRDefault="000A6734" w:rsidP="000A6734">
      <w:r>
        <w:t>A. Inviting Incentives</w:t>
      </w:r>
    </w:p>
    <w:p w14:paraId="5C149D4E" w14:textId="77777777" w:rsidR="000A6734" w:rsidRPr="00D8349D" w:rsidRDefault="000A6734" w:rsidP="000A6734">
      <w:pPr>
        <w:rPr>
          <w:rStyle w:val="StyleUnderline"/>
        </w:rPr>
      </w:pPr>
      <w:r w:rsidRPr="00D8349D">
        <w:rPr>
          <w:rStyle w:val="StyleUnderline"/>
        </w:rPr>
        <w:t>The first set of federal actions that influence state funding systems should invite state reform</w:t>
      </w:r>
      <w:r>
        <w:t xml:space="preserve">. </w:t>
      </w:r>
      <w:r w:rsidRPr="00D8349D">
        <w:rPr>
          <w:rStyle w:val="StyleUnderline"/>
        </w:rPr>
        <w:t>An invitation sends a message that the federal government is encouraging state reform of funding systems</w:t>
      </w:r>
      <w:r>
        <w:t xml:space="preserve"> but has not yet decided to insist on state reform. </w:t>
      </w:r>
      <w:r w:rsidRPr="00D8349D">
        <w:rPr>
          <w:rStyle w:val="StyleUnderline"/>
        </w:rPr>
        <w:t>Such an invitation could most effectively be offered in several ways</w:t>
      </w:r>
      <w:r>
        <w:t xml:space="preserve">. First, </w:t>
      </w:r>
      <w:r w:rsidRPr="00D8349D">
        <w:rPr>
          <w:rStyle w:val="StyleUnderline"/>
        </w:rPr>
        <w:t>the federal government should increase public understanding of this issue by focusing attention on the scope and nature of the disparities in funding and their effects</w:t>
      </w:r>
      <w:r>
        <w:t xml:space="preserve"> on children, families, and ultimately the nation. n142 </w:t>
      </w:r>
      <w:r w:rsidRPr="00D8349D">
        <w:rPr>
          <w:rStyle w:val="StyleUnderline"/>
        </w:rPr>
        <w:t>This will require the federal government to create and publish studies</w:t>
      </w:r>
      <w:r>
        <w:t xml:space="preserve">, reports, news articles, and press releases that explain in an uncomplicated fashion where and how state funding systems are creating disparities in educational opportunity.  [*222]  </w:t>
      </w:r>
      <w:r w:rsidRPr="00D8349D">
        <w:rPr>
          <w:rStyle w:val="StyleUnderline"/>
        </w:rPr>
        <w:t>The importance of a clear and cohesive presentation of these issues is essential for the American public to understand why this information is relevant and warrants a response.</w:t>
      </w:r>
      <w:r>
        <w:t xml:space="preserve"> State school funding systems are oftentimes complex labyrinths that can sometimes cause even the most astute social scientist to become lost. Yet, </w:t>
      </w:r>
      <w:r w:rsidRPr="00D8349D">
        <w:rPr>
          <w:rStyle w:val="StyleUnderline"/>
        </w:rPr>
        <w:t>the impacts of funding disparities on children are straightforward and comprehensible by the American public.</w:t>
      </w:r>
    </w:p>
    <w:p w14:paraId="1DE3ACA7" w14:textId="77777777" w:rsidR="000A6734" w:rsidRDefault="000A6734" w:rsidP="000A6734">
      <w:r>
        <w:t xml:space="preserve">Historically, </w:t>
      </w:r>
      <w:r w:rsidRPr="005A4958">
        <w:rPr>
          <w:rStyle w:val="StyleUnderline"/>
        </w:rPr>
        <w:t>the federal government has established a strong record of employing a variety of mediums to convey a message regarding reforms</w:t>
      </w:r>
      <w:r>
        <w:t xml:space="preserve"> that are in the national interest. n143 In addition, </w:t>
      </w:r>
      <w:r w:rsidRPr="005A4958">
        <w:rPr>
          <w:rStyle w:val="StyleUnderline"/>
        </w:rPr>
        <w:t>the executive branch could undertake this effort without legislative action and thus could initiate this critical first step at any time</w:t>
      </w:r>
      <w:r>
        <w:t>.</w:t>
      </w:r>
    </w:p>
    <w:p w14:paraId="42634B0D" w14:textId="77777777" w:rsidR="000A6734" w:rsidRPr="004B3522" w:rsidRDefault="000A6734" w:rsidP="000A6734">
      <w:pPr>
        <w:rPr>
          <w:rStyle w:val="StyleUnderline"/>
        </w:rPr>
      </w:pPr>
      <w:r>
        <w:t xml:space="preserve">Second, </w:t>
      </w:r>
      <w:r w:rsidRPr="004B3522">
        <w:rPr>
          <w:rStyle w:val="StyleUnderline"/>
        </w:rPr>
        <w:t>the federal government should provide incentives for reform by offering the states rigorous research and high-quality technical assistance on models of funding systems</w:t>
      </w:r>
      <w:r>
        <w:t xml:space="preserve"> that help to promote equal access to an excellent education. n144 </w:t>
      </w:r>
      <w:r w:rsidRPr="0074597F">
        <w:rPr>
          <w:rStyle w:val="Emphasis"/>
          <w:highlight w:val="yellow"/>
        </w:rPr>
        <w:t>This research would draw upon the superior federal research capacity</w:t>
      </w:r>
      <w:r>
        <w:t xml:space="preserve">. n145 </w:t>
      </w:r>
      <w:r w:rsidRPr="004B3522">
        <w:rPr>
          <w:rStyle w:val="StyleUnderline"/>
        </w:rPr>
        <w:t>Research and technical assistance also prevent the states from starting from scratch as they search for effective reforms.</w:t>
      </w:r>
      <w:r>
        <w:t xml:space="preserve"> n146 In addition, </w:t>
      </w:r>
      <w:r w:rsidRPr="0074597F">
        <w:rPr>
          <w:rStyle w:val="StyleUnderline"/>
          <w:highlight w:val="yellow"/>
        </w:rPr>
        <w:t>research and technical assistance addresses the capacity limitations that state departments of education experienced as they tried to implement the reforms within NCLB</w:t>
      </w:r>
      <w:r w:rsidRPr="00011ABC">
        <w:t>. n147</w:t>
      </w:r>
    </w:p>
    <w:p w14:paraId="7F6CD535" w14:textId="3E52008F" w:rsidR="00CA03E0" w:rsidRDefault="00A6242B" w:rsidP="00A6242B">
      <w:pPr>
        <w:pStyle w:val="Heading2"/>
      </w:pPr>
      <w:r>
        <w:t>More 1AC Advantages</w:t>
      </w:r>
    </w:p>
    <w:p w14:paraId="6E9AFC85" w14:textId="77777777" w:rsidR="003475D0" w:rsidRDefault="003475D0" w:rsidP="003475D0">
      <w:pPr>
        <w:pStyle w:val="Heading3"/>
      </w:pPr>
      <w:r>
        <w:t>1AC—Inequality v2</w:t>
      </w:r>
    </w:p>
    <w:p w14:paraId="4AD66624" w14:textId="77777777" w:rsidR="003475D0" w:rsidRDefault="003475D0" w:rsidP="003475D0">
      <w:pPr>
        <w:pStyle w:val="Heading4"/>
        <w:rPr>
          <w:u w:val="single"/>
        </w:rPr>
      </w:pPr>
      <w:r>
        <w:t xml:space="preserve">Contention one is </w:t>
      </w:r>
      <w:r>
        <w:rPr>
          <w:u w:val="single"/>
        </w:rPr>
        <w:t>Powell’s shadow</w:t>
      </w:r>
    </w:p>
    <w:p w14:paraId="1E1942E1" w14:textId="77777777" w:rsidR="003475D0" w:rsidRDefault="003475D0" w:rsidP="003475D0"/>
    <w:p w14:paraId="4A27765F" w14:textId="77777777" w:rsidR="003475D0" w:rsidRDefault="003475D0" w:rsidP="003475D0">
      <w:pPr>
        <w:pStyle w:val="Heading4"/>
      </w:pPr>
      <w:r>
        <w:t xml:space="preserve">Analysis of four fairness measures prove that status quo is inequitable and requires a </w:t>
      </w:r>
      <w:r w:rsidRPr="00960C16">
        <w:rPr>
          <w:u w:val="single"/>
        </w:rPr>
        <w:t>massive overhaul</w:t>
      </w:r>
      <w:r>
        <w:t xml:space="preserve"> of the system</w:t>
      </w:r>
    </w:p>
    <w:p w14:paraId="66F50309" w14:textId="77777777" w:rsidR="003475D0" w:rsidRPr="00B775B7" w:rsidRDefault="003475D0" w:rsidP="003475D0">
      <w:pPr>
        <w:rPr>
          <w:u w:val="single"/>
        </w:rPr>
      </w:pPr>
      <w:r w:rsidRPr="00B775B7">
        <w:rPr>
          <w:rStyle w:val="Style13ptBold"/>
        </w:rPr>
        <w:t>Baker et. al. 17</w:t>
      </w:r>
      <w:r w:rsidRPr="00B775B7">
        <w:rPr>
          <w:sz w:val="16"/>
        </w:rPr>
        <w:t xml:space="preserve"> (Bruce D., Professor in the Graduate School of Education at Rutgers, The State University of New Jersey. From 1997 to 2008 he was a professor at the University of Kansas in Lawrence, KS, Danielle Farrie, Ph.D., Research Director, maintains an extensive education database and conducts analysis to support litigation and public policy for ELC and partner organizations, Monete Johnson, MPP, Research Associate at Education Law Center, David G. Sciarra, Executive Director, oversees and directs ELC programs and activities. A practicing civil rights lawyer since 1978, he has litigated a wide range of cases involving socioeconomic rights, affordable housing, shelter for the homeless, and welfare rights, Theresa Luhm, Managing Director, works closely with the executive director to oversee programs, activities and fundraising at ELC. She also participated extensively in the most recent Abbott v. Burke litigation, “Is School Funding Fair? A National Report Card Sixth Edition”, Education Law Center, Rutgers Graduate School of Education, January 2017) JA</w:t>
      </w:r>
    </w:p>
    <w:p w14:paraId="60825905" w14:textId="77777777" w:rsidR="003475D0" w:rsidRDefault="003475D0" w:rsidP="003475D0">
      <w:r>
        <w:t xml:space="preserve">The Fairness Measures </w:t>
      </w:r>
      <w:r>
        <w:sym w:font="Symbol" w:char="F0B7"/>
      </w:r>
      <w:r>
        <w:t xml:space="preserve"> </w:t>
      </w:r>
      <w:r w:rsidRPr="0074597F">
        <w:rPr>
          <w:rStyle w:val="StyleUnderline"/>
          <w:highlight w:val="yellow"/>
        </w:rPr>
        <w:t>Funding Level</w:t>
      </w:r>
      <w:r w:rsidRPr="00960C16">
        <w:rPr>
          <w:rStyle w:val="StyleUnderline"/>
        </w:rPr>
        <w:t xml:space="preserve"> – This </w:t>
      </w:r>
      <w:r w:rsidRPr="0074597F">
        <w:rPr>
          <w:rStyle w:val="StyleUnderline"/>
          <w:highlight w:val="yellow"/>
        </w:rPr>
        <w:t>measures the overall</w:t>
      </w:r>
      <w:r w:rsidRPr="00960C16">
        <w:rPr>
          <w:rStyle w:val="StyleUnderline"/>
        </w:rPr>
        <w:t xml:space="preserve"> level of state and local </w:t>
      </w:r>
      <w:r w:rsidRPr="0074597F">
        <w:rPr>
          <w:rStyle w:val="StyleUnderline"/>
          <w:highlight w:val="yellow"/>
        </w:rPr>
        <w:t>revenue provided</w:t>
      </w:r>
      <w:r w:rsidRPr="00960C16">
        <w:rPr>
          <w:rStyle w:val="StyleUnderline"/>
        </w:rPr>
        <w:t xml:space="preserve"> to school districts, and compares each state’s average per‐ pupil revenue with that of other states. </w:t>
      </w:r>
      <w:r>
        <w:t xml:space="preserve">To recognize the variety of interstate differences, each state’s revenue level is adjusted to reflect differences in regional wages, poverty, economies of scale, and population density.   </w:t>
      </w:r>
      <w:r>
        <w:sym w:font="Symbol" w:char="F0B7"/>
      </w:r>
      <w:r>
        <w:t xml:space="preserve"> </w:t>
      </w:r>
      <w:r w:rsidRPr="0074597F">
        <w:rPr>
          <w:rStyle w:val="StyleUnderline"/>
          <w:highlight w:val="yellow"/>
        </w:rPr>
        <w:t>Funding Distribution</w:t>
      </w:r>
      <w:r w:rsidRPr="00960C16">
        <w:rPr>
          <w:rStyle w:val="StyleUnderline"/>
        </w:rPr>
        <w:t xml:space="preserve"> – This </w:t>
      </w:r>
      <w:r w:rsidRPr="001A10A3">
        <w:rPr>
          <w:rStyle w:val="StyleUnderline"/>
        </w:rPr>
        <w:t xml:space="preserve">measures the distribution of funding </w:t>
      </w:r>
      <w:r w:rsidRPr="0074597F">
        <w:rPr>
          <w:rStyle w:val="StyleUnderline"/>
          <w:highlight w:val="yellow"/>
        </w:rPr>
        <w:t xml:space="preserve">across </w:t>
      </w:r>
      <w:r w:rsidRPr="001A10A3">
        <w:rPr>
          <w:rStyle w:val="StyleUnderline"/>
        </w:rPr>
        <w:t xml:space="preserve">local </w:t>
      </w:r>
      <w:r w:rsidRPr="0074597F">
        <w:rPr>
          <w:rStyle w:val="StyleUnderline"/>
          <w:highlight w:val="yellow"/>
        </w:rPr>
        <w:t>districts</w:t>
      </w:r>
      <w:r w:rsidRPr="00960C16">
        <w:rPr>
          <w:rStyle w:val="StyleUnderline"/>
        </w:rPr>
        <w:t xml:space="preserve"> within a state, relative to student poverty. The measure shows whether a state provides more or less funding to schools based on their poverty concentration, using simulations ranging from 0% to 30% child poverty</w:t>
      </w:r>
      <w:r>
        <w:t xml:space="preserve">.   </w:t>
      </w:r>
      <w:r>
        <w:sym w:font="Symbol" w:char="F0B7"/>
      </w:r>
      <w:r>
        <w:t xml:space="preserve"> </w:t>
      </w:r>
      <w:r w:rsidRPr="0074597F">
        <w:rPr>
          <w:rStyle w:val="StyleUnderline"/>
          <w:highlight w:val="yellow"/>
        </w:rPr>
        <w:t>Effort</w:t>
      </w:r>
      <w:r w:rsidRPr="00960C16">
        <w:rPr>
          <w:rStyle w:val="StyleUnderline"/>
        </w:rPr>
        <w:t xml:space="preserve"> – This </w:t>
      </w:r>
      <w:r w:rsidRPr="0074597F">
        <w:rPr>
          <w:rStyle w:val="StyleUnderline"/>
          <w:highlight w:val="yellow"/>
        </w:rPr>
        <w:t>measures differences in state</w:t>
      </w:r>
      <w:r w:rsidRPr="00960C16">
        <w:rPr>
          <w:rStyle w:val="StyleUnderline"/>
        </w:rPr>
        <w:t xml:space="preserve"> </w:t>
      </w:r>
      <w:r w:rsidRPr="0074597F">
        <w:rPr>
          <w:rStyle w:val="StyleUnderline"/>
          <w:highlight w:val="yellow"/>
        </w:rPr>
        <w:t>spending</w:t>
      </w:r>
      <w:r w:rsidRPr="00960C16">
        <w:rPr>
          <w:rStyle w:val="StyleUnderline"/>
        </w:rPr>
        <w:t xml:space="preserve"> for education </w:t>
      </w:r>
      <w:r w:rsidRPr="0074597F">
        <w:rPr>
          <w:rStyle w:val="StyleUnderline"/>
          <w:highlight w:val="yellow"/>
        </w:rPr>
        <w:t>relative to</w:t>
      </w:r>
      <w:r w:rsidRPr="00960C16">
        <w:rPr>
          <w:rStyle w:val="StyleUnderline"/>
        </w:rPr>
        <w:t xml:space="preserve"> </w:t>
      </w:r>
      <w:r w:rsidRPr="001A10A3">
        <w:rPr>
          <w:rStyle w:val="StyleUnderline"/>
        </w:rPr>
        <w:t xml:space="preserve">state fiscal </w:t>
      </w:r>
      <w:r w:rsidRPr="0074597F">
        <w:rPr>
          <w:rStyle w:val="StyleUnderline"/>
          <w:highlight w:val="yellow"/>
        </w:rPr>
        <w:t>capacity</w:t>
      </w:r>
      <w:r>
        <w:t xml:space="preserve">. “Effort” is defined as the ratio of state spending to gross state product (GSP).2 </w:t>
      </w:r>
      <w:r>
        <w:sym w:font="Symbol" w:char="F0B7"/>
      </w:r>
      <w:r>
        <w:t xml:space="preserve"> </w:t>
      </w:r>
      <w:r w:rsidRPr="0074597F">
        <w:rPr>
          <w:rStyle w:val="StyleUnderline"/>
          <w:highlight w:val="yellow"/>
        </w:rPr>
        <w:t>Coverage</w:t>
      </w:r>
      <w:r w:rsidRPr="00960C16">
        <w:rPr>
          <w:rStyle w:val="StyleUnderline"/>
        </w:rPr>
        <w:t xml:space="preserve"> – This </w:t>
      </w:r>
      <w:r w:rsidRPr="0074597F">
        <w:rPr>
          <w:rStyle w:val="StyleUnderline"/>
          <w:highlight w:val="yellow"/>
        </w:rPr>
        <w:t xml:space="preserve">measures </w:t>
      </w:r>
      <w:r w:rsidRPr="001A10A3">
        <w:rPr>
          <w:rStyle w:val="StyleUnderline"/>
        </w:rPr>
        <w:t xml:space="preserve">the </w:t>
      </w:r>
      <w:r w:rsidRPr="0074597F">
        <w:rPr>
          <w:rStyle w:val="StyleUnderline"/>
          <w:highlight w:val="yellow"/>
        </w:rPr>
        <w:t>proportion of</w:t>
      </w:r>
      <w:r w:rsidRPr="00960C16">
        <w:rPr>
          <w:rStyle w:val="StyleUnderline"/>
        </w:rPr>
        <w:t xml:space="preserve"> school‐aged </w:t>
      </w:r>
      <w:r w:rsidRPr="0074597F">
        <w:rPr>
          <w:rStyle w:val="StyleUnderline"/>
          <w:highlight w:val="yellow"/>
        </w:rPr>
        <w:t>children attending</w:t>
      </w:r>
      <w:r w:rsidRPr="00960C16">
        <w:rPr>
          <w:rStyle w:val="StyleUnderline"/>
        </w:rPr>
        <w:t xml:space="preserve"> the state’s public </w:t>
      </w:r>
      <w:r w:rsidRPr="0074597F">
        <w:rPr>
          <w:rStyle w:val="StyleUnderline"/>
          <w:highlight w:val="yellow"/>
        </w:rPr>
        <w:t>schools</w:t>
      </w:r>
      <w:r w:rsidRPr="00960C16">
        <w:rPr>
          <w:rStyle w:val="StyleUnderline"/>
        </w:rPr>
        <w:t>, as compared with those not attending the state’s public schools</w:t>
      </w:r>
      <w:r>
        <w:t xml:space="preserve"> (primarily parochial and private schools, but also home schooled). The share of the state’s students in public schools and the median household income of those students is an important indicator of the distribution of funding relative to student poverty (especially where more affluent households simply opt out of public schooling), and the overall effort to provide fair school funding.   For information on data sources and a more detailed methodology, see Appendix A. Detailed, longitudinal data tables for all indicators can be found in Appendix B. </w:t>
      </w:r>
      <w:r w:rsidRPr="00960C16">
        <w:rPr>
          <w:rStyle w:val="StyleUnderline"/>
        </w:rPr>
        <w:t>The four fairness</w:t>
      </w:r>
      <w:r>
        <w:rPr>
          <w:rStyle w:val="StyleUnderline"/>
        </w:rPr>
        <w:t xml:space="preserve">  </w:t>
      </w:r>
      <w:r w:rsidRPr="00960C16">
        <w:rPr>
          <w:rStyle w:val="StyleUnderline"/>
        </w:rPr>
        <w:t xml:space="preserve">measures are comparative in nature, demonstrating how an individual state compares to other states in the nation. </w:t>
      </w:r>
      <w:r>
        <w:t>States are not evaluated using specific thresholds of education cost and school funding that might be “adequate” or “equitable” if applied nationally or regionally. This type of</w:t>
      </w:r>
      <w:r w:rsidRPr="00B775B7">
        <w:t xml:space="preserve"> </w:t>
      </w:r>
      <w:r>
        <w:t>evaluation would require positing hard definitions of education cost and student need based on the complex conditions in each state. Such an exercise is beyond the scope of this report.3</w:t>
      </w:r>
    </w:p>
    <w:p w14:paraId="039DEC1D" w14:textId="77777777" w:rsidR="003475D0" w:rsidRDefault="003475D0" w:rsidP="003475D0">
      <w:r>
        <w:t>States are evaluated by two methods – a grading curve and rank. Funding Distribution and Effort, the two measures over which states have direct control, are given letter grades that are based on the typical grading “curve” and range from “A” to “F.”4 Funding Level and Coverage are ranked because these measures are influenced not only by state policy, but also by other historical and contextual factors. (For a summary of state scores on all four indicators, see Table 1 on page 12‐13.)</w:t>
      </w:r>
    </w:p>
    <w:p w14:paraId="5C77B919" w14:textId="77777777" w:rsidR="003475D0" w:rsidRDefault="003475D0" w:rsidP="003475D0">
      <w:r>
        <w:t xml:space="preserve">When analyzing the evaluations of states in the next sections, it is important to take into consideration two points. First, </w:t>
      </w:r>
      <w:r w:rsidRPr="00960C16">
        <w:rPr>
          <w:rStyle w:val="StyleUnderline"/>
        </w:rPr>
        <w:t>because the evaluations are comparative and not benchmarked to</w:t>
      </w:r>
      <w:r>
        <w:t xml:space="preserve"> a defined outcome, </w:t>
      </w:r>
      <w:r w:rsidRPr="00960C16">
        <w:rPr>
          <w:rStyle w:val="StyleUnderline"/>
        </w:rPr>
        <w:t>high grades or rankings are not indicative of having met some obligation or having outperformed expectations</w:t>
      </w:r>
      <w:r>
        <w:t>. They simply demonstrate that some states are doing better than others; it does not mean there is no room for improvement. Second, the fairness measures are interrelated and complex. It is important to consider the interplay among measures, understand how they interact, and appreciate the complex moving parts. The goal of this report is to use approachable data to encourage a more sophisticated and nuanced discussion of fair school funding.</w:t>
      </w:r>
    </w:p>
    <w:p w14:paraId="7804E67F" w14:textId="77777777" w:rsidR="003475D0" w:rsidRDefault="003475D0" w:rsidP="003475D0">
      <w:r w:rsidRPr="00960C16">
        <w:rPr>
          <w:rStyle w:val="Emphasis"/>
        </w:rPr>
        <w:t xml:space="preserve">Fairness Measure #1: </w:t>
      </w:r>
      <w:r w:rsidRPr="0074597F">
        <w:rPr>
          <w:rStyle w:val="Emphasis"/>
          <w:highlight w:val="yellow"/>
        </w:rPr>
        <w:t>Funding Level</w:t>
      </w:r>
      <w:r>
        <w:t xml:space="preserve"> While some analyses rely on straight per pupil funding calculations to compare spending by state, such a simple analysis disregards the complex differences among states and districts that affect education costs. In order to put states on a more equal footing, we construct a model of school funding that predicts average funding levels while controlling for the following: student poverty, regional wage variation, and school district size and density. By removing the variability in funding associated with these factors, we have a better sense of how states compare. The funding levels presented are those predicted by the model at a 20% poverty rate, close to the national average.</w:t>
      </w:r>
    </w:p>
    <w:p w14:paraId="6F0B7DFC" w14:textId="77777777" w:rsidR="003475D0" w:rsidRPr="00960C16" w:rsidRDefault="003475D0" w:rsidP="003475D0">
      <w:pPr>
        <w:rPr>
          <w:rStyle w:val="StyleUnderline"/>
        </w:rPr>
      </w:pPr>
      <w:r>
        <w:t xml:space="preserve">Similar to previous years, funding levels continue to be characterized by wide disparities among states. In 2014, funding levels ranged from a high of $18,165 in New York, to a low of $5,838 in Idaho (See Figure 1). This means that, </w:t>
      </w:r>
      <w:r w:rsidRPr="00960C16">
        <w:rPr>
          <w:rStyle w:val="StyleUnderline"/>
        </w:rPr>
        <w:t xml:space="preserve">on average, </w:t>
      </w:r>
      <w:r w:rsidRPr="0074597F">
        <w:rPr>
          <w:rStyle w:val="StyleUnderline"/>
          <w:highlight w:val="yellow"/>
        </w:rPr>
        <w:t xml:space="preserve">students in Idaho had access to less than one‐third of </w:t>
      </w:r>
      <w:r w:rsidRPr="00034611">
        <w:rPr>
          <w:rStyle w:val="StyleUnderline"/>
        </w:rPr>
        <w:t xml:space="preserve">the </w:t>
      </w:r>
      <w:r w:rsidRPr="0074597F">
        <w:rPr>
          <w:rStyle w:val="StyleUnderline"/>
          <w:highlight w:val="yellow"/>
        </w:rPr>
        <w:t>funding available</w:t>
      </w:r>
      <w:r w:rsidRPr="00960C16">
        <w:rPr>
          <w:rStyle w:val="StyleUnderline"/>
        </w:rPr>
        <w:t xml:space="preserve"> </w:t>
      </w:r>
      <w:r w:rsidRPr="00034611">
        <w:rPr>
          <w:rStyle w:val="StyleUnderline"/>
        </w:rPr>
        <w:t>to students</w:t>
      </w:r>
      <w:r w:rsidRPr="00960C16">
        <w:rPr>
          <w:rStyle w:val="StyleUnderline"/>
        </w:rPr>
        <w:t xml:space="preserve"> with similar needs and circumstances </w:t>
      </w:r>
      <w:r w:rsidRPr="0074597F">
        <w:rPr>
          <w:rStyle w:val="StyleUnderline"/>
          <w:highlight w:val="yellow"/>
        </w:rPr>
        <w:t>in New York.</w:t>
      </w:r>
      <w:r w:rsidRPr="00960C16">
        <w:rPr>
          <w:rStyle w:val="StyleUnderline"/>
        </w:rPr>
        <w:t xml:space="preserve"> </w:t>
      </w:r>
      <w:r w:rsidRPr="001A10A3">
        <w:rPr>
          <w:rStyle w:val="StyleUnderline"/>
        </w:rPr>
        <w:t xml:space="preserve">These disparities suggest </w:t>
      </w:r>
      <w:r w:rsidRPr="0074597F">
        <w:rPr>
          <w:rStyle w:val="StyleUnderline"/>
          <w:highlight w:val="yellow"/>
        </w:rPr>
        <w:t>wide variation</w:t>
      </w:r>
      <w:r w:rsidRPr="00960C16">
        <w:rPr>
          <w:rStyle w:val="StyleUnderline"/>
        </w:rPr>
        <w:t xml:space="preserve"> in the degree to which states are providing the resources required to deliver equitable opportunities for all students.   </w:t>
      </w:r>
    </w:p>
    <w:p w14:paraId="26ED2376" w14:textId="77777777" w:rsidR="003475D0" w:rsidRPr="00960C16" w:rsidRDefault="003475D0" w:rsidP="003475D0">
      <w:pPr>
        <w:rPr>
          <w:rStyle w:val="StyleUnderline"/>
        </w:rPr>
      </w:pPr>
      <w:r w:rsidRPr="00960C16">
        <w:rPr>
          <w:rStyle w:val="StyleUnderline"/>
        </w:rPr>
        <w:t>Relative funding rankings have remained largely consistent over time. Despite recent fluctuations in the economy</w:t>
      </w:r>
      <w:r>
        <w:t xml:space="preserve"> and attendant variations in spending, with only a few exceptions </w:t>
      </w:r>
      <w:r w:rsidRPr="00960C16">
        <w:rPr>
          <w:rStyle w:val="StyleUnderline"/>
        </w:rPr>
        <w:t>the lowest ranking states tend to remain in the bottom</w:t>
      </w:r>
      <w:r>
        <w:t xml:space="preserve">, </w:t>
      </w:r>
      <w:r w:rsidRPr="00960C16">
        <w:rPr>
          <w:rStyle w:val="StyleUnderline"/>
        </w:rPr>
        <w:t xml:space="preserve">and </w:t>
      </w:r>
      <w:r w:rsidRPr="0074597F">
        <w:rPr>
          <w:rStyle w:val="StyleUnderline"/>
          <w:highlight w:val="yellow"/>
        </w:rPr>
        <w:t>high spending states</w:t>
      </w:r>
      <w:r w:rsidRPr="00960C16">
        <w:rPr>
          <w:rStyle w:val="StyleUnderline"/>
        </w:rPr>
        <w:t xml:space="preserve"> tend to </w:t>
      </w:r>
      <w:r w:rsidRPr="0074597F">
        <w:rPr>
          <w:rStyle w:val="StyleUnderline"/>
          <w:highlight w:val="yellow"/>
        </w:rPr>
        <w:t>remain at the top</w:t>
      </w:r>
      <w:r w:rsidRPr="00960C16">
        <w:rPr>
          <w:rStyle w:val="StyleUnderline"/>
        </w:rPr>
        <w:t>.  </w:t>
      </w:r>
    </w:p>
    <w:p w14:paraId="72762388" w14:textId="77777777" w:rsidR="003475D0" w:rsidRDefault="003475D0" w:rsidP="003475D0">
      <w:r w:rsidRPr="00960C16">
        <w:rPr>
          <w:rStyle w:val="Emphasis"/>
        </w:rPr>
        <w:t xml:space="preserve">Fairness Measure #2: </w:t>
      </w:r>
      <w:r w:rsidRPr="0074597F">
        <w:rPr>
          <w:rStyle w:val="Emphasis"/>
          <w:highlight w:val="yellow"/>
        </w:rPr>
        <w:t>Funding Distribution</w:t>
      </w:r>
      <w:r>
        <w:t xml:space="preserve"> </w:t>
      </w:r>
      <w:r w:rsidRPr="00960C16">
        <w:rPr>
          <w:rStyle w:val="StyleUnderline"/>
        </w:rPr>
        <w:t>The funding distribution measure addresses the key question of whether a state’s funding system recognizes the need for additional resources for students in settings of concentrated student poverty.</w:t>
      </w:r>
      <w:r>
        <w:t xml:space="preserve">5 In 2014, twelve states had progressive funding distributions, down from a high of twenty in 2008, and four less than 2013.6 Fifteen states had no substantial variation in funding between high poverty and low poverty districts, and </w:t>
      </w:r>
      <w:r w:rsidRPr="0074597F">
        <w:rPr>
          <w:rStyle w:val="StyleUnderline"/>
          <w:highlight w:val="yellow"/>
        </w:rPr>
        <w:t>twenty‐one states had regressive funding patterns</w:t>
      </w:r>
      <w:r>
        <w:t>, up from fourteen in 2013 (see Figure 2).</w:t>
      </w:r>
    </w:p>
    <w:p w14:paraId="393E050E" w14:textId="77777777" w:rsidR="003475D0" w:rsidRPr="00960C16" w:rsidRDefault="003475D0" w:rsidP="003475D0">
      <w:r w:rsidRPr="00960C16">
        <w:t>The four most progressive states</w:t>
      </w:r>
      <w:r>
        <w:t xml:space="preserve">, Delaware, Utah, Minnesota and Ohio, provide their highest poverty districts, on average, with between 27% and 44% more funding per student than their lowest poverty districts. In contrast, the </w:t>
      </w:r>
      <w:r w:rsidRPr="0074597F">
        <w:rPr>
          <w:rStyle w:val="StyleUnderline"/>
          <w:highlight w:val="yellow"/>
        </w:rPr>
        <w:t>most regressive states provide</w:t>
      </w:r>
      <w:r>
        <w:t xml:space="preserve"> significantly less funding to their highest poverty districts. </w:t>
      </w:r>
      <w:r w:rsidRPr="00960C16">
        <w:rPr>
          <w:rStyle w:val="StyleUnderline"/>
        </w:rPr>
        <w:t xml:space="preserve">In Wyoming, high poverty districts get 70 cents for every dollar in low poverty districts, </w:t>
      </w:r>
      <w:r w:rsidRPr="00960C16">
        <w:t xml:space="preserve">while in Nevada, high poverty districts receive only </w:t>
      </w:r>
      <w:r w:rsidRPr="0074597F">
        <w:rPr>
          <w:rStyle w:val="StyleUnderline"/>
          <w:highlight w:val="yellow"/>
        </w:rPr>
        <w:t>59 cents to the dollar</w:t>
      </w:r>
      <w:r w:rsidRPr="00960C16">
        <w:t>.</w:t>
      </w:r>
    </w:p>
    <w:p w14:paraId="1B54AC40" w14:textId="77777777" w:rsidR="003475D0" w:rsidRDefault="003475D0" w:rsidP="003475D0">
      <w:r>
        <w:t xml:space="preserve">To view funding profiles, which present regional comparisons of both funding level and funding distribution among a set of geographically similar states, visit </w:t>
      </w:r>
      <w:hyperlink r:id="rId14" w:history="1">
        <w:r w:rsidRPr="00637952">
          <w:rPr>
            <w:rStyle w:val="Hyperlink"/>
          </w:rPr>
          <w:t>www.schoolfundingfairness.org</w:t>
        </w:r>
      </w:hyperlink>
      <w:r>
        <w:t>.</w:t>
      </w:r>
    </w:p>
    <w:p w14:paraId="1A60D5A4" w14:textId="77777777" w:rsidR="003475D0" w:rsidRDefault="003475D0" w:rsidP="003475D0">
      <w:r w:rsidRPr="00960C16">
        <w:rPr>
          <w:rStyle w:val="Emphasis"/>
        </w:rPr>
        <w:t xml:space="preserve">Fairness Measure #3: </w:t>
      </w:r>
      <w:r w:rsidRPr="0074597F">
        <w:rPr>
          <w:rStyle w:val="Emphasis"/>
          <w:highlight w:val="yellow"/>
        </w:rPr>
        <w:t>Effort</w:t>
      </w:r>
      <w:r w:rsidRPr="00960C16">
        <w:rPr>
          <w:rStyle w:val="Emphasis"/>
        </w:rPr>
        <w:t xml:space="preserve"> </w:t>
      </w:r>
      <w:r>
        <w:t>The Effort index takes into account each state’s local and state spending on education in relation to the state’s economic productivity, or gross state product (GSP). Combining these two elements into a ratio provides a sense of the priority education is given in state and local budgets. (Due to data availability, the Effort index is based on 2013 data.)</w:t>
      </w:r>
    </w:p>
    <w:p w14:paraId="0FF0A582" w14:textId="77777777" w:rsidR="003475D0" w:rsidRPr="00960C16" w:rsidRDefault="003475D0" w:rsidP="003475D0">
      <w:pPr>
        <w:rPr>
          <w:rStyle w:val="StyleUnderline"/>
        </w:rPr>
      </w:pPr>
      <w:r>
        <w:t xml:space="preserve">In 2013, </w:t>
      </w:r>
      <w:r w:rsidRPr="00960C16">
        <w:rPr>
          <w:rStyle w:val="StyleUnderline"/>
        </w:rPr>
        <w:t>the Effort index ranged from a high of 5.3% in Vermont to a low of 2.5% in Hawaii.</w:t>
      </w:r>
      <w:r>
        <w:t xml:space="preserve"> However</w:t>
      </w:r>
      <w:r w:rsidRPr="00960C16">
        <w:rPr>
          <w:rStyle w:val="StyleUnderline"/>
        </w:rPr>
        <w:t>, effort must be understood within the context of a state’s economic productivity.  </w:t>
      </w:r>
    </w:p>
    <w:p w14:paraId="1E0A3728" w14:textId="77777777" w:rsidR="003475D0" w:rsidRDefault="003475D0" w:rsidP="003475D0">
      <w:r>
        <w:t xml:space="preserve">One might assume that </w:t>
      </w:r>
      <w:r w:rsidRPr="00C3232D">
        <w:rPr>
          <w:rStyle w:val="StyleUnderline"/>
        </w:rPr>
        <w:t xml:space="preserve">wealthy states, those with high GSP, will have low effort, and conversely states with low GSP will require higher effort. But the relationship between fiscal capacity and effort is not as strong as one might expect. </w:t>
      </w:r>
      <w:r>
        <w:t>Many states with low fiscal capacity also have low effort, such as Idaho, Florida and Arizona, while some states with high fiscal capacity also have high effort, such as Alaska, New Jersey, New York and Wyoming.</w:t>
      </w:r>
    </w:p>
    <w:p w14:paraId="08F2C596" w14:textId="77777777" w:rsidR="003475D0" w:rsidRPr="00C3232D" w:rsidRDefault="003475D0" w:rsidP="003475D0">
      <w:pPr>
        <w:rPr>
          <w:rStyle w:val="StyleUnderline"/>
        </w:rPr>
      </w:pPr>
      <w:r>
        <w:t xml:space="preserve">As has been well documented by the Center for Budget and Policy Priorities, </w:t>
      </w:r>
      <w:r w:rsidRPr="0074597F">
        <w:rPr>
          <w:rStyle w:val="StyleUnderline"/>
          <w:highlight w:val="yellow"/>
        </w:rPr>
        <w:t xml:space="preserve">most states are </w:t>
      </w:r>
      <w:r w:rsidRPr="001A10A3">
        <w:rPr>
          <w:rStyle w:val="StyleUnderline"/>
        </w:rPr>
        <w:t xml:space="preserve">still </w:t>
      </w:r>
      <w:r w:rsidRPr="0074597F">
        <w:rPr>
          <w:rStyle w:val="StyleUnderline"/>
          <w:highlight w:val="yellow"/>
        </w:rPr>
        <w:t>providing less funding for K‐12 education</w:t>
      </w:r>
      <w:r>
        <w:t xml:space="preserve">, </w:t>
      </w:r>
      <w:r w:rsidRPr="0074597F">
        <w:rPr>
          <w:rStyle w:val="StyleUnderline"/>
          <w:highlight w:val="yellow"/>
        </w:rPr>
        <w:t>despite</w:t>
      </w:r>
      <w:r>
        <w:t xml:space="preserve"> the </w:t>
      </w:r>
      <w:r w:rsidRPr="001A10A3">
        <w:rPr>
          <w:rStyle w:val="StyleUnderline"/>
        </w:rPr>
        <w:t xml:space="preserve">economic </w:t>
      </w:r>
      <w:r w:rsidRPr="0074597F">
        <w:rPr>
          <w:rStyle w:val="StyleUnderline"/>
          <w:highlight w:val="yellow"/>
        </w:rPr>
        <w:t>recovery</w:t>
      </w:r>
      <w:r>
        <w:t xml:space="preserve"> from the Great Recession.7 While total GSP has rebounded to 2008 levels or higher in most states, </w:t>
      </w:r>
      <w:r w:rsidRPr="00C3232D">
        <w:rPr>
          <w:rStyle w:val="StyleUnderline"/>
        </w:rPr>
        <w:t>18 states</w:t>
      </w:r>
      <w:r>
        <w:t xml:space="preserve"> </w:t>
      </w:r>
      <w:r w:rsidRPr="00C3232D">
        <w:rPr>
          <w:rStyle w:val="StyleUnderline"/>
        </w:rPr>
        <w:t>actually spent less on K‐ 12 education</w:t>
      </w:r>
      <w:r>
        <w:t xml:space="preserve">, and the Effort index remains below 2008 levels in all but four states. </w:t>
      </w:r>
      <w:r w:rsidRPr="00C3232D">
        <w:rPr>
          <w:rStyle w:val="StyleUnderline"/>
        </w:rPr>
        <w:t>Short‐term trends are also troubling with only eight states improving their effort index between 2012 and 2013.  </w:t>
      </w:r>
    </w:p>
    <w:p w14:paraId="6492CCFA" w14:textId="77777777" w:rsidR="003475D0" w:rsidRPr="00C3232D" w:rsidRDefault="003475D0" w:rsidP="003475D0">
      <w:pPr>
        <w:rPr>
          <w:rStyle w:val="StyleUnderline"/>
        </w:rPr>
      </w:pPr>
      <w:r w:rsidRPr="00C3232D">
        <w:rPr>
          <w:rStyle w:val="Emphasis"/>
        </w:rPr>
        <w:t>Fairness Measure #4</w:t>
      </w:r>
      <w:r>
        <w:t xml:space="preserve">: </w:t>
      </w:r>
      <w:r w:rsidRPr="0074597F">
        <w:rPr>
          <w:rStyle w:val="Emphasis"/>
          <w:highlight w:val="yellow"/>
        </w:rPr>
        <w:t>Coverage</w:t>
      </w:r>
      <w:r w:rsidRPr="00C3232D">
        <w:rPr>
          <w:rStyle w:val="Emphasis"/>
        </w:rPr>
        <w:t xml:space="preserve"> </w:t>
      </w:r>
      <w:r>
        <w:t>The coverage indicator measures the share of school‐aged children enrolled in public schools and the degree of economic disparity between households in the public and nonpublic education systems. The coverage indicator is a gauge of several important issues. First</w:t>
      </w:r>
      <w:r w:rsidRPr="00C3232D">
        <w:rPr>
          <w:rStyle w:val="StyleUnderline"/>
        </w:rPr>
        <w:t>, the proportion of students enrolled in public schools affects the level of financial support necessary for public education.</w:t>
      </w:r>
      <w:r>
        <w:t xml:space="preserve"> There are two important consequences to wealthier families opting out of public education: these </w:t>
      </w:r>
      <w:r w:rsidRPr="0074597F">
        <w:rPr>
          <w:rStyle w:val="StyleUnderline"/>
          <w:highlight w:val="yellow"/>
        </w:rPr>
        <w:t xml:space="preserve">opt outs </w:t>
      </w:r>
      <w:r w:rsidRPr="00034611">
        <w:rPr>
          <w:rStyle w:val="StyleUnderline"/>
        </w:rPr>
        <w:t xml:space="preserve">further </w:t>
      </w:r>
      <w:r w:rsidRPr="0074597F">
        <w:rPr>
          <w:rStyle w:val="StyleUnderline"/>
          <w:highlight w:val="yellow"/>
        </w:rPr>
        <w:t>concentrate poverty</w:t>
      </w:r>
      <w:r>
        <w:t xml:space="preserve"> and increase the need for resources in schools, </w:t>
      </w:r>
      <w:r w:rsidRPr="00C3232D">
        <w:rPr>
          <w:rStyle w:val="StyleUnderline"/>
        </w:rPr>
        <w:t>and they can affect the public and political will necessary to generate fair funding through a state’s school finance formula.</w:t>
      </w:r>
    </w:p>
    <w:p w14:paraId="6ECE8994" w14:textId="77777777" w:rsidR="003475D0" w:rsidRPr="00C3232D" w:rsidRDefault="003475D0" w:rsidP="003475D0">
      <w:pPr>
        <w:rPr>
          <w:rStyle w:val="StyleUnderline"/>
        </w:rPr>
      </w:pPr>
      <w:r>
        <w:t xml:space="preserve">The percentage of school‐aged children enrolled in public schools ranges from 81% in Hawaii and Louisiana to a high of 93% in Utah. </w:t>
      </w:r>
      <w:r w:rsidRPr="00C3232D">
        <w:rPr>
          <w:rStyle w:val="StyleUnderline"/>
        </w:rPr>
        <w:t>In several states, there are wide disparities in the incomes of families with children in public and nonpublic schools. Nonpublic households in the District of Columbia have nearly three times the income of public school households.  </w:t>
      </w:r>
    </w:p>
    <w:p w14:paraId="0480EF27" w14:textId="77777777" w:rsidR="003475D0" w:rsidRDefault="003475D0" w:rsidP="003475D0">
      <w:r>
        <w:t>States such as Utah, Wyoming and Maine have comparatively few students who opt out of public schools, and those who do are not very economically different from their public school peers. On the other hand, the District of Columbia, Louisiana and Delaware have a large percentage of students, whose families are significantly wealthier, who do not attend public schools.</w:t>
      </w:r>
    </w:p>
    <w:p w14:paraId="61634C5C" w14:textId="77777777" w:rsidR="003475D0" w:rsidRDefault="003475D0" w:rsidP="003475D0">
      <w:r>
        <w:t>The Four Fairness Measures Table 1 presents the scores of each state on the four fairness indicators. This table provides a scorecard on the strengths and weakness of a particular state's finance system and how a state's performance compares to other states in their region and across the nation.  </w:t>
      </w:r>
    </w:p>
    <w:p w14:paraId="3975512B" w14:textId="77777777" w:rsidR="003475D0" w:rsidRDefault="003475D0" w:rsidP="003475D0">
      <w:r>
        <w:t xml:space="preserve">A few major findings stand out: </w:t>
      </w:r>
    </w:p>
    <w:p w14:paraId="64B7C01A" w14:textId="77777777" w:rsidR="003475D0" w:rsidRDefault="003475D0" w:rsidP="003475D0">
      <w:r>
        <w:sym w:font="Symbol" w:char="F0B7"/>
      </w:r>
      <w:r>
        <w:t xml:space="preserve"> New Jersey is positioned relatively well on all four fairness indicators.</w:t>
      </w:r>
    </w:p>
    <w:p w14:paraId="78518B58" w14:textId="77777777" w:rsidR="003475D0" w:rsidRDefault="003475D0" w:rsidP="003475D0">
      <w:r>
        <w:sym w:font="Symbol" w:char="F0B7"/>
      </w:r>
      <w:r>
        <w:t xml:space="preserve"> Wyoming, Maine, New Hampshire and Vermont score well on Funding Level, Effort and Coverage, but scored low on the important Funding Distribution measure. This means that even though these states are funded relatively well, with high funding levels and high effort, there is great inequity in the finance system that disadvantages poor districts.</w:t>
      </w:r>
    </w:p>
    <w:p w14:paraId="6B5BB05E" w14:textId="77777777" w:rsidR="003475D0" w:rsidRDefault="003475D0" w:rsidP="003475D0">
      <w:r>
        <w:sym w:font="Symbol" w:char="F0B7"/>
      </w:r>
      <w:r>
        <w:t xml:space="preserve"> California and Florida are both positioned very poorly on all four fairness measures, receiving an “F” in Funding Effort, a “C” in Funding Distribution and scoring in the lower half of the Funding Level and Coverage rankings.  </w:t>
      </w:r>
    </w:p>
    <w:p w14:paraId="3789FAAA" w14:textId="77777777" w:rsidR="003475D0" w:rsidRDefault="003475D0" w:rsidP="003475D0">
      <w:r>
        <w:sym w:font="Symbol" w:char="F0B7"/>
      </w:r>
      <w:r>
        <w:t xml:space="preserve"> Arizona, South Dakota, Idaho and Nevada score poorly on all measures except Coverage.</w:t>
      </w:r>
    </w:p>
    <w:p w14:paraId="4362109E" w14:textId="77777777" w:rsidR="003475D0" w:rsidRPr="00C9433D" w:rsidRDefault="003475D0" w:rsidP="003475D0">
      <w:r>
        <w:sym w:font="Symbol" w:char="F0B7"/>
      </w:r>
      <w:r>
        <w:t xml:space="preserve"> Louisiana and Tennessee score poorly in all areas except Funding Distribution. </w:t>
      </w:r>
      <w:r w:rsidRPr="0074597F">
        <w:rPr>
          <w:rStyle w:val="Emphasis"/>
          <w:highlight w:val="yellow"/>
        </w:rPr>
        <w:t xml:space="preserve">With a low funding </w:t>
      </w:r>
      <w:r w:rsidRPr="00034611">
        <w:rPr>
          <w:rStyle w:val="Emphasis"/>
        </w:rPr>
        <w:t>level and</w:t>
      </w:r>
      <w:r w:rsidRPr="0074597F">
        <w:rPr>
          <w:rStyle w:val="Emphasis"/>
          <w:highlight w:val="yellow"/>
        </w:rPr>
        <w:t xml:space="preserve"> low</w:t>
      </w:r>
      <w:r w:rsidRPr="001A10A3">
        <w:rPr>
          <w:rStyle w:val="Emphasis"/>
        </w:rPr>
        <w:t xml:space="preserve"> fiscal </w:t>
      </w:r>
      <w:r w:rsidRPr="0074597F">
        <w:rPr>
          <w:rStyle w:val="Emphasis"/>
          <w:highlight w:val="yellow"/>
        </w:rPr>
        <w:t>investment, even a progressive distribution of funds will result in an unfair system</w:t>
      </w:r>
      <w:r w:rsidRPr="00C3232D">
        <w:t>.</w:t>
      </w:r>
    </w:p>
    <w:p w14:paraId="24245478" w14:textId="77777777" w:rsidR="003475D0" w:rsidRPr="0018235B" w:rsidRDefault="003475D0" w:rsidP="003475D0">
      <w:pPr>
        <w:pStyle w:val="Heading4"/>
      </w:pPr>
      <w:r>
        <w:t>Per pupil spending is unequal – local control worsens educational outcomes</w:t>
      </w:r>
    </w:p>
    <w:p w14:paraId="20C9359F" w14:textId="77777777" w:rsidR="003475D0" w:rsidRDefault="003475D0" w:rsidP="003475D0">
      <w:r w:rsidRPr="00440C38">
        <w:rPr>
          <w:rStyle w:val="Style13ptBold"/>
        </w:rPr>
        <w:t>Stone 14</w:t>
      </w:r>
      <w:r>
        <w:t xml:space="preserve"> (Geoffrey R., Edward H. Levi distinguished service professor of law for The University of Chicago, “How a 1973 Supreme Court Decision Has Contributed to Our Inequality”, The Daily Beast, 5/15/14, </w:t>
      </w:r>
      <w:hyperlink r:id="rId15" w:history="1">
        <w:r w:rsidRPr="007175CC">
          <w:rPr>
            <w:rStyle w:val="Hyperlink"/>
          </w:rPr>
          <w:t>http://www.thedailybeast.com/how-a-1973-supreme-court-decision-has-contributed-to-our-inequality</w:t>
        </w:r>
      </w:hyperlink>
      <w:r>
        <w:t>) JA</w:t>
      </w:r>
    </w:p>
    <w:p w14:paraId="621AC6D0" w14:textId="77777777" w:rsidR="003475D0" w:rsidRPr="00FA1E10" w:rsidRDefault="003475D0" w:rsidP="003475D0">
      <w:pPr>
        <w:rPr>
          <w:rStyle w:val="StyleUnderline"/>
        </w:rPr>
      </w:pPr>
      <w:r w:rsidRPr="0074597F">
        <w:rPr>
          <w:rStyle w:val="StyleUnderline"/>
          <w:highlight w:val="yellow"/>
        </w:rPr>
        <w:t>One key contributor to inequality—unequal education funding</w:t>
      </w:r>
      <w:r w:rsidRPr="00FA1E10">
        <w:rPr>
          <w:rStyle w:val="StyleUnderline"/>
        </w:rPr>
        <w:t xml:space="preserve">. And </w:t>
      </w:r>
      <w:r w:rsidRPr="00704BA7">
        <w:rPr>
          <w:rStyle w:val="Emphasis"/>
        </w:rPr>
        <w:t>we can trace that back to a horrendous, little-remembered 1973 decision.</w:t>
      </w:r>
    </w:p>
    <w:p w14:paraId="384A004A" w14:textId="77777777" w:rsidR="003475D0" w:rsidRPr="00FA1E10" w:rsidRDefault="003475D0" w:rsidP="003475D0">
      <w:pPr>
        <w:rPr>
          <w:rStyle w:val="StyleUnderline"/>
        </w:rPr>
      </w:pPr>
      <w:r w:rsidRPr="00FA1E10">
        <w:rPr>
          <w:rStyle w:val="StyleUnderline"/>
        </w:rPr>
        <w:t>The growing income inequality in the United States since the 1970s is a source of great concern for many Americans</w:t>
      </w:r>
      <w:r>
        <w:t xml:space="preserve">. The historic notion that, in America, upward mobility is in the hands of the individual increasingly seems more fiction than reality. Many factors have contributed to this state of affairs, but one important one is growing inequality in education. Some of the responsibility for this state of affairs rests with the Supreme Court. </w:t>
      </w:r>
      <w:r w:rsidRPr="00FA1E10">
        <w:rPr>
          <w:rStyle w:val="StyleUnderline"/>
        </w:rPr>
        <w:t>Although the Supreme Court building declares “Equal Justice Under Law,” on this issue, the Court has failed to live up to its own promise.</w:t>
      </w:r>
    </w:p>
    <w:p w14:paraId="09F9F1D9" w14:textId="77777777" w:rsidR="003475D0" w:rsidRPr="00FA1E10" w:rsidRDefault="003475D0" w:rsidP="003475D0">
      <w:pPr>
        <w:rPr>
          <w:rStyle w:val="StyleUnderline"/>
        </w:rPr>
      </w:pPr>
      <w:r>
        <w:t xml:space="preserve">The state of public education in the United States is widely acknowledged to be little short of disastrous. </w:t>
      </w:r>
      <w:r w:rsidRPr="00B12B89">
        <w:rPr>
          <w:rStyle w:val="StyleUnderline"/>
        </w:rPr>
        <w:t>This is</w:t>
      </w:r>
      <w:r w:rsidRPr="0074597F">
        <w:rPr>
          <w:rStyle w:val="StyleUnderline"/>
          <w:highlight w:val="yellow"/>
        </w:rPr>
        <w:t xml:space="preserve"> due</w:t>
      </w:r>
      <w:r w:rsidRPr="00FA1E10">
        <w:rPr>
          <w:rStyle w:val="StyleUnderline"/>
        </w:rPr>
        <w:t xml:space="preserve">, in no small part, </w:t>
      </w:r>
      <w:r w:rsidRPr="0074597F">
        <w:rPr>
          <w:rStyle w:val="StyleUnderline"/>
          <w:highlight w:val="yellow"/>
        </w:rPr>
        <w:t>to</w:t>
      </w:r>
      <w:r w:rsidRPr="00FA1E10">
        <w:rPr>
          <w:rStyle w:val="StyleUnderline"/>
        </w:rPr>
        <w:t xml:space="preserve"> a relatively obscure 1973 decision of the U.S. Supreme Court. In a hotly contested 5-to-4 decision in San Antonio Independent School District v. </w:t>
      </w:r>
      <w:r w:rsidRPr="0074597F">
        <w:rPr>
          <w:rStyle w:val="StyleUnderline"/>
          <w:highlight w:val="yellow"/>
        </w:rPr>
        <w:t>Rodriguez</w:t>
      </w:r>
      <w:r w:rsidRPr="00FA1E10">
        <w:rPr>
          <w:rStyle w:val="StyleUnderline"/>
        </w:rPr>
        <w:t xml:space="preserve">, the Court held that </w:t>
      </w:r>
      <w:r w:rsidRPr="0074597F">
        <w:rPr>
          <w:rStyle w:val="StyleUnderline"/>
          <w:highlight w:val="yellow"/>
        </w:rPr>
        <w:t>there is no</w:t>
      </w:r>
      <w:r w:rsidRPr="00FA1E10">
        <w:rPr>
          <w:rStyle w:val="StyleUnderline"/>
        </w:rPr>
        <w:t xml:space="preserve"> constitutional </w:t>
      </w:r>
      <w:r w:rsidRPr="0074597F">
        <w:rPr>
          <w:rStyle w:val="StyleUnderline"/>
          <w:highlight w:val="yellow"/>
        </w:rPr>
        <w:t>right to</w:t>
      </w:r>
      <w:r w:rsidRPr="00FA1E10">
        <w:rPr>
          <w:rStyle w:val="StyleUnderline"/>
        </w:rPr>
        <w:t xml:space="preserve"> </w:t>
      </w:r>
      <w:r w:rsidRPr="0074597F">
        <w:rPr>
          <w:rStyle w:val="StyleUnderline"/>
          <w:highlight w:val="yellow"/>
        </w:rPr>
        <w:t>an equal education</w:t>
      </w:r>
      <w:r w:rsidRPr="00FA1E10">
        <w:rPr>
          <w:rStyle w:val="StyleUnderline"/>
        </w:rPr>
        <w:t xml:space="preserve">. </w:t>
      </w:r>
      <w:r>
        <w:t xml:space="preserve">In so doing, </w:t>
      </w:r>
      <w:r w:rsidRPr="00FA1E10">
        <w:rPr>
          <w:rStyle w:val="StyleUnderline"/>
        </w:rPr>
        <w:t>it declined to address a fundamental problem that has undermined American public education ever since.</w:t>
      </w:r>
    </w:p>
    <w:p w14:paraId="54BFD8F0" w14:textId="77777777" w:rsidR="003475D0" w:rsidRDefault="003475D0" w:rsidP="003475D0">
      <w:r w:rsidRPr="00FA1E10">
        <w:rPr>
          <w:rStyle w:val="StyleUnderline"/>
        </w:rPr>
        <w:t>The problem, quite simply, is inequality of resources</w:t>
      </w:r>
      <w:r>
        <w:t xml:space="preserve">. </w:t>
      </w:r>
      <w:r w:rsidRPr="0074597F">
        <w:rPr>
          <w:rStyle w:val="StyleUnderline"/>
          <w:highlight w:val="yellow"/>
        </w:rPr>
        <w:t>There is a strong</w:t>
      </w:r>
      <w:r>
        <w:t xml:space="preserve">, though not perfect, </w:t>
      </w:r>
      <w:r w:rsidRPr="0074597F">
        <w:rPr>
          <w:rStyle w:val="StyleUnderline"/>
          <w:highlight w:val="yellow"/>
        </w:rPr>
        <w:t>correlation between dollars spent per pupil and student</w:t>
      </w:r>
      <w:r w:rsidRPr="00FA1E10">
        <w:rPr>
          <w:rStyle w:val="StyleUnderline"/>
        </w:rPr>
        <w:t xml:space="preserve"> education </w:t>
      </w:r>
      <w:r w:rsidRPr="0074597F">
        <w:rPr>
          <w:rStyle w:val="StyleUnderline"/>
          <w:highlight w:val="yellow"/>
        </w:rPr>
        <w:t>outcomes</w:t>
      </w:r>
      <w:r w:rsidRPr="00FA1E10">
        <w:rPr>
          <w:rStyle w:val="StyleUnderline"/>
        </w:rPr>
        <w:t xml:space="preserve"> </w:t>
      </w:r>
      <w:r>
        <w:t xml:space="preserve">(measured by such factors as dropout rates, high school graduation rates, scores on standardized tests, etc.). </w:t>
      </w:r>
      <w:r w:rsidRPr="00FA1E10">
        <w:rPr>
          <w:rStyle w:val="StyleUnderline"/>
        </w:rPr>
        <w:t>The correlation is especially robust in the lower grades</w:t>
      </w:r>
      <w:r>
        <w:t xml:space="preserve">, </w:t>
      </w:r>
      <w:r w:rsidRPr="00FA1E10">
        <w:rPr>
          <w:rStyle w:val="StyleUnderline"/>
        </w:rPr>
        <w:t>when students are in their formative years</w:t>
      </w:r>
      <w:r>
        <w:t xml:space="preserve">. According to a recent study, for example, </w:t>
      </w:r>
      <w:r w:rsidRPr="00FA1E10">
        <w:rPr>
          <w:rStyle w:val="StyleUnderline"/>
        </w:rPr>
        <w:t>a 10 percent increase in per pupil expenditures generates a 4 percent increase in graduation rates</w:t>
      </w:r>
      <w:r>
        <w:t>.</w:t>
      </w:r>
    </w:p>
    <w:p w14:paraId="5EF2577C" w14:textId="77777777" w:rsidR="003475D0" w:rsidRPr="00FA1E10" w:rsidRDefault="003475D0" w:rsidP="003475D0">
      <w:pPr>
        <w:rPr>
          <w:rStyle w:val="StyleUnderline"/>
        </w:rPr>
      </w:pPr>
      <w:r>
        <w:t xml:space="preserve">If disparities in per pupil expenditures were small, this might not be a big deal. But the reality is much more dramatic. My own state of Illinois is more or less in the middle of the pack among all states in per pupil expenditures. But the variation across the state is staggering. </w:t>
      </w:r>
      <w:r w:rsidRPr="00FA1E10">
        <w:rPr>
          <w:rStyle w:val="StyleUnderline"/>
        </w:rPr>
        <w:t>The average per pupil expenditure for elementary school students in Illinois is approximately $11,600 per year.</w:t>
      </w:r>
    </w:p>
    <w:p w14:paraId="12132A42" w14:textId="77777777" w:rsidR="003475D0" w:rsidRPr="00505B5C" w:rsidRDefault="003475D0" w:rsidP="003475D0">
      <w:pPr>
        <w:rPr>
          <w:rStyle w:val="StyleUnderline"/>
        </w:rPr>
      </w:pPr>
      <w:r w:rsidRPr="0074597F">
        <w:rPr>
          <w:rStyle w:val="StyleUnderline"/>
          <w:highlight w:val="yellow"/>
        </w:rPr>
        <w:t>Per pupil expenditures</w:t>
      </w:r>
      <w:r w:rsidRPr="00505B5C">
        <w:rPr>
          <w:rStyle w:val="StyleUnderline"/>
        </w:rPr>
        <w:t xml:space="preserve"> across the state’s elementary schools, however, </w:t>
      </w:r>
      <w:r w:rsidRPr="0074597F">
        <w:rPr>
          <w:rStyle w:val="StyleUnderline"/>
          <w:highlight w:val="yellow"/>
        </w:rPr>
        <w:t>range from</w:t>
      </w:r>
      <w:r w:rsidRPr="00505B5C">
        <w:rPr>
          <w:rStyle w:val="StyleUnderline"/>
        </w:rPr>
        <w:t xml:space="preserve"> a high of </w:t>
      </w:r>
      <w:r w:rsidRPr="0074597F">
        <w:rPr>
          <w:rStyle w:val="StyleUnderline"/>
          <w:highlight w:val="yellow"/>
        </w:rPr>
        <w:t>$28,500</w:t>
      </w:r>
      <w:r w:rsidRPr="00505B5C">
        <w:rPr>
          <w:rStyle w:val="StyleUnderline"/>
        </w:rPr>
        <w:t xml:space="preserve"> </w:t>
      </w:r>
      <w:r w:rsidRPr="0074597F">
        <w:rPr>
          <w:rStyle w:val="StyleUnderline"/>
          <w:highlight w:val="yellow"/>
        </w:rPr>
        <w:t>to</w:t>
      </w:r>
      <w:r w:rsidRPr="00505B5C">
        <w:rPr>
          <w:rStyle w:val="StyleUnderline"/>
        </w:rPr>
        <w:t xml:space="preserve"> a low of </w:t>
      </w:r>
      <w:r w:rsidRPr="0074597F">
        <w:rPr>
          <w:rStyle w:val="StyleUnderline"/>
          <w:highlight w:val="yellow"/>
        </w:rPr>
        <w:t>$6,400</w:t>
      </w:r>
      <w:r>
        <w:t xml:space="preserve">. </w:t>
      </w:r>
      <w:r w:rsidRPr="00505B5C">
        <w:rPr>
          <w:rStyle w:val="StyleUnderline"/>
        </w:rPr>
        <w:t>The state is therefore spending more than four times as much per pupil on students in some districts than it is spending on students in other districts</w:t>
      </w:r>
      <w:r>
        <w:t xml:space="preserve">. These are huge variations. Unsurprisingly, </w:t>
      </w:r>
      <w:r w:rsidRPr="00505B5C">
        <w:rPr>
          <w:rStyle w:val="StyleUnderline"/>
        </w:rPr>
        <w:t>these variations in per pupil expenditures affect the quality of education—and the lives—of these children forever.</w:t>
      </w:r>
    </w:p>
    <w:p w14:paraId="0448E346" w14:textId="77777777" w:rsidR="003475D0" w:rsidRPr="00505B5C" w:rsidRDefault="003475D0" w:rsidP="003475D0">
      <w:pPr>
        <w:rPr>
          <w:rStyle w:val="StyleUnderline"/>
        </w:rPr>
      </w:pPr>
      <w:r>
        <w:t xml:space="preserve">Why on earth would we do such a thing? The answer is simple. Most states provide a modest amount of state funds to each school district—enough, in theory, to provide each child with a minimal—otherwise known as “adequate”—education. </w:t>
      </w:r>
      <w:r w:rsidRPr="00505B5C">
        <w:rPr>
          <w:rStyle w:val="StyleUnderline"/>
        </w:rPr>
        <w:t>They then permit each school district to use its local property tax to raise additional funds as they choose. This is known as “local control.”</w:t>
      </w:r>
    </w:p>
    <w:p w14:paraId="7B4397DE" w14:textId="77777777" w:rsidR="003475D0" w:rsidRDefault="003475D0" w:rsidP="003475D0">
      <w:r>
        <w:t>Of course, if each school district in the state had an equal capacity to raise educational funds through its property tax, this system might make sense. But that has no relationship to reality. Instead, school districts have vastly different capacities to generate revenue from the property tax, and this correlates in significant degree with the wealth, class, and race of the residents of each district.</w:t>
      </w:r>
    </w:p>
    <w:p w14:paraId="6B261CA0" w14:textId="77777777" w:rsidR="003475D0" w:rsidRPr="00505B5C" w:rsidRDefault="003475D0" w:rsidP="003475D0">
      <w:pPr>
        <w:rPr>
          <w:rStyle w:val="StyleUnderline"/>
        </w:rPr>
      </w:pPr>
      <w:r>
        <w:t xml:space="preserve">Predictably, school districts with wealthy residents spend much more per student on average than school districts with poor residents. </w:t>
      </w:r>
      <w:r w:rsidRPr="00505B5C">
        <w:rPr>
          <w:rStyle w:val="StyleUnderline"/>
        </w:rPr>
        <w:t>This “</w:t>
      </w:r>
      <w:r w:rsidRPr="0074597F">
        <w:rPr>
          <w:rStyle w:val="StyleUnderline"/>
          <w:highlight w:val="yellow"/>
        </w:rPr>
        <w:t>local control</w:t>
      </w:r>
      <w:r w:rsidRPr="00505B5C">
        <w:rPr>
          <w:rStyle w:val="StyleUnderline"/>
        </w:rPr>
        <w:t xml:space="preserve">” is backed up by the power of the state, which effectively reinforces the advantages of wealth and </w:t>
      </w:r>
      <w:r w:rsidRPr="0074597F">
        <w:rPr>
          <w:rStyle w:val="StyleUnderline"/>
          <w:highlight w:val="yellow"/>
        </w:rPr>
        <w:t xml:space="preserve">perpetuates </w:t>
      </w:r>
      <w:r w:rsidRPr="00167BFB">
        <w:rPr>
          <w:rStyle w:val="StyleUnderline"/>
        </w:rPr>
        <w:t xml:space="preserve">the disadvantages of </w:t>
      </w:r>
      <w:r w:rsidRPr="0074597F">
        <w:rPr>
          <w:rStyle w:val="StyleUnderline"/>
          <w:highlight w:val="yellow"/>
        </w:rPr>
        <w:t>poverty</w:t>
      </w:r>
      <w:r w:rsidRPr="00505B5C">
        <w:rPr>
          <w:rStyle w:val="StyleUnderline"/>
        </w:rPr>
        <w:t xml:space="preserve"> </w:t>
      </w:r>
      <w:r w:rsidRPr="00B12B89">
        <w:rPr>
          <w:rStyle w:val="StyleUnderline"/>
        </w:rPr>
        <w:t>from one generation to the next</w:t>
      </w:r>
      <w:r w:rsidRPr="00505B5C">
        <w:rPr>
          <w:rStyle w:val="StyleUnderline"/>
        </w:rPr>
        <w:t>.</w:t>
      </w:r>
      <w:r>
        <w:t xml:space="preserve"> </w:t>
      </w:r>
      <w:r w:rsidRPr="00505B5C">
        <w:rPr>
          <w:rStyle w:val="StyleUnderline"/>
        </w:rPr>
        <w:t>The system exacerbates inequality and defeats the notion that in America every person has a fair chance to succeed.</w:t>
      </w:r>
    </w:p>
    <w:p w14:paraId="3025256E" w14:textId="77777777" w:rsidR="003475D0" w:rsidRDefault="003475D0" w:rsidP="003475D0">
      <w:r>
        <w:t>It would be bad enough if individuals used their private wealth to send their privileged children to private schools to ensure that they never have to compete with others on an equal basis. But here it is the state itself that facilitates this discrimination.</w:t>
      </w:r>
    </w:p>
    <w:p w14:paraId="1C19B7D1" w14:textId="77777777" w:rsidR="003475D0" w:rsidRDefault="003475D0" w:rsidP="003475D0">
      <w:r>
        <w:t xml:space="preserve">Is this constitutional? The Supreme Court considered this question in 1973 in Rodriguez. </w:t>
      </w:r>
      <w:r w:rsidRPr="00505B5C">
        <w:rPr>
          <w:rStyle w:val="StyleUnderline"/>
        </w:rPr>
        <w:t xml:space="preserve">The case involved the constitutionality of </w:t>
      </w:r>
      <w:r w:rsidRPr="0074597F">
        <w:rPr>
          <w:rStyle w:val="StyleUnderline"/>
          <w:highlight w:val="yellow"/>
        </w:rPr>
        <w:t>Texas’s school financing</w:t>
      </w:r>
      <w:r w:rsidRPr="00505B5C">
        <w:rPr>
          <w:rStyle w:val="StyleUnderline"/>
        </w:rPr>
        <w:t xml:space="preserve"> scheme, which </w:t>
      </w:r>
      <w:r w:rsidRPr="0074597F">
        <w:rPr>
          <w:rStyle w:val="StyleUnderline"/>
          <w:highlight w:val="yellow"/>
        </w:rPr>
        <w:t>was similar to the one used today</w:t>
      </w:r>
      <w:r w:rsidRPr="00505B5C">
        <w:rPr>
          <w:rStyle w:val="StyleUnderline"/>
        </w:rPr>
        <w:t xml:space="preserve"> in Illinois and </w:t>
      </w:r>
      <w:r w:rsidRPr="0074597F">
        <w:rPr>
          <w:rStyle w:val="StyleUnderline"/>
          <w:highlight w:val="yellow"/>
        </w:rPr>
        <w:t>in almost every state</w:t>
      </w:r>
      <w:r w:rsidRPr="00505B5C">
        <w:rPr>
          <w:rStyle w:val="StyleUnderline"/>
        </w:rPr>
        <w:t xml:space="preserve"> in the nation. At issue in Rodriguez was a system that resulted in some school districts in the state spending twice as much per pupil as others. Note how the problem has worsened over the past four decades</w:t>
      </w:r>
      <w:r>
        <w:t>. In Illinois today, some districts spend more than four times as much per pupil as others.</w:t>
      </w:r>
    </w:p>
    <w:p w14:paraId="21AD9203" w14:textId="77777777" w:rsidR="003475D0" w:rsidRPr="00505B5C" w:rsidRDefault="003475D0" w:rsidP="003475D0">
      <w:pPr>
        <w:rPr>
          <w:rStyle w:val="StyleUnderline"/>
        </w:rPr>
      </w:pPr>
      <w:r w:rsidRPr="00505B5C">
        <w:rPr>
          <w:rStyle w:val="StyleUnderline"/>
        </w:rPr>
        <w:t>A group of parents from a poor district challenged San Antonio’s school-funding system</w:t>
      </w:r>
      <w:r>
        <w:t xml:space="preserve">, but in a 5-to-4 decision, the Court rejected the constitutional challenge. In his dissenting opinion, Justice Thurgood </w:t>
      </w:r>
      <w:r w:rsidRPr="00505B5C">
        <w:rPr>
          <w:rStyle w:val="StyleUnderline"/>
        </w:rPr>
        <w:t>Marshall argued that inequalities in the provision of public education must be viewed skeptically</w:t>
      </w:r>
      <w:r>
        <w:t xml:space="preserve">. </w:t>
      </w:r>
      <w:r w:rsidRPr="00505B5C">
        <w:rPr>
          <w:rStyle w:val="StyleUnderline"/>
        </w:rPr>
        <w:t>This is so, he argued, because of education’s central importance in shaping the lives of our citizens and because there is a direct “relationship between education” and the ability of citizens to participate fully and effectively in “the political process.”</w:t>
      </w:r>
    </w:p>
    <w:p w14:paraId="1AC742B3" w14:textId="77777777" w:rsidR="003475D0" w:rsidRPr="00505B5C" w:rsidRDefault="003475D0" w:rsidP="003475D0">
      <w:pPr>
        <w:rPr>
          <w:rStyle w:val="StyleUnderline"/>
        </w:rPr>
      </w:pPr>
      <w:r>
        <w:t xml:space="preserve">As the Supreme Court had observed unanimously two decades earlier in Brown v. Board of Education, “education is perhaps the most important function of state and local government. ... It is the very foundation of good citizenship” and “it is a principal instrument in awakening the child to cultural values, in preparing him for later professional training, and in helping him to adjust normally to his environment.” </w:t>
      </w:r>
      <w:r w:rsidRPr="001F28B0">
        <w:rPr>
          <w:rStyle w:val="StyleUnderline"/>
          <w:highlight w:val="yellow"/>
        </w:rPr>
        <w:t>It is “doubtful</w:t>
      </w:r>
      <w:r>
        <w:t>,” the Court added in Brown, “</w:t>
      </w:r>
      <w:r w:rsidRPr="001F28B0">
        <w:rPr>
          <w:rStyle w:val="StyleUnderline"/>
          <w:highlight w:val="yellow"/>
        </w:rPr>
        <w:t xml:space="preserve">that any child may </w:t>
      </w:r>
      <w:r w:rsidRPr="00167BFB">
        <w:rPr>
          <w:rStyle w:val="StyleUnderline"/>
        </w:rPr>
        <w:t xml:space="preserve">reasonably be </w:t>
      </w:r>
      <w:r w:rsidRPr="001F28B0">
        <w:rPr>
          <w:rStyle w:val="StyleUnderline"/>
          <w:highlight w:val="yellow"/>
        </w:rPr>
        <w:t xml:space="preserve">expected to succeed in life if he is denied </w:t>
      </w:r>
      <w:r w:rsidRPr="00167BFB">
        <w:rPr>
          <w:rStyle w:val="StyleUnderline"/>
        </w:rPr>
        <w:t xml:space="preserve">the opportunity of </w:t>
      </w:r>
      <w:r w:rsidRPr="001F28B0">
        <w:rPr>
          <w:rStyle w:val="StyleUnderline"/>
          <w:highlight w:val="yellow"/>
        </w:rPr>
        <w:t>an education</w:t>
      </w:r>
      <w:r w:rsidRPr="00505B5C">
        <w:rPr>
          <w:rStyle w:val="StyleUnderline"/>
        </w:rPr>
        <w:t>,” and “where the state has undertaken to provide” that opportunity,” it “must be made available to all on equal terms.”</w:t>
      </w:r>
    </w:p>
    <w:p w14:paraId="69569D0C" w14:textId="77777777" w:rsidR="003475D0" w:rsidRPr="00505B5C" w:rsidRDefault="003475D0" w:rsidP="003475D0">
      <w:pPr>
        <w:rPr>
          <w:rStyle w:val="StyleUnderline"/>
        </w:rPr>
      </w:pPr>
      <w:r>
        <w:t xml:space="preserve">In rejecting this view, the five members of the majority maintained that, “whatever merit” there might be in a constitutional challenge if a state’s system “occasioned an absolute denial of educational opportunities to any of its children,” </w:t>
      </w:r>
      <w:r w:rsidRPr="00505B5C">
        <w:rPr>
          <w:rStyle w:val="StyleUnderline"/>
        </w:rPr>
        <w:t>there is no constitutional issue when there are “only relative differences in spending levels” and where the state provides each child with “an opportunity to acquire” at least “the basic minimal skills necessary</w:t>
      </w:r>
      <w:r>
        <w:t xml:space="preserve">” to function in society. </w:t>
      </w:r>
      <w:r w:rsidRPr="00505B5C">
        <w:rPr>
          <w:rStyle w:val="StyleUnderline"/>
        </w:rPr>
        <w:t>The inequality, in other words, was not “a sufficient basis for striking down” the state’s funding system.</w:t>
      </w:r>
    </w:p>
    <w:p w14:paraId="3AD3D543" w14:textId="77777777" w:rsidR="003475D0" w:rsidRPr="00505B5C" w:rsidRDefault="003475D0" w:rsidP="003475D0">
      <w:pPr>
        <w:rPr>
          <w:rStyle w:val="StyleUnderline"/>
        </w:rPr>
      </w:pPr>
      <w:r w:rsidRPr="00505B5C">
        <w:rPr>
          <w:rStyle w:val="StyleUnderline"/>
        </w:rPr>
        <w:t xml:space="preserve">Rodriguez was a terrible decision at the time it was decided, and it remains an even more terrible decision today. </w:t>
      </w:r>
      <w:r>
        <w:t xml:space="preserve">Although a few state legislatures and state courts have reformed their state’s funding system to promote greater equality in public education, </w:t>
      </w:r>
      <w:r w:rsidRPr="00505B5C">
        <w:rPr>
          <w:rStyle w:val="StyleUnderline"/>
        </w:rPr>
        <w:t>the situation in the vast majority of the states has gotten only worse with time.</w:t>
      </w:r>
    </w:p>
    <w:p w14:paraId="6BA94780" w14:textId="77777777" w:rsidR="003475D0" w:rsidRPr="00505B5C" w:rsidRDefault="003475D0" w:rsidP="003475D0">
      <w:pPr>
        <w:rPr>
          <w:rStyle w:val="StyleUnderline"/>
        </w:rPr>
      </w:pPr>
      <w:r>
        <w:t>Justice Marshall had it right in his dissenting opinion: “</w:t>
      </w:r>
      <w:r w:rsidRPr="00505B5C">
        <w:rPr>
          <w:rStyle w:val="StyleUnderline"/>
        </w:rPr>
        <w:t>The majority’s holding can only be seen as a retreat from our historic commitment to equality of educational opportunity</w:t>
      </w:r>
      <w:r>
        <w:t xml:space="preserve">. ... In my judgment, the right of every American to an equal start in life, so far as the provision of a state service as important as education is concerned, is far too vital to permit state discrimination” of this sort. </w:t>
      </w:r>
      <w:r w:rsidRPr="00505B5C">
        <w:rPr>
          <w:rStyle w:val="StyleUnderline"/>
        </w:rPr>
        <w:t>Marshall rejected the majority’s assertion that it should rest with the political process to deal with this issue, noting that that process has “proved singularly unsuited to the task of providing a remedy for this discrimination</w:t>
      </w:r>
      <w:r>
        <w:t xml:space="preserve">.” Echoing Brown, Marshall concluded that </w:t>
      </w:r>
      <w:r w:rsidRPr="00505B5C">
        <w:rPr>
          <w:rStyle w:val="Emphasis"/>
        </w:rPr>
        <w:t>it is inappropriate to leave this issue to</w:t>
      </w:r>
      <w:r w:rsidRPr="00505B5C">
        <w:rPr>
          <w:rStyle w:val="StyleUnderline"/>
        </w:rPr>
        <w:t xml:space="preserve"> “</w:t>
      </w:r>
      <w:r w:rsidRPr="00505B5C">
        <w:rPr>
          <w:rStyle w:val="Emphasis"/>
        </w:rPr>
        <w:t>the hope of an</w:t>
      </w:r>
      <w:r w:rsidRPr="00505B5C">
        <w:rPr>
          <w:rStyle w:val="StyleUnderline"/>
        </w:rPr>
        <w:t xml:space="preserve"> </w:t>
      </w:r>
      <w:r w:rsidRPr="00505B5C">
        <w:rPr>
          <w:rStyle w:val="Emphasis"/>
        </w:rPr>
        <w:t>ultimate</w:t>
      </w:r>
      <w:r w:rsidRPr="00505B5C">
        <w:rPr>
          <w:rStyle w:val="StyleUnderline"/>
        </w:rPr>
        <w:t xml:space="preserve"> ‘political’ </w:t>
      </w:r>
      <w:r w:rsidRPr="00505B5C">
        <w:rPr>
          <w:rStyle w:val="Emphasis"/>
        </w:rPr>
        <w:t>solution</w:t>
      </w:r>
      <w:r w:rsidRPr="00505B5C">
        <w:rPr>
          <w:rStyle w:val="StyleUnderline"/>
        </w:rPr>
        <w:t xml:space="preserve"> </w:t>
      </w:r>
      <w:r w:rsidRPr="00505B5C">
        <w:rPr>
          <w:rStyle w:val="Emphasis"/>
        </w:rPr>
        <w:t>sometime in the indefinite future while</w:t>
      </w:r>
      <w:r w:rsidRPr="00505B5C">
        <w:rPr>
          <w:rStyle w:val="StyleUnderline"/>
        </w:rPr>
        <w:t xml:space="preserve">, in the meantime, </w:t>
      </w:r>
      <w:r w:rsidRPr="00505B5C">
        <w:rPr>
          <w:rStyle w:val="Emphasis"/>
        </w:rPr>
        <w:t>countless children unjustifiably receive inferior educations</w:t>
      </w:r>
      <w:r w:rsidRPr="00505B5C">
        <w:rPr>
          <w:rStyle w:val="StyleUnderline"/>
        </w:rPr>
        <w:t xml:space="preserve"> </w:t>
      </w:r>
      <w:r w:rsidRPr="00505B5C">
        <w:rPr>
          <w:rStyle w:val="Emphasis"/>
        </w:rPr>
        <w:t>that ‘may affect their hearts and minds in a way unlikely ever to be undone</w:t>
      </w:r>
      <w:r w:rsidRPr="00505B5C">
        <w:rPr>
          <w:rStyle w:val="StyleUnderline"/>
        </w:rPr>
        <w:t>.’”</w:t>
      </w:r>
    </w:p>
    <w:p w14:paraId="5828E35F" w14:textId="77777777" w:rsidR="003475D0" w:rsidRDefault="003475D0" w:rsidP="003475D0">
      <w:pPr>
        <w:rPr>
          <w:rStyle w:val="StyleUnderline"/>
        </w:rPr>
      </w:pPr>
      <w:r>
        <w:t xml:space="preserve">And here we are 40 years later, and </w:t>
      </w:r>
      <w:r w:rsidRPr="00505B5C">
        <w:rPr>
          <w:rStyle w:val="StyleUnderline"/>
        </w:rPr>
        <w:t>the legacy of the Supreme Court’s failure in Rodriguez plagues our nation to this day.</w:t>
      </w:r>
    </w:p>
    <w:p w14:paraId="33A7A6AD" w14:textId="77777777" w:rsidR="003475D0" w:rsidRDefault="003475D0" w:rsidP="003475D0">
      <w:pPr>
        <w:pStyle w:val="Heading4"/>
      </w:pPr>
      <w:r>
        <w:t>More funds lead to better educational outcomes – prefer aggregate data</w:t>
      </w:r>
    </w:p>
    <w:p w14:paraId="41B21BA8" w14:textId="77777777" w:rsidR="003475D0" w:rsidRPr="003A6FE7" w:rsidRDefault="003475D0" w:rsidP="003475D0">
      <w:r w:rsidRPr="003A6FE7">
        <w:rPr>
          <w:rStyle w:val="Style13ptBold"/>
        </w:rPr>
        <w:t>Baker 17</w:t>
      </w:r>
      <w:r>
        <w:t xml:space="preserve"> (Bruce D., Professor in the Graduate School of Education at Rutgers, The State University of New Jersey, where he teaches courses in school finance policy and district business management. His recent research focuses on state aid allocation policies and practices, with particular attention to the equity and adequacy of aid for special student populations. He is a past recipient of an NCES/AEFA new scholar’s award and has received research funding from the Association for Institutional Research for studying variations in costs to baccalaureate degree attainment, “Does Money Matter in Education? Second Edition”, Albert Shanker Institute, </w:t>
      </w:r>
      <w:hyperlink r:id="rId16" w:history="1">
        <w:r w:rsidRPr="00637952">
          <w:rPr>
            <w:rStyle w:val="Hyperlink"/>
          </w:rPr>
          <w:t>http://www.shankerinstitute.org/resource/does-money-matter-second-edition</w:t>
        </w:r>
      </w:hyperlink>
      <w:r>
        <w:t>) JA</w:t>
      </w:r>
    </w:p>
    <w:p w14:paraId="68DBC994" w14:textId="77777777" w:rsidR="003475D0" w:rsidRPr="003A6FE7" w:rsidRDefault="003475D0" w:rsidP="003475D0">
      <w:pPr>
        <w:rPr>
          <w:rStyle w:val="Emphasis"/>
        </w:rPr>
      </w:pPr>
      <w:r w:rsidRPr="003A6FE7">
        <w:rPr>
          <w:rStyle w:val="Emphasis"/>
        </w:rPr>
        <w:t>Does Money Matter in Education? Second Edition</w:t>
      </w:r>
    </w:p>
    <w:p w14:paraId="52D132E4" w14:textId="77777777" w:rsidR="003475D0" w:rsidRDefault="003475D0" w:rsidP="003475D0">
      <w:r w:rsidRPr="003A6FE7">
        <w:rPr>
          <w:rStyle w:val="StyleUnderline"/>
        </w:rPr>
        <w:t>This report presents a comprehensive review of the high-quality empirical evidence</w:t>
      </w:r>
      <w:r>
        <w:t xml:space="preserve"> </w:t>
      </w:r>
      <w:r w:rsidRPr="003A6FE7">
        <w:rPr>
          <w:rStyle w:val="StyleUnderline"/>
        </w:rPr>
        <w:t>on whether and how money matters in education</w:t>
      </w:r>
      <w:r>
        <w:t>, written by Rutgers Professor Bruce Baker. This is the second edition of the report originally released in 2012. It has been updated by the author.</w:t>
      </w:r>
    </w:p>
    <w:p w14:paraId="3E9A45E5" w14:textId="77777777" w:rsidR="003475D0" w:rsidRPr="003A6FE7" w:rsidRDefault="003475D0" w:rsidP="003475D0">
      <w:pPr>
        <w:rPr>
          <w:rStyle w:val="StyleUnderline"/>
        </w:rPr>
      </w:pPr>
      <w:r>
        <w:t>Baker concludes that, despite recent rhetoric, “</w:t>
      </w:r>
      <w:r w:rsidRPr="003A6FE7">
        <w:rPr>
          <w:rStyle w:val="StyleUnderline"/>
        </w:rPr>
        <w:t>on average</w:t>
      </w:r>
      <w:r w:rsidRPr="00034611">
        <w:rPr>
          <w:rStyle w:val="StyleUnderline"/>
        </w:rPr>
        <w:t xml:space="preserve">, aggregate </w:t>
      </w:r>
      <w:r w:rsidRPr="0074597F">
        <w:rPr>
          <w:rStyle w:val="StyleUnderline"/>
          <w:highlight w:val="yellow"/>
        </w:rPr>
        <w:t>measures of per-pupil spending are positively associated with improved</w:t>
      </w:r>
      <w:r w:rsidRPr="003A6FE7">
        <w:rPr>
          <w:rStyle w:val="StyleUnderline"/>
        </w:rPr>
        <w:t xml:space="preserve"> or higher student </w:t>
      </w:r>
      <w:r w:rsidRPr="0074597F">
        <w:rPr>
          <w:rStyle w:val="StyleUnderline"/>
          <w:highlight w:val="yellow"/>
        </w:rPr>
        <w:t>outcomes</w:t>
      </w:r>
      <w:r>
        <w:t>,” while “</w:t>
      </w:r>
      <w:r w:rsidRPr="003A6FE7">
        <w:rPr>
          <w:rStyle w:val="StyleUnderline"/>
        </w:rPr>
        <w:t>schooling resources which cost money … are positively associated with student outcomes</w:t>
      </w:r>
      <w:r>
        <w:t>.” Finally, reviewing the high-quality evidence on the effect of school finance reforms, he asserts: “</w:t>
      </w:r>
      <w:r w:rsidRPr="003A6FE7">
        <w:rPr>
          <w:rStyle w:val="StyleUnderline"/>
        </w:rPr>
        <w:t xml:space="preserve">Sustained </w:t>
      </w:r>
      <w:r w:rsidRPr="0074597F">
        <w:rPr>
          <w:rStyle w:val="StyleUnderline"/>
          <w:highlight w:val="yellow"/>
        </w:rPr>
        <w:t>improvements to the level and distribution of funding</w:t>
      </w:r>
      <w:r w:rsidRPr="003A6FE7">
        <w:rPr>
          <w:rStyle w:val="StyleUnderline"/>
        </w:rPr>
        <w:t xml:space="preserve"> across local public school districts </w:t>
      </w:r>
      <w:r w:rsidRPr="0074597F">
        <w:rPr>
          <w:rStyle w:val="StyleUnderline"/>
          <w:highlight w:val="yellow"/>
        </w:rPr>
        <w:t>can lead to improvements in</w:t>
      </w:r>
      <w:r w:rsidRPr="003A6FE7">
        <w:rPr>
          <w:rStyle w:val="StyleUnderline"/>
        </w:rPr>
        <w:t xml:space="preserve"> the level and distribution of student </w:t>
      </w:r>
      <w:r w:rsidRPr="0074597F">
        <w:rPr>
          <w:rStyle w:val="StyleUnderline"/>
          <w:highlight w:val="yellow"/>
        </w:rPr>
        <w:t>outcomes</w:t>
      </w:r>
      <w:r w:rsidRPr="003A6FE7">
        <w:rPr>
          <w:rStyle w:val="StyleUnderline"/>
        </w:rPr>
        <w:t>.”</w:t>
      </w:r>
    </w:p>
    <w:p w14:paraId="3F783FB4" w14:textId="77777777" w:rsidR="003475D0" w:rsidRDefault="003475D0" w:rsidP="003475D0">
      <w:r>
        <w:t>The full report is available below. The executive summary is pasted directly below.</w:t>
      </w:r>
    </w:p>
    <w:p w14:paraId="0330AA3F" w14:textId="77777777" w:rsidR="003475D0" w:rsidRDefault="003475D0" w:rsidP="003475D0">
      <w:r>
        <w:t>Executive Summary</w:t>
      </w:r>
    </w:p>
    <w:p w14:paraId="7CFFDBCB" w14:textId="77777777" w:rsidR="003475D0" w:rsidRPr="003A6FE7" w:rsidRDefault="003475D0" w:rsidP="003475D0">
      <w:pPr>
        <w:rPr>
          <w:rStyle w:val="StyleUnderline"/>
        </w:rPr>
      </w:pPr>
      <w:r>
        <w:t>This second edition policy brief revisits the long and storied literature on whether money matters in providing a quality education. It includes research released since the original brief in 2012 and covers a handful of additional topics. Increasingly</w:t>
      </w:r>
      <w:r w:rsidRPr="001A10A3">
        <w:t xml:space="preserve">, </w:t>
      </w:r>
      <w:r w:rsidRPr="001A10A3">
        <w:rPr>
          <w:rStyle w:val="StyleUnderline"/>
        </w:rPr>
        <w:t>political rhetoric adheres to the unfounded certainty that money doesn’t make a difference i</w:t>
      </w:r>
      <w:r w:rsidRPr="003A6FE7">
        <w:rPr>
          <w:rStyle w:val="StyleUnderline"/>
        </w:rPr>
        <w:t xml:space="preserve">n education, and that reduced funding is unlikely to harm </w:t>
      </w:r>
      <w:r w:rsidRPr="001A10A3">
        <w:rPr>
          <w:rStyle w:val="StyleUnderline"/>
        </w:rPr>
        <w:t>educational quality. Such proclamations have even been used to justify large cuts to education budgets over the past few years. These positions, however, have little basis in the empirical research</w:t>
      </w:r>
      <w:r w:rsidRPr="003A6FE7">
        <w:rPr>
          <w:rStyle w:val="StyleUnderline"/>
        </w:rPr>
        <w:t xml:space="preserve"> on the relationship between funding and school quality.</w:t>
      </w:r>
    </w:p>
    <w:p w14:paraId="7EA001B1" w14:textId="77777777" w:rsidR="003475D0" w:rsidRDefault="003475D0" w:rsidP="003475D0">
      <w:r>
        <w:t>In the following brief, I discuss major studies on three specific topics: (a) whether how much money schools spend matters; (b) whether specific schooling resources that cost money matter; and (c) whether substantive and sustained state school finance reforms matter. Regarding these three questions, I conclude:</w:t>
      </w:r>
    </w:p>
    <w:p w14:paraId="5B6DD950" w14:textId="77777777" w:rsidR="003475D0" w:rsidRPr="003A6FE7" w:rsidRDefault="003475D0" w:rsidP="003475D0">
      <w:pPr>
        <w:rPr>
          <w:rStyle w:val="StyleUnderline"/>
        </w:rPr>
      </w:pPr>
      <w:r w:rsidRPr="001721B3">
        <w:rPr>
          <w:rStyle w:val="Emphasis"/>
        </w:rPr>
        <w:t>Does money Matter? Yes.</w:t>
      </w:r>
      <w:r w:rsidRPr="003A6FE7">
        <w:rPr>
          <w:rStyle w:val="Emphasis"/>
        </w:rPr>
        <w:t xml:space="preserve"> </w:t>
      </w:r>
      <w:r>
        <w:t xml:space="preserve">On average, aggregate measures of per-pupil spending are positively associated with improved or higher student outcomes. </w:t>
      </w:r>
      <w:r w:rsidRPr="003A6FE7">
        <w:rPr>
          <w:rStyle w:val="StyleUnderline"/>
        </w:rPr>
        <w:t>The size of this effect is larger in some studies than in others,</w:t>
      </w:r>
      <w:r>
        <w:t xml:space="preserve"> and, in some cases, additional funding appears to matter more for some students than for others. Clearly, </w:t>
      </w:r>
      <w:r w:rsidRPr="003A6FE7">
        <w:rPr>
          <w:rStyle w:val="StyleUnderline"/>
        </w:rPr>
        <w:t>there are other factors that may moderate the influence of funding on student outcomes, such as how that money is spent</w:t>
      </w:r>
      <w:r>
        <w:t xml:space="preserve">. In other words, money must be spent wisely to yield benefits. But, on balance, </w:t>
      </w:r>
      <w:r w:rsidRPr="001F27BA">
        <w:rPr>
          <w:rStyle w:val="StyleUnderline"/>
        </w:rPr>
        <w:t>in direct tests of the relationship</w:t>
      </w:r>
      <w:r>
        <w:t xml:space="preserve"> between financial resources and student outcomes</w:t>
      </w:r>
      <w:r w:rsidRPr="00D12600">
        <w:t xml:space="preserve">, </w:t>
      </w:r>
      <w:r w:rsidRPr="00D12600">
        <w:rPr>
          <w:rStyle w:val="StyleUnderline"/>
        </w:rPr>
        <w:t>money matters.</w:t>
      </w:r>
    </w:p>
    <w:p w14:paraId="2036AF33" w14:textId="77777777" w:rsidR="003475D0" w:rsidRDefault="003475D0" w:rsidP="003475D0">
      <w:r w:rsidRPr="003A6FE7">
        <w:rPr>
          <w:rStyle w:val="Emphasis"/>
        </w:rPr>
        <w:t>Do schooling resources that cost money matter? Yes</w:t>
      </w:r>
      <w:r w:rsidRPr="00D12600">
        <w:t xml:space="preserve">. </w:t>
      </w:r>
      <w:r w:rsidRPr="00D12600">
        <w:rPr>
          <w:rStyle w:val="StyleUnderline"/>
        </w:rPr>
        <w:t xml:space="preserve">Schooling </w:t>
      </w:r>
      <w:r w:rsidRPr="0074597F">
        <w:rPr>
          <w:rStyle w:val="StyleUnderline"/>
          <w:highlight w:val="yellow"/>
        </w:rPr>
        <w:t>resources that cost money</w:t>
      </w:r>
      <w:r w:rsidRPr="001F27BA">
        <w:t xml:space="preserve">, </w:t>
      </w:r>
      <w:r w:rsidRPr="001F27BA">
        <w:rPr>
          <w:rStyle w:val="StyleUnderline"/>
        </w:rPr>
        <w:t xml:space="preserve">including </w:t>
      </w:r>
      <w:r w:rsidRPr="0074597F">
        <w:rPr>
          <w:rStyle w:val="StyleUnderline"/>
          <w:highlight w:val="yellow"/>
        </w:rPr>
        <w:t>smaller class sizes</w:t>
      </w:r>
      <w:r>
        <w:t xml:space="preserve">, </w:t>
      </w:r>
      <w:r w:rsidRPr="0074597F">
        <w:rPr>
          <w:rStyle w:val="StyleUnderline"/>
          <w:highlight w:val="yellow"/>
        </w:rPr>
        <w:t>additional supports</w:t>
      </w:r>
      <w:r>
        <w:t xml:space="preserve">, early childhood programs and more competitive teacher compensation (permitting schools and districts to recruit and retain a higher-quality teacher workforce), </w:t>
      </w:r>
      <w:r w:rsidRPr="0074597F">
        <w:rPr>
          <w:rStyle w:val="StyleUnderline"/>
          <w:highlight w:val="yellow"/>
        </w:rPr>
        <w:t xml:space="preserve">are positively associated with </w:t>
      </w:r>
      <w:r w:rsidRPr="003A6FE7">
        <w:rPr>
          <w:rStyle w:val="StyleUnderline"/>
        </w:rPr>
        <w:t xml:space="preserve">student </w:t>
      </w:r>
      <w:r w:rsidRPr="0074597F">
        <w:rPr>
          <w:rStyle w:val="StyleUnderline"/>
          <w:highlight w:val="yellow"/>
        </w:rPr>
        <w:t>outcomes</w:t>
      </w:r>
      <w:r>
        <w:t xml:space="preserve">. Again, in some cases, those effects are larger than in others, and </w:t>
      </w:r>
      <w:r w:rsidRPr="001721B3">
        <w:rPr>
          <w:rStyle w:val="StyleUnderline"/>
        </w:rPr>
        <w:t>there is</w:t>
      </w:r>
      <w:r w:rsidRPr="001721B3">
        <w:t xml:space="preserve"> also </w:t>
      </w:r>
      <w:r w:rsidRPr="001721B3">
        <w:rPr>
          <w:rStyle w:val="StyleUnderline"/>
        </w:rPr>
        <w:t>variation</w:t>
      </w:r>
      <w:r w:rsidRPr="001721B3">
        <w:rPr>
          <w:rFonts w:ascii="MS Gothic" w:eastAsia="MS Gothic" w:hAnsi="MS Gothic" w:cs="MS Gothic" w:hint="eastAsia"/>
        </w:rPr>
        <w:t xml:space="preserve"> </w:t>
      </w:r>
      <w:r w:rsidRPr="001721B3">
        <w:t xml:space="preserve">by student population and other contextual variables. On the whole, </w:t>
      </w:r>
      <w:r w:rsidRPr="001721B3">
        <w:rPr>
          <w:rStyle w:val="StyleUnderline"/>
        </w:rPr>
        <w:t>however</w:t>
      </w:r>
      <w:r w:rsidRPr="001721B3">
        <w:t xml:space="preserve">, the </w:t>
      </w:r>
      <w:r w:rsidRPr="001721B3">
        <w:rPr>
          <w:rStyle w:val="StyleUnderline"/>
        </w:rPr>
        <w:t>things that cost money benefit students</w:t>
      </w:r>
      <w:r w:rsidRPr="001721B3">
        <w:t>,</w:t>
      </w:r>
      <w:r>
        <w:t xml:space="preserve"> and there is scarce evidence that there are more cost-effective alternatives.</w:t>
      </w:r>
    </w:p>
    <w:p w14:paraId="6CEC08E6" w14:textId="77777777" w:rsidR="003475D0" w:rsidRPr="003A6FE7" w:rsidRDefault="003475D0" w:rsidP="003475D0">
      <w:pPr>
        <w:rPr>
          <w:rStyle w:val="StyleUnderline"/>
        </w:rPr>
      </w:pPr>
      <w:r w:rsidRPr="003A6FE7">
        <w:rPr>
          <w:rStyle w:val="Emphasis"/>
        </w:rPr>
        <w:t>Do state school finance reforms matter?</w:t>
      </w:r>
      <w:r>
        <w:t xml:space="preserve"> </w:t>
      </w:r>
      <w:r>
        <w:rPr>
          <w:rFonts w:ascii="MS Gothic" w:eastAsia="MS Gothic" w:hAnsi="MS Gothic" w:cs="MS Gothic" w:hint="eastAsia"/>
        </w:rPr>
        <w:t> </w:t>
      </w:r>
      <w:r w:rsidRPr="003A6FE7">
        <w:rPr>
          <w:rStyle w:val="Emphasis"/>
        </w:rPr>
        <w:t>Yes.</w:t>
      </w:r>
      <w:r>
        <w:t xml:space="preserve"> </w:t>
      </w:r>
      <w:r w:rsidRPr="003A6FE7">
        <w:rPr>
          <w:rStyle w:val="StyleUnderline"/>
        </w:rPr>
        <w:t>Sustained improvements to the level and distribution of funding across local public school districts can lead to improvements in the level and distribution of student outcomes.</w:t>
      </w:r>
      <w:r>
        <w:t xml:space="preserve"> While money alone may not be the answer, </w:t>
      </w:r>
      <w:r w:rsidRPr="0074597F">
        <w:rPr>
          <w:rStyle w:val="StyleUnderline"/>
          <w:highlight w:val="yellow"/>
        </w:rPr>
        <w:t>more equitable and adequate allocation</w:t>
      </w:r>
      <w:r>
        <w:t xml:space="preserve"> of financial inputs to schooling </w:t>
      </w:r>
      <w:r w:rsidRPr="0074597F">
        <w:rPr>
          <w:rStyle w:val="Emphasis"/>
          <w:highlight w:val="yellow"/>
        </w:rPr>
        <w:t>provide a necessary underlying condition</w:t>
      </w:r>
      <w:r>
        <w:t xml:space="preserve"> for improving the equity and adequacy of outcomes. The available evidence suggests that </w:t>
      </w:r>
      <w:r w:rsidRPr="0074597F">
        <w:rPr>
          <w:rStyle w:val="StyleUnderline"/>
          <w:highlight w:val="yellow"/>
        </w:rPr>
        <w:t>appropriate combinations</w:t>
      </w:r>
      <w:r>
        <w:t xml:space="preserve"> of more adequate funding </w:t>
      </w:r>
      <w:r w:rsidRPr="0074597F">
        <w:rPr>
          <w:rStyle w:val="StyleUnderline"/>
          <w:highlight w:val="yellow"/>
        </w:rPr>
        <w:t>with more accountability</w:t>
      </w:r>
      <w:r>
        <w:t xml:space="preserve"> for its use </w:t>
      </w:r>
      <w:r w:rsidRPr="0074597F">
        <w:rPr>
          <w:rStyle w:val="StyleUnderline"/>
          <w:highlight w:val="yellow"/>
        </w:rPr>
        <w:t>may be most promising.</w:t>
      </w:r>
    </w:p>
    <w:p w14:paraId="361E436F" w14:textId="77777777" w:rsidR="003475D0" w:rsidRDefault="003475D0" w:rsidP="003475D0">
      <w:pPr>
        <w:pStyle w:val="Heading4"/>
      </w:pPr>
      <w:r>
        <w:t xml:space="preserve">Equity in education requires the </w:t>
      </w:r>
      <w:r w:rsidRPr="00C660A8">
        <w:rPr>
          <w:u w:val="single"/>
        </w:rPr>
        <w:t>disruption of education federalism</w:t>
      </w:r>
      <w:r>
        <w:t xml:space="preserve"> – the plan creates a fed-state partnership which preserves important forms of local control.  State courts and innovation labs fail—no accountability and lack of resources.  The Fed and the courts are key – bully pulpit and media attention.</w:t>
      </w:r>
    </w:p>
    <w:p w14:paraId="420DD81C" w14:textId="77777777" w:rsidR="003475D0" w:rsidRPr="005F3CA8" w:rsidRDefault="003475D0" w:rsidP="003475D0">
      <w:r w:rsidRPr="007D148D">
        <w:rPr>
          <w:rStyle w:val="Style13ptBold"/>
        </w:rPr>
        <w:t>Robinson 16</w:t>
      </w:r>
      <w:r>
        <w:t xml:space="preserve"> (Kimberly Jenkins, Professor, University of Richmond School of Law, “COMMENT: FISHER'S CAUTIONARY TALE AND THE URGENT NEED FOR EQUAL ACCESS TO AN EXCELLENT EDUCATION”, LexisNexis, Harvard Law Review, 130 Harv. L. Rev. 185, November 2016) JA</w:t>
      </w:r>
    </w:p>
    <w:p w14:paraId="28287B65" w14:textId="77777777" w:rsidR="003475D0" w:rsidRPr="00E27520" w:rsidRDefault="003475D0" w:rsidP="003475D0">
      <w:pPr>
        <w:rPr>
          <w:rStyle w:val="Emphasis"/>
        </w:rPr>
      </w:pPr>
      <w:r>
        <w:t xml:space="preserve">A. </w:t>
      </w:r>
      <w:r w:rsidRPr="00E27520">
        <w:rPr>
          <w:rStyle w:val="Emphasis"/>
        </w:rPr>
        <w:t>Embracing a Comprehensive Federal Response to the Opportunity and Achievement Gaps</w:t>
      </w:r>
    </w:p>
    <w:p w14:paraId="3412A7A3" w14:textId="77777777" w:rsidR="003475D0" w:rsidRDefault="003475D0" w:rsidP="003475D0">
      <w:r w:rsidRPr="0074597F">
        <w:rPr>
          <w:rStyle w:val="StyleUnderline"/>
          <w:highlight w:val="yellow"/>
        </w:rPr>
        <w:t>The federal government</w:t>
      </w:r>
      <w:r w:rsidRPr="00E27520">
        <w:rPr>
          <w:rStyle w:val="StyleUnderline"/>
        </w:rPr>
        <w:t xml:space="preserve"> </w:t>
      </w:r>
      <w:r w:rsidRPr="0074597F">
        <w:rPr>
          <w:rStyle w:val="StyleUnderline"/>
          <w:highlight w:val="yellow"/>
        </w:rPr>
        <w:t>must establish equal access to an excellent education</w:t>
      </w:r>
      <w:r w:rsidRPr="00E27520">
        <w:rPr>
          <w:rStyle w:val="StyleUnderline"/>
        </w:rPr>
        <w:t xml:space="preserve"> as an urgent national priority</w:t>
      </w:r>
      <w:r>
        <w:t xml:space="preserve">. n261 </w:t>
      </w:r>
      <w:r w:rsidRPr="00E27520">
        <w:rPr>
          <w:rStyle w:val="StyleUnderline"/>
        </w:rPr>
        <w:t xml:space="preserve">This goal insists that educational opportunity be distributed based on both student needs and the common pursuit of excellence </w:t>
      </w:r>
      <w:r>
        <w:t xml:space="preserve">for all children in the United States, </w:t>
      </w:r>
      <w:r w:rsidRPr="00E27520">
        <w:rPr>
          <w:rStyle w:val="StyleUnderline"/>
        </w:rPr>
        <w:t>rather than based on zip code, class, or race</w:t>
      </w:r>
      <w:r>
        <w:t xml:space="preserve">. n262 </w:t>
      </w:r>
      <w:r w:rsidRPr="00E27520">
        <w:rPr>
          <w:rStyle w:val="StyleUnderline"/>
        </w:rPr>
        <w:t xml:space="preserve">All children deserve no less than equal access to an excellent education </w:t>
      </w:r>
      <w:r>
        <w:t xml:space="preserve">that prepares them to succeed in postsecondary education or a career and fully nurtures their abilities. n263 </w:t>
      </w:r>
      <w:r w:rsidRPr="0074597F">
        <w:rPr>
          <w:rStyle w:val="StyleUnderline"/>
          <w:highlight w:val="yellow"/>
        </w:rPr>
        <w:t>The federal government</w:t>
      </w:r>
      <w:r w:rsidRPr="00E27520">
        <w:rPr>
          <w:rStyle w:val="StyleUnderline"/>
        </w:rPr>
        <w:t xml:space="preserve"> </w:t>
      </w:r>
      <w:r w:rsidRPr="0074597F">
        <w:rPr>
          <w:rStyle w:val="StyleUnderline"/>
          <w:highlight w:val="yellow"/>
        </w:rPr>
        <w:t>is</w:t>
      </w:r>
      <w:r w:rsidRPr="00C4624A">
        <w:rPr>
          <w:rStyle w:val="StyleUnderline"/>
        </w:rPr>
        <w:t xml:space="preserve"> well </w:t>
      </w:r>
      <w:r w:rsidRPr="0074597F">
        <w:rPr>
          <w:rStyle w:val="StyleUnderline"/>
          <w:highlight w:val="yellow"/>
        </w:rPr>
        <w:t>equipped</w:t>
      </w:r>
      <w:r w:rsidRPr="00E27520">
        <w:rPr>
          <w:rStyle w:val="StyleUnderline"/>
        </w:rPr>
        <w:t xml:space="preserve"> to prioritize educational excellence and equity </w:t>
      </w:r>
      <w:r w:rsidRPr="0074597F">
        <w:rPr>
          <w:rStyle w:val="StyleUnderline"/>
          <w:highlight w:val="yellow"/>
        </w:rPr>
        <w:t xml:space="preserve">through </w:t>
      </w:r>
      <w:r w:rsidRPr="0074597F">
        <w:rPr>
          <w:rStyle w:val="Emphasis"/>
          <w:highlight w:val="yellow"/>
        </w:rPr>
        <w:t>the use of the bully pulpit</w:t>
      </w:r>
      <w:r>
        <w:t xml:space="preserve">  [*227]  </w:t>
      </w:r>
      <w:r w:rsidRPr="0074597F">
        <w:rPr>
          <w:rStyle w:val="Emphasis"/>
          <w:highlight w:val="yellow"/>
        </w:rPr>
        <w:t>and multimedia outlets</w:t>
      </w:r>
      <w:r w:rsidRPr="00E27520">
        <w:rPr>
          <w:rStyle w:val="Emphasis"/>
        </w:rPr>
        <w:t xml:space="preserve"> that call attention to this issue</w:t>
      </w:r>
      <w:r>
        <w:t xml:space="preserve">. n264 </w:t>
      </w:r>
      <w:r w:rsidRPr="00E27520">
        <w:rPr>
          <w:rStyle w:val="StyleUnderline"/>
        </w:rPr>
        <w:t>Historically, the federal government has demonstrated its capacity to emphasize the importance of education reform to the nation</w:t>
      </w:r>
      <w:r>
        <w:t xml:space="preserve">, </w:t>
      </w:r>
      <w:r w:rsidRPr="00E27520">
        <w:rPr>
          <w:rStyle w:val="StyleUnderline"/>
        </w:rPr>
        <w:t>including during the adoption of the E</w:t>
      </w:r>
      <w:r>
        <w:t xml:space="preserve">lementary and </w:t>
      </w:r>
      <w:r w:rsidRPr="00E27520">
        <w:rPr>
          <w:rStyle w:val="StyleUnderline"/>
        </w:rPr>
        <w:t>S</w:t>
      </w:r>
      <w:r>
        <w:t xml:space="preserve">econdary </w:t>
      </w:r>
      <w:r w:rsidRPr="00E27520">
        <w:rPr>
          <w:rStyle w:val="StyleUnderline"/>
        </w:rPr>
        <w:t>E</w:t>
      </w:r>
      <w:r>
        <w:t xml:space="preserve">ducation </w:t>
      </w:r>
      <w:r w:rsidRPr="00E27520">
        <w:rPr>
          <w:rStyle w:val="StyleUnderline"/>
        </w:rPr>
        <w:t>A</w:t>
      </w:r>
      <w:r>
        <w:t>ct of 1965 n265 and the No Child Left Behind Act of 2001 n266 (NCLB). n267</w:t>
      </w:r>
    </w:p>
    <w:p w14:paraId="4AB5D8CD" w14:textId="77777777" w:rsidR="003475D0" w:rsidRDefault="003475D0" w:rsidP="003475D0">
      <w:r w:rsidRPr="00E27520">
        <w:rPr>
          <w:rStyle w:val="StyleUnderline"/>
        </w:rPr>
        <w:t xml:space="preserve">To lead this effort, </w:t>
      </w:r>
      <w:r w:rsidRPr="0074597F">
        <w:rPr>
          <w:rStyle w:val="StyleUnderline"/>
          <w:highlight w:val="yellow"/>
        </w:rPr>
        <w:t>the federal government must draw on</w:t>
      </w:r>
      <w:r w:rsidRPr="00E27520">
        <w:rPr>
          <w:rStyle w:val="StyleUnderline"/>
        </w:rPr>
        <w:t xml:space="preserve"> its </w:t>
      </w:r>
      <w:r w:rsidRPr="0074597F">
        <w:rPr>
          <w:rStyle w:val="StyleUnderline"/>
          <w:highlight w:val="yellow"/>
        </w:rPr>
        <w:t>strengths</w:t>
      </w:r>
      <w:r w:rsidRPr="00E27520">
        <w:rPr>
          <w:rStyle w:val="StyleUnderline"/>
        </w:rPr>
        <w:t xml:space="preserve"> in education policymaking,</w:t>
      </w:r>
      <w:r>
        <w:t xml:space="preserve"> as I have discussed in my prior scholarship proposing a theory for disrupting education federalism. n268 I define </w:t>
      </w:r>
      <w:r w:rsidRPr="00E27520">
        <w:rPr>
          <w:rStyle w:val="StyleUnderline"/>
        </w:rPr>
        <w:t xml:space="preserve">education federalism as the balance of power between the federal and state government over education that favors state autonomy over </w:t>
      </w:r>
      <w:r w:rsidRPr="00014B5E">
        <w:rPr>
          <w:rStyle w:val="StyleUnderline"/>
        </w:rPr>
        <w:t>education</w:t>
      </w:r>
      <w:r w:rsidRPr="00014B5E">
        <w:t>. n2</w:t>
      </w:r>
      <w:r w:rsidRPr="00733222">
        <w:t>69</w:t>
      </w:r>
      <w:r w:rsidRPr="00C4624A">
        <w:t xml:space="preserve"> </w:t>
      </w:r>
      <w:r w:rsidRPr="00C4624A">
        <w:rPr>
          <w:rStyle w:val="Emphasis"/>
        </w:rPr>
        <w:t xml:space="preserve">I propose </w:t>
      </w:r>
      <w:r w:rsidRPr="0074597F">
        <w:rPr>
          <w:rStyle w:val="Emphasis"/>
          <w:highlight w:val="yellow"/>
        </w:rPr>
        <w:t>substantially shifting this balance of power in ways that</w:t>
      </w:r>
      <w:r w:rsidRPr="00E27520">
        <w:rPr>
          <w:rStyle w:val="Emphasis"/>
        </w:rPr>
        <w:t xml:space="preserve"> </w:t>
      </w:r>
      <w:r w:rsidRPr="0074597F">
        <w:rPr>
          <w:rStyle w:val="Emphasis"/>
          <w:highlight w:val="yellow"/>
        </w:rPr>
        <w:t>enable the federal government to serve as the ultimate guarantor of equity</w:t>
      </w:r>
      <w:r w:rsidRPr="00E27520">
        <w:rPr>
          <w:rStyle w:val="Emphasis"/>
        </w:rPr>
        <w:t xml:space="preserve"> and excellence in education</w:t>
      </w:r>
      <w:r>
        <w:t xml:space="preserve">. n270 To accomplish this shift, </w:t>
      </w:r>
      <w:r w:rsidRPr="00E27520">
        <w:rPr>
          <w:rStyle w:val="StyleUnderline"/>
        </w:rPr>
        <w:t>the federal government would build on such strengths as supporting and disseminating rigorous, objective research on effective state and local approaches for ensuring educational equity and excellence</w:t>
      </w:r>
      <w:r>
        <w:t xml:space="preserve">, as well as research on surmounting various obstacles to effective reform. n271 </w:t>
      </w:r>
      <w:r w:rsidRPr="00E27520">
        <w:rPr>
          <w:rStyle w:val="StyleUnderline"/>
        </w:rPr>
        <w:t xml:space="preserve">The federal government should also supply technical assistance to states and districts in order to assist them in executing comprehensive reform. </w:t>
      </w:r>
      <w:r>
        <w:t xml:space="preserve">n272 NCLB revealed that many state agencies lacked the expertise to implement substantive education reform and instead were more accustomed to distributing funding and monitoring how it was spent. n273 </w:t>
      </w:r>
      <w:r w:rsidRPr="00E27520">
        <w:rPr>
          <w:rStyle w:val="StyleUnderline"/>
        </w:rPr>
        <w:t>Technical assistance can expand the capacity of states and localities for reform and offer insights from other states and localities that would encourage greater efficiency in reforms</w:t>
      </w:r>
      <w:r>
        <w:t xml:space="preserve">. n274 </w:t>
      </w:r>
      <w:r w:rsidRPr="00E27520">
        <w:rPr>
          <w:rStyle w:val="StyleUnderline"/>
        </w:rPr>
        <w:t>Federal financial assistance also could provide both incentives and assistance for providing equal access to an excellent education</w:t>
      </w:r>
      <w:r>
        <w:t xml:space="preserve">. n275 </w:t>
      </w:r>
      <w:r w:rsidRPr="00E27520">
        <w:rPr>
          <w:rStyle w:val="StyleUnderline"/>
        </w:rPr>
        <w:t>Such assistance will be critical for gaining buy-in for comprehensive reform and for encouraging states and localities to raise the quality</w:t>
      </w:r>
      <w:r>
        <w:t xml:space="preserve"> of the most disadvantaged schools rather than lowering the quality of more  [*228]  privileged schools. n276 My theory also adds a needed layer of federal accountability for equitable distribution of an excellent education. n277</w:t>
      </w:r>
    </w:p>
    <w:p w14:paraId="3D4B2057" w14:textId="77777777" w:rsidR="003475D0" w:rsidRDefault="003475D0" w:rsidP="003475D0">
      <w:r w:rsidRPr="00C63536">
        <w:rPr>
          <w:rStyle w:val="StyleUnderline"/>
        </w:rPr>
        <w:t xml:space="preserve">By undertaking this substantial shift in education </w:t>
      </w:r>
      <w:r w:rsidRPr="00C4624A">
        <w:rPr>
          <w:rStyle w:val="StyleUnderline"/>
        </w:rPr>
        <w:t xml:space="preserve">federalism, the United States could </w:t>
      </w:r>
      <w:r w:rsidRPr="0074597F">
        <w:rPr>
          <w:rStyle w:val="StyleUnderline"/>
          <w:highlight w:val="yellow"/>
        </w:rPr>
        <w:t>implement a</w:t>
      </w:r>
      <w:r w:rsidRPr="00C63536">
        <w:rPr>
          <w:rStyle w:val="StyleUnderline"/>
        </w:rPr>
        <w:t xml:space="preserve"> comprehensive education reform </w:t>
      </w:r>
      <w:r w:rsidRPr="0074597F">
        <w:rPr>
          <w:rStyle w:val="StyleUnderline"/>
          <w:highlight w:val="yellow"/>
        </w:rPr>
        <w:t>agenda</w:t>
      </w:r>
      <w:r w:rsidRPr="00C63536">
        <w:rPr>
          <w:rStyle w:val="StyleUnderline"/>
        </w:rPr>
        <w:t xml:space="preserve"> </w:t>
      </w:r>
      <w:r w:rsidRPr="0074597F">
        <w:rPr>
          <w:rStyle w:val="StyleUnderline"/>
          <w:highlight w:val="yellow"/>
        </w:rPr>
        <w:t>that ensures equal access to an excellent education</w:t>
      </w:r>
      <w:r w:rsidRPr="00C63536">
        <w:rPr>
          <w:rStyle w:val="StyleUnderline"/>
        </w:rPr>
        <w:t>.</w:t>
      </w:r>
      <w:r>
        <w:t xml:space="preserve"> n278 </w:t>
      </w:r>
      <w:r w:rsidRPr="00C63536">
        <w:rPr>
          <w:rStyle w:val="StyleUnderline"/>
        </w:rPr>
        <w:t xml:space="preserve">Insistence </w:t>
      </w:r>
      <w:r w:rsidRPr="00014B5E">
        <w:rPr>
          <w:rStyle w:val="StyleUnderline"/>
        </w:rPr>
        <w:t xml:space="preserve">on </w:t>
      </w:r>
      <w:r w:rsidRPr="0074597F">
        <w:rPr>
          <w:rStyle w:val="StyleUnderline"/>
          <w:highlight w:val="yellow"/>
        </w:rPr>
        <w:t xml:space="preserve">state and </w:t>
      </w:r>
      <w:r w:rsidRPr="0074597F">
        <w:rPr>
          <w:rStyle w:val="Emphasis"/>
          <w:highlight w:val="yellow"/>
        </w:rPr>
        <w:t>local control</w:t>
      </w:r>
      <w:r w:rsidRPr="00C63536">
        <w:rPr>
          <w:rStyle w:val="Emphasis"/>
        </w:rPr>
        <w:t xml:space="preserve"> of education and limited federal influence has operated as a shield that </w:t>
      </w:r>
      <w:r w:rsidRPr="0074597F">
        <w:rPr>
          <w:rStyle w:val="Emphasis"/>
          <w:highlight w:val="yellow"/>
        </w:rPr>
        <w:t>has insulated states from meaningful federal accountability</w:t>
      </w:r>
      <w:r>
        <w:t xml:space="preserve">, </w:t>
      </w:r>
      <w:r w:rsidRPr="00C63536">
        <w:rPr>
          <w:rStyle w:val="StyleUnderline"/>
        </w:rPr>
        <w:t>despite the fact that states have refused to implement the extensive reforms that are needed</w:t>
      </w:r>
      <w:r>
        <w:t xml:space="preserve"> to provide an excellent and equitable education to all children. n279 </w:t>
      </w:r>
      <w:r w:rsidRPr="00C63536">
        <w:rPr>
          <w:rStyle w:val="StyleUnderline"/>
        </w:rPr>
        <w:t>The nation's longstanding approach to education federalism reveals numerous shortcomings that indicate that a new approach is needed.</w:t>
      </w:r>
      <w:r>
        <w:t xml:space="preserve"> n280 </w:t>
      </w:r>
      <w:r w:rsidRPr="00C63536">
        <w:rPr>
          <w:rStyle w:val="Emphasis"/>
        </w:rPr>
        <w:t xml:space="preserve">Education </w:t>
      </w:r>
      <w:r w:rsidRPr="0074597F">
        <w:rPr>
          <w:rStyle w:val="Emphasis"/>
          <w:highlight w:val="yellow"/>
        </w:rPr>
        <w:t>federalism</w:t>
      </w:r>
      <w:r w:rsidRPr="00C63536">
        <w:rPr>
          <w:rStyle w:val="Emphasis"/>
        </w:rPr>
        <w:t xml:space="preserve"> has </w:t>
      </w:r>
      <w:r w:rsidRPr="0074597F">
        <w:rPr>
          <w:rStyle w:val="Emphasis"/>
          <w:highlight w:val="yellow"/>
        </w:rPr>
        <w:t>hindered efforts to advance equal</w:t>
      </w:r>
      <w:r w:rsidRPr="00C63536">
        <w:rPr>
          <w:rStyle w:val="Emphasis"/>
        </w:rPr>
        <w:t xml:space="preserve"> educational </w:t>
      </w:r>
      <w:r w:rsidRPr="0074597F">
        <w:rPr>
          <w:rStyle w:val="Emphasis"/>
          <w:highlight w:val="yellow"/>
        </w:rPr>
        <w:t>opportunity</w:t>
      </w:r>
      <w:r w:rsidRPr="0074597F">
        <w:rPr>
          <w:highlight w:val="yellow"/>
        </w:rPr>
        <w:t xml:space="preserve">. </w:t>
      </w:r>
      <w:r w:rsidRPr="00E76C27">
        <w:t>n281</w:t>
      </w:r>
      <w:r>
        <w:t xml:space="preserve"> For instance, </w:t>
      </w:r>
      <w:r w:rsidRPr="00C63536">
        <w:rPr>
          <w:rStyle w:val="StyleUnderline"/>
        </w:rPr>
        <w:t>education federalism drove the Court's insistence on a quick return to local control of public schools after a relatively short desegregation effort to remedy the longstanding denial and segregation of education for African American children</w:t>
      </w:r>
      <w:r>
        <w:t xml:space="preserve">. n282 </w:t>
      </w:r>
      <w:r w:rsidRPr="00C63536">
        <w:rPr>
          <w:rStyle w:val="StyleUnderline"/>
        </w:rPr>
        <w:t xml:space="preserve">Education federalism also </w:t>
      </w:r>
      <w:r w:rsidRPr="0074597F">
        <w:rPr>
          <w:rStyle w:val="StyleUnderline"/>
          <w:highlight w:val="yellow"/>
        </w:rPr>
        <w:t xml:space="preserve">limited the ability </w:t>
      </w:r>
      <w:r w:rsidRPr="00BD6C5D">
        <w:rPr>
          <w:rStyle w:val="StyleUnderline"/>
        </w:rPr>
        <w:t xml:space="preserve">of Congress </w:t>
      </w:r>
      <w:r w:rsidRPr="0074597F">
        <w:rPr>
          <w:rStyle w:val="StyleUnderline"/>
          <w:highlight w:val="yellow"/>
        </w:rPr>
        <w:t>to establish a national floor</w:t>
      </w:r>
      <w:r w:rsidRPr="00C63536">
        <w:rPr>
          <w:rStyle w:val="StyleUnderline"/>
        </w:rPr>
        <w:t xml:space="preserve"> for state standards</w:t>
      </w:r>
      <w:r>
        <w:t xml:space="preserve"> or for teachers in NCLB </w:t>
      </w:r>
      <w:r w:rsidRPr="00C63536">
        <w:rPr>
          <w:rStyle w:val="StyleUnderline"/>
        </w:rPr>
        <w:t>and thus left the states free to adopt relatively weak academic and teacher-qualification standards</w:t>
      </w:r>
      <w:r>
        <w:t>. n283</w:t>
      </w:r>
    </w:p>
    <w:p w14:paraId="06248AB7" w14:textId="77777777" w:rsidR="003475D0" w:rsidRPr="00C63536" w:rsidRDefault="003475D0" w:rsidP="003475D0">
      <w:pPr>
        <w:rPr>
          <w:rStyle w:val="StyleUnderline"/>
        </w:rPr>
      </w:pPr>
      <w:r w:rsidRPr="00C63536">
        <w:rPr>
          <w:rStyle w:val="StyleUnderline"/>
        </w:rPr>
        <w:t xml:space="preserve">Education federalism's emphasis on </w:t>
      </w:r>
      <w:r w:rsidRPr="0074597F">
        <w:rPr>
          <w:rStyle w:val="StyleUnderline"/>
          <w:highlight w:val="yellow"/>
        </w:rPr>
        <w:t>state and local control</w:t>
      </w:r>
      <w:r w:rsidRPr="00C63536">
        <w:rPr>
          <w:rStyle w:val="StyleUnderline"/>
        </w:rPr>
        <w:t xml:space="preserve"> of education also </w:t>
      </w:r>
      <w:r w:rsidRPr="0074597F">
        <w:rPr>
          <w:rStyle w:val="StyleUnderline"/>
          <w:highlight w:val="yellow"/>
        </w:rPr>
        <w:t>has not reaped</w:t>
      </w:r>
      <w:r w:rsidRPr="00C63536">
        <w:rPr>
          <w:rStyle w:val="StyleUnderline"/>
        </w:rPr>
        <w:t xml:space="preserve"> some of the </w:t>
      </w:r>
      <w:r w:rsidRPr="0074597F">
        <w:rPr>
          <w:rStyle w:val="StyleUnderline"/>
          <w:highlight w:val="yellow"/>
        </w:rPr>
        <w:t>benefits</w:t>
      </w:r>
      <w:r w:rsidRPr="00C63536">
        <w:rPr>
          <w:rStyle w:val="StyleUnderline"/>
        </w:rPr>
        <w:t xml:space="preserve"> that it is designed to achieve</w:t>
      </w:r>
      <w:r>
        <w:t xml:space="preserve">. n284 </w:t>
      </w:r>
      <w:r w:rsidRPr="00C63536">
        <w:rPr>
          <w:rStyle w:val="StyleUnderline"/>
        </w:rPr>
        <w:t>State and local control can encourage excellence, experimentalism, and responsiveness to local needs</w:t>
      </w:r>
      <w:r>
        <w:t xml:space="preserve">. n285 However, </w:t>
      </w:r>
      <w:r w:rsidRPr="00C63536">
        <w:rPr>
          <w:rStyle w:val="StyleUnderline"/>
        </w:rPr>
        <w:t>local control is not an end in itself but merely a method for achieving these benefits</w:t>
      </w:r>
      <w:r>
        <w:t xml:space="preserve">. n286 For example, the </w:t>
      </w:r>
      <w:r w:rsidRPr="00C63536">
        <w:rPr>
          <w:rStyle w:val="StyleUnderline"/>
        </w:rPr>
        <w:t>funding systems of most states do not distribute greater funding to districts with higher concentrations of poverty</w:t>
      </w:r>
      <w:r>
        <w:t xml:space="preserve">, despite research demonstrating that students in these districts need additional resources to compete successfully with their more privileged  [*229]  peers. n287 Instead, </w:t>
      </w:r>
      <w:r w:rsidRPr="00C63536">
        <w:rPr>
          <w:rStyle w:val="StyleUnderline"/>
        </w:rPr>
        <w:t>fourteen states deliver less funding to districts with greater concentrations of poverty</w:t>
      </w:r>
      <w:r>
        <w:t xml:space="preserve">, eighteen states deliver the same funding, and only sixteen states provide more funding. n288 </w:t>
      </w:r>
      <w:r w:rsidRPr="00C63536">
        <w:rPr>
          <w:rStyle w:val="StyleUnderline"/>
        </w:rPr>
        <w:t>This reveals a fundamental unwillingness, or at least an inability, of most states to meet the educational needs of students within their states and to distribute funding in an equitable manner</w:t>
      </w:r>
      <w:r>
        <w:t xml:space="preserve">. Research also demonstrates that </w:t>
      </w:r>
      <w:r w:rsidRPr="00C63536">
        <w:rPr>
          <w:rStyle w:val="StyleUnderline"/>
        </w:rPr>
        <w:t>many states provide quite low per-pupil funding levels n289 and do not include mechanisms for overseeing the efficient use of resources</w:t>
      </w:r>
      <w:r>
        <w:t xml:space="preserve">. n290 Students within the United States at all income levels perform significantly and pervasively below their international peers in Asia, Europe, and some other countries in the Americas. n291 This evidence indicates that </w:t>
      </w:r>
      <w:r w:rsidRPr="00C63536">
        <w:rPr>
          <w:rStyle w:val="Emphasis"/>
        </w:rPr>
        <w:t xml:space="preserve">the laboratory of the </w:t>
      </w:r>
      <w:r w:rsidRPr="0074597F">
        <w:rPr>
          <w:rStyle w:val="Emphasis"/>
          <w:highlight w:val="yellow"/>
        </w:rPr>
        <w:t>states is generally failing to provide</w:t>
      </w:r>
      <w:r w:rsidRPr="00C63536">
        <w:rPr>
          <w:rStyle w:val="Emphasis"/>
        </w:rPr>
        <w:t xml:space="preserve"> the excellent </w:t>
      </w:r>
      <w:r w:rsidRPr="00E76C27">
        <w:rPr>
          <w:rStyle w:val="Emphasis"/>
        </w:rPr>
        <w:t>and</w:t>
      </w:r>
      <w:r w:rsidRPr="0074597F">
        <w:rPr>
          <w:rStyle w:val="Emphasis"/>
          <w:highlight w:val="yellow"/>
        </w:rPr>
        <w:t xml:space="preserve"> equitable schools</w:t>
      </w:r>
      <w:r w:rsidRPr="00C63536">
        <w:rPr>
          <w:rStyle w:val="Emphasis"/>
        </w:rPr>
        <w:t xml:space="preserve"> that the nation's schoolchildren need and deserve </w:t>
      </w:r>
      <w:r w:rsidRPr="00C63536">
        <w:rPr>
          <w:rStyle w:val="StyleUnderline"/>
        </w:rPr>
        <w:t>and that the United States needs to thrive.</w:t>
      </w:r>
    </w:p>
    <w:p w14:paraId="42EA518B" w14:textId="77777777" w:rsidR="003475D0" w:rsidRPr="00F46398" w:rsidRDefault="003475D0" w:rsidP="003475D0">
      <w:pPr>
        <w:rPr>
          <w:rStyle w:val="StyleUnderline"/>
        </w:rPr>
      </w:pPr>
      <w:r w:rsidRPr="004D2A8D">
        <w:rPr>
          <w:rStyle w:val="StyleUnderline"/>
        </w:rPr>
        <w:t>Local control has greatly diminished in recent decades and thus enjoys only a circumscribed existence in school districts today</w:t>
      </w:r>
      <w:r>
        <w:t xml:space="preserve">. n292 Nevertheless, local control that sparks innovation, parental and teacher involvement, and tailoring of educational opportunities to the needs of children must be maintained. </w:t>
      </w:r>
      <w:r w:rsidRPr="00F46398">
        <w:rPr>
          <w:rStyle w:val="StyleUnderline"/>
        </w:rPr>
        <w:t>While beneficial forms of state and local control of education should be preserved, n293 the United States must simultaneously declare that the autonomy to shortchange some children while privileging others has come to an end</w:t>
      </w:r>
      <w:r>
        <w:t xml:space="preserve">. Instead, </w:t>
      </w:r>
      <w:r w:rsidRPr="0074597F">
        <w:rPr>
          <w:rStyle w:val="StyleUnderline"/>
          <w:highlight w:val="yellow"/>
        </w:rPr>
        <w:t>the U</w:t>
      </w:r>
      <w:r w:rsidRPr="00BD6C5D">
        <w:rPr>
          <w:rStyle w:val="StyleUnderline"/>
        </w:rPr>
        <w:t>nited</w:t>
      </w:r>
      <w:r w:rsidRPr="0074597F">
        <w:rPr>
          <w:rStyle w:val="StyleUnderline"/>
          <w:highlight w:val="yellow"/>
        </w:rPr>
        <w:t xml:space="preserve"> S</w:t>
      </w:r>
      <w:r w:rsidRPr="00BD6C5D">
        <w:rPr>
          <w:rStyle w:val="StyleUnderline"/>
        </w:rPr>
        <w:t>tates</w:t>
      </w:r>
      <w:r w:rsidRPr="0074597F">
        <w:rPr>
          <w:rStyle w:val="StyleUnderline"/>
          <w:highlight w:val="yellow"/>
        </w:rPr>
        <w:t xml:space="preserve"> should adopt a</w:t>
      </w:r>
      <w:r w:rsidRPr="00F46398">
        <w:rPr>
          <w:rStyle w:val="StyleUnderline"/>
        </w:rPr>
        <w:t xml:space="preserve"> new </w:t>
      </w:r>
      <w:r w:rsidRPr="0074597F">
        <w:rPr>
          <w:rStyle w:val="StyleUnderline"/>
          <w:highlight w:val="yellow"/>
        </w:rPr>
        <w:t xml:space="preserve">understanding of </w:t>
      </w:r>
      <w:r w:rsidRPr="00733222">
        <w:rPr>
          <w:rStyle w:val="StyleUnderline"/>
        </w:rPr>
        <w:t xml:space="preserve">ducatioen </w:t>
      </w:r>
      <w:r w:rsidRPr="0074597F">
        <w:rPr>
          <w:rStyle w:val="StyleUnderline"/>
          <w:highlight w:val="yellow"/>
        </w:rPr>
        <w:t xml:space="preserve">federalism that embraces federal leadership for a </w:t>
      </w:r>
      <w:r w:rsidRPr="0074597F">
        <w:rPr>
          <w:rStyle w:val="Emphasis"/>
          <w:highlight w:val="yellow"/>
        </w:rPr>
        <w:t>federal-state partnership</w:t>
      </w:r>
      <w:r w:rsidRPr="00F46398">
        <w:rPr>
          <w:rStyle w:val="StyleUnderline"/>
        </w:rPr>
        <w:t xml:space="preserve"> </w:t>
      </w:r>
      <w:r w:rsidRPr="0074597F">
        <w:rPr>
          <w:rStyle w:val="StyleUnderline"/>
          <w:highlight w:val="yellow"/>
        </w:rPr>
        <w:t>that ensures equal access</w:t>
      </w:r>
      <w:r w:rsidRPr="00F46398">
        <w:rPr>
          <w:rStyle w:val="StyleUnderline"/>
        </w:rPr>
        <w:t xml:space="preserve"> to an excellent education </w:t>
      </w:r>
      <w:r w:rsidRPr="0074597F">
        <w:rPr>
          <w:rStyle w:val="StyleUnderline"/>
          <w:highlight w:val="yellow"/>
        </w:rPr>
        <w:t xml:space="preserve">for all </w:t>
      </w:r>
      <w:r w:rsidRPr="00BD6C5D">
        <w:rPr>
          <w:rStyle w:val="StyleUnderline"/>
        </w:rPr>
        <w:t>children.</w:t>
      </w:r>
    </w:p>
    <w:p w14:paraId="32470AC7" w14:textId="77777777" w:rsidR="003475D0" w:rsidRDefault="003475D0" w:rsidP="003475D0">
      <w:pPr>
        <w:rPr>
          <w:rStyle w:val="StyleUnderline"/>
        </w:rPr>
      </w:pPr>
      <w:r>
        <w:t xml:space="preserve">Despite federalism-based concerns over this increase in federal influence over education as too great a reduction in state and local control, my approach would retain a number of features that recognize  [*230]  federalism's potential benefits. </w:t>
      </w:r>
      <w:r w:rsidRPr="00F46398">
        <w:rPr>
          <w:rStyle w:val="StyleUnderline"/>
        </w:rPr>
        <w:t>My proposal retains most of the existing forms of state and local control of education. It does not embrace a national schoolhouse or federalize our education system.</w:t>
      </w:r>
      <w:r>
        <w:t xml:space="preserve"> </w:t>
      </w:r>
      <w:r w:rsidRPr="00F46398">
        <w:rPr>
          <w:rStyle w:val="StyleUnderline"/>
        </w:rPr>
        <w:t>Instead, it insists that states equitably distribute educational opportunities and provide all children an excellent education</w:t>
      </w:r>
      <w:r>
        <w:t xml:space="preserve">. In addition, my theory for </w:t>
      </w:r>
      <w:r w:rsidRPr="00F46398">
        <w:rPr>
          <w:rStyle w:val="StyleUnderline"/>
        </w:rPr>
        <w:t>disrupting education federalism would empower new forms of state and local control for those communities who have lacked the influence to demand an excellent and equitable education</w:t>
      </w:r>
      <w:r>
        <w:t xml:space="preserve"> for their children. n294 T</w:t>
      </w:r>
      <w:r w:rsidRPr="00F46398">
        <w:rPr>
          <w:rStyle w:val="StyleUnderline"/>
        </w:rPr>
        <w:t xml:space="preserve">his theory admittedly and intentionally ends a state's ability to distribute resources in an inequitable and irrational manner that harms both disadvantaged children and the nation's interest in an educated citizenry and workforce. </w:t>
      </w:r>
      <w:r>
        <w:t xml:space="preserve">However, </w:t>
      </w:r>
      <w:r w:rsidRPr="0074597F">
        <w:rPr>
          <w:rStyle w:val="Emphasis"/>
          <w:highlight w:val="yellow"/>
        </w:rPr>
        <w:t>states would retain primary control of education</w:t>
      </w:r>
      <w:r w:rsidRPr="00F46398">
        <w:rPr>
          <w:rStyle w:val="StyleUnderline"/>
        </w:rPr>
        <w:t xml:space="preserve"> as each state would select the best path for it to ensure equal access to an excellent education.</w:t>
      </w:r>
    </w:p>
    <w:p w14:paraId="6A75407E" w14:textId="77777777" w:rsidR="003475D0" w:rsidRDefault="003475D0" w:rsidP="003475D0">
      <w:pPr>
        <w:pStyle w:val="Heading4"/>
      </w:pPr>
      <w:r>
        <w:t>Reducing school inequity is key to diminish overall inequality</w:t>
      </w:r>
    </w:p>
    <w:p w14:paraId="2F381790" w14:textId="77777777" w:rsidR="003475D0" w:rsidRPr="006505FF" w:rsidRDefault="003475D0" w:rsidP="003475D0">
      <w:r w:rsidRPr="00833EE0">
        <w:rPr>
          <w:rStyle w:val="Style13ptBold"/>
        </w:rPr>
        <w:t>Semuels 16</w:t>
      </w:r>
      <w:r>
        <w:t xml:space="preserve"> (Alana, staff writer at The Atlantic. She was previously a national correspondent for the Los Angeles Times, “Good School, Rich School; Bad School, Poor School; The inequality at the heart of America’s education system”, The Atlantic, 8/25/16, </w:t>
      </w:r>
      <w:hyperlink r:id="rId17" w:history="1">
        <w:r w:rsidRPr="007175CC">
          <w:rPr>
            <w:rStyle w:val="Hyperlink"/>
          </w:rPr>
          <w:t>https://www.theatlantic.com/business/archive/2016/08/property-taxes-and-unequal-schools/497333/</w:t>
        </w:r>
      </w:hyperlink>
      <w:r>
        <w:t>) JA</w:t>
      </w:r>
    </w:p>
    <w:p w14:paraId="15ECB779" w14:textId="77777777" w:rsidR="003475D0" w:rsidRPr="001F28B0" w:rsidRDefault="003475D0" w:rsidP="003475D0">
      <w:pPr>
        <w:rPr>
          <w:sz w:val="16"/>
        </w:rPr>
      </w:pPr>
      <w:r w:rsidRPr="001F28B0">
        <w:rPr>
          <w:sz w:val="16"/>
        </w:rPr>
        <w:t xml:space="preserve">HARTFORD, Conn.—This is one of the wealthiest states in the union. But </w:t>
      </w:r>
      <w:r w:rsidRPr="00512664">
        <w:rPr>
          <w:rStyle w:val="StyleUnderline"/>
        </w:rPr>
        <w:t>thousands of children here attend schools that are among the worst in the country</w:t>
      </w:r>
      <w:r w:rsidRPr="001F28B0">
        <w:rPr>
          <w:sz w:val="16"/>
        </w:rPr>
        <w:t xml:space="preserve">. While students in higher-income towns such as Greenwich and Darien have easy access to guidance counselors, school psychologists, personal laptops, and up-to-date textbooks, those in </w:t>
      </w:r>
      <w:r w:rsidRPr="0074597F">
        <w:rPr>
          <w:rStyle w:val="StyleUnderline"/>
          <w:highlight w:val="yellow"/>
        </w:rPr>
        <w:t>high-poverty</w:t>
      </w:r>
      <w:r w:rsidRPr="001F28B0">
        <w:rPr>
          <w:sz w:val="16"/>
        </w:rPr>
        <w:t xml:space="preserve"> areas like Bridgeport and New Britain don’t. </w:t>
      </w:r>
      <w:r w:rsidRPr="006A7117">
        <w:rPr>
          <w:rStyle w:val="StyleUnderline"/>
        </w:rPr>
        <w:t xml:space="preserve">Such </w:t>
      </w:r>
      <w:r w:rsidRPr="0074597F">
        <w:rPr>
          <w:rStyle w:val="StyleUnderline"/>
          <w:highlight w:val="yellow"/>
        </w:rPr>
        <w:t>districts</w:t>
      </w:r>
      <w:r w:rsidRPr="006A7117">
        <w:rPr>
          <w:rStyle w:val="StyleUnderline"/>
        </w:rPr>
        <w:t xml:space="preserve"> tend to </w:t>
      </w:r>
      <w:r w:rsidRPr="0074597F">
        <w:rPr>
          <w:rStyle w:val="StyleUnderline"/>
          <w:highlight w:val="yellow"/>
        </w:rPr>
        <w:t xml:space="preserve">have more students in need of </w:t>
      </w:r>
      <w:r w:rsidRPr="00BD6C5D">
        <w:rPr>
          <w:rStyle w:val="StyleUnderline"/>
        </w:rPr>
        <w:t xml:space="preserve">extra </w:t>
      </w:r>
      <w:r w:rsidRPr="0074597F">
        <w:rPr>
          <w:rStyle w:val="StyleUnderline"/>
          <w:highlight w:val="yellow"/>
        </w:rPr>
        <w:t>help</w:t>
      </w:r>
      <w:r w:rsidRPr="001F28B0">
        <w:rPr>
          <w:sz w:val="16"/>
        </w:rPr>
        <w:t xml:space="preserve">, </w:t>
      </w:r>
      <w:r w:rsidRPr="009114D9">
        <w:rPr>
          <w:rStyle w:val="StyleUnderline"/>
        </w:rPr>
        <w:t xml:space="preserve">and yet they </w:t>
      </w:r>
      <w:r w:rsidRPr="0074597F">
        <w:rPr>
          <w:rStyle w:val="StyleUnderline"/>
          <w:highlight w:val="yellow"/>
        </w:rPr>
        <w:t>have fewer</w:t>
      </w:r>
      <w:r w:rsidRPr="009114D9">
        <w:rPr>
          <w:rStyle w:val="StyleUnderline"/>
        </w:rPr>
        <w:t xml:space="preserve"> guidance </w:t>
      </w:r>
      <w:r w:rsidRPr="0074597F">
        <w:rPr>
          <w:rStyle w:val="StyleUnderline"/>
          <w:highlight w:val="yellow"/>
        </w:rPr>
        <w:t>counselors</w:t>
      </w:r>
      <w:r w:rsidRPr="009114D9">
        <w:rPr>
          <w:rStyle w:val="StyleUnderline"/>
        </w:rPr>
        <w:t xml:space="preserve">, tutors, and psychologists, </w:t>
      </w:r>
      <w:r w:rsidRPr="0074597F">
        <w:rPr>
          <w:rStyle w:val="StyleUnderline"/>
          <w:highlight w:val="yellow"/>
        </w:rPr>
        <w:t>lower-paid teachers</w:t>
      </w:r>
      <w:r w:rsidRPr="009114D9">
        <w:rPr>
          <w:rStyle w:val="StyleUnderline"/>
        </w:rPr>
        <w:t xml:space="preserve">, </w:t>
      </w:r>
      <w:r w:rsidRPr="00BD6C5D">
        <w:rPr>
          <w:rStyle w:val="StyleUnderline"/>
        </w:rPr>
        <w:t xml:space="preserve">more </w:t>
      </w:r>
      <w:r w:rsidRPr="0074597F">
        <w:rPr>
          <w:rStyle w:val="StyleUnderline"/>
          <w:highlight w:val="yellow"/>
        </w:rPr>
        <w:t>dilapidated facilities</w:t>
      </w:r>
      <w:r w:rsidRPr="009114D9">
        <w:rPr>
          <w:rStyle w:val="StyleUnderline"/>
        </w:rPr>
        <w:t xml:space="preserve"> and bigger class sizes than wealthier districts</w:t>
      </w:r>
      <w:r w:rsidRPr="001F28B0">
        <w:rPr>
          <w:sz w:val="16"/>
        </w:rPr>
        <w:t>, according to an ongoing lawsuit. Greenwich spends $6,000 more per pupil per year than Bridgeport does, according to the State Department of Education.</w:t>
      </w:r>
    </w:p>
    <w:p w14:paraId="35474D5D" w14:textId="77777777" w:rsidR="003475D0" w:rsidRPr="001F28B0" w:rsidRDefault="003475D0" w:rsidP="003475D0">
      <w:pPr>
        <w:rPr>
          <w:sz w:val="16"/>
        </w:rPr>
      </w:pPr>
      <w:r w:rsidRPr="0018235B">
        <w:rPr>
          <w:rStyle w:val="StyleUnderline"/>
        </w:rPr>
        <w:t>The discrepancies occur largely because public school districts in Connecticut, and in much of America, are run by local cities and towns and are funded by local property taxes. High-poverty areas like Bridgeport</w:t>
      </w:r>
      <w:r w:rsidRPr="009114D9">
        <w:rPr>
          <w:rStyle w:val="StyleUnderline"/>
        </w:rPr>
        <w:t xml:space="preserve"> and New Britain have lower home values and collect less taxes, and so can’t raise as much money</w:t>
      </w:r>
      <w:r w:rsidRPr="001F28B0">
        <w:rPr>
          <w:sz w:val="16"/>
        </w:rPr>
        <w:t xml:space="preserve"> as a place like Darien or Greenwich, where homes are worth millions of dollars. Plaintiffs in a decade-old lawsuit in Connecticut, which heard closing arguments earlier this month, argue that the state should be required to ameliorate these discrepancies. Filed by a coalition of parents, students, teachers, unions, and other residents in 2005, the lawsuit, Connecticut Coalition for Justice in Education Funding (CCJEF) v. Rell, will decide whether inequality in school funding violates the state’s constitution.</w:t>
      </w:r>
    </w:p>
    <w:p w14:paraId="0B6FA94D" w14:textId="77777777" w:rsidR="003475D0" w:rsidRPr="00512664" w:rsidRDefault="003475D0" w:rsidP="003475D0">
      <w:pPr>
        <w:rPr>
          <w:rStyle w:val="StyleUnderline"/>
        </w:rPr>
      </w:pPr>
      <w:r w:rsidRPr="001F28B0">
        <w:rPr>
          <w:sz w:val="16"/>
        </w:rPr>
        <w:t>“</w:t>
      </w:r>
      <w:r w:rsidRPr="009114D9">
        <w:rPr>
          <w:rStyle w:val="StyleUnderline"/>
        </w:rPr>
        <w:t>The system is unconstitutional</w:t>
      </w:r>
      <w:r w:rsidRPr="001F28B0">
        <w:rPr>
          <w:sz w:val="16"/>
        </w:rPr>
        <w:t>,” the attorney for the plaintiffs Joseph P. Moodhe argued in Hartford Superior Court earlier this month, “</w:t>
      </w:r>
      <w:r w:rsidRPr="00512664">
        <w:rPr>
          <w:rStyle w:val="StyleUnderline"/>
        </w:rPr>
        <w:t>because it is inadequately funded and because it is inequitably distributed.”</w:t>
      </w:r>
    </w:p>
    <w:p w14:paraId="55BEB182" w14:textId="77777777" w:rsidR="003475D0" w:rsidRPr="001F28B0" w:rsidRDefault="003475D0" w:rsidP="003475D0">
      <w:pPr>
        <w:rPr>
          <w:rStyle w:val="StyleUnderline"/>
        </w:rPr>
      </w:pPr>
      <w:r w:rsidRPr="001F28B0">
        <w:rPr>
          <w:sz w:val="16"/>
        </w:rPr>
        <w:t>Connecticut is not the first state to wrestle with the conundrum caused by relying heavily on local property taxes to fund schools; since the 1970s, nearly every state has had litigation over equitable education, according to Michael Rebell, the executive director of the Campaign for Educational Equity at Teachers College at Columbia University. Indeed, the CCJEF lawsuit, first filed in 2005, is the state’s second major lawsuit on equity. The first, in 1977, resulted in the state being required to redistribute some funds among districts, though the plaintiffs in the CCJEF case argue the state has abandoned that system, called Educational Cost Sharing.</w:t>
      </w:r>
    </w:p>
    <w:p w14:paraId="0FACAD75" w14:textId="77777777" w:rsidR="003475D0" w:rsidRPr="009114D9" w:rsidRDefault="003475D0" w:rsidP="003475D0">
      <w:pPr>
        <w:rPr>
          <w:rStyle w:val="StyleUnderline"/>
        </w:rPr>
      </w:pPr>
      <w:r w:rsidRPr="009114D9">
        <w:rPr>
          <w:rStyle w:val="StyleUnderline"/>
        </w:rPr>
        <w:t>In every state</w:t>
      </w:r>
      <w:r>
        <w:t xml:space="preserve">, though, </w:t>
      </w:r>
      <w:r w:rsidRPr="009114D9">
        <w:rPr>
          <w:rStyle w:val="StyleUnderline"/>
        </w:rPr>
        <w:t>inequity between wealthier and poorer districts continues to exist</w:t>
      </w:r>
      <w:r>
        <w:t xml:space="preserve">. </w:t>
      </w:r>
      <w:r w:rsidRPr="009114D9">
        <w:rPr>
          <w:rStyle w:val="StyleUnderline"/>
        </w:rPr>
        <w:t>That’s often because education is paid for with the amount of money available in a district, which doesn’t necessarily equal the amount of money required to adequately teach students.</w:t>
      </w:r>
    </w:p>
    <w:p w14:paraId="6E872430" w14:textId="77777777" w:rsidR="003475D0" w:rsidRPr="001F28B0" w:rsidRDefault="003475D0" w:rsidP="003475D0">
      <w:pPr>
        <w:rPr>
          <w:sz w:val="16"/>
        </w:rPr>
      </w:pPr>
      <w:r w:rsidRPr="001F28B0">
        <w:rPr>
          <w:sz w:val="16"/>
        </w:rPr>
        <w:t>“</w:t>
      </w:r>
      <w:r w:rsidRPr="009114D9">
        <w:rPr>
          <w:rStyle w:val="StyleUnderline"/>
        </w:rPr>
        <w:t>Our system does not distribute opportunity equitably</w:t>
      </w:r>
      <w:r w:rsidRPr="001F28B0">
        <w:rPr>
          <w:sz w:val="16"/>
        </w:rPr>
        <w:t>,” a landmark 2013 report from a group convened by the former Education Secretary Arne Duncan, the Equity and Excellence Commission, reported.</w:t>
      </w:r>
    </w:p>
    <w:p w14:paraId="5184389A" w14:textId="77777777" w:rsidR="003475D0" w:rsidRPr="009114D9" w:rsidRDefault="003475D0" w:rsidP="003475D0">
      <w:pPr>
        <w:rPr>
          <w:rStyle w:val="StyleUnderline"/>
        </w:rPr>
      </w:pPr>
      <w:r w:rsidRPr="0018235B">
        <w:rPr>
          <w:rStyle w:val="Emphasis"/>
        </w:rPr>
        <w:t>This is mainly because school funding is so local</w:t>
      </w:r>
      <w:r w:rsidRPr="009114D9">
        <w:rPr>
          <w:rStyle w:val="StyleUnderline"/>
        </w:rPr>
        <w:t>. The federal government chips in about 8 to 9 percent of school budgets nationally, but much of this is through programs such as Head Start and free and reduced lunch programs. States and local governments split the rest, though the method varies depending on the state.</w:t>
      </w:r>
    </w:p>
    <w:p w14:paraId="587C4CD4" w14:textId="77777777" w:rsidR="003475D0" w:rsidRPr="001F28B0" w:rsidRDefault="003475D0" w:rsidP="003475D0">
      <w:pPr>
        <w:rPr>
          <w:u w:val="single"/>
        </w:rPr>
      </w:pPr>
      <w:r w:rsidRPr="003A7A07">
        <w:rPr>
          <w:rStyle w:val="StyleUnderline"/>
        </w:rPr>
        <w:t xml:space="preserve">Nationally, high-poverty districts spend 15.6 percent less per student than low-poverty districts do, according to U.S. Department of Education. </w:t>
      </w:r>
      <w:r w:rsidRPr="0074597F">
        <w:rPr>
          <w:rStyle w:val="StyleUnderline"/>
          <w:highlight w:val="yellow"/>
        </w:rPr>
        <w:t>Lower spending can irreparably damage a child’s future</w:t>
      </w:r>
      <w:r w:rsidRPr="003A7A07">
        <w:rPr>
          <w:rStyle w:val="StyleUnderline"/>
        </w:rPr>
        <w:t xml:space="preserve">, especially for kids from poor families. </w:t>
      </w:r>
      <w:r w:rsidRPr="00BD6C5D">
        <w:rPr>
          <w:rStyle w:val="StyleUnderline"/>
        </w:rPr>
        <w:t xml:space="preserve">A </w:t>
      </w:r>
      <w:r w:rsidRPr="0074597F">
        <w:rPr>
          <w:rStyle w:val="StyleUnderline"/>
          <w:highlight w:val="yellow"/>
        </w:rPr>
        <w:t>20 percent increase in per-pupil spending</w:t>
      </w:r>
      <w:r w:rsidRPr="003A7A07">
        <w:rPr>
          <w:rStyle w:val="StyleUnderline"/>
        </w:rPr>
        <w:t xml:space="preserve"> a year for poor children </w:t>
      </w:r>
      <w:r w:rsidRPr="0074597F">
        <w:rPr>
          <w:rStyle w:val="StyleUnderline"/>
          <w:highlight w:val="yellow"/>
        </w:rPr>
        <w:t xml:space="preserve">can lead to an </w:t>
      </w:r>
      <w:r w:rsidRPr="00B03345">
        <w:rPr>
          <w:rStyle w:val="StyleUnderline"/>
        </w:rPr>
        <w:t xml:space="preserve">additional </w:t>
      </w:r>
      <w:r w:rsidRPr="00B03345">
        <w:rPr>
          <w:rStyle w:val="StyleUnderline"/>
          <w:highlight w:val="yellow"/>
        </w:rPr>
        <w:t>year</w:t>
      </w:r>
      <w:r w:rsidRPr="00B03345">
        <w:rPr>
          <w:rStyle w:val="StyleUnderline"/>
        </w:rPr>
        <w:t xml:space="preserve"> of completed </w:t>
      </w:r>
      <w:r w:rsidRPr="0074597F">
        <w:rPr>
          <w:rStyle w:val="StyleUnderline"/>
          <w:highlight w:val="yellow"/>
        </w:rPr>
        <w:t>education, 25 percent higher earnings</w:t>
      </w:r>
      <w:r w:rsidRPr="003A7A07">
        <w:rPr>
          <w:rStyle w:val="StyleUnderline"/>
        </w:rPr>
        <w:t xml:space="preserve">, </w:t>
      </w:r>
      <w:r w:rsidRPr="0074597F">
        <w:rPr>
          <w:rStyle w:val="StyleUnderline"/>
          <w:highlight w:val="yellow"/>
        </w:rPr>
        <w:t xml:space="preserve">and a 20-percentage </w:t>
      </w:r>
      <w:r w:rsidRPr="0018235B">
        <w:rPr>
          <w:rStyle w:val="StyleUnderline"/>
        </w:rPr>
        <w:t xml:space="preserve">point </w:t>
      </w:r>
      <w:r w:rsidRPr="0074597F">
        <w:rPr>
          <w:rStyle w:val="StyleUnderline"/>
          <w:highlight w:val="yellow"/>
        </w:rPr>
        <w:t>reduction in</w:t>
      </w:r>
      <w:r w:rsidRPr="003A7A07">
        <w:rPr>
          <w:rStyle w:val="StyleUnderline"/>
        </w:rPr>
        <w:t xml:space="preserve"> the incidence of </w:t>
      </w:r>
      <w:r w:rsidRPr="0074597F">
        <w:rPr>
          <w:rStyle w:val="StyleUnderline"/>
          <w:highlight w:val="yellow"/>
        </w:rPr>
        <w:t>poverty</w:t>
      </w:r>
      <w:r w:rsidRPr="003A7A07">
        <w:rPr>
          <w:rStyle w:val="StyleUnderline"/>
        </w:rPr>
        <w:t xml:space="preserve"> in adulthood, according to a paper from the National Bureau of Economic Research.</w:t>
      </w:r>
    </w:p>
    <w:p w14:paraId="339C3589" w14:textId="77777777" w:rsidR="003475D0" w:rsidRPr="001F28B0" w:rsidRDefault="003475D0" w:rsidP="003475D0">
      <w:pPr>
        <w:rPr>
          <w:rStyle w:val="StyleUnderline"/>
        </w:rPr>
      </w:pPr>
      <w:r w:rsidRPr="001F28B0">
        <w:rPr>
          <w:sz w:val="16"/>
        </w:rPr>
        <w:t>Violet Jimenez Sims, a Connecticut teacher, saw the differences between rich and poor school districts firsthand. Sims, who was raised in New Britain, one of the poorer areas of the state, taught there until the district shut down its bilingual education programs, at which point she got a job in Manchester, a more affluent suburb. In Manchester, students had individual Chromebook laptops, and Sims had up-to-date equipment, like projectors and digital whiteboards. In New Britain, students didn’t get individual computers, and there weren’t the guidance counselors or teacher’s helpers that there were in Manchester.</w:t>
      </w:r>
    </w:p>
    <w:p w14:paraId="0ABE9E6B" w14:textId="77777777" w:rsidR="003475D0" w:rsidRPr="001F28B0" w:rsidRDefault="003475D0" w:rsidP="003475D0">
      <w:pPr>
        <w:rPr>
          <w:sz w:val="16"/>
        </w:rPr>
      </w:pPr>
      <w:r w:rsidRPr="001F28B0">
        <w:rPr>
          <w:sz w:val="16"/>
        </w:rPr>
        <w:t>“I noticed huge differences, and I ended up leaving because of the impact of those things,” she told me. “</w:t>
      </w:r>
      <w:r w:rsidRPr="0074597F">
        <w:rPr>
          <w:rStyle w:val="StyleUnderline"/>
          <w:highlight w:val="yellow"/>
        </w:rPr>
        <w:t xml:space="preserve">Without money, </w:t>
      </w:r>
      <w:r w:rsidRPr="0074597F">
        <w:rPr>
          <w:rStyle w:val="Emphasis"/>
          <w:highlight w:val="yellow"/>
        </w:rPr>
        <w:t>there’s</w:t>
      </w:r>
      <w:r w:rsidRPr="009114D9">
        <w:rPr>
          <w:rStyle w:val="Emphasis"/>
        </w:rPr>
        <w:t xml:space="preserve"> just </w:t>
      </w:r>
      <w:r w:rsidRPr="0074597F">
        <w:rPr>
          <w:rStyle w:val="Emphasis"/>
          <w:highlight w:val="yellow"/>
        </w:rPr>
        <w:t>a domino effect</w:t>
      </w:r>
      <w:r w:rsidRPr="001F28B0">
        <w:rPr>
          <w:sz w:val="16"/>
          <w:highlight w:val="yellow"/>
        </w:rPr>
        <w:t>.</w:t>
      </w:r>
      <w:r w:rsidRPr="001F28B0">
        <w:rPr>
          <w:sz w:val="16"/>
        </w:rPr>
        <w:t xml:space="preserve">” </w:t>
      </w:r>
      <w:r w:rsidRPr="009114D9">
        <w:rPr>
          <w:rStyle w:val="StyleUnderline"/>
        </w:rPr>
        <w:t xml:space="preserve">Students frequently had substitutes because so many </w:t>
      </w:r>
      <w:r w:rsidRPr="0074597F">
        <w:rPr>
          <w:rStyle w:val="StyleUnderline"/>
          <w:highlight w:val="yellow"/>
        </w:rPr>
        <w:t>teachers</w:t>
      </w:r>
      <w:r w:rsidRPr="009114D9">
        <w:rPr>
          <w:rStyle w:val="StyleUnderline"/>
        </w:rPr>
        <w:t xml:space="preserve"> got frustrated and </w:t>
      </w:r>
      <w:r w:rsidRPr="0074597F">
        <w:rPr>
          <w:rStyle w:val="StyleUnderline"/>
          <w:highlight w:val="yellow"/>
        </w:rPr>
        <w:t>left</w:t>
      </w:r>
      <w:r w:rsidRPr="001F28B0">
        <w:rPr>
          <w:sz w:val="16"/>
        </w:rPr>
        <w:t>, they didn’t have as much time to spend on computer projects because they had to share computers, and they were suspended more frequently in the poor district, she said; in the wealthier area, teachers and guidance counselors would have time to work with misbehaving students rather than expelling them right away.</w:t>
      </w:r>
    </w:p>
    <w:p w14:paraId="4DD01396" w14:textId="77777777" w:rsidR="003475D0" w:rsidRPr="00751D15" w:rsidRDefault="003475D0" w:rsidP="003475D0"/>
    <w:p w14:paraId="428C3B7B" w14:textId="77777777" w:rsidR="003475D0" w:rsidRPr="00DE2FE5" w:rsidRDefault="003475D0" w:rsidP="003475D0">
      <w:pPr>
        <w:rPr>
          <w:sz w:val="16"/>
        </w:rPr>
      </w:pPr>
    </w:p>
    <w:p w14:paraId="18D2BD4B" w14:textId="77777777" w:rsidR="003475D0" w:rsidRDefault="003475D0" w:rsidP="003475D0">
      <w:pPr>
        <w:pStyle w:val="Heading4"/>
      </w:pPr>
      <w:r>
        <w:t>Education is key to human dignity and improvement—oppression is bad for all in society</w:t>
      </w:r>
    </w:p>
    <w:p w14:paraId="67B4B764" w14:textId="77777777" w:rsidR="003475D0" w:rsidRPr="00A076F8" w:rsidRDefault="003475D0" w:rsidP="003475D0">
      <w:r w:rsidRPr="00A75634">
        <w:rPr>
          <w:rStyle w:val="Style13ptBold"/>
        </w:rPr>
        <w:t>Imoukhuede 14</w:t>
      </w:r>
      <w:r>
        <w:rPr>
          <w:rStyle w:val="Style13ptBold"/>
          <w:b w:val="0"/>
        </w:rPr>
        <w:t xml:space="preserve"> -- </w:t>
      </w:r>
      <w:r w:rsidRPr="00877228">
        <w:rPr>
          <w:rStyle w:val="Style13ptBold"/>
          <w:b w:val="0"/>
        </w:rPr>
        <w:t>Areto Imoukhuede is a professor of law at Nova Southeastern University, Shepard Broad College of Law.</w:t>
      </w:r>
      <w:r>
        <w:rPr>
          <w:rStyle w:val="Style13ptBold"/>
          <w:b w:val="0"/>
        </w:rPr>
        <w:t xml:space="preserve"> </w:t>
      </w:r>
      <w:r w:rsidRPr="00877228">
        <w:rPr>
          <w:rStyle w:val="Style13ptBold"/>
          <w:b w:val="0"/>
        </w:rPr>
        <w:t>Imoukhuede holds a J.D. from the Georgetown University Law Center, where he served as President of the Student Bar Association and was awarded the Dean’s Certificate for Outstanding Service. He holds a B.A. in Economi</w:t>
      </w:r>
      <w:r>
        <w:rPr>
          <w:rStyle w:val="Style13ptBold"/>
          <w:b w:val="0"/>
        </w:rPr>
        <w:t xml:space="preserve">cs from Northwestern University. </w:t>
      </w:r>
      <w:r w:rsidRPr="00877228">
        <w:rPr>
          <w:rStyle w:val="Style13ptBold"/>
          <w:b w:val="0"/>
        </w:rPr>
        <w:t>Education Rights and the New Due Process</w:t>
      </w:r>
      <w:r>
        <w:rPr>
          <w:rStyle w:val="Style13ptBold"/>
          <w:b w:val="0"/>
        </w:rPr>
        <w:t>)/ /TSB</w:t>
      </w:r>
    </w:p>
    <w:p w14:paraId="1AEC6CAB" w14:textId="77777777" w:rsidR="003475D0" w:rsidRDefault="003475D0" w:rsidP="003475D0">
      <w:pPr>
        <w:widowControl w:val="0"/>
        <w:autoSpaceDE w:val="0"/>
        <w:autoSpaceDN w:val="0"/>
        <w:adjustRightInd w:val="0"/>
        <w:spacing w:after="240" w:line="300" w:lineRule="atLeast"/>
        <w:rPr>
          <w:rStyle w:val="StyleUnderline"/>
        </w:rPr>
      </w:pPr>
      <w:r w:rsidRPr="008408BA">
        <w:rPr>
          <w:sz w:val="16"/>
        </w:rPr>
        <w:t xml:space="preserve">The modern view </w:t>
      </w:r>
      <w:r w:rsidRPr="008408BA">
        <w:rPr>
          <w:rStyle w:val="StyleUnderline"/>
        </w:rPr>
        <w:t xml:space="preserve">that </w:t>
      </w:r>
      <w:r w:rsidRPr="0074597F">
        <w:rPr>
          <w:rStyle w:val="StyleUnderline"/>
          <w:highlight w:val="yellow"/>
        </w:rPr>
        <w:t xml:space="preserve">dignity is fundamental to justice and </w:t>
      </w:r>
      <w:r w:rsidRPr="00942779">
        <w:rPr>
          <w:rStyle w:val="StyleUnderline"/>
        </w:rPr>
        <w:t xml:space="preserve">that education is essential </w:t>
      </w:r>
      <w:r w:rsidRPr="00C4624A">
        <w:rPr>
          <w:rStyle w:val="StyleUnderline"/>
        </w:rPr>
        <w:t>to human dignity</w:t>
      </w:r>
      <w:r w:rsidRPr="008408BA">
        <w:rPr>
          <w:sz w:val="16"/>
        </w:rPr>
        <w:t xml:space="preserve"> was shared by the late American education philosopher and psychologist, John Dewey, who famously believed in an education-centered concept of meliorism. n60 Dewey believed that the world can be improved through [*477] human action and that human action can be inspired and improved through education. n61 He criticized popular approaches to education as creating followers and conformists rather than leaders and reformers who would be capable of inspiring progress. n62 For Dewey, </w:t>
      </w:r>
      <w:r w:rsidRPr="008408BA">
        <w:rPr>
          <w:rStyle w:val="StyleUnderline"/>
        </w:rPr>
        <w:t>"[</w:t>
      </w:r>
      <w:r w:rsidRPr="0074597F">
        <w:rPr>
          <w:rStyle w:val="StyleUnderline"/>
          <w:highlight w:val="yellow"/>
        </w:rPr>
        <w:t>t]he</w:t>
      </w:r>
      <w:r w:rsidRPr="008408BA">
        <w:rPr>
          <w:rStyle w:val="StyleUnderline"/>
        </w:rPr>
        <w:t xml:space="preserve"> whole </w:t>
      </w:r>
      <w:r w:rsidRPr="0074597F">
        <w:rPr>
          <w:rStyle w:val="StyleUnderline"/>
          <w:highlight w:val="yellow"/>
        </w:rPr>
        <w:t>point of democracy</w:t>
      </w:r>
      <w:r w:rsidRPr="008408BA">
        <w:rPr>
          <w:rStyle w:val="StyleUnderline"/>
        </w:rPr>
        <w:t xml:space="preserve"> </w:t>
      </w:r>
      <w:r w:rsidRPr="0074597F">
        <w:rPr>
          <w:rStyle w:val="StyleUnderline"/>
          <w:highlight w:val="yellow"/>
        </w:rPr>
        <w:t>is to provide</w:t>
      </w:r>
      <w:r w:rsidRPr="008408BA">
        <w:rPr>
          <w:rStyle w:val="StyleUnderline"/>
        </w:rPr>
        <w:t xml:space="preserve"> the wherewithal for change, for improvement."</w:t>
      </w:r>
      <w:r w:rsidRPr="008408BA">
        <w:rPr>
          <w:sz w:val="16"/>
        </w:rPr>
        <w:t xml:space="preserve"> n63 Education was viewed by Dewey as essential to progress. "</w:t>
      </w:r>
      <w:r w:rsidRPr="0074597F">
        <w:rPr>
          <w:rStyle w:val="Emphasis"/>
          <w:highlight w:val="yellow"/>
        </w:rPr>
        <w:t>If s</w:t>
      </w:r>
      <w:r w:rsidRPr="008408BA">
        <w:rPr>
          <w:rStyle w:val="Emphasis"/>
        </w:rPr>
        <w:t xml:space="preserve">ome </w:t>
      </w:r>
      <w:r w:rsidRPr="0074597F">
        <w:rPr>
          <w:rStyle w:val="Emphasis"/>
          <w:highlight w:val="yellow"/>
        </w:rPr>
        <w:t>people within a democratic society are practically enslaved,</w:t>
      </w:r>
      <w:r w:rsidRPr="008408BA">
        <w:rPr>
          <w:rStyle w:val="Emphasis"/>
        </w:rPr>
        <w:t xml:space="preserve"> even those who are privileged suffer as a re sult</w:t>
      </w:r>
      <w:r w:rsidRPr="008408BA">
        <w:rPr>
          <w:sz w:val="16"/>
        </w:rPr>
        <w:t>." n64 This insight connects with then State Senator Barack Obama's acclaimed speech at the 2004 Democratic National Convention: It's not enough for just some of us to prosper. For alongside our famous individualism</w:t>
      </w:r>
      <w:r w:rsidRPr="008408BA">
        <w:rPr>
          <w:rStyle w:val="StyleUnderline"/>
        </w:rPr>
        <w:t xml:space="preserve">, there's another ingredient in the American saga. </w:t>
      </w:r>
      <w:r w:rsidRPr="0074597F">
        <w:rPr>
          <w:rStyle w:val="StyleUnderline"/>
          <w:highlight w:val="yellow"/>
        </w:rPr>
        <w:t>A belief that we're all connected</w:t>
      </w:r>
      <w:r w:rsidRPr="008408BA">
        <w:rPr>
          <w:rStyle w:val="StyleUnderline"/>
        </w:rPr>
        <w:t xml:space="preserve"> as one people</w:t>
      </w:r>
      <w:r w:rsidRPr="008408BA">
        <w:rPr>
          <w:sz w:val="16"/>
        </w:rPr>
        <w:t xml:space="preserve">. If there is a child on the south side of Chicago who can't read, that matters to me, even if it's not my child. If there is a senior citizen somewhere who can't pay for their prescription drugs, and having to choose between medicine and the rent, that makes my life poorer, even if it's not my grandparent. If there's an Arab American family being rounded up without benefit of an attorney or due process that threatens my civil liberties. n65 </w:t>
      </w:r>
      <w:r w:rsidRPr="008408BA">
        <w:rPr>
          <w:rStyle w:val="StyleUnderline"/>
        </w:rPr>
        <w:t>Those famous words from 2004 continue to summarize the American ethic and observed reality that deprivation and oppression anywhere in society is detrimental even to the most privileged within that society</w:t>
      </w:r>
      <w:r w:rsidRPr="0074597F">
        <w:rPr>
          <w:rStyle w:val="StyleUnderline"/>
          <w:highlight w:val="yellow"/>
        </w:rPr>
        <w:t>. Protecting</w:t>
      </w:r>
      <w:r w:rsidRPr="0074597F">
        <w:rPr>
          <w:sz w:val="16"/>
          <w:highlight w:val="yellow"/>
          <w:u w:val="single"/>
        </w:rPr>
        <w:t xml:space="preserve"> </w:t>
      </w:r>
      <w:r w:rsidRPr="00942779">
        <w:rPr>
          <w:highlight w:val="yellow"/>
          <w:u w:val="single"/>
        </w:rPr>
        <w:t xml:space="preserve">human dignity is </w:t>
      </w:r>
      <w:r w:rsidRPr="00942779">
        <w:rPr>
          <w:u w:val="single"/>
        </w:rPr>
        <w:t>therefore</w:t>
      </w:r>
      <w:r w:rsidRPr="00942779">
        <w:rPr>
          <w:highlight w:val="yellow"/>
          <w:u w:val="single"/>
        </w:rPr>
        <w:t xml:space="preserve"> essential</w:t>
      </w:r>
      <w:r w:rsidRPr="00942779">
        <w:t xml:space="preserve"> if</w:t>
      </w:r>
      <w:r w:rsidRPr="008408BA">
        <w:rPr>
          <w:sz w:val="16"/>
        </w:rPr>
        <w:t xml:space="preserve"> the U.S. hopes to realize the words on the Great Seal of the United States of E. Pluribus Unum--out of many one. I begin this section by first examining the concept of human dignity and its relationship to education. n66 </w:t>
      </w:r>
      <w:r w:rsidRPr="008408BA">
        <w:rPr>
          <w:rStyle w:val="StyleUnderline"/>
        </w:rPr>
        <w:t>Education rights advocates and leaders have suggested various educational approaches over the years, but a theme that most of these approaches share is an unstated but widely understood goal of enhancing human dignity.</w:t>
      </w:r>
      <w:r w:rsidRPr="008408BA">
        <w:rPr>
          <w:sz w:val="16"/>
        </w:rPr>
        <w:t xml:space="preserve"> n67 I therefore look at the concept of liberty, its general relevance [*478] to democracy, and its special relevance to American democratic society. The idea of the individual and the protection of individual liberty are essential components to democracy. </w:t>
      </w:r>
      <w:r w:rsidRPr="008408BA">
        <w:rPr>
          <w:rStyle w:val="StyleUnderline"/>
        </w:rPr>
        <w:t xml:space="preserve">Human dignity is essential to any meaningful concept of liberty, and education is essential to dignity and democracy. A. Defining and Applying Human Dignity 1. The Components of Dignity.--The relationship between education and dignity is that </w:t>
      </w:r>
      <w:r w:rsidRPr="0074597F">
        <w:rPr>
          <w:rStyle w:val="StyleUnderline"/>
          <w:highlight w:val="yellow"/>
        </w:rPr>
        <w:t>education is essential to</w:t>
      </w:r>
      <w:r w:rsidRPr="008408BA">
        <w:rPr>
          <w:rStyle w:val="StyleUnderline"/>
        </w:rPr>
        <w:t xml:space="preserve"> the </w:t>
      </w:r>
      <w:r w:rsidRPr="0074597F">
        <w:rPr>
          <w:rStyle w:val="StyleUnderline"/>
          <w:highlight w:val="yellow"/>
        </w:rPr>
        <w:t>development of</w:t>
      </w:r>
      <w:r w:rsidRPr="008408BA">
        <w:rPr>
          <w:rStyle w:val="StyleUnderline"/>
        </w:rPr>
        <w:t xml:space="preserve"> the capabilities necessary </w:t>
      </w:r>
      <w:r w:rsidRPr="00942779">
        <w:rPr>
          <w:rStyle w:val="StyleUnderline"/>
        </w:rPr>
        <w:t xml:space="preserve">to </w:t>
      </w:r>
      <w:r w:rsidRPr="00942779">
        <w:rPr>
          <w:rStyle w:val="Emphasis"/>
        </w:rPr>
        <w:t xml:space="preserve">be </w:t>
      </w:r>
      <w:r w:rsidRPr="0074597F">
        <w:rPr>
          <w:rStyle w:val="Emphasis"/>
          <w:highlight w:val="yellow"/>
        </w:rPr>
        <w:t xml:space="preserve">a fully realized human </w:t>
      </w:r>
      <w:r w:rsidRPr="00942779">
        <w:rPr>
          <w:rStyle w:val="Emphasis"/>
        </w:rPr>
        <w:t>bein</w:t>
      </w:r>
      <w:r w:rsidRPr="00942779">
        <w:rPr>
          <w:rStyle w:val="StyleUnderline"/>
        </w:rPr>
        <w:t>g</w:t>
      </w:r>
      <w:r w:rsidRPr="00942779">
        <w:rPr>
          <w:sz w:val="16"/>
        </w:rPr>
        <w:t>.</w:t>
      </w:r>
      <w:r w:rsidRPr="008408BA">
        <w:rPr>
          <w:sz w:val="16"/>
        </w:rPr>
        <w:t xml:space="preserve"> n68 </w:t>
      </w:r>
      <w:r w:rsidRPr="008408BA">
        <w:rPr>
          <w:rStyle w:val="StyleUnderline"/>
        </w:rPr>
        <w:t xml:space="preserve">Human dignity includes people's freedom to pursue their ambitions without being unfairly or unjustly hindered. Human dignity requires a degree of influence over those structures that occasionally impinge on individual freedom. Hence, modern </w:t>
      </w:r>
      <w:r w:rsidRPr="00942779">
        <w:rPr>
          <w:rStyle w:val="StyleUnderline"/>
        </w:rPr>
        <w:t xml:space="preserve">political and legal </w:t>
      </w:r>
      <w:r w:rsidRPr="0074597F">
        <w:rPr>
          <w:rStyle w:val="StyleUnderline"/>
          <w:highlight w:val="yellow"/>
        </w:rPr>
        <w:t xml:space="preserve">theory views the protection of </w:t>
      </w:r>
      <w:r w:rsidRPr="00942779">
        <w:rPr>
          <w:rStyle w:val="StyleUnderline"/>
        </w:rPr>
        <w:t xml:space="preserve">and respect for what is generally framed as </w:t>
      </w:r>
      <w:r w:rsidRPr="0074597F">
        <w:rPr>
          <w:rStyle w:val="StyleUnderline"/>
          <w:highlight w:val="yellow"/>
        </w:rPr>
        <w:t xml:space="preserve">"human dignity" as an essential function of </w:t>
      </w:r>
      <w:r w:rsidRPr="00942779">
        <w:rPr>
          <w:rStyle w:val="StyleUnderline"/>
        </w:rPr>
        <w:t>any modern</w:t>
      </w:r>
      <w:r w:rsidRPr="0074597F">
        <w:rPr>
          <w:rStyle w:val="StyleUnderline"/>
          <w:highlight w:val="yellow"/>
        </w:rPr>
        <w:t xml:space="preserve"> gov</w:t>
      </w:r>
      <w:r w:rsidRPr="00942779">
        <w:rPr>
          <w:rStyle w:val="StyleUnderline"/>
        </w:rPr>
        <w:t>ernment or political system.</w:t>
      </w:r>
      <w:r w:rsidRPr="008408BA">
        <w:rPr>
          <w:rStyle w:val="StyleUnderline"/>
        </w:rPr>
        <w:t xml:space="preserve"> n69 Such influence is relevant for ensuring that individual liberty is not undermined without individual consent. Liberty is an essential component to dignity, as is democracy. </w:t>
      </w:r>
    </w:p>
    <w:p w14:paraId="7B11A0D4" w14:textId="77777777" w:rsidR="003475D0" w:rsidRDefault="003475D0" w:rsidP="003475D0">
      <w:pPr>
        <w:pStyle w:val="Heading4"/>
      </w:pPr>
      <w:r>
        <w:t xml:space="preserve">Life without liberty is not worth living </w:t>
      </w:r>
    </w:p>
    <w:p w14:paraId="6E53D482" w14:textId="77777777" w:rsidR="003475D0" w:rsidRDefault="003475D0" w:rsidP="003475D0">
      <w:r w:rsidRPr="00F3131D">
        <w:rPr>
          <w:rStyle w:val="Style13ptBold"/>
        </w:rPr>
        <w:t>Reed 15</w:t>
      </w:r>
      <w:r>
        <w:t xml:space="preserve"> (Lawrence W, FEE’s president, formerly 20 years as president of the Mackinac Center for Public Policy in Midland, Michigan. He also taught economics full-time from 1977 to 1984 at Northwood University in Michigan and chaired its department of economics from 1982 to 1984.</w:t>
      </w:r>
      <w:r w:rsidRPr="00F3131D">
        <w:t xml:space="preserve"> "Why Is Liberty So Important?," </w:t>
      </w:r>
      <w:r>
        <w:t>Foundation for Economic Education</w:t>
      </w:r>
      <w:r w:rsidRPr="00F3131D">
        <w:t xml:space="preserve">, </w:t>
      </w:r>
      <w:hyperlink r:id="rId18" w:history="1">
        <w:r w:rsidRPr="00B32D1F">
          <w:rPr>
            <w:rStyle w:val="Hyperlink"/>
          </w:rPr>
          <w:t>https://fee.org/articles/why-is-liberty-so-important/,12-14-2015</w:t>
        </w:r>
      </w:hyperlink>
      <w:r>
        <w:t>) ER</w:t>
      </w:r>
    </w:p>
    <w:p w14:paraId="210C63DC" w14:textId="77777777" w:rsidR="003475D0" w:rsidRPr="00997351" w:rsidRDefault="003475D0" w:rsidP="003475D0">
      <w:pPr>
        <w:rPr>
          <w:rStyle w:val="StyleUnderline"/>
          <w:sz w:val="10"/>
          <w:u w:val="none"/>
        </w:rPr>
      </w:pPr>
      <w:r w:rsidRPr="00F3131D">
        <w:rPr>
          <w:sz w:val="10"/>
        </w:rPr>
        <w:t xml:space="preserve">At this time of the year, all of us at the Foundation for Economic Education take special note of our many friends, both new and old. Though our work is vitally important, we never want to be so absorbed in it that we neglect the people like you who make it possible. So allow me this moment to express a collective thanks from all of us at FEE to all of you who partner with us as trustees, donors, seminar attendees and alumni, faculty network members, readers of the Freeman and FEE.org, and ambassadors for liberty. If you’ve never financially supported FEE in the past, I invite you to do so today. If you’re a past supporter of FEE, I thank you for your generosity and invite you to consider renewing your support. When you invest in FEE, you invest in life-changing events and publications that will pay dividends for decades. FEE is focused on cultivating an understanding of the principles of freedom in the minds of young “newcomers” to liberty — particularly those of high school and college age. Every time I hear a student exclaim “I never heard this before FEE told me about it!” I know we’ve made a difference for the rest of that person’s life. Why is liberty so important? Liberty is precious, rare, never guaranteed, and always threatened. It can be lost in a single generation if it’s not advanced and defended. </w:t>
      </w:r>
      <w:r w:rsidRPr="0074597F">
        <w:rPr>
          <w:rStyle w:val="StyleUnderline"/>
          <w:highlight w:val="yellow"/>
        </w:rPr>
        <w:t>Liberty</w:t>
      </w:r>
      <w:r w:rsidRPr="0074597F">
        <w:rPr>
          <w:sz w:val="10"/>
          <w:highlight w:val="yellow"/>
        </w:rPr>
        <w:t xml:space="preserve"> </w:t>
      </w:r>
      <w:r w:rsidRPr="0074597F">
        <w:rPr>
          <w:rStyle w:val="StyleUnderline"/>
          <w:highlight w:val="yellow"/>
        </w:rPr>
        <w:t>follows</w:t>
      </w:r>
      <w:r w:rsidRPr="00F3131D">
        <w:rPr>
          <w:sz w:val="10"/>
        </w:rPr>
        <w:t xml:space="preserve"> from </w:t>
      </w:r>
      <w:r w:rsidRPr="0074597F">
        <w:rPr>
          <w:rStyle w:val="StyleUnderline"/>
          <w:highlight w:val="yellow"/>
        </w:rPr>
        <w:t>human</w:t>
      </w:r>
      <w:r w:rsidRPr="0074597F">
        <w:rPr>
          <w:sz w:val="10"/>
          <w:highlight w:val="yellow"/>
        </w:rPr>
        <w:t xml:space="preserve"> </w:t>
      </w:r>
      <w:r w:rsidRPr="0074597F">
        <w:rPr>
          <w:rStyle w:val="StyleUnderline"/>
          <w:highlight w:val="yellow"/>
        </w:rPr>
        <w:t>nature</w:t>
      </w:r>
      <w:r w:rsidRPr="00F3131D">
        <w:rPr>
          <w:sz w:val="10"/>
        </w:rPr>
        <w:t xml:space="preserve">: </w:t>
      </w:r>
      <w:r w:rsidRPr="00F3131D">
        <w:rPr>
          <w:rStyle w:val="StyleUnderline"/>
        </w:rPr>
        <w:t>We</w:t>
      </w:r>
      <w:r w:rsidRPr="00F3131D">
        <w:rPr>
          <w:sz w:val="10"/>
        </w:rPr>
        <w:t xml:space="preserve"> </w:t>
      </w:r>
      <w:r w:rsidRPr="00F3131D">
        <w:rPr>
          <w:rStyle w:val="StyleUnderline"/>
        </w:rPr>
        <w:t>are</w:t>
      </w:r>
      <w:r w:rsidRPr="00F3131D">
        <w:rPr>
          <w:sz w:val="10"/>
        </w:rPr>
        <w:t xml:space="preserve"> </w:t>
      </w:r>
      <w:r w:rsidRPr="00F3131D">
        <w:rPr>
          <w:rStyle w:val="StyleUnderline"/>
        </w:rPr>
        <w:t>unique</w:t>
      </w:r>
      <w:r w:rsidRPr="00F3131D">
        <w:rPr>
          <w:sz w:val="10"/>
        </w:rPr>
        <w:t xml:space="preserve"> individuals, </w:t>
      </w:r>
      <w:r w:rsidRPr="00F3131D">
        <w:rPr>
          <w:rStyle w:val="StyleUnderline"/>
        </w:rPr>
        <w:t>not</w:t>
      </w:r>
      <w:r w:rsidRPr="00F3131D">
        <w:rPr>
          <w:sz w:val="10"/>
        </w:rPr>
        <w:t xml:space="preserve"> a blob or </w:t>
      </w:r>
      <w:r w:rsidRPr="00F3131D">
        <w:rPr>
          <w:rStyle w:val="StyleUnderline"/>
        </w:rPr>
        <w:t>an</w:t>
      </w:r>
      <w:r w:rsidRPr="00F3131D">
        <w:rPr>
          <w:sz w:val="10"/>
        </w:rPr>
        <w:t xml:space="preserve"> </w:t>
      </w:r>
      <w:r w:rsidRPr="00F3131D">
        <w:rPr>
          <w:rStyle w:val="StyleUnderline"/>
        </w:rPr>
        <w:t>army</w:t>
      </w:r>
      <w:r w:rsidRPr="00F3131D">
        <w:rPr>
          <w:sz w:val="10"/>
        </w:rPr>
        <w:t xml:space="preserve"> </w:t>
      </w:r>
      <w:r w:rsidRPr="00F3131D">
        <w:rPr>
          <w:rStyle w:val="StyleUnderline"/>
        </w:rPr>
        <w:t>of</w:t>
      </w:r>
      <w:r w:rsidRPr="00F3131D">
        <w:rPr>
          <w:sz w:val="10"/>
        </w:rPr>
        <w:t xml:space="preserve"> </w:t>
      </w:r>
      <w:r w:rsidRPr="00F3131D">
        <w:rPr>
          <w:rStyle w:val="StyleUnderline"/>
        </w:rPr>
        <w:t>robots</w:t>
      </w:r>
      <w:r w:rsidRPr="00F3131D">
        <w:rPr>
          <w:sz w:val="10"/>
        </w:rPr>
        <w:t xml:space="preserve"> </w:t>
      </w:r>
      <w:r w:rsidRPr="00F3131D">
        <w:rPr>
          <w:rStyle w:val="StyleUnderline"/>
        </w:rPr>
        <w:t>to</w:t>
      </w:r>
      <w:r w:rsidRPr="00F3131D">
        <w:rPr>
          <w:sz w:val="10"/>
        </w:rPr>
        <w:t xml:space="preserve"> </w:t>
      </w:r>
      <w:r w:rsidRPr="00F3131D">
        <w:rPr>
          <w:rStyle w:val="StyleUnderline"/>
        </w:rPr>
        <w:t>be</w:t>
      </w:r>
      <w:r w:rsidRPr="00F3131D">
        <w:rPr>
          <w:sz w:val="10"/>
        </w:rPr>
        <w:t xml:space="preserve"> </w:t>
      </w:r>
      <w:r w:rsidRPr="00F3131D">
        <w:rPr>
          <w:rStyle w:val="StyleUnderline"/>
        </w:rPr>
        <w:t>programmed</w:t>
      </w:r>
      <w:r w:rsidRPr="00F3131D">
        <w:rPr>
          <w:sz w:val="10"/>
        </w:rPr>
        <w:t xml:space="preserve"> </w:t>
      </w:r>
      <w:r w:rsidRPr="00F3131D">
        <w:rPr>
          <w:rStyle w:val="StyleUnderline"/>
        </w:rPr>
        <w:t>by</w:t>
      </w:r>
      <w:r w:rsidRPr="00F3131D">
        <w:rPr>
          <w:sz w:val="10"/>
        </w:rPr>
        <w:t xml:space="preserve"> </w:t>
      </w:r>
      <w:r w:rsidRPr="00F3131D">
        <w:rPr>
          <w:rStyle w:val="StyleUnderline"/>
        </w:rPr>
        <w:t>those</w:t>
      </w:r>
      <w:r w:rsidRPr="00F3131D">
        <w:rPr>
          <w:sz w:val="10"/>
        </w:rPr>
        <w:t xml:space="preserve"> </w:t>
      </w:r>
      <w:r w:rsidRPr="00F3131D">
        <w:rPr>
          <w:rStyle w:val="StyleUnderline"/>
        </w:rPr>
        <w:t>with</w:t>
      </w:r>
      <w:r w:rsidRPr="00F3131D">
        <w:rPr>
          <w:sz w:val="10"/>
        </w:rPr>
        <w:t xml:space="preserve"> </w:t>
      </w:r>
      <w:r w:rsidRPr="00F3131D">
        <w:rPr>
          <w:rStyle w:val="StyleUnderline"/>
        </w:rPr>
        <w:t>power</w:t>
      </w:r>
      <w:r w:rsidRPr="00F3131D">
        <w:rPr>
          <w:sz w:val="10"/>
        </w:rPr>
        <w:t xml:space="preserve">. </w:t>
      </w:r>
      <w:r w:rsidRPr="0074597F">
        <w:rPr>
          <w:rStyle w:val="StyleUnderline"/>
          <w:highlight w:val="yellow"/>
        </w:rPr>
        <w:t>To</w:t>
      </w:r>
      <w:r w:rsidRPr="0074597F">
        <w:rPr>
          <w:sz w:val="10"/>
          <w:highlight w:val="yellow"/>
        </w:rPr>
        <w:t xml:space="preserve"> </w:t>
      </w:r>
      <w:r w:rsidRPr="0074597F">
        <w:rPr>
          <w:rStyle w:val="StyleUnderline"/>
          <w:highlight w:val="yellow"/>
        </w:rPr>
        <w:t>be</w:t>
      </w:r>
      <w:r w:rsidRPr="00F3131D">
        <w:rPr>
          <w:sz w:val="10"/>
        </w:rPr>
        <w:t xml:space="preserve"> </w:t>
      </w:r>
      <w:r w:rsidRPr="0074597F">
        <w:rPr>
          <w:rStyle w:val="StyleUnderline"/>
          <w:highlight w:val="yellow"/>
        </w:rPr>
        <w:t>fully</w:t>
      </w:r>
      <w:r w:rsidRPr="0074597F">
        <w:rPr>
          <w:sz w:val="10"/>
          <w:highlight w:val="yellow"/>
        </w:rPr>
        <w:t xml:space="preserve"> </w:t>
      </w:r>
      <w:r w:rsidRPr="0074597F">
        <w:rPr>
          <w:rStyle w:val="StyleUnderline"/>
          <w:highlight w:val="yellow"/>
        </w:rPr>
        <w:t>human</w:t>
      </w:r>
      <w:r w:rsidRPr="00F3131D">
        <w:rPr>
          <w:sz w:val="10"/>
        </w:rPr>
        <w:t xml:space="preserve">, </w:t>
      </w:r>
      <w:r w:rsidRPr="0074597F">
        <w:rPr>
          <w:rStyle w:val="StyleUnderline"/>
          <w:highlight w:val="yellow"/>
        </w:rPr>
        <w:t>all</w:t>
      </w:r>
      <w:r w:rsidRPr="0074597F">
        <w:rPr>
          <w:sz w:val="10"/>
          <w:highlight w:val="yellow"/>
        </w:rPr>
        <w:t xml:space="preserve"> </w:t>
      </w:r>
      <w:r w:rsidRPr="0074597F">
        <w:rPr>
          <w:rStyle w:val="StyleUnderline"/>
          <w:highlight w:val="yellow"/>
        </w:rPr>
        <w:t>of</w:t>
      </w:r>
      <w:r w:rsidRPr="0074597F">
        <w:rPr>
          <w:sz w:val="10"/>
          <w:highlight w:val="yellow"/>
        </w:rPr>
        <w:t xml:space="preserve"> </w:t>
      </w:r>
      <w:r w:rsidRPr="0074597F">
        <w:rPr>
          <w:rStyle w:val="StyleUnderline"/>
          <w:highlight w:val="yellow"/>
        </w:rPr>
        <w:t>us</w:t>
      </w:r>
      <w:r w:rsidRPr="00F3131D">
        <w:rPr>
          <w:sz w:val="10"/>
        </w:rPr>
        <w:t xml:space="preserve"> </w:t>
      </w:r>
      <w:r w:rsidRPr="0074597F">
        <w:rPr>
          <w:rStyle w:val="StyleUnderline"/>
          <w:highlight w:val="yellow"/>
        </w:rPr>
        <w:t>must</w:t>
      </w:r>
      <w:r w:rsidRPr="0074597F">
        <w:rPr>
          <w:sz w:val="10"/>
          <w:highlight w:val="yellow"/>
        </w:rPr>
        <w:t xml:space="preserve"> </w:t>
      </w:r>
      <w:r w:rsidRPr="0074597F">
        <w:rPr>
          <w:rStyle w:val="StyleUnderline"/>
          <w:highlight w:val="yellow"/>
        </w:rPr>
        <w:t>be</w:t>
      </w:r>
      <w:r w:rsidRPr="0074597F">
        <w:rPr>
          <w:sz w:val="10"/>
          <w:highlight w:val="yellow"/>
        </w:rPr>
        <w:t xml:space="preserve"> </w:t>
      </w:r>
      <w:r w:rsidRPr="0074597F">
        <w:rPr>
          <w:rStyle w:val="StyleUnderline"/>
          <w:highlight w:val="yellow"/>
        </w:rPr>
        <w:t>free</w:t>
      </w:r>
      <w:r w:rsidRPr="00F3131D">
        <w:rPr>
          <w:sz w:val="10"/>
        </w:rPr>
        <w:t xml:space="preserve"> </w:t>
      </w:r>
      <w:r w:rsidRPr="00942779">
        <w:rPr>
          <w:rStyle w:val="StyleUnderline"/>
        </w:rPr>
        <w:t>to</w:t>
      </w:r>
      <w:r w:rsidRPr="00F3131D">
        <w:rPr>
          <w:sz w:val="10"/>
        </w:rPr>
        <w:t xml:space="preserve"> </w:t>
      </w:r>
      <w:r w:rsidRPr="00F3131D">
        <w:rPr>
          <w:rStyle w:val="StyleUnderline"/>
        </w:rPr>
        <w:t>exercise</w:t>
      </w:r>
      <w:r w:rsidRPr="00F3131D">
        <w:rPr>
          <w:sz w:val="10"/>
        </w:rPr>
        <w:t xml:space="preserve"> </w:t>
      </w:r>
      <w:r w:rsidRPr="00F3131D">
        <w:rPr>
          <w:rStyle w:val="StyleUnderline"/>
        </w:rPr>
        <w:t>our</w:t>
      </w:r>
      <w:r w:rsidRPr="00F3131D">
        <w:rPr>
          <w:sz w:val="10"/>
        </w:rPr>
        <w:t xml:space="preserve"> </w:t>
      </w:r>
      <w:r w:rsidRPr="00F3131D">
        <w:rPr>
          <w:rStyle w:val="StyleUnderline"/>
        </w:rPr>
        <w:t>choices</w:t>
      </w:r>
      <w:r w:rsidRPr="00F3131D">
        <w:rPr>
          <w:sz w:val="10"/>
        </w:rPr>
        <w:t xml:space="preserve"> </w:t>
      </w:r>
      <w:r w:rsidRPr="00F3131D">
        <w:rPr>
          <w:rStyle w:val="StyleUnderline"/>
        </w:rPr>
        <w:t>and</w:t>
      </w:r>
      <w:r w:rsidRPr="00F3131D">
        <w:rPr>
          <w:sz w:val="10"/>
        </w:rPr>
        <w:t xml:space="preserve"> </w:t>
      </w:r>
      <w:r w:rsidRPr="0074597F">
        <w:rPr>
          <w:rStyle w:val="StyleUnderline"/>
          <w:highlight w:val="yellow"/>
        </w:rPr>
        <w:t>govern</w:t>
      </w:r>
      <w:r w:rsidRPr="0074597F">
        <w:rPr>
          <w:sz w:val="10"/>
          <w:highlight w:val="yellow"/>
        </w:rPr>
        <w:t xml:space="preserve"> </w:t>
      </w:r>
      <w:r w:rsidRPr="0074597F">
        <w:rPr>
          <w:rStyle w:val="StyleUnderline"/>
          <w:highlight w:val="yellow"/>
        </w:rPr>
        <w:t>our</w:t>
      </w:r>
      <w:r w:rsidRPr="0074597F">
        <w:rPr>
          <w:sz w:val="10"/>
          <w:highlight w:val="yellow"/>
        </w:rPr>
        <w:t xml:space="preserve"> </w:t>
      </w:r>
      <w:r w:rsidRPr="0074597F">
        <w:rPr>
          <w:rStyle w:val="StyleUnderline"/>
          <w:highlight w:val="yellow"/>
        </w:rPr>
        <w:t>lives</w:t>
      </w:r>
      <w:r w:rsidRPr="00F3131D">
        <w:rPr>
          <w:sz w:val="10"/>
        </w:rPr>
        <w:t xml:space="preserve"> </w:t>
      </w:r>
      <w:r w:rsidRPr="00F3131D">
        <w:rPr>
          <w:rStyle w:val="StyleUnderline"/>
        </w:rPr>
        <w:t>so</w:t>
      </w:r>
      <w:r w:rsidRPr="00F3131D">
        <w:rPr>
          <w:sz w:val="10"/>
        </w:rPr>
        <w:t xml:space="preserve"> </w:t>
      </w:r>
      <w:r w:rsidRPr="00F3131D">
        <w:rPr>
          <w:rStyle w:val="StyleUnderline"/>
        </w:rPr>
        <w:t>long</w:t>
      </w:r>
      <w:r w:rsidRPr="00F3131D">
        <w:rPr>
          <w:sz w:val="10"/>
        </w:rPr>
        <w:t xml:space="preserve"> </w:t>
      </w:r>
      <w:r w:rsidRPr="00F3131D">
        <w:rPr>
          <w:rStyle w:val="StyleUnderline"/>
        </w:rPr>
        <w:t>as</w:t>
      </w:r>
      <w:r w:rsidRPr="00F3131D">
        <w:rPr>
          <w:sz w:val="10"/>
        </w:rPr>
        <w:t xml:space="preserve"> </w:t>
      </w:r>
      <w:r w:rsidRPr="00F3131D">
        <w:rPr>
          <w:rStyle w:val="StyleUnderline"/>
        </w:rPr>
        <w:t>we</w:t>
      </w:r>
      <w:r w:rsidRPr="00F3131D">
        <w:rPr>
          <w:sz w:val="10"/>
        </w:rPr>
        <w:t xml:space="preserve"> </w:t>
      </w:r>
      <w:r w:rsidRPr="00F3131D">
        <w:rPr>
          <w:rStyle w:val="StyleUnderline"/>
        </w:rPr>
        <w:t>permit</w:t>
      </w:r>
      <w:r w:rsidRPr="00F3131D">
        <w:rPr>
          <w:sz w:val="10"/>
        </w:rPr>
        <w:t xml:space="preserve"> </w:t>
      </w:r>
      <w:r w:rsidRPr="00F3131D">
        <w:rPr>
          <w:rStyle w:val="StyleUnderline"/>
        </w:rPr>
        <w:t>the</w:t>
      </w:r>
      <w:r w:rsidRPr="00F3131D">
        <w:rPr>
          <w:sz w:val="10"/>
        </w:rPr>
        <w:t xml:space="preserve"> </w:t>
      </w:r>
      <w:r w:rsidRPr="00F3131D">
        <w:rPr>
          <w:rStyle w:val="StyleUnderline"/>
        </w:rPr>
        <w:t>same</w:t>
      </w:r>
      <w:r w:rsidRPr="00F3131D">
        <w:rPr>
          <w:sz w:val="10"/>
        </w:rPr>
        <w:t xml:space="preserve"> </w:t>
      </w:r>
      <w:r w:rsidRPr="00F3131D">
        <w:rPr>
          <w:rStyle w:val="StyleUnderline"/>
        </w:rPr>
        <w:t>of</w:t>
      </w:r>
      <w:r w:rsidRPr="00F3131D">
        <w:rPr>
          <w:sz w:val="10"/>
        </w:rPr>
        <w:t xml:space="preserve"> </w:t>
      </w:r>
      <w:r w:rsidRPr="00F3131D">
        <w:rPr>
          <w:rStyle w:val="StyleUnderline"/>
        </w:rPr>
        <w:t>others</w:t>
      </w:r>
      <w:r w:rsidRPr="00F3131D">
        <w:rPr>
          <w:sz w:val="10"/>
        </w:rPr>
        <w:t xml:space="preserve">. </w:t>
      </w:r>
      <w:r w:rsidRPr="0074597F">
        <w:rPr>
          <w:rStyle w:val="StyleUnderline"/>
          <w:highlight w:val="yellow"/>
        </w:rPr>
        <w:t>Liberty</w:t>
      </w:r>
      <w:r w:rsidRPr="00F3131D">
        <w:rPr>
          <w:sz w:val="10"/>
        </w:rPr>
        <w:t xml:space="preserve"> </w:t>
      </w:r>
      <w:r w:rsidRPr="00F3131D">
        <w:rPr>
          <w:rStyle w:val="StyleUnderline"/>
        </w:rPr>
        <w:t>works</w:t>
      </w:r>
      <w:r w:rsidRPr="00F3131D">
        <w:rPr>
          <w:sz w:val="10"/>
        </w:rPr>
        <w:t xml:space="preserve">. Over and over again, </w:t>
      </w:r>
      <w:r w:rsidRPr="00F3131D">
        <w:rPr>
          <w:rStyle w:val="StyleUnderline"/>
        </w:rPr>
        <w:t>it</w:t>
      </w:r>
      <w:r w:rsidRPr="00F3131D">
        <w:rPr>
          <w:sz w:val="10"/>
        </w:rPr>
        <w:t xml:space="preserve"> </w:t>
      </w:r>
      <w:r w:rsidRPr="0074597F">
        <w:rPr>
          <w:rStyle w:val="StyleUnderline"/>
          <w:highlight w:val="yellow"/>
        </w:rPr>
        <w:t>produces</w:t>
      </w:r>
      <w:r w:rsidRPr="00F3131D">
        <w:rPr>
          <w:sz w:val="10"/>
        </w:rPr>
        <w:t xml:space="preserve"> </w:t>
      </w:r>
      <w:r w:rsidRPr="00F3131D">
        <w:rPr>
          <w:rStyle w:val="StyleUnderline"/>
        </w:rPr>
        <w:t xml:space="preserve">a degree of interpersonal </w:t>
      </w:r>
      <w:r w:rsidRPr="0074597F">
        <w:rPr>
          <w:rStyle w:val="StyleUnderline"/>
          <w:highlight w:val="yellow"/>
        </w:rPr>
        <w:t>cooperation</w:t>
      </w:r>
      <w:r w:rsidRPr="00F3131D">
        <w:rPr>
          <w:sz w:val="10"/>
        </w:rPr>
        <w:t>,</w:t>
      </w:r>
      <w:r w:rsidRPr="00F3131D">
        <w:rPr>
          <w:rStyle w:val="StyleUnderline"/>
        </w:rPr>
        <w:t xml:space="preserve"> </w:t>
      </w:r>
      <w:r w:rsidRPr="0074597F">
        <w:rPr>
          <w:rStyle w:val="StyleUnderline"/>
          <w:highlight w:val="yellow"/>
        </w:rPr>
        <w:t>innovation</w:t>
      </w:r>
      <w:r w:rsidRPr="00F3131D">
        <w:rPr>
          <w:rStyle w:val="StyleUnderline"/>
        </w:rPr>
        <w:t>, and wealth creation that allows human beings to flouris</w:t>
      </w:r>
      <w:r w:rsidRPr="00F3131D">
        <w:rPr>
          <w:sz w:val="10"/>
        </w:rPr>
        <w:t xml:space="preserve">h </w:t>
      </w:r>
      <w:r w:rsidRPr="0074597F">
        <w:rPr>
          <w:sz w:val="10"/>
          <w:highlight w:val="yellow"/>
        </w:rPr>
        <w:t xml:space="preserve">— </w:t>
      </w:r>
      <w:r w:rsidRPr="0074597F">
        <w:rPr>
          <w:rStyle w:val="StyleUnderline"/>
          <w:highlight w:val="yellow"/>
        </w:rPr>
        <w:t>nothing</w:t>
      </w:r>
      <w:r w:rsidRPr="0074597F">
        <w:rPr>
          <w:sz w:val="10"/>
          <w:highlight w:val="yellow"/>
        </w:rPr>
        <w:t xml:space="preserve"> </w:t>
      </w:r>
      <w:r w:rsidRPr="0074597F">
        <w:rPr>
          <w:rStyle w:val="StyleUnderline"/>
          <w:highlight w:val="yellow"/>
        </w:rPr>
        <w:t>else</w:t>
      </w:r>
      <w:r w:rsidRPr="00F3131D">
        <w:rPr>
          <w:sz w:val="10"/>
        </w:rPr>
        <w:t xml:space="preserve"> even </w:t>
      </w:r>
      <w:r w:rsidRPr="0074597F">
        <w:rPr>
          <w:rStyle w:val="StyleUnderline"/>
          <w:highlight w:val="yellow"/>
        </w:rPr>
        <w:t>comes</w:t>
      </w:r>
      <w:r w:rsidRPr="0074597F">
        <w:rPr>
          <w:sz w:val="10"/>
          <w:highlight w:val="yellow"/>
        </w:rPr>
        <w:t xml:space="preserve"> </w:t>
      </w:r>
      <w:r w:rsidRPr="0074597F">
        <w:rPr>
          <w:rStyle w:val="StyleUnderline"/>
          <w:highlight w:val="yellow"/>
        </w:rPr>
        <w:t>close</w:t>
      </w:r>
      <w:r w:rsidRPr="00F3131D">
        <w:rPr>
          <w:sz w:val="10"/>
        </w:rPr>
        <w:t xml:space="preserve">. </w:t>
      </w:r>
      <w:r w:rsidRPr="0074597F">
        <w:rPr>
          <w:rStyle w:val="StyleUnderline"/>
          <w:highlight w:val="yellow"/>
        </w:rPr>
        <w:t>Liberty is the only</w:t>
      </w:r>
      <w:r w:rsidRPr="00F3131D">
        <w:rPr>
          <w:rStyle w:val="StyleUnderline"/>
        </w:rPr>
        <w:t xml:space="preserve"> social, political, or economic a</w:t>
      </w:r>
      <w:r w:rsidRPr="0074597F">
        <w:rPr>
          <w:rStyle w:val="StyleUnderline"/>
          <w:highlight w:val="yellow"/>
        </w:rPr>
        <w:t>rrangement</w:t>
      </w:r>
      <w:r w:rsidRPr="0074597F">
        <w:rPr>
          <w:sz w:val="10"/>
          <w:highlight w:val="yellow"/>
        </w:rPr>
        <w:t xml:space="preserve"> </w:t>
      </w:r>
      <w:r w:rsidRPr="0074597F">
        <w:rPr>
          <w:rStyle w:val="StyleUnderline"/>
          <w:highlight w:val="yellow"/>
        </w:rPr>
        <w:t>that</w:t>
      </w:r>
      <w:r w:rsidRPr="0074597F">
        <w:rPr>
          <w:sz w:val="10"/>
          <w:highlight w:val="yellow"/>
        </w:rPr>
        <w:t xml:space="preserve"> </w:t>
      </w:r>
      <w:r w:rsidRPr="0074597F">
        <w:rPr>
          <w:rStyle w:val="StyleUnderline"/>
          <w:highlight w:val="yellow"/>
        </w:rPr>
        <w:t>requires</w:t>
      </w:r>
      <w:r w:rsidRPr="00F3131D">
        <w:rPr>
          <w:sz w:val="10"/>
        </w:rPr>
        <w:t xml:space="preserve"> that </w:t>
      </w:r>
      <w:r w:rsidRPr="00F3131D">
        <w:rPr>
          <w:rStyle w:val="StyleUnderline"/>
        </w:rPr>
        <w:t>we</w:t>
      </w:r>
      <w:r w:rsidRPr="00F3131D">
        <w:rPr>
          <w:sz w:val="10"/>
        </w:rPr>
        <w:t xml:space="preserve"> </w:t>
      </w:r>
      <w:r w:rsidRPr="00F3131D">
        <w:rPr>
          <w:rStyle w:val="StyleUnderline"/>
        </w:rPr>
        <w:t>live</w:t>
      </w:r>
      <w:r w:rsidRPr="00F3131D">
        <w:rPr>
          <w:sz w:val="10"/>
        </w:rPr>
        <w:t xml:space="preserve"> </w:t>
      </w:r>
      <w:r w:rsidRPr="00F3131D">
        <w:rPr>
          <w:rStyle w:val="StyleUnderline"/>
        </w:rPr>
        <w:t>to</w:t>
      </w:r>
      <w:r w:rsidRPr="00F3131D">
        <w:rPr>
          <w:sz w:val="10"/>
        </w:rPr>
        <w:t xml:space="preserve"> </w:t>
      </w:r>
      <w:r w:rsidRPr="0074597F">
        <w:rPr>
          <w:rStyle w:val="StyleUnderline"/>
          <w:highlight w:val="yellow"/>
        </w:rPr>
        <w:t>high</w:t>
      </w:r>
      <w:r w:rsidRPr="0074597F">
        <w:rPr>
          <w:sz w:val="10"/>
          <w:highlight w:val="yellow"/>
        </w:rPr>
        <w:t xml:space="preserve"> </w:t>
      </w:r>
      <w:r w:rsidRPr="0074597F">
        <w:rPr>
          <w:rStyle w:val="StyleUnderline"/>
          <w:highlight w:val="yellow"/>
        </w:rPr>
        <w:t>standards</w:t>
      </w:r>
      <w:r w:rsidRPr="00F3131D">
        <w:rPr>
          <w:sz w:val="10"/>
        </w:rPr>
        <w:t xml:space="preserve"> </w:t>
      </w:r>
      <w:r w:rsidRPr="00F3131D">
        <w:rPr>
          <w:rStyle w:val="StyleUnderline"/>
        </w:rPr>
        <w:t>of</w:t>
      </w:r>
      <w:r w:rsidRPr="00F3131D">
        <w:rPr>
          <w:sz w:val="10"/>
        </w:rPr>
        <w:t xml:space="preserve"> </w:t>
      </w:r>
      <w:r w:rsidRPr="00F3131D">
        <w:rPr>
          <w:rStyle w:val="StyleUnderline"/>
        </w:rPr>
        <w:t>conduct</w:t>
      </w:r>
      <w:r w:rsidRPr="00F3131D">
        <w:rPr>
          <w:sz w:val="10"/>
        </w:rPr>
        <w:t xml:space="preserve"> </w:t>
      </w:r>
      <w:r w:rsidRPr="00F3131D">
        <w:rPr>
          <w:rStyle w:val="StyleUnderline"/>
        </w:rPr>
        <w:t>and</w:t>
      </w:r>
      <w:r w:rsidRPr="00F3131D">
        <w:rPr>
          <w:sz w:val="10"/>
        </w:rPr>
        <w:t xml:space="preserve"> </w:t>
      </w:r>
      <w:r w:rsidRPr="00F3131D">
        <w:rPr>
          <w:rStyle w:val="StyleUnderline"/>
        </w:rPr>
        <w:t>character</w:t>
      </w:r>
      <w:r w:rsidRPr="00F3131D">
        <w:rPr>
          <w:sz w:val="10"/>
        </w:rPr>
        <w:t xml:space="preserve"> </w:t>
      </w:r>
      <w:r w:rsidRPr="00F3131D">
        <w:rPr>
          <w:rStyle w:val="StyleUnderline"/>
        </w:rPr>
        <w:t>and</w:t>
      </w:r>
      <w:r w:rsidRPr="00F3131D">
        <w:rPr>
          <w:sz w:val="10"/>
        </w:rPr>
        <w:t xml:space="preserve"> </w:t>
      </w:r>
      <w:r w:rsidRPr="00F3131D">
        <w:rPr>
          <w:rStyle w:val="StyleUnderline"/>
        </w:rPr>
        <w:t>rewards</w:t>
      </w:r>
      <w:r w:rsidRPr="00F3131D">
        <w:rPr>
          <w:sz w:val="10"/>
        </w:rPr>
        <w:t xml:space="preserve"> us when we do so. </w:t>
      </w:r>
      <w:r w:rsidRPr="00E32DD2">
        <w:rPr>
          <w:rStyle w:val="StyleUnderline"/>
        </w:rPr>
        <w:t>This</w:t>
      </w:r>
      <w:r w:rsidRPr="00E32DD2">
        <w:rPr>
          <w:sz w:val="10"/>
        </w:rPr>
        <w:t xml:space="preserve"> </w:t>
      </w:r>
      <w:r w:rsidRPr="00E32DD2">
        <w:rPr>
          <w:rStyle w:val="StyleUnderline"/>
        </w:rPr>
        <w:t>is</w:t>
      </w:r>
      <w:r w:rsidRPr="00E32DD2">
        <w:rPr>
          <w:sz w:val="10"/>
        </w:rPr>
        <w:t xml:space="preserve"> </w:t>
      </w:r>
      <w:r w:rsidRPr="00E32DD2">
        <w:rPr>
          <w:rStyle w:val="StyleUnderline"/>
        </w:rPr>
        <w:t>a crucial difference</w:t>
      </w:r>
      <w:r w:rsidRPr="00E32DD2">
        <w:rPr>
          <w:sz w:val="10"/>
        </w:rPr>
        <w:t xml:space="preserve"> </w:t>
      </w:r>
      <w:r w:rsidRPr="00E32DD2">
        <w:rPr>
          <w:rStyle w:val="StyleUnderline"/>
        </w:rPr>
        <w:t>between</w:t>
      </w:r>
      <w:r w:rsidRPr="00E32DD2">
        <w:rPr>
          <w:sz w:val="10"/>
        </w:rPr>
        <w:t xml:space="preserve"> </w:t>
      </w:r>
      <w:r w:rsidRPr="00E32DD2">
        <w:rPr>
          <w:rStyle w:val="StyleUnderline"/>
        </w:rPr>
        <w:t>liberty</w:t>
      </w:r>
      <w:r w:rsidRPr="00E32DD2">
        <w:rPr>
          <w:sz w:val="10"/>
        </w:rPr>
        <w:t xml:space="preserve"> </w:t>
      </w:r>
      <w:r w:rsidRPr="00E32DD2">
        <w:rPr>
          <w:rStyle w:val="StyleUnderline"/>
        </w:rPr>
        <w:t>and</w:t>
      </w:r>
      <w:r w:rsidRPr="00E32DD2">
        <w:rPr>
          <w:sz w:val="10"/>
        </w:rPr>
        <w:t xml:space="preserve"> the </w:t>
      </w:r>
      <w:r w:rsidRPr="00E32DD2">
        <w:rPr>
          <w:rStyle w:val="StyleUnderline"/>
        </w:rPr>
        <w:t>soul</w:t>
      </w:r>
      <w:r w:rsidRPr="00E32DD2">
        <w:rPr>
          <w:sz w:val="10"/>
        </w:rPr>
        <w:t>-</w:t>
      </w:r>
      <w:r w:rsidRPr="00E32DD2">
        <w:rPr>
          <w:rStyle w:val="StyleUnderline"/>
        </w:rPr>
        <w:t>crushing</w:t>
      </w:r>
      <w:r w:rsidRPr="00E32DD2">
        <w:rPr>
          <w:sz w:val="10"/>
        </w:rPr>
        <w:t xml:space="preserve">, </w:t>
      </w:r>
      <w:r w:rsidRPr="00E32DD2">
        <w:rPr>
          <w:rStyle w:val="StyleUnderline"/>
        </w:rPr>
        <w:t>paternalistic</w:t>
      </w:r>
      <w:r w:rsidRPr="00E32DD2">
        <w:rPr>
          <w:sz w:val="10"/>
        </w:rPr>
        <w:t xml:space="preserve"> </w:t>
      </w:r>
      <w:r w:rsidRPr="00E32DD2">
        <w:rPr>
          <w:rStyle w:val="StyleUnderline"/>
        </w:rPr>
        <w:t>snares</w:t>
      </w:r>
      <w:r w:rsidRPr="00E32DD2">
        <w:rPr>
          <w:sz w:val="10"/>
        </w:rPr>
        <w:t xml:space="preserve"> </w:t>
      </w:r>
      <w:r w:rsidRPr="00E32DD2">
        <w:rPr>
          <w:rStyle w:val="StyleUnderline"/>
        </w:rPr>
        <w:t>that</w:t>
      </w:r>
      <w:r w:rsidRPr="00E32DD2">
        <w:rPr>
          <w:sz w:val="10"/>
        </w:rPr>
        <w:t xml:space="preserve"> </w:t>
      </w:r>
      <w:r w:rsidRPr="00E32DD2">
        <w:rPr>
          <w:rStyle w:val="StyleUnderline"/>
        </w:rPr>
        <w:t>are</w:t>
      </w:r>
      <w:r w:rsidRPr="00E32DD2">
        <w:rPr>
          <w:sz w:val="10"/>
        </w:rPr>
        <w:t xml:space="preserve"> </w:t>
      </w:r>
      <w:r w:rsidRPr="00E32DD2">
        <w:rPr>
          <w:rStyle w:val="StyleUnderline"/>
        </w:rPr>
        <w:t>offered</w:t>
      </w:r>
      <w:r w:rsidRPr="00E32DD2">
        <w:rPr>
          <w:sz w:val="10"/>
        </w:rPr>
        <w:t xml:space="preserve"> </w:t>
      </w:r>
      <w:r w:rsidRPr="00E32DD2">
        <w:rPr>
          <w:rStyle w:val="StyleUnderline"/>
        </w:rPr>
        <w:t>as</w:t>
      </w:r>
      <w:r w:rsidRPr="00E32DD2">
        <w:rPr>
          <w:sz w:val="10"/>
        </w:rPr>
        <w:t xml:space="preserve"> </w:t>
      </w:r>
      <w:r w:rsidRPr="00E32DD2">
        <w:rPr>
          <w:rStyle w:val="StyleUnderline"/>
        </w:rPr>
        <w:t>alternatives</w:t>
      </w:r>
      <w:r w:rsidRPr="0074597F">
        <w:rPr>
          <w:sz w:val="10"/>
          <w:highlight w:val="yellow"/>
        </w:rPr>
        <w:t>.</w:t>
      </w:r>
      <w:r w:rsidRPr="00F3131D">
        <w:rPr>
          <w:sz w:val="10"/>
        </w:rPr>
        <w:t xml:space="preserve"> </w:t>
      </w:r>
      <w:r w:rsidRPr="0074597F">
        <w:rPr>
          <w:rStyle w:val="StyleUnderline"/>
          <w:b/>
          <w:highlight w:val="yellow"/>
        </w:rPr>
        <w:t>Life</w:t>
      </w:r>
      <w:r w:rsidRPr="0074597F">
        <w:rPr>
          <w:b/>
          <w:sz w:val="10"/>
          <w:highlight w:val="yellow"/>
        </w:rPr>
        <w:t xml:space="preserve"> </w:t>
      </w:r>
      <w:r w:rsidRPr="0074597F">
        <w:rPr>
          <w:rStyle w:val="StyleUnderline"/>
          <w:b/>
          <w:highlight w:val="yellow"/>
        </w:rPr>
        <w:t>without</w:t>
      </w:r>
      <w:r w:rsidRPr="0074597F">
        <w:rPr>
          <w:b/>
          <w:sz w:val="10"/>
          <w:highlight w:val="yellow"/>
        </w:rPr>
        <w:t xml:space="preserve"> </w:t>
      </w:r>
      <w:r w:rsidRPr="0074597F">
        <w:rPr>
          <w:rStyle w:val="StyleUnderline"/>
          <w:b/>
          <w:highlight w:val="yellow"/>
        </w:rPr>
        <w:t>liberty</w:t>
      </w:r>
      <w:r w:rsidRPr="0074597F">
        <w:rPr>
          <w:b/>
          <w:sz w:val="10"/>
          <w:highlight w:val="yellow"/>
        </w:rPr>
        <w:t xml:space="preserve"> </w:t>
      </w:r>
      <w:r w:rsidRPr="0074597F">
        <w:rPr>
          <w:rStyle w:val="StyleUnderline"/>
          <w:b/>
          <w:highlight w:val="yellow"/>
        </w:rPr>
        <w:t>is</w:t>
      </w:r>
      <w:r w:rsidRPr="0074597F">
        <w:rPr>
          <w:b/>
          <w:sz w:val="10"/>
          <w:highlight w:val="yellow"/>
        </w:rPr>
        <w:t xml:space="preserve"> </w:t>
      </w:r>
      <w:r w:rsidRPr="0074597F">
        <w:rPr>
          <w:rStyle w:val="StyleUnderline"/>
          <w:b/>
          <w:highlight w:val="yellow"/>
        </w:rPr>
        <w:t>unthinkable</w:t>
      </w:r>
      <w:r w:rsidRPr="0074597F">
        <w:rPr>
          <w:sz w:val="10"/>
          <w:highlight w:val="yellow"/>
        </w:rPr>
        <w:t>.</w:t>
      </w:r>
      <w:r w:rsidRPr="00F3131D">
        <w:rPr>
          <w:sz w:val="10"/>
        </w:rPr>
        <w:t xml:space="preserve"> </w:t>
      </w:r>
      <w:r w:rsidRPr="00F3131D">
        <w:rPr>
          <w:rStyle w:val="StyleUnderline"/>
        </w:rPr>
        <w:t>Who</w:t>
      </w:r>
      <w:r w:rsidRPr="00F3131D">
        <w:rPr>
          <w:sz w:val="10"/>
        </w:rPr>
        <w:t xml:space="preserve"> </w:t>
      </w:r>
      <w:r w:rsidRPr="00F3131D">
        <w:rPr>
          <w:rStyle w:val="StyleUnderline"/>
        </w:rPr>
        <w:t>wants</w:t>
      </w:r>
      <w:r w:rsidRPr="00F3131D">
        <w:rPr>
          <w:sz w:val="10"/>
        </w:rPr>
        <w:t xml:space="preserve"> </w:t>
      </w:r>
      <w:r w:rsidRPr="00F3131D">
        <w:rPr>
          <w:rStyle w:val="StyleUnderline"/>
        </w:rPr>
        <w:t>to</w:t>
      </w:r>
      <w:r w:rsidRPr="00F3131D">
        <w:rPr>
          <w:sz w:val="10"/>
        </w:rPr>
        <w:t xml:space="preserve"> </w:t>
      </w:r>
      <w:r w:rsidRPr="00F3131D">
        <w:rPr>
          <w:rStyle w:val="StyleUnderline"/>
        </w:rPr>
        <w:t>live</w:t>
      </w:r>
      <w:r w:rsidRPr="00F3131D">
        <w:rPr>
          <w:sz w:val="10"/>
        </w:rPr>
        <w:t xml:space="preserve"> </w:t>
      </w:r>
      <w:r w:rsidRPr="00F3131D">
        <w:rPr>
          <w:rStyle w:val="StyleUnderline"/>
        </w:rPr>
        <w:t>at</w:t>
      </w:r>
      <w:r w:rsidRPr="00F3131D">
        <w:rPr>
          <w:sz w:val="10"/>
        </w:rPr>
        <w:t xml:space="preserve"> </w:t>
      </w:r>
      <w:r w:rsidRPr="00F3131D">
        <w:rPr>
          <w:rStyle w:val="StyleUnderline"/>
        </w:rPr>
        <w:t>the</w:t>
      </w:r>
      <w:r w:rsidRPr="00F3131D">
        <w:rPr>
          <w:sz w:val="10"/>
        </w:rPr>
        <w:t xml:space="preserve"> </w:t>
      </w:r>
      <w:r w:rsidRPr="00F3131D">
        <w:rPr>
          <w:rStyle w:val="StyleUnderline"/>
        </w:rPr>
        <w:t>end</w:t>
      </w:r>
      <w:r w:rsidRPr="00F3131D">
        <w:rPr>
          <w:sz w:val="10"/>
        </w:rPr>
        <w:t xml:space="preserve"> </w:t>
      </w:r>
      <w:r w:rsidRPr="00F3131D">
        <w:rPr>
          <w:rStyle w:val="StyleUnderline"/>
        </w:rPr>
        <w:t>of</w:t>
      </w:r>
      <w:r w:rsidRPr="00F3131D">
        <w:rPr>
          <w:sz w:val="10"/>
        </w:rPr>
        <w:t xml:space="preserve"> </w:t>
      </w:r>
      <w:r w:rsidRPr="00F3131D">
        <w:rPr>
          <w:rStyle w:val="StyleUnderline"/>
        </w:rPr>
        <w:t>another’s</w:t>
      </w:r>
      <w:r w:rsidRPr="00F3131D">
        <w:rPr>
          <w:sz w:val="10"/>
        </w:rPr>
        <w:t xml:space="preserve"> </w:t>
      </w:r>
      <w:r w:rsidRPr="00F3131D">
        <w:rPr>
          <w:rStyle w:val="StyleUnderline"/>
        </w:rPr>
        <w:t>leash</w:t>
      </w:r>
      <w:r w:rsidRPr="00F3131D">
        <w:rPr>
          <w:sz w:val="10"/>
        </w:rPr>
        <w:t xml:space="preserve">, </w:t>
      </w:r>
      <w:r w:rsidRPr="00F3131D">
        <w:rPr>
          <w:rStyle w:val="StyleUnderline"/>
        </w:rPr>
        <w:t>fearing</w:t>
      </w:r>
      <w:r w:rsidRPr="00F3131D">
        <w:rPr>
          <w:sz w:val="10"/>
        </w:rPr>
        <w:t xml:space="preserve"> </w:t>
      </w:r>
      <w:r w:rsidRPr="00F3131D">
        <w:rPr>
          <w:rStyle w:val="StyleUnderline"/>
        </w:rPr>
        <w:t>at every turn what those armed with force and power might do to us, even if they have good intentions?</w:t>
      </w:r>
      <w:r w:rsidRPr="00F3131D">
        <w:rPr>
          <w:sz w:val="10"/>
        </w:rPr>
        <w:t xml:space="preserve"> We wouldn’t expect, even if it were possible, that everyone who supports us will agree with everything they ever see or hear from FEE. We have our own core beliefs, of course, but to a considerable degree we are a forum for differing views among those who broadly share an affinity for liberty. We don’t take for granted that we’ll earn your support every day, every month or every year. We know we have to earn it all the time. So we are engaged in a non-stop, self-improvement program. We experiment and innovate. Seminar themes, technology, content, and speakers change and improve. We expand and grow what works and drop what doesn’t. We do it all in an effort to be the best-known, most effective “first encounter” for young people with the economic, ethical, and legal principles of a free society. I hope this cause in general — and our work at FEE, in particular — excites you as much as it does every member of the team we’ve assembled. We go to work every day with passion for what we do, and with appreciation for you who support us. Thank you, too, for being an ambassador for liberty. Because of your sharing on social media and your own engagement with our content, FEE is reaching a wider audience than at any time in our 69-year history. We are experiencing record levels of applications for our seminars. FEE voices are appearing in the international press. And FEE.org itself is being read by over 500,000 people per month (and rising fast!). This is a level of reach that would have delighted FEE’s founders, and the champions of freedom from time immemorial. However, without the generosity of individuals like you, FEE would not be able to deliver life-changing moments for countless young people. We need your financial support to continue our work for liberty. Whether you give a little or become a continuing benefactor in substantial amounts, we appreciate it deeply as a vote of confidence in FEE’s message, mission, and work. Thank you for thinking of FEE in your year-end giving. And, thank you for all that you do to advance liberty in any way!</w:t>
      </w:r>
    </w:p>
    <w:p w14:paraId="735FA04C" w14:textId="77777777" w:rsidR="003475D0" w:rsidRPr="00D97A4C" w:rsidRDefault="003475D0" w:rsidP="003475D0">
      <w:pPr>
        <w:pStyle w:val="Heading4"/>
        <w:rPr>
          <w:rStyle w:val="StyleUnderline"/>
          <w:sz w:val="26"/>
          <w:szCs w:val="26"/>
          <w:u w:val="none"/>
        </w:rPr>
      </w:pPr>
      <w:r w:rsidRPr="00D97A4C">
        <w:rPr>
          <w:rStyle w:val="StyleUnderline"/>
          <w:sz w:val="26"/>
          <w:szCs w:val="26"/>
          <w:u w:val="none"/>
        </w:rPr>
        <w:t xml:space="preserve">Dignity lays the foundation for human life—it reflects conscience </w:t>
      </w:r>
    </w:p>
    <w:p w14:paraId="36957859" w14:textId="77777777" w:rsidR="003475D0" w:rsidRPr="00516540" w:rsidRDefault="003475D0" w:rsidP="003475D0">
      <w:pPr>
        <w:rPr>
          <w:rStyle w:val="Style13ptBold"/>
          <w:b w:val="0"/>
        </w:rPr>
      </w:pPr>
      <w:r>
        <w:rPr>
          <w:rStyle w:val="Style13ptBold"/>
        </w:rPr>
        <w:t xml:space="preserve">Kazcor 12 </w:t>
      </w:r>
      <w:r>
        <w:rPr>
          <w:rStyle w:val="Style13ptBold"/>
          <w:b w:val="0"/>
        </w:rPr>
        <w:t>(</w:t>
      </w:r>
      <w:r w:rsidRPr="00181285">
        <w:rPr>
          <w:rStyle w:val="Style13ptBold"/>
          <w:b w:val="0"/>
          <w:sz w:val="18"/>
          <w:szCs w:val="18"/>
        </w:rPr>
        <w:t xml:space="preserve">CHRISTOPHER KACZOR, Professor of Philosophy at Loyola Marymount University and a member of the James Madison Society of Princeton University. </w:t>
      </w:r>
      <w:hyperlink r:id="rId19" w:history="1">
        <w:r w:rsidRPr="00181285">
          <w:rPr>
            <w:rStyle w:val="Hyperlink"/>
            <w:sz w:val="18"/>
            <w:szCs w:val="18"/>
          </w:rPr>
          <w:t>http://www.lifenews.com/2012/02/21/the-importance-of-honoring-and-respecting-human-dignity/</w:t>
        </w:r>
      </w:hyperlink>
      <w:r w:rsidRPr="00181285">
        <w:rPr>
          <w:rStyle w:val="Style13ptBold"/>
          <w:b w:val="0"/>
          <w:sz w:val="18"/>
          <w:szCs w:val="18"/>
        </w:rPr>
        <w:t>)</w:t>
      </w:r>
      <w:r>
        <w:rPr>
          <w:rStyle w:val="Style13ptBold"/>
          <w:b w:val="0"/>
        </w:rPr>
        <w:t xml:space="preserve"> </w:t>
      </w:r>
      <w:r w:rsidRPr="00181285">
        <w:rPr>
          <w:rStyle w:val="Style13ptBold"/>
          <w:b w:val="0"/>
          <w:sz w:val="18"/>
          <w:szCs w:val="18"/>
        </w:rPr>
        <w:t>TSB</w:t>
      </w:r>
    </w:p>
    <w:p w14:paraId="1F36C82C" w14:textId="77777777" w:rsidR="003475D0" w:rsidRDefault="003475D0" w:rsidP="003475D0">
      <w:pPr>
        <w:rPr>
          <w:rStyle w:val="StyleUnderline"/>
        </w:rPr>
      </w:pPr>
      <w:r w:rsidRPr="00EA4B33">
        <w:rPr>
          <w:sz w:val="16"/>
        </w:rPr>
        <w:t xml:space="preserve">Disambiguation of the term dignity is done quite well by Daniel P. Sulmasy, in the very book Pinker criticizes. </w:t>
      </w:r>
      <w:r w:rsidRPr="00516540">
        <w:rPr>
          <w:rStyle w:val="StyleUnderline"/>
        </w:rPr>
        <w:t>Sulmasy distinguishes dignity as attributed, dignity as intrinsic worth, and dignity as flourishing</w:t>
      </w:r>
      <w:r w:rsidRPr="00516540">
        <w:rPr>
          <w:u w:val="single"/>
        </w:rPr>
        <w:t xml:space="preserve">. </w:t>
      </w:r>
      <w:r w:rsidRPr="0074597F">
        <w:rPr>
          <w:highlight w:val="yellow"/>
          <w:u w:val="single"/>
        </w:rPr>
        <w:t>Dignity</w:t>
      </w:r>
      <w:r w:rsidRPr="00516540">
        <w:rPr>
          <w:u w:val="single"/>
        </w:rPr>
        <w:t xml:space="preserve"> as attributed </w:t>
      </w:r>
      <w:r w:rsidRPr="0074597F">
        <w:rPr>
          <w:highlight w:val="yellow"/>
          <w:u w:val="single"/>
        </w:rPr>
        <w:t>is the worth human beings confer on others or on themselves</w:t>
      </w:r>
      <w:r w:rsidRPr="00516540">
        <w:rPr>
          <w:u w:val="single"/>
        </w:rPr>
        <w:t xml:space="preserve">. Attributed dignity comes in degrees and is at issue in some of the examples raised by Pinker in his argument that dignity can be harmful. </w:t>
      </w:r>
      <w:r w:rsidRPr="0074597F">
        <w:rPr>
          <w:highlight w:val="yellow"/>
          <w:u w:val="single"/>
        </w:rPr>
        <w:t xml:space="preserve">Dignity as intrinsic worth is </w:t>
      </w:r>
      <w:r w:rsidRPr="00942779">
        <w:rPr>
          <w:u w:val="single"/>
        </w:rPr>
        <w:t xml:space="preserve">understood by Sulmasy as </w:t>
      </w:r>
      <w:r w:rsidRPr="0074597F">
        <w:rPr>
          <w:highlight w:val="yellow"/>
          <w:u w:val="single"/>
        </w:rPr>
        <w:t>“the value that human beings have</w:t>
      </w:r>
      <w:r w:rsidRPr="00516540">
        <w:rPr>
          <w:u w:val="single"/>
        </w:rPr>
        <w:t xml:space="preserve"> simply by virtue of the fact that they are human beings” </w:t>
      </w:r>
      <w:r w:rsidRPr="00942779">
        <w:rPr>
          <w:u w:val="single"/>
        </w:rPr>
        <w:t>rather than in virtue of performance, health, wealth, location, or social status</w:t>
      </w:r>
      <w:r w:rsidRPr="00EA4B33">
        <w:rPr>
          <w:sz w:val="16"/>
        </w:rPr>
        <w:t xml:space="preserve">. </w:t>
      </w:r>
      <w:r w:rsidRPr="0074597F">
        <w:rPr>
          <w:rStyle w:val="StyleUnderline"/>
          <w:highlight w:val="yellow"/>
        </w:rPr>
        <w:t>Dignity as flourishing is</w:t>
      </w:r>
      <w:r w:rsidRPr="00516540">
        <w:rPr>
          <w:rStyle w:val="StyleUnderline"/>
        </w:rPr>
        <w:t xml:space="preserve"> understood as </w:t>
      </w:r>
      <w:r w:rsidRPr="0074597F">
        <w:rPr>
          <w:rStyle w:val="StyleUnderline"/>
          <w:highlight w:val="yellow"/>
        </w:rPr>
        <w:t>the excellence of a human life</w:t>
      </w:r>
      <w:r w:rsidRPr="00516540">
        <w:rPr>
          <w:rStyle w:val="StyleUnderline"/>
        </w:rPr>
        <w:t xml:space="preserve"> consistent with, and </w:t>
      </w:r>
      <w:r w:rsidRPr="00942779">
        <w:rPr>
          <w:rStyle w:val="StyleUnderline"/>
        </w:rPr>
        <w:t>expressive of, intrinsic dignity</w:t>
      </w:r>
      <w:r w:rsidRPr="00516540">
        <w:rPr>
          <w:rStyle w:val="StyleUnderline"/>
        </w:rPr>
        <w:t>. This simple disambiguation removes the alleged contradictions seen by Pinker. Slavery and degradation are morally wrong because they take away someone’s dignity as flourishing. Nothing you can do to a person, including enslaving or degrading him</w:t>
      </w:r>
      <w:r w:rsidRPr="00EA4B33">
        <w:rPr>
          <w:sz w:val="16"/>
        </w:rPr>
        <w:t>, can take his intrinsic dignity awa</w:t>
      </w:r>
      <w:r w:rsidRPr="00516540">
        <w:rPr>
          <w:rStyle w:val="StyleUnderline"/>
        </w:rPr>
        <w:t xml:space="preserve">y. </w:t>
      </w:r>
      <w:r w:rsidRPr="0074597F">
        <w:rPr>
          <w:rStyle w:val="StyleUnderline"/>
          <w:highlight w:val="yellow"/>
        </w:rPr>
        <w:t xml:space="preserve">Dignity </w:t>
      </w:r>
      <w:r w:rsidRPr="00516540">
        <w:rPr>
          <w:rStyle w:val="StyleUnderline"/>
        </w:rPr>
        <w:t xml:space="preserve">as attributed </w:t>
      </w:r>
      <w:r w:rsidRPr="0074597F">
        <w:rPr>
          <w:rStyle w:val="StyleUnderline"/>
          <w:highlight w:val="yellow"/>
        </w:rPr>
        <w:t>reflects excellence, striving, and conscience</w:t>
      </w:r>
      <w:r w:rsidRPr="00EA4B33">
        <w:rPr>
          <w:sz w:val="16"/>
        </w:rPr>
        <w:t xml:space="preserve">, so that only some people achieve it by dint of effort and character. Everyone, no matter how lazy, evil, or mentally impaired, has intrinsic dignity in full measure, but not dignity as flourishing or as attributed. Even if we can successfully disambiguate the term, why is dignity important? </w:t>
      </w:r>
      <w:r w:rsidRPr="00516540">
        <w:rPr>
          <w:rStyle w:val="StyleUnderline"/>
        </w:rPr>
        <w:t xml:space="preserve">The concept of </w:t>
      </w:r>
      <w:r w:rsidRPr="0074597F">
        <w:rPr>
          <w:rStyle w:val="StyleUnderline"/>
          <w:highlight w:val="yellow"/>
        </w:rPr>
        <w:t>dignity</w:t>
      </w:r>
      <w:r w:rsidRPr="00516540">
        <w:rPr>
          <w:rStyle w:val="StyleUnderline"/>
        </w:rPr>
        <w:t xml:space="preserve"> does a better job than autonomy in </w:t>
      </w:r>
      <w:r w:rsidRPr="0074597F">
        <w:rPr>
          <w:rStyle w:val="StyleUnderline"/>
          <w:highlight w:val="yellow"/>
        </w:rPr>
        <w:t xml:space="preserve">describing and accounting for the intrinsic value of every human </w:t>
      </w:r>
      <w:r w:rsidRPr="00942779">
        <w:rPr>
          <w:rStyle w:val="StyleUnderline"/>
        </w:rPr>
        <w:t>being</w:t>
      </w:r>
      <w:r w:rsidRPr="00516540">
        <w:rPr>
          <w:rStyle w:val="StyleUnderline"/>
        </w:rPr>
        <w:t>.</w:t>
      </w:r>
      <w:r w:rsidRPr="00EA4B33">
        <w:rPr>
          <w:sz w:val="16"/>
        </w:rPr>
        <w:t xml:space="preserve"> We are valuable not simply because of our choices, and still less do we have value only while we are exercising our autonomy</w:t>
      </w:r>
      <w:r w:rsidRPr="00516540">
        <w:rPr>
          <w:rStyle w:val="StyleUnderline"/>
        </w:rPr>
        <w:t xml:space="preserve">. </w:t>
      </w:r>
      <w:r w:rsidRPr="00942779">
        <w:rPr>
          <w:rStyle w:val="StyleUnderline"/>
        </w:rPr>
        <w:t>We have value</w:t>
      </w:r>
      <w:r w:rsidRPr="00516540">
        <w:rPr>
          <w:rStyle w:val="StyleUnderline"/>
        </w:rPr>
        <w:t xml:space="preserve"> even when we are not choosing or cannot choose. In his 2009 Tanner Lectures at UC Berkeley, “Dignity, Rank, and Rights,” Jeremy Waldron pointed out that in ancient times dignity was accorded in particular to persons regarded as royalty or nobility. Noble persons were accorded rights, privileges, and immunities that accorded with their elevated rank. Contemporary society at its best does not reduce the noble but elevates the commoner, making every single human person equal in rank to the Duke or Lady. </w:t>
      </w:r>
      <w:r w:rsidRPr="00EA4B33">
        <w:rPr>
          <w:sz w:val="16"/>
        </w:rPr>
        <w:t xml:space="preserve">Although these ideals are often imperfectly realized in our society, still Waldron has a point when he writes, “we are not like a society which has eschewed all talk of caste; we are like a caste society with just one caste (and a very high caste at that): every man a Brahmin. Every man a duke, every woman a queen, everyone entitled to the sort of deference and consideration, everyone’s person and body sacrosanct, in the way that nobles were entitled to deference or in the way that an assault upon the body or the person of a king was regarded as a sacrilege.” </w:t>
      </w:r>
      <w:r w:rsidRPr="0074597F">
        <w:rPr>
          <w:rStyle w:val="StyleUnderline"/>
          <w:highlight w:val="yellow"/>
        </w:rPr>
        <w:t>The term dignit</w:t>
      </w:r>
      <w:r w:rsidRPr="00516540">
        <w:rPr>
          <w:rStyle w:val="StyleUnderline"/>
        </w:rPr>
        <w:t xml:space="preserve">y better </w:t>
      </w:r>
      <w:r w:rsidRPr="0074597F">
        <w:rPr>
          <w:rStyle w:val="StyleUnderline"/>
          <w:highlight w:val="yellow"/>
        </w:rPr>
        <w:t>captures</w:t>
      </w:r>
      <w:r w:rsidRPr="00516540">
        <w:rPr>
          <w:rStyle w:val="StyleUnderline"/>
        </w:rPr>
        <w:t xml:space="preserve"> than most, if not all, other terms t</w:t>
      </w:r>
      <w:r w:rsidRPr="0074597F">
        <w:rPr>
          <w:rStyle w:val="StyleUnderline"/>
          <w:highlight w:val="yellow"/>
        </w:rPr>
        <w:t>he elevated status of the human</w:t>
      </w:r>
      <w:r w:rsidRPr="00516540">
        <w:rPr>
          <w:rStyle w:val="StyleUnderline"/>
        </w:rPr>
        <w:t xml:space="preserve"> person.</w:t>
      </w:r>
    </w:p>
    <w:p w14:paraId="13AA11A9" w14:textId="77777777" w:rsidR="003475D0" w:rsidRDefault="003475D0" w:rsidP="003475D0">
      <w:pPr>
        <w:rPr>
          <w:rStyle w:val="StyleUnderline"/>
        </w:rPr>
      </w:pPr>
    </w:p>
    <w:p w14:paraId="7E74336B" w14:textId="77777777" w:rsidR="003475D0" w:rsidRPr="00B6182F" w:rsidRDefault="003475D0" w:rsidP="003475D0">
      <w:pPr>
        <w:pStyle w:val="Heading4"/>
        <w:rPr>
          <w:rStyle w:val="StyleUnderline"/>
          <w:sz w:val="26"/>
          <w:szCs w:val="26"/>
          <w:u w:val="none"/>
        </w:rPr>
      </w:pPr>
      <w:r w:rsidRPr="00B6182F">
        <w:rPr>
          <w:rStyle w:val="StyleUnderline"/>
          <w:sz w:val="26"/>
          <w:szCs w:val="26"/>
          <w:u w:val="none"/>
        </w:rPr>
        <w:t xml:space="preserve">We have a moral responsibility to provide the right to education, especially to black people who America has discriminated against for centuries. </w:t>
      </w:r>
    </w:p>
    <w:p w14:paraId="4AE58476" w14:textId="77777777" w:rsidR="003475D0" w:rsidRPr="00EB2F26" w:rsidRDefault="003475D0" w:rsidP="003475D0">
      <w:pPr>
        <w:rPr>
          <w:rStyle w:val="Style13ptBold"/>
          <w:b w:val="0"/>
          <w:sz w:val="16"/>
          <w:szCs w:val="16"/>
        </w:rPr>
      </w:pPr>
      <w:r>
        <w:rPr>
          <w:rStyle w:val="Style13ptBold"/>
        </w:rPr>
        <w:t xml:space="preserve">Ladson-Billings 13 </w:t>
      </w:r>
      <w:r>
        <w:rPr>
          <w:rStyle w:val="Style13ptBold"/>
          <w:b w:val="0"/>
        </w:rPr>
        <w:t>(</w:t>
      </w:r>
      <w:r w:rsidRPr="00EB2F26">
        <w:rPr>
          <w:rStyle w:val="Style13ptBold"/>
          <w:b w:val="0"/>
          <w:sz w:val="16"/>
          <w:szCs w:val="16"/>
        </w:rPr>
        <w:t>Gloria Ladson Billings, an American pedagogical theorist and teacher educator on the faculty of the University of Wisconsin–Madison School of Education and researcher at the Wisconsin Center for Education Research, “Lack of Achievement or Loss of Opportunity?”, Closing the Opportunity Gap:  What America must do to give every child a chance. pp. 17-18)</w:t>
      </w:r>
      <w:r>
        <w:rPr>
          <w:rStyle w:val="Style13ptBold"/>
          <w:b w:val="0"/>
          <w:sz w:val="16"/>
          <w:szCs w:val="16"/>
        </w:rPr>
        <w:t xml:space="preserve"> TSB</w:t>
      </w:r>
    </w:p>
    <w:p w14:paraId="62176E9E" w14:textId="77777777" w:rsidR="003475D0" w:rsidRDefault="003475D0" w:rsidP="003475D0">
      <w:pPr>
        <w:rPr>
          <w:rStyle w:val="StyleUnderline"/>
        </w:rPr>
      </w:pPr>
      <w:r w:rsidRPr="00EB2F26">
        <w:rPr>
          <w:rStyle w:val="StyleUnderline"/>
          <w:highlight w:val="yellow"/>
        </w:rPr>
        <w:t>The</w:t>
      </w:r>
      <w:r w:rsidRPr="005D28FC">
        <w:rPr>
          <w:rStyle w:val="StyleUnderline"/>
        </w:rPr>
        <w:t xml:space="preserve"> final </w:t>
      </w:r>
      <w:r w:rsidRPr="00942779">
        <w:rPr>
          <w:rStyle w:val="StyleUnderline"/>
        </w:rPr>
        <w:t>component of the</w:t>
      </w:r>
      <w:r w:rsidRPr="00EB2F26">
        <w:rPr>
          <w:rStyle w:val="StyleUnderline"/>
          <w:highlight w:val="yellow"/>
        </w:rPr>
        <w:t xml:space="preserve"> education debt i</w:t>
      </w:r>
      <w:r w:rsidRPr="005D28FC">
        <w:rPr>
          <w:rStyle w:val="StyleUnderline"/>
        </w:rPr>
        <w:t>s</w:t>
      </w:r>
      <w:r>
        <w:t xml:space="preserve"> what I call </w:t>
      </w:r>
      <w:r w:rsidRPr="005D28FC">
        <w:rPr>
          <w:rStyle w:val="StyleUnderline"/>
        </w:rPr>
        <w:t xml:space="preserve">the </w:t>
      </w:r>
      <w:r w:rsidRPr="00EB2F26">
        <w:rPr>
          <w:rStyle w:val="StyleUnderline"/>
          <w:highlight w:val="yellow"/>
        </w:rPr>
        <w:t>“moral</w:t>
      </w:r>
      <w:r w:rsidRPr="005D28FC">
        <w:rPr>
          <w:rStyle w:val="StyleUnderline"/>
        </w:rPr>
        <w:t xml:space="preserve"> debt</w:t>
      </w:r>
      <w:r>
        <w:t xml:space="preserve">.” It </w:t>
      </w:r>
      <w:r w:rsidRPr="005D28FC">
        <w:rPr>
          <w:rStyle w:val="StyleUnderline"/>
        </w:rPr>
        <w:t>cannot be quantified or measured, but it is real</w:t>
      </w:r>
      <w:r>
        <w:t xml:space="preserve">. </w:t>
      </w:r>
      <w:r w:rsidRPr="00EB2F26">
        <w:rPr>
          <w:rStyle w:val="Emphasis"/>
          <w:highlight w:val="yellow"/>
        </w:rPr>
        <w:t>There is</w:t>
      </w:r>
      <w:r w:rsidRPr="005D28FC">
        <w:rPr>
          <w:rStyle w:val="Emphasis"/>
        </w:rPr>
        <w:t xml:space="preserve"> something deeply </w:t>
      </w:r>
      <w:r w:rsidRPr="00EB2F26">
        <w:rPr>
          <w:rStyle w:val="Emphasis"/>
          <w:highlight w:val="yellow"/>
        </w:rPr>
        <w:t>un-American</w:t>
      </w:r>
      <w:r w:rsidRPr="005D28FC">
        <w:rPr>
          <w:rStyle w:val="Emphasis"/>
        </w:rPr>
        <w:t xml:space="preserve"> </w:t>
      </w:r>
      <w:r w:rsidRPr="00EB2F26">
        <w:rPr>
          <w:rStyle w:val="Emphasis"/>
          <w:highlight w:val="yellow"/>
        </w:rPr>
        <w:t>about not allowing</w:t>
      </w:r>
      <w:r w:rsidRPr="005D28FC">
        <w:rPr>
          <w:rStyle w:val="Emphasis"/>
        </w:rPr>
        <w:t xml:space="preserve"> entire </w:t>
      </w:r>
      <w:r w:rsidRPr="00EB2F26">
        <w:rPr>
          <w:rStyle w:val="Emphasis"/>
          <w:highlight w:val="yellow"/>
        </w:rPr>
        <w:t>groups</w:t>
      </w:r>
      <w:r w:rsidRPr="005D28FC">
        <w:rPr>
          <w:rStyle w:val="Emphasis"/>
        </w:rPr>
        <w:t xml:space="preserve"> of people </w:t>
      </w:r>
      <w:r w:rsidRPr="00942779">
        <w:rPr>
          <w:rStyle w:val="Emphasis"/>
          <w:highlight w:val="yellow"/>
        </w:rPr>
        <w:t>to p</w:t>
      </w:r>
      <w:r w:rsidRPr="00EB2F26">
        <w:rPr>
          <w:rStyle w:val="Emphasis"/>
          <w:highlight w:val="yellow"/>
        </w:rPr>
        <w:t>articipate equitably in a</w:t>
      </w:r>
      <w:r w:rsidRPr="00EB2F26">
        <w:rPr>
          <w:rStyle w:val="Emphasis"/>
        </w:rPr>
        <w:t>n</w:t>
      </w:r>
      <w:r w:rsidRPr="005D28FC">
        <w:rPr>
          <w:rStyle w:val="Emphasis"/>
        </w:rPr>
        <w:t xml:space="preserve"> edu- cational </w:t>
      </w:r>
      <w:r w:rsidRPr="00EB2F26">
        <w:rPr>
          <w:rStyle w:val="Emphasis"/>
          <w:highlight w:val="yellow"/>
        </w:rPr>
        <w:t>system tha</w:t>
      </w:r>
      <w:r w:rsidRPr="005D28FC">
        <w:rPr>
          <w:rStyle w:val="Emphasis"/>
        </w:rPr>
        <w:t xml:space="preserve">t allegedly </w:t>
      </w:r>
      <w:r w:rsidRPr="00EB2F26">
        <w:rPr>
          <w:rStyle w:val="Emphasis"/>
          <w:highlight w:val="yellow"/>
        </w:rPr>
        <w:t xml:space="preserve">provides an opportunity for </w:t>
      </w:r>
      <w:r w:rsidRPr="00942779">
        <w:rPr>
          <w:rStyle w:val="Emphasis"/>
        </w:rPr>
        <w:t xml:space="preserve">social and economic </w:t>
      </w:r>
      <w:r w:rsidRPr="00EB2F26">
        <w:rPr>
          <w:rStyle w:val="Emphasis"/>
          <w:highlight w:val="yellow"/>
        </w:rPr>
        <w:t>advancement</w:t>
      </w:r>
      <w:r>
        <w:t xml:space="preserve">. e nation recognized this injustice when President John F. Kennedy proposed and President Lyndon B. Johnson instituted the policy known as affirmative action. Johnson argued that </w:t>
      </w:r>
      <w:r w:rsidRPr="005D28FC">
        <w:rPr>
          <w:rStyle w:val="StyleUnderline"/>
        </w:rPr>
        <w:t>it was unfair to keep people shackled for centuries, unshackle them, and then expect them to compete against those who have never known such restrictions. Jo</w:t>
      </w:r>
      <w:r>
        <w:t xml:space="preserve">hnson’s decision was motivated by both politics and economics: African Americans were starting to vote in larger numbers and to constitute a larger seg- ment of the Democratic Party, and the nation needed to increase the scientific and technical knowledge and skills of its citizens in order to compete globally. But the policy also had a moral dimension. </w:t>
      </w:r>
      <w:r w:rsidRPr="00EB2F26">
        <w:rPr>
          <w:rStyle w:val="Emphasis"/>
          <w:highlight w:val="yellow"/>
        </w:rPr>
        <w:t>How could a nation that</w:t>
      </w:r>
      <w:r w:rsidRPr="005D28FC">
        <w:rPr>
          <w:rStyle w:val="Emphasis"/>
        </w:rPr>
        <w:t xml:space="preserve"> </w:t>
      </w:r>
      <w:r w:rsidRPr="00EB2F26">
        <w:rPr>
          <w:rStyle w:val="Emphasis"/>
          <w:highlight w:val="yellow"/>
        </w:rPr>
        <w:t>called itself</w:t>
      </w:r>
      <w:r w:rsidRPr="005D28FC">
        <w:rPr>
          <w:rStyle w:val="Emphasis"/>
        </w:rPr>
        <w:t xml:space="preserve"> </w:t>
      </w:r>
      <w:r w:rsidRPr="00EB2F26">
        <w:rPr>
          <w:rStyle w:val="Emphasis"/>
          <w:highlight w:val="yellow"/>
        </w:rPr>
        <w:t>the champion of freedom</w:t>
      </w:r>
      <w:r w:rsidRPr="005D28FC">
        <w:rPr>
          <w:rStyle w:val="Emphasis"/>
        </w:rPr>
        <w:t xml:space="preserve"> and justice </w:t>
      </w:r>
      <w:r w:rsidRPr="00EB2F26">
        <w:rPr>
          <w:rStyle w:val="Emphasis"/>
          <w:highlight w:val="yellow"/>
        </w:rPr>
        <w:t>justify its failure</w:t>
      </w:r>
      <w:r w:rsidRPr="005D28FC">
        <w:rPr>
          <w:rStyle w:val="Emphasis"/>
        </w:rPr>
        <w:t xml:space="preserve"> </w:t>
      </w:r>
      <w:r w:rsidRPr="00EB2F26">
        <w:rPr>
          <w:rStyle w:val="Emphasis"/>
          <w:highlight w:val="yellow"/>
        </w:rPr>
        <w:t>to redress the</w:t>
      </w:r>
      <w:r w:rsidRPr="005D28FC">
        <w:rPr>
          <w:rStyle w:val="Emphasis"/>
        </w:rPr>
        <w:t xml:space="preserve"> legacy of </w:t>
      </w:r>
      <w:r w:rsidRPr="00EB2F26">
        <w:rPr>
          <w:rStyle w:val="Emphasis"/>
          <w:highlight w:val="yellow"/>
        </w:rPr>
        <w:t xml:space="preserve">centu- ries of </w:t>
      </w:r>
      <w:r w:rsidRPr="00942779">
        <w:rPr>
          <w:rStyle w:val="Emphasis"/>
        </w:rPr>
        <w:t xml:space="preserve">exclusion and </w:t>
      </w:r>
      <w:r w:rsidRPr="00EB2F26">
        <w:rPr>
          <w:rStyle w:val="Emphasis"/>
          <w:highlight w:val="yellow"/>
        </w:rPr>
        <w:t>discrimination</w:t>
      </w:r>
      <w:r>
        <w:t xml:space="preserve">? Affirmative action had striking political and economic results. William G. Bowen and Derek Bok demonstrated that affirma- tive action policies in college and university admissions almost single-handedly created today’s Black middle class.13 Bowen and Bok also point out that African American and Latino professionals trained in that era were more likely to choose work and/or volunteer opportunities in low-income communities serving Blacks and Latinos.14 </w:t>
      </w:r>
      <w:r w:rsidRPr="005D28FC">
        <w:rPr>
          <w:rStyle w:val="StyleUnderline"/>
        </w:rPr>
        <w:t xml:space="preserve">Although many people bemoan the loss of civility in public discourse and national debate,15 </w:t>
      </w:r>
      <w:r w:rsidRPr="00942779">
        <w:rPr>
          <w:rStyle w:val="StyleUnderline"/>
        </w:rPr>
        <w:t>the real problem</w:t>
      </w:r>
      <w:r w:rsidRPr="005D28FC">
        <w:rPr>
          <w:rStyle w:val="StyleUnderline"/>
        </w:rPr>
        <w:t xml:space="preserve"> is that </w:t>
      </w:r>
      <w:r w:rsidRPr="00EB2F26">
        <w:rPr>
          <w:rStyle w:val="StyleUnderline"/>
          <w:highlight w:val="yellow"/>
        </w:rPr>
        <w:t>our discussions about morality remain centered on the individual</w:t>
      </w:r>
      <w:r w:rsidRPr="005D28FC">
        <w:rPr>
          <w:rStyle w:val="StyleUnderline"/>
        </w:rPr>
        <w:t xml:space="preserve">. We want people to take personal responsibility for their health care, welfare, and education, but </w:t>
      </w:r>
      <w:r w:rsidRPr="00EB2F26">
        <w:rPr>
          <w:rStyle w:val="StyleUnderline"/>
          <w:highlight w:val="yellow"/>
        </w:rPr>
        <w:t>we neglect</w:t>
      </w:r>
      <w:r w:rsidRPr="005D28FC">
        <w:rPr>
          <w:rStyle w:val="StyleUnderline"/>
        </w:rPr>
        <w:t xml:space="preserve"> our </w:t>
      </w:r>
      <w:r w:rsidRPr="00EB2F26">
        <w:rPr>
          <w:rStyle w:val="StyleUnderline"/>
          <w:highlight w:val="yellow"/>
        </w:rPr>
        <w:t>social obligations</w:t>
      </w:r>
      <w:r w:rsidRPr="005D28FC">
        <w:rPr>
          <w:rStyle w:val="StyleUnderline"/>
        </w:rPr>
        <w:t xml:space="preserve">. What do </w:t>
      </w:r>
      <w:r w:rsidRPr="00EB2F26">
        <w:rPr>
          <w:rStyle w:val="StyleUnderline"/>
          <w:highlight w:val="yellow"/>
        </w:rPr>
        <w:t>we owe citizens</w:t>
      </w:r>
      <w:r w:rsidRPr="005D28FC">
        <w:rPr>
          <w:rStyle w:val="StyleUnderline"/>
        </w:rPr>
        <w:t xml:space="preserve"> </w:t>
      </w:r>
      <w:r w:rsidRPr="00EB2F26">
        <w:rPr>
          <w:rStyle w:val="StyleUnderline"/>
          <w:highlight w:val="yellow"/>
        </w:rPr>
        <w:t xml:space="preserve">who have historically been </w:t>
      </w:r>
      <w:r w:rsidRPr="00BD7C55">
        <w:rPr>
          <w:rStyle w:val="StyleUnderline"/>
        </w:rPr>
        <w:t xml:space="preserve">excluded and </w:t>
      </w:r>
      <w:r w:rsidRPr="00EB2F26">
        <w:rPr>
          <w:rStyle w:val="StyleUnderline"/>
          <w:highlight w:val="yellow"/>
        </w:rPr>
        <w:t>discriminated against</w:t>
      </w:r>
      <w:r w:rsidRPr="005D28FC">
        <w:rPr>
          <w:rStyle w:val="StyleUnderline"/>
        </w:rPr>
        <w:t>? In e Debt, Randall Robinson commented that “</w:t>
      </w:r>
      <w:r w:rsidRPr="00EB2F26">
        <w:rPr>
          <w:rStyle w:val="StyleUnderline"/>
          <w:highlight w:val="yellow"/>
        </w:rPr>
        <w:t>no nation can enslave</w:t>
      </w:r>
      <w:r w:rsidRPr="005D28FC">
        <w:rPr>
          <w:rStyle w:val="StyleUnderline"/>
        </w:rPr>
        <w:t xml:space="preserve"> a race of </w:t>
      </w:r>
      <w:r w:rsidRPr="00D12600">
        <w:rPr>
          <w:rStyle w:val="StyleUnderline"/>
          <w:highlight w:val="yellow"/>
        </w:rPr>
        <w:t>people</w:t>
      </w:r>
      <w:r w:rsidRPr="005D28FC">
        <w:rPr>
          <w:rStyle w:val="StyleUnderline"/>
        </w:rPr>
        <w:t xml:space="preserve"> for hundreds of years, </w:t>
      </w:r>
      <w:r w:rsidRPr="00EB2F26">
        <w:rPr>
          <w:rStyle w:val="StyleUnderline"/>
          <w:highlight w:val="yellow"/>
        </w:rPr>
        <w:t>set them free</w:t>
      </w:r>
      <w:r w:rsidRPr="005D28FC">
        <w:rPr>
          <w:rStyle w:val="StyleUnderline"/>
        </w:rPr>
        <w:t xml:space="preserve"> bedraggled and </w:t>
      </w:r>
      <w:r w:rsidRPr="00EB2F26">
        <w:rPr>
          <w:rStyle w:val="StyleUnderline"/>
          <w:highlight w:val="yellow"/>
        </w:rPr>
        <w:t>penniless,</w:t>
      </w:r>
      <w:r w:rsidRPr="005D28FC">
        <w:rPr>
          <w:rStyle w:val="StyleUnderline"/>
        </w:rPr>
        <w:t xml:space="preserve"> pit them, without assistance in a hostile environment, against privileged victim- izers, </w:t>
      </w:r>
      <w:r w:rsidRPr="00EB2F26">
        <w:rPr>
          <w:rStyle w:val="StyleUnderline"/>
          <w:highlight w:val="yellow"/>
        </w:rPr>
        <w:t>and t</w:t>
      </w:r>
      <w:r w:rsidRPr="005D28FC">
        <w:rPr>
          <w:rStyle w:val="StyleUnderline"/>
        </w:rPr>
        <w:t xml:space="preserve">hen reasonably </w:t>
      </w:r>
      <w:r w:rsidRPr="00EB2F26">
        <w:rPr>
          <w:rStyle w:val="StyleUnderline"/>
          <w:highlight w:val="yellow"/>
        </w:rPr>
        <w:t>expect the gap b</w:t>
      </w:r>
      <w:r w:rsidRPr="005D28FC">
        <w:rPr>
          <w:rStyle w:val="StyleUnderline"/>
        </w:rPr>
        <w:t xml:space="preserve">etween the heirs of the two groups </w:t>
      </w:r>
      <w:r w:rsidRPr="00EB2F26">
        <w:rPr>
          <w:rStyle w:val="StyleUnderline"/>
          <w:highlight w:val="yellow"/>
        </w:rPr>
        <w:t>to narrow</w:t>
      </w:r>
      <w:r w:rsidRPr="005D28FC">
        <w:rPr>
          <w:rStyle w:val="StyleUnderline"/>
        </w:rPr>
        <w:t>.”</w:t>
      </w:r>
      <w:r>
        <w:t xml:space="preserve">16 When I raise this question with my students, I take them back to the pre- dicament that Abraham Lincoln faced before allowing Blacks to enlist in the Union Army. At a crucial point in the Civil War, Lincoln recognized that with- out the 200,000 Black soldiers, “we would be compelled to abandon the war in 3 weeks.” According to historian Ronald Takaki, “Black men in blue made the difference in determining that ‘this government of the people, by the people, and for the people did not perish from the earth.’”17 </w:t>
      </w:r>
      <w:r w:rsidRPr="00EB2F26">
        <w:rPr>
          <w:rStyle w:val="StyleUnderline"/>
          <w:highlight w:val="yellow"/>
        </w:rPr>
        <w:t>What moral debt do we owe their heirs?</w:t>
      </w:r>
      <w:r w:rsidRPr="005D28FC">
        <w:rPr>
          <w:rStyle w:val="StyleUnderline"/>
        </w:rPr>
        <w:t xml:space="preserve"> </w:t>
      </w:r>
    </w:p>
    <w:p w14:paraId="37FB95BD" w14:textId="77777777" w:rsidR="003475D0" w:rsidRPr="00490B2F" w:rsidRDefault="003475D0" w:rsidP="003475D0">
      <w:pPr>
        <w:pStyle w:val="Heading4"/>
      </w:pPr>
      <w:r w:rsidRPr="00490B2F">
        <w:t>Income inequality between the low-middle and poor classes inhibits growth - empirics</w:t>
      </w:r>
    </w:p>
    <w:p w14:paraId="49AC548B" w14:textId="77777777" w:rsidR="003475D0" w:rsidRDefault="003475D0" w:rsidP="003475D0">
      <w:r w:rsidRPr="00490B2F">
        <w:rPr>
          <w:rStyle w:val="Style13ptBold"/>
        </w:rPr>
        <w:t>OECD 14</w:t>
      </w:r>
      <w:r>
        <w:t xml:space="preserve"> (The Organisation for Economic Co-operation and Development, "Inequality hurts economic growth, finds OECD research," OECD, </w:t>
      </w:r>
      <w:hyperlink r:id="rId20" w:history="1">
        <w:r w:rsidRPr="00D50FAC">
          <w:rPr>
            <w:rStyle w:val="Hyperlink"/>
          </w:rPr>
          <w:t>http://www.oecd.org/newsroom/inequality-hurts-economic-growth.htm</w:t>
        </w:r>
      </w:hyperlink>
      <w:r>
        <w:t>, 9-12-2014)</w:t>
      </w:r>
    </w:p>
    <w:p w14:paraId="73342D03" w14:textId="77777777" w:rsidR="003475D0" w:rsidRPr="001D319B" w:rsidRDefault="003475D0" w:rsidP="003475D0">
      <w:pPr>
        <w:rPr>
          <w:rStyle w:val="StyleUnderline"/>
          <w:sz w:val="24"/>
          <w:u w:val="none"/>
        </w:rPr>
      </w:pPr>
      <w:r w:rsidRPr="0006621F">
        <w:rPr>
          <w:rStyle w:val="StyleUnderline"/>
          <w:highlight w:val="yellow"/>
        </w:rPr>
        <w:t>Reducing income inequality would boost</w:t>
      </w:r>
      <w:r w:rsidRPr="00490B2F">
        <w:rPr>
          <w:rStyle w:val="StyleUnderline"/>
        </w:rPr>
        <w:t xml:space="preserve"> economic </w:t>
      </w:r>
      <w:r w:rsidRPr="0006621F">
        <w:rPr>
          <w:rStyle w:val="StyleUnderline"/>
          <w:highlight w:val="yellow"/>
        </w:rPr>
        <w:t>growth</w:t>
      </w:r>
      <w:r>
        <w:t xml:space="preserve">, according to new OECD analysis. </w:t>
      </w:r>
      <w:r w:rsidRPr="00490B2F">
        <w:t>This work finds that</w:t>
      </w:r>
      <w:r w:rsidRPr="00490B2F">
        <w:rPr>
          <w:rStyle w:val="StyleUnderline"/>
        </w:rPr>
        <w:t xml:space="preserve"> countries where income inequality is decreasing grow faster than those with rising inequality</w:t>
      </w:r>
      <w:r>
        <w:t xml:space="preserve">. </w:t>
      </w:r>
      <w:r w:rsidRPr="00490B2F">
        <w:rPr>
          <w:rStyle w:val="StyleUnderline"/>
        </w:rPr>
        <w:t>T</w:t>
      </w:r>
      <w:r w:rsidRPr="0006621F">
        <w:rPr>
          <w:rStyle w:val="StyleUnderline"/>
          <w:highlight w:val="yellow"/>
        </w:rPr>
        <w:t>he</w:t>
      </w:r>
      <w:r w:rsidRPr="00490B2F">
        <w:rPr>
          <w:rStyle w:val="StyleUnderline"/>
        </w:rPr>
        <w:t xml:space="preserve"> single </w:t>
      </w:r>
      <w:r w:rsidRPr="0006621F">
        <w:rPr>
          <w:rStyle w:val="StyleUnderline"/>
          <w:highlight w:val="yellow"/>
        </w:rPr>
        <w:t>biggest impact on growth is the</w:t>
      </w:r>
      <w:r w:rsidRPr="00490B2F">
        <w:rPr>
          <w:rStyle w:val="StyleUnderline"/>
        </w:rPr>
        <w:t xml:space="preserve"> widening g</w:t>
      </w:r>
      <w:r w:rsidRPr="0006621F">
        <w:rPr>
          <w:rStyle w:val="StyleUnderline"/>
        </w:rPr>
        <w:t>ap</w:t>
      </w:r>
      <w:r w:rsidRPr="00490B2F">
        <w:rPr>
          <w:rStyle w:val="StyleUnderline"/>
        </w:rPr>
        <w:t xml:space="preserve"> between the lower middle class and poor households </w:t>
      </w:r>
      <w:r w:rsidRPr="00490B2F">
        <w:t>compared to the rest of society</w:t>
      </w:r>
      <w:r>
        <w:t xml:space="preserve">. </w:t>
      </w:r>
      <w:r w:rsidRPr="0006621F">
        <w:rPr>
          <w:rStyle w:val="StyleUnderline"/>
          <w:highlight w:val="yellow"/>
        </w:rPr>
        <w:t>Education is</w:t>
      </w:r>
      <w:r w:rsidRPr="00490B2F">
        <w:rPr>
          <w:rStyle w:val="StyleUnderline"/>
        </w:rPr>
        <w:t xml:space="preserve"> the </w:t>
      </w:r>
      <w:r w:rsidRPr="0006621F">
        <w:rPr>
          <w:rStyle w:val="StyleUnderline"/>
          <w:highlight w:val="yellow"/>
        </w:rPr>
        <w:t>key</w:t>
      </w:r>
      <w:r w:rsidRPr="0006621F">
        <w:rPr>
          <w:highlight w:val="yellow"/>
        </w:rPr>
        <w:t>:</w:t>
      </w:r>
      <w:r>
        <w:t xml:space="preserve"> </w:t>
      </w:r>
      <w:r w:rsidRPr="00490B2F">
        <w:rPr>
          <w:rStyle w:val="StyleUnderline"/>
        </w:rPr>
        <w:t xml:space="preserve">a </w:t>
      </w:r>
      <w:r w:rsidRPr="0006621F">
        <w:rPr>
          <w:rStyle w:val="StyleUnderline"/>
          <w:highlight w:val="yellow"/>
        </w:rPr>
        <w:t>lack of investment in education by the poor is the main factor behind inequality</w:t>
      </w:r>
      <w:r w:rsidRPr="00490B2F">
        <w:rPr>
          <w:rStyle w:val="StyleUnderline"/>
        </w:rPr>
        <w:t xml:space="preserve"> hurting growth</w:t>
      </w:r>
      <w:r>
        <w:t xml:space="preserve">. </w:t>
      </w:r>
      <w:r w:rsidRPr="00490B2F">
        <w:rPr>
          <w:rStyle w:val="StyleUnderline"/>
        </w:rPr>
        <w:t>“This compelling evidence proves that addressing high and growing inequality is critical to promote strong and sustained growth and needs to be at the centre of the policy debate,” said OECD Secretary-General Angel Gurría</w:t>
      </w:r>
      <w:r>
        <w:t xml:space="preserve">. </w:t>
      </w:r>
      <w:r w:rsidRPr="00490B2F">
        <w:rPr>
          <w:rStyle w:val="StyleUnderline"/>
        </w:rPr>
        <w:t xml:space="preserve">“Countries that promote equal opportunity for all from an early age are those that will grow and prosper.” Rising inequality is estimated to have knocked more than 10 percentage points off growth </w:t>
      </w:r>
      <w:r w:rsidRPr="00C4485F">
        <w:t>in Mexico and New Zealand</w:t>
      </w:r>
      <w:r w:rsidRPr="00490B2F">
        <w:rPr>
          <w:rStyle w:val="StyleUnderline"/>
        </w:rPr>
        <w:t xml:space="preserve"> over the past two decades up to the Great Recession</w:t>
      </w:r>
      <w:r>
        <w:t xml:space="preserve">. </w:t>
      </w:r>
      <w:r w:rsidRPr="00C4485F">
        <w:rPr>
          <w:rStyle w:val="StyleUnderline"/>
        </w:rPr>
        <w:t>In</w:t>
      </w:r>
      <w:r>
        <w:t xml:space="preserve"> Italy, </w:t>
      </w:r>
      <w:r w:rsidRPr="00C4485F">
        <w:t>the United Kingdom and</w:t>
      </w:r>
      <w:r w:rsidRPr="00490B2F">
        <w:rPr>
          <w:rStyle w:val="StyleUnderline"/>
        </w:rPr>
        <w:t xml:space="preserve"> the United States</w:t>
      </w:r>
      <w:r>
        <w:t xml:space="preserve">, </w:t>
      </w:r>
      <w:r w:rsidRPr="00490B2F">
        <w:rPr>
          <w:rStyle w:val="StyleUnderline"/>
        </w:rPr>
        <w:t>the cumulative growth rate would have been six to nine percentage points higher had income disparities not widened</w:t>
      </w:r>
      <w:r>
        <w:t xml:space="preserve">, but also in Sweden, </w:t>
      </w:r>
      <w:r w:rsidRPr="00C4485F">
        <w:rPr>
          <w:rStyle w:val="StyleUnderline"/>
        </w:rPr>
        <w:t>Finland and Norway, although from low levels</w:t>
      </w:r>
      <w:r>
        <w:t xml:space="preserve">. </w:t>
      </w:r>
      <w:r w:rsidRPr="00C4485F">
        <w:t>On</w:t>
      </w:r>
      <w:r w:rsidRPr="00490B2F">
        <w:rPr>
          <w:rStyle w:val="StyleUnderline"/>
        </w:rPr>
        <w:t xml:space="preserve"> </w:t>
      </w:r>
      <w:r w:rsidRPr="00C4485F">
        <w:t>the</w:t>
      </w:r>
      <w:r w:rsidRPr="00490B2F">
        <w:rPr>
          <w:rStyle w:val="StyleUnderline"/>
        </w:rPr>
        <w:t xml:space="preserve"> </w:t>
      </w:r>
      <w:r w:rsidRPr="00C4485F">
        <w:t>other</w:t>
      </w:r>
      <w:r w:rsidRPr="00490B2F">
        <w:rPr>
          <w:rStyle w:val="StyleUnderline"/>
        </w:rPr>
        <w:t xml:space="preserve"> </w:t>
      </w:r>
      <w:r w:rsidRPr="00C4485F">
        <w:t>hand</w:t>
      </w:r>
      <w:r>
        <w:t xml:space="preserve">, </w:t>
      </w:r>
      <w:r w:rsidRPr="00490B2F">
        <w:rPr>
          <w:rStyle w:val="StyleUnderline"/>
        </w:rPr>
        <w:t xml:space="preserve">greater equality helped increase GDP </w:t>
      </w:r>
      <w:r w:rsidRPr="00C4485F">
        <w:t>per capita</w:t>
      </w:r>
      <w:r w:rsidRPr="00490B2F">
        <w:rPr>
          <w:rStyle w:val="StyleUnderline"/>
        </w:rPr>
        <w:t xml:space="preserve"> in Spain</w:t>
      </w:r>
      <w:r>
        <w:t xml:space="preserve">, </w:t>
      </w:r>
      <w:r w:rsidRPr="00490B2F">
        <w:rPr>
          <w:rStyle w:val="StyleUnderline"/>
        </w:rPr>
        <w:t>France and Ireland prior to the crisis</w:t>
      </w:r>
      <w:r>
        <w:t xml:space="preserve">. </w:t>
      </w:r>
      <w:r w:rsidRPr="00C4485F">
        <w:t>The paper finds new evidence</w:t>
      </w:r>
      <w:r w:rsidRPr="00490B2F">
        <w:rPr>
          <w:rStyle w:val="StyleUnderline"/>
        </w:rPr>
        <w:t xml:space="preserve"> </w:t>
      </w:r>
      <w:r w:rsidRPr="00C4485F">
        <w:t>that</w:t>
      </w:r>
      <w:r w:rsidRPr="00490B2F">
        <w:rPr>
          <w:rStyle w:val="StyleUnderline"/>
        </w:rPr>
        <w:t xml:space="preserve"> the main mechanism through which inequality affects growth is by undermining education opportunities for children from poor socio-economic backgrounds</w:t>
      </w:r>
      <w:r>
        <w:t xml:space="preserve">, </w:t>
      </w:r>
      <w:r w:rsidRPr="00490B2F">
        <w:rPr>
          <w:rStyle w:val="StyleUnderline"/>
        </w:rPr>
        <w:t>lowering social mobility and hampering skills development</w:t>
      </w:r>
      <w:r>
        <w:t xml:space="preserve">. </w:t>
      </w:r>
      <w:r w:rsidRPr="00490B2F">
        <w:rPr>
          <w:rStyle w:val="StyleUnderline"/>
        </w:rPr>
        <w:t>People whose parents have low levels of education see their educational outcomes deteriorate as income inequality rises</w:t>
      </w:r>
      <w:r>
        <w:t xml:space="preserve">. By contrast, </w:t>
      </w:r>
      <w:r w:rsidRPr="00490B2F">
        <w:rPr>
          <w:rStyle w:val="StyleUnderline"/>
        </w:rPr>
        <w:t>there is little or no effect on people with middle or high levels of parental educational background</w:t>
      </w:r>
      <w:r>
        <w:t xml:space="preserve">. </w:t>
      </w:r>
      <w:r w:rsidRPr="00490B2F">
        <w:rPr>
          <w:rStyle w:val="StyleUnderline"/>
        </w:rPr>
        <w:t>The impact of inequality on growth stems from the gap between the bottom 40 percent with the rest of society</w:t>
      </w:r>
      <w:r>
        <w:t xml:space="preserve">, </w:t>
      </w:r>
      <w:r w:rsidRPr="00490B2F">
        <w:rPr>
          <w:rStyle w:val="StyleUnderline"/>
        </w:rPr>
        <w:t>not just the poorest 10 percent</w:t>
      </w:r>
      <w:r>
        <w:t xml:space="preserve">. </w:t>
      </w:r>
      <w:r w:rsidRPr="00490B2F">
        <w:rPr>
          <w:rStyle w:val="StyleUnderline"/>
        </w:rPr>
        <w:t>Anti-poverty programmes will not be enough</w:t>
      </w:r>
      <w:r>
        <w:t>,</w:t>
      </w:r>
      <w:r w:rsidRPr="00C4485F">
        <w:t xml:space="preserve"> says the OECD</w:t>
      </w:r>
      <w:r>
        <w:t xml:space="preserve">. </w:t>
      </w:r>
      <w:r w:rsidRPr="00490B2F">
        <w:rPr>
          <w:rStyle w:val="StyleUnderline"/>
        </w:rPr>
        <w:t>Cash transfers and increasing access to public services</w:t>
      </w:r>
      <w:r>
        <w:t xml:space="preserve">, </w:t>
      </w:r>
      <w:r w:rsidRPr="00490B2F">
        <w:rPr>
          <w:rStyle w:val="StyleUnderline"/>
        </w:rPr>
        <w:t xml:space="preserve">such as </w:t>
      </w:r>
      <w:r w:rsidRPr="0006621F">
        <w:rPr>
          <w:rStyle w:val="StyleUnderline"/>
          <w:highlight w:val="yellow"/>
        </w:rPr>
        <w:t>high-quality education</w:t>
      </w:r>
      <w:r>
        <w:t xml:space="preserve">, </w:t>
      </w:r>
      <w:r w:rsidRPr="00490B2F">
        <w:rPr>
          <w:rStyle w:val="StyleUnderline"/>
        </w:rPr>
        <w:t>training and healthcare</w:t>
      </w:r>
      <w:r>
        <w:t xml:space="preserve">, </w:t>
      </w:r>
      <w:r w:rsidRPr="00C4485F">
        <w:rPr>
          <w:rStyle w:val="StyleUnderline"/>
        </w:rPr>
        <w:t>are</w:t>
      </w:r>
      <w:r>
        <w:t xml:space="preserve"> </w:t>
      </w:r>
      <w:r w:rsidRPr="0006621F">
        <w:rPr>
          <w:highlight w:val="yellow"/>
        </w:rPr>
        <w:t xml:space="preserve">an </w:t>
      </w:r>
      <w:r w:rsidRPr="0006621F">
        <w:rPr>
          <w:rStyle w:val="StyleUnderline"/>
          <w:highlight w:val="yellow"/>
        </w:rPr>
        <w:t>essential</w:t>
      </w:r>
      <w:r w:rsidRPr="0006621F">
        <w:rPr>
          <w:highlight w:val="yellow"/>
        </w:rPr>
        <w:t xml:space="preserve"> </w:t>
      </w:r>
      <w:r w:rsidRPr="0006621F">
        <w:rPr>
          <w:rStyle w:val="StyleUnderline"/>
          <w:highlight w:val="yellow"/>
        </w:rPr>
        <w:t>social</w:t>
      </w:r>
      <w:r w:rsidRPr="0006621F">
        <w:rPr>
          <w:highlight w:val="yellow"/>
        </w:rPr>
        <w:t xml:space="preserve"> </w:t>
      </w:r>
      <w:r w:rsidRPr="0006621F">
        <w:rPr>
          <w:rStyle w:val="StyleUnderline"/>
          <w:highlight w:val="yellow"/>
        </w:rPr>
        <w:t>investment</w:t>
      </w:r>
      <w:r w:rsidRPr="0006621F">
        <w:rPr>
          <w:highlight w:val="yellow"/>
        </w:rPr>
        <w:t xml:space="preserve"> </w:t>
      </w:r>
      <w:r w:rsidRPr="0006621F">
        <w:rPr>
          <w:rStyle w:val="StyleUnderline"/>
          <w:highlight w:val="yellow"/>
        </w:rPr>
        <w:t>to</w:t>
      </w:r>
      <w:r w:rsidRPr="0006621F">
        <w:rPr>
          <w:highlight w:val="yellow"/>
        </w:rPr>
        <w:t xml:space="preserve"> </w:t>
      </w:r>
      <w:r w:rsidRPr="0006621F">
        <w:rPr>
          <w:rStyle w:val="StyleUnderline"/>
          <w:highlight w:val="yellow"/>
        </w:rPr>
        <w:t>create</w:t>
      </w:r>
      <w:r>
        <w:t xml:space="preserve"> </w:t>
      </w:r>
      <w:r w:rsidRPr="00C4485F">
        <w:rPr>
          <w:rStyle w:val="StyleUnderline"/>
        </w:rPr>
        <w:t>greater</w:t>
      </w:r>
      <w:r>
        <w:t xml:space="preserve"> </w:t>
      </w:r>
      <w:r w:rsidRPr="0006621F">
        <w:rPr>
          <w:rStyle w:val="StyleUnderline"/>
          <w:highlight w:val="yellow"/>
        </w:rPr>
        <w:t>equality</w:t>
      </w:r>
      <w:r w:rsidRPr="0006621F">
        <w:rPr>
          <w:highlight w:val="yellow"/>
        </w:rPr>
        <w:t xml:space="preserve"> of opportunities</w:t>
      </w:r>
      <w:r>
        <w:t xml:space="preserve"> in the long run. </w:t>
      </w:r>
      <w:r w:rsidRPr="00490B2F">
        <w:rPr>
          <w:rStyle w:val="StyleUnderline"/>
        </w:rPr>
        <w:t xml:space="preserve">The paper also finds </w:t>
      </w:r>
      <w:r w:rsidRPr="0006621F">
        <w:rPr>
          <w:rStyle w:val="StyleUnderline"/>
        </w:rPr>
        <w:t>no</w:t>
      </w:r>
      <w:r w:rsidRPr="00490B2F">
        <w:rPr>
          <w:rStyle w:val="StyleUnderline"/>
        </w:rPr>
        <w:t xml:space="preserve"> evidence that redistributive policies</w:t>
      </w:r>
      <w:r>
        <w:t xml:space="preserve">, </w:t>
      </w:r>
      <w:r w:rsidRPr="00490B2F">
        <w:rPr>
          <w:rStyle w:val="StyleUnderline"/>
        </w:rPr>
        <w:t>such as taxes and social benefits</w:t>
      </w:r>
      <w:r>
        <w:t xml:space="preserve">, </w:t>
      </w:r>
      <w:r w:rsidRPr="00490B2F">
        <w:rPr>
          <w:rStyle w:val="StyleUnderline"/>
        </w:rPr>
        <w:t>harm economic growth</w:t>
      </w:r>
      <w:r>
        <w:t xml:space="preserve">, </w:t>
      </w:r>
      <w:r w:rsidRPr="00C4485F">
        <w:rPr>
          <w:rStyle w:val="StyleUnderline"/>
        </w:rPr>
        <w:t>provided</w:t>
      </w:r>
      <w:r>
        <w:t xml:space="preserve"> these </w:t>
      </w:r>
      <w:r w:rsidRPr="00C4485F">
        <w:rPr>
          <w:rStyle w:val="StyleUnderline"/>
        </w:rPr>
        <w:t>policies</w:t>
      </w:r>
      <w:r>
        <w:t xml:space="preserve"> </w:t>
      </w:r>
      <w:r w:rsidRPr="00C4485F">
        <w:rPr>
          <w:rStyle w:val="StyleUnderline"/>
        </w:rPr>
        <w:t>are well designed,</w:t>
      </w:r>
      <w:r>
        <w:t xml:space="preserve"> </w:t>
      </w:r>
      <w:r w:rsidRPr="00490B2F">
        <w:rPr>
          <w:rStyle w:val="StyleUnderline"/>
        </w:rPr>
        <w:t>targeted and implemented</w:t>
      </w:r>
      <w:r>
        <w:t>.</w:t>
      </w:r>
    </w:p>
    <w:p w14:paraId="33AFC819" w14:textId="77777777" w:rsidR="003475D0" w:rsidRPr="00300B1C" w:rsidRDefault="003475D0" w:rsidP="003475D0">
      <w:pPr>
        <w:pStyle w:val="Heading4"/>
        <w:rPr>
          <w:rStyle w:val="StyleUnderline"/>
          <w:sz w:val="26"/>
          <w:szCs w:val="26"/>
          <w:u w:val="none"/>
        </w:rPr>
      </w:pPr>
      <w:r w:rsidRPr="00300B1C">
        <w:rPr>
          <w:rStyle w:val="StyleUnderline"/>
          <w:sz w:val="26"/>
          <w:szCs w:val="26"/>
          <w:u w:val="none"/>
        </w:rPr>
        <w:t>The right to education is key to the reclaiming the city as a place for black people and deconstructing history and systemic oppression</w:t>
      </w:r>
    </w:p>
    <w:p w14:paraId="799C323B" w14:textId="77777777" w:rsidR="003475D0" w:rsidRPr="00E45AC4" w:rsidRDefault="003475D0" w:rsidP="003475D0">
      <w:pPr>
        <w:rPr>
          <w:rStyle w:val="Style13ptBold"/>
          <w:b w:val="0"/>
        </w:rPr>
      </w:pPr>
      <w:r>
        <w:rPr>
          <w:rStyle w:val="Style13ptBold"/>
        </w:rPr>
        <w:t xml:space="preserve">Lipman 11 </w:t>
      </w:r>
      <w:r>
        <w:rPr>
          <w:rStyle w:val="Style13ptBold"/>
          <w:b w:val="0"/>
        </w:rPr>
        <w:t>(</w:t>
      </w:r>
      <w:r w:rsidRPr="00163BE0">
        <w:rPr>
          <w:rStyle w:val="Style13ptBold"/>
          <w:b w:val="0"/>
          <w:sz w:val="16"/>
          <w:szCs w:val="16"/>
        </w:rPr>
        <w:t>Pauline Lipman, professor of Educational Policy Studies and Director of the Collaborative for Equity and Justice in Education, The New Political Economy of Urban Education: Neoliberalism, Race, and the Right to the City, pp. 146-147) TSB</w:t>
      </w:r>
    </w:p>
    <w:p w14:paraId="784008C0" w14:textId="77777777" w:rsidR="003475D0" w:rsidRPr="00163BE0" w:rsidRDefault="003475D0" w:rsidP="003475D0">
      <w:pPr>
        <w:rPr>
          <w:sz w:val="16"/>
        </w:rPr>
      </w:pPr>
      <w:r w:rsidRPr="00163BE0">
        <w:rPr>
          <w:rStyle w:val="StyleUnderline"/>
          <w:highlight w:val="yellow"/>
        </w:rPr>
        <w:t>Education is integral to</w:t>
      </w:r>
      <w:r w:rsidRPr="00163BE0">
        <w:rPr>
          <w:rStyle w:val="StyleUnderline"/>
        </w:rPr>
        <w:t xml:space="preserve"> a movement to </w:t>
      </w:r>
      <w:r w:rsidRPr="00163BE0">
        <w:rPr>
          <w:rStyle w:val="StyleUnderline"/>
          <w:highlight w:val="yellow"/>
        </w:rPr>
        <w:t>reclaim the city. It is a demand for</w:t>
      </w:r>
      <w:r w:rsidRPr="00163BE0">
        <w:rPr>
          <w:rStyle w:val="StyleUnderline"/>
        </w:rPr>
        <w:t xml:space="preserve"> all </w:t>
      </w:r>
      <w:r w:rsidRPr="00163BE0">
        <w:rPr>
          <w:rStyle w:val="StyleUnderline"/>
          <w:highlight w:val="yellow"/>
        </w:rPr>
        <w:t>those locked out of equitable access</w:t>
      </w:r>
      <w:r w:rsidRPr="00163BE0">
        <w:rPr>
          <w:rStyle w:val="StyleUnderline"/>
        </w:rPr>
        <w:t xml:space="preserve"> to public education </w:t>
      </w:r>
      <w:r w:rsidRPr="00163BE0">
        <w:rPr>
          <w:rStyle w:val="StyleUnderline"/>
          <w:highlight w:val="yellow"/>
        </w:rPr>
        <w:t>and dispossessed</w:t>
      </w:r>
      <w:r w:rsidRPr="00163BE0">
        <w:rPr>
          <w:rStyle w:val="StyleUnderline"/>
        </w:rPr>
        <w:t xml:space="preserve"> of their schools, </w:t>
      </w:r>
      <w:r w:rsidRPr="00163BE0">
        <w:rPr>
          <w:rStyle w:val="StyleUnderline"/>
          <w:highlight w:val="yellow"/>
        </w:rPr>
        <w:t>a demand for public schools that are not exclusionary</w:t>
      </w:r>
      <w:r w:rsidRPr="00163BE0">
        <w:rPr>
          <w:rStyle w:val="StyleUnderline"/>
        </w:rPr>
        <w:t xml:space="preserve"> (racist, homophobic, discriminatory) and for all those simply desperate to nd a “good school” for their children. It is also </w:t>
      </w:r>
      <w:r w:rsidRPr="00D12600">
        <w:rPr>
          <w:rStyle w:val="StyleUnderline"/>
        </w:rPr>
        <w:t>a cry for education that develops our human potential, that prepares us to be subjects of history</w:t>
      </w:r>
      <w:r w:rsidRPr="00163BE0">
        <w:rPr>
          <w:rStyle w:val="StyleUnderline"/>
        </w:rPr>
        <w:t>—to read and write the world</w:t>
      </w:r>
      <w:r w:rsidRPr="00163BE0">
        <w:rPr>
          <w:sz w:val="16"/>
        </w:rPr>
        <w:t xml:space="preserve"> (Freire, 1994). In the words of the indispensable radical education journal, Rethinking Schools, (www.rethinkingschools.org) </w:t>
      </w:r>
      <w:r w:rsidRPr="00163BE0">
        <w:rPr>
          <w:rStyle w:val="StyleUnderline"/>
          <w:highlight w:val="yellow"/>
        </w:rPr>
        <w:t>an education that is critical</w:t>
      </w:r>
      <w:r w:rsidRPr="00163BE0">
        <w:rPr>
          <w:rStyle w:val="StyleUnderline"/>
        </w:rPr>
        <w:t xml:space="preserve">, multicultural, antiracist, </w:t>
      </w:r>
      <w:r w:rsidRPr="00163BE0">
        <w:rPr>
          <w:rStyle w:val="StyleUnderline"/>
          <w:highlight w:val="yellow"/>
        </w:rPr>
        <w:t>projustice</w:t>
      </w:r>
      <w:r w:rsidRPr="00163BE0">
        <w:rPr>
          <w:rStyle w:val="StyleUnderline"/>
        </w:rPr>
        <w:t xml:space="preserve">, hopeful, joyful, kind, </w:t>
      </w:r>
      <w:r w:rsidRPr="00163BE0">
        <w:rPr>
          <w:rStyle w:val="StyleUnderline"/>
          <w:highlight w:val="yellow"/>
        </w:rPr>
        <w:t>and visionary</w:t>
      </w:r>
      <w:r w:rsidRPr="00163BE0">
        <w:rPr>
          <w:sz w:val="16"/>
          <w:highlight w:val="yellow"/>
        </w:rPr>
        <w:t>.</w:t>
      </w:r>
      <w:r w:rsidRPr="00163BE0">
        <w:rPr>
          <w:sz w:val="16"/>
        </w:rPr>
        <w:t xml:space="preserve"> Secretary of Education Arne Duncan, speaking at Dr. Martin </w:t>
      </w:r>
      <w:r w:rsidRPr="00D12600">
        <w:rPr>
          <w:sz w:val="16"/>
        </w:rPr>
        <w:t xml:space="preserve">Luther </w:t>
      </w:r>
      <w:r w:rsidRPr="00D12600">
        <w:rPr>
          <w:rStyle w:val="StyleUnderline"/>
        </w:rPr>
        <w:t>King’</w:t>
      </w:r>
      <w:r w:rsidRPr="00D12600">
        <w:rPr>
          <w:sz w:val="16"/>
        </w:rPr>
        <w:t xml:space="preserve">s church on King’s 81st birthday, said “If Dr. King were here today, he would Education and the Right to the City 161 162 Education and the Right to the City </w:t>
      </w:r>
      <w:r w:rsidRPr="00D12600">
        <w:rPr>
          <w:rStyle w:val="StyleUnderline"/>
        </w:rPr>
        <w:t>call on a new generation</w:t>
      </w:r>
      <w:r w:rsidRPr="00D12600">
        <w:rPr>
          <w:sz w:val="16"/>
        </w:rPr>
        <w:t xml:space="preserve"> of leaders to build upon his work </w:t>
      </w:r>
      <w:r w:rsidRPr="00D12600">
        <w:rPr>
          <w:rStyle w:val="StyleUnderline"/>
        </w:rPr>
        <w:t xml:space="preserve">by </w:t>
      </w:r>
      <w:r w:rsidRPr="00D12600">
        <w:rPr>
          <w:sz w:val="16"/>
        </w:rPr>
        <w:t xml:space="preserve">doing the most important thing each of you can do: </w:t>
      </w:r>
      <w:r w:rsidRPr="00D12600">
        <w:rPr>
          <w:rStyle w:val="StyleUnderline"/>
        </w:rPr>
        <w:t>get an education, learn to think,</w:t>
      </w:r>
      <w:r w:rsidRPr="00163BE0">
        <w:rPr>
          <w:rStyle w:val="StyleUnderline"/>
        </w:rPr>
        <w:t xml:space="preserve"> learn to compete, and learn to win</w:t>
      </w:r>
      <w:r w:rsidRPr="00163BE0">
        <w:rPr>
          <w:sz w:val="16"/>
        </w:rPr>
        <w:t>” (Duncan Speaks, January 15, 2010). But Dr. King, at the end of his life, had this to say: “We must rapidly begin the shift from a ‘thing-oriented’ society to a ‘person-oriented’ society. When machines and computers, pro t motives and property rights, are considered more important than people, the giant triplets of racism, extreme materialism, and militarism are incapable of being conquered” (Washington, 1986, p. 240). I doubt that Dr. King would have endorsed Duncan’s interpretation. Duncan is voicing a vision rooted in values of competition and self-serving individualism that permeate the neoliberalized city. More in line with Dr. King’s vision</w:t>
      </w:r>
      <w:r w:rsidRPr="00163BE0">
        <w:rPr>
          <w:sz w:val="16"/>
          <w:highlight w:val="yellow"/>
        </w:rPr>
        <w:t xml:space="preserve">, </w:t>
      </w:r>
      <w:r w:rsidRPr="00163BE0">
        <w:rPr>
          <w:rStyle w:val="Emphasis"/>
          <w:highlight w:val="yellow"/>
        </w:rPr>
        <w:t>a transformative education would envision</w:t>
      </w:r>
      <w:r w:rsidRPr="00163BE0">
        <w:rPr>
          <w:rStyle w:val="Emphasis"/>
        </w:rPr>
        <w:t xml:space="preserve"> a </w:t>
      </w:r>
      <w:r w:rsidRPr="00163BE0">
        <w:rPr>
          <w:rStyle w:val="Emphasis"/>
          <w:highlight w:val="yellow"/>
        </w:rPr>
        <w:t xml:space="preserve">society reaching toward the full development of human </w:t>
      </w:r>
      <w:r w:rsidRPr="00BD7C55">
        <w:rPr>
          <w:rStyle w:val="Emphasis"/>
        </w:rPr>
        <w:t>being</w:t>
      </w:r>
      <w:r w:rsidRPr="00163BE0">
        <w:rPr>
          <w:rStyle w:val="Emphasis"/>
          <w:highlight w:val="yellow"/>
        </w:rPr>
        <w:t>s</w:t>
      </w:r>
      <w:r w:rsidRPr="00163BE0">
        <w:rPr>
          <w:rStyle w:val="Emphasis"/>
        </w:rPr>
        <w:t xml:space="preserve"> as part of the shift to a person-oriented </w:t>
      </w:r>
      <w:r w:rsidRPr="00163BE0">
        <w:rPr>
          <w:rStyle w:val="Emphasis"/>
          <w:highlight w:val="yellow"/>
        </w:rPr>
        <w:t>society grounded in radical political and economic democracy</w:t>
      </w:r>
      <w:r w:rsidRPr="00163BE0">
        <w:rPr>
          <w:sz w:val="16"/>
        </w:rPr>
        <w:t xml:space="preserve">. How might education move toward this new social paradigm? Duncan articulates a vision of education that has become common sense through an extended process of framing schooling in neoliberal terms. Neoliberals, richly funded, have marshaled </w:t>
      </w:r>
      <w:r w:rsidRPr="00163BE0">
        <w:rPr>
          <w:rStyle w:val="StyleUnderline"/>
          <w:highlight w:val="yellow"/>
        </w:rPr>
        <w:t>the</w:t>
      </w:r>
      <w:r w:rsidRPr="00163BE0">
        <w:rPr>
          <w:rStyle w:val="StyleUnderline"/>
        </w:rPr>
        <w:t xml:space="preserve"> full apparatus of the </w:t>
      </w:r>
      <w:r w:rsidRPr="00163BE0">
        <w:rPr>
          <w:rStyle w:val="StyleUnderline"/>
          <w:highlight w:val="yellow"/>
        </w:rPr>
        <w:t>corporate media</w:t>
      </w:r>
      <w:r w:rsidRPr="00163BE0">
        <w:rPr>
          <w:sz w:val="16"/>
        </w:rPr>
        <w:t xml:space="preserve"> and think tanks to </w:t>
      </w:r>
      <w:r w:rsidRPr="00163BE0">
        <w:rPr>
          <w:rStyle w:val="StyleUnderline"/>
          <w:highlight w:val="yellow"/>
        </w:rPr>
        <w:t>rearticulate education</w:t>
      </w:r>
      <w:r w:rsidRPr="00163BE0">
        <w:rPr>
          <w:rStyle w:val="StyleUnderline"/>
        </w:rPr>
        <w:t xml:space="preserve"> equity and quality </w:t>
      </w:r>
      <w:r w:rsidRPr="00163BE0">
        <w:rPr>
          <w:rStyle w:val="StyleUnderline"/>
          <w:highlight w:val="yellow"/>
        </w:rPr>
        <w:t>as individualistic,</w:t>
      </w:r>
      <w:r w:rsidRPr="00163BE0">
        <w:rPr>
          <w:rStyle w:val="StyleUnderline"/>
        </w:rPr>
        <w:t xml:space="preserve"> competitive, and market-le</w:t>
      </w:r>
      <w:r w:rsidRPr="00163BE0">
        <w:rPr>
          <w:sz w:val="16"/>
        </w:rPr>
        <w:t xml:space="preserve">d. Over a couple of decades, they coalesced a wide range of social groups under this hegemonic umbrella—parents fed up with the failures of urban schools and their lack of resources, teachers seeking freedom to teach outside the constraints of public schools, managers, technicians, and testing companies for whom the accountability/managerial turn has been an employment and business boom, corporate philanthropists, charter school operators, community organizations wanting community-based schools, and neoconservatives who want government out of education (see Apple, 2006). The economic crisis alone will not galvanize a movement for social transformation. In fact, it has spawned a right wing movement. </w:t>
      </w:r>
      <w:r w:rsidRPr="008D0F92">
        <w:rPr>
          <w:rStyle w:val="StyleUnderline"/>
        </w:rPr>
        <w:t>The</w:t>
      </w:r>
      <w:r w:rsidRPr="00163BE0">
        <w:rPr>
          <w:rStyle w:val="StyleUnderline"/>
        </w:rPr>
        <w:t xml:space="preserve"> sitiuation calls for what Gramsci termed a “war of position,” strategically unravelling consent for the dominant agenda and coalescing a new coalition (or counterhegemonic social bloc) around Dr. King’s vision is our task. From Resistance to Proactive Education Politics In the past few years, a multifaceted education movement has emerged in the United States</w:t>
      </w:r>
      <w:r w:rsidRPr="00163BE0">
        <w:rPr>
          <w:sz w:val="16"/>
        </w:rPr>
        <w:t xml:space="preserve">. There is a boom in social justice teaching and social justice- oriented schools within the public system, freedom schools and popular education projects outside public education, and community-based youth programs. </w:t>
      </w:r>
      <w:r w:rsidRPr="00163BE0">
        <w:rPr>
          <w:rStyle w:val="StyleUnderline"/>
        </w:rPr>
        <w:t xml:space="preserve">This boom is re ected in the proliferation of books and other publications on liberatory education and the rapid growth of local and national critical education conferences.2 </w:t>
      </w:r>
      <w:r w:rsidRPr="008D0F92">
        <w:rPr>
          <w:rStyle w:val="StyleUnderline"/>
          <w:highlight w:val="yellow"/>
        </w:rPr>
        <w:t>There are</w:t>
      </w:r>
      <w:r w:rsidRPr="00163BE0">
        <w:rPr>
          <w:rStyle w:val="StyleUnderline"/>
        </w:rPr>
        <w:t xml:space="preserve"> also </w:t>
      </w:r>
      <w:r w:rsidRPr="008D0F92">
        <w:rPr>
          <w:rStyle w:val="StyleUnderline"/>
          <w:highlight w:val="yellow"/>
        </w:rPr>
        <w:t>emergent networks of educators</w:t>
      </w:r>
      <w:r w:rsidRPr="00163BE0">
        <w:rPr>
          <w:rStyle w:val="StyleUnderline"/>
        </w:rPr>
        <w:t xml:space="preserve"> centered on </w:t>
      </w:r>
      <w:r w:rsidRPr="008D0F92">
        <w:rPr>
          <w:rStyle w:val="StyleUnderline"/>
          <w:highlight w:val="yellow"/>
        </w:rPr>
        <w:t>teaching for social justice</w:t>
      </w:r>
      <w:r w:rsidRPr="00163BE0">
        <w:rPr>
          <w:rStyle w:val="StyleUnderline"/>
        </w:rPr>
        <w:t>, and organizations of activist teachers and community educators in a number of cities have joined together in a national network of teacher activist organizations.3 Youth organizations are blossoming. These groups have joined parents in coalitions to stop school closings and privatization, prevent mayoral takeovers of urban school districts, defend undocumented students, and challenge high stakes testing. In a highly signi cant development, progressive caucuses are in the lead- ership of both the Los Angeles and Chicago teacher unions</w:t>
      </w:r>
      <w:r w:rsidRPr="00163BE0">
        <w:rPr>
          <w:sz w:val="16"/>
        </w:rPr>
        <w:t xml:space="preserve">. The Caucus of Rank and File Educators (CORE), swept the June 2010 election of the Chicago Teachers Union (CTU), the third largest teachers’ union in the country (30,000 members), on a platform of democratic unionism and opposition to privati- zation and Ren2010 in alliance with parents, youth, and communities. The CTU has the potential to influence the direction of the American Federation of Teachers nationally and be a real force to defeat budget cuts and challenge Chicago’s neoliberal education agenda. </w:t>
      </w:r>
      <w:r w:rsidRPr="008D0F92">
        <w:rPr>
          <w:rStyle w:val="StyleUnderline"/>
          <w:highlight w:val="yellow"/>
        </w:rPr>
        <w:t>This education movement</w:t>
      </w:r>
      <w:r w:rsidRPr="00163BE0">
        <w:rPr>
          <w:rStyle w:val="StyleUnderline"/>
        </w:rPr>
        <w:t xml:space="preserve"> as a whole is largely a response to neoliberal privations and comprises many e orts to create liberatory spaces in schools. But it is not yet organized around a coherent philosophy or program. To move from resistance to proactive education politics requires (among other things) a sophisticated understanding of the complex system we are up against and a multifaceted vision of the world we wish to see. As homes, jobs, and futures disappear and public education is privatized and cut back, we </w:t>
      </w:r>
      <w:r w:rsidRPr="008D0F92">
        <w:rPr>
          <w:rStyle w:val="StyleUnderline"/>
          <w:highlight w:val="yellow"/>
        </w:rPr>
        <w:t>need f</w:t>
      </w:r>
      <w:r w:rsidRPr="00163BE0">
        <w:rPr>
          <w:rStyle w:val="StyleUnderline"/>
        </w:rPr>
        <w:t xml:space="preserve">orums and other </w:t>
      </w:r>
      <w:r w:rsidRPr="008D0F92">
        <w:rPr>
          <w:rStyle w:val="StyleUnderline"/>
          <w:highlight w:val="yellow"/>
        </w:rPr>
        <w:t>opportunities</w:t>
      </w:r>
      <w:r w:rsidRPr="00163BE0">
        <w:rPr>
          <w:rStyle w:val="StyleUnderline"/>
        </w:rPr>
        <w:t xml:space="preserve"> where we can debate and summarize our own experiences, connect seemingly disparate problems, diagnose systemic causes, and explore alternative social paradigms </w:t>
      </w:r>
      <w:r w:rsidRPr="00163BE0">
        <w:rPr>
          <w:sz w:val="16"/>
        </w:rPr>
        <w:t xml:space="preserve">(Gilmore, 2008). In the many small and large skirmishes, </w:t>
      </w:r>
      <w:r w:rsidRPr="008D0F92">
        <w:rPr>
          <w:rStyle w:val="Emphasis"/>
          <w:highlight w:val="yellow"/>
        </w:rPr>
        <w:t>those who can “connect the dots” between immediate issues and</w:t>
      </w:r>
      <w:r w:rsidRPr="00163BE0">
        <w:rPr>
          <w:rStyle w:val="Emphasis"/>
        </w:rPr>
        <w:t xml:space="preserve"> larger </w:t>
      </w:r>
      <w:r w:rsidRPr="008D0F92">
        <w:rPr>
          <w:rStyle w:val="Emphasis"/>
          <w:highlight w:val="yellow"/>
        </w:rPr>
        <w:t>systems of oppression and exploitation</w:t>
      </w:r>
      <w:r w:rsidRPr="00163BE0">
        <w:rPr>
          <w:rStyle w:val="Emphasis"/>
        </w:rPr>
        <w:t xml:space="preserve"> </w:t>
      </w:r>
      <w:r w:rsidRPr="008D0F92">
        <w:rPr>
          <w:rStyle w:val="Emphasis"/>
          <w:highlight w:val="yellow"/>
        </w:rPr>
        <w:t>play</w:t>
      </w:r>
      <w:r w:rsidRPr="00163BE0">
        <w:rPr>
          <w:rStyle w:val="Emphasis"/>
        </w:rPr>
        <w:t xml:space="preserve"> </w:t>
      </w:r>
      <w:r w:rsidRPr="008D0F92">
        <w:rPr>
          <w:rStyle w:val="Emphasis"/>
          <w:highlight w:val="yellow"/>
        </w:rPr>
        <w:t>a crucia</w:t>
      </w:r>
      <w:r w:rsidRPr="00163BE0">
        <w:rPr>
          <w:rStyle w:val="Emphasis"/>
        </w:rPr>
        <w:t xml:space="preserve">l leadership </w:t>
      </w:r>
      <w:r w:rsidRPr="008D0F92">
        <w:rPr>
          <w:rStyle w:val="Emphasis"/>
          <w:highlight w:val="yellow"/>
        </w:rPr>
        <w:t>role in moving</w:t>
      </w:r>
      <w:r w:rsidRPr="00163BE0">
        <w:rPr>
          <w:rStyle w:val="Emphasis"/>
        </w:rPr>
        <w:t xml:space="preserve"> the </w:t>
      </w:r>
      <w:r w:rsidRPr="008D0F92">
        <w:rPr>
          <w:rStyle w:val="Emphasis"/>
          <w:highlight w:val="yellow"/>
        </w:rPr>
        <w:t xml:space="preserve">education </w:t>
      </w:r>
      <w:r w:rsidRPr="00BD7C55">
        <w:rPr>
          <w:rStyle w:val="Emphasis"/>
        </w:rPr>
        <w:t xml:space="preserve">movement </w:t>
      </w:r>
      <w:r w:rsidRPr="008D0F92">
        <w:rPr>
          <w:rStyle w:val="Emphasis"/>
          <w:highlight w:val="yellow"/>
        </w:rPr>
        <w:t>towar</w:t>
      </w:r>
      <w:r w:rsidRPr="00163BE0">
        <w:rPr>
          <w:rStyle w:val="Emphasis"/>
        </w:rPr>
        <w:t xml:space="preserve">d a </w:t>
      </w:r>
      <w:r w:rsidRPr="008D0F92">
        <w:rPr>
          <w:rStyle w:val="Emphasis"/>
          <w:highlight w:val="yellow"/>
        </w:rPr>
        <w:t>systemic analysis</w:t>
      </w:r>
      <w:r w:rsidRPr="00163BE0">
        <w:rPr>
          <w:rStyle w:val="Emphasis"/>
        </w:rPr>
        <w:t xml:space="preserve"> and strategic orientation</w:t>
      </w:r>
      <w:r w:rsidRPr="00163BE0">
        <w:rPr>
          <w:sz w:val="16"/>
        </w:rPr>
        <w:t xml:space="preserve">. The voices of these “organic intellectuals” (Gramsci, 1971) need to be magni ed to bring to the forefront critical inquiries into the roots of the crises we face and the formulation of transformative solutions. Here </w:t>
      </w:r>
      <w:r w:rsidRPr="00163BE0">
        <w:rPr>
          <w:rStyle w:val="StyleUnderline"/>
        </w:rPr>
        <w:t>there is much to learn from the important role of teachers outside the United States, for example in Oaxaca, Honduras, and British Columbia. Reframing Reframing the neoliberal education discourse is a critical aspect of fracturing the hegemonic alliance that supports it. How issues are framed sets the parameters of possible solutions, de nes who is responsible, and embodies the sort of society we wish to have</w:t>
      </w:r>
      <w:r w:rsidRPr="00163BE0">
        <w:rPr>
          <w:sz w:val="16"/>
        </w:rPr>
        <w:t xml:space="preserve">. An example is the July 2010 proposal by a coalition of civil rights organizations (Civil Rights Framework, 2010). While one might argue it is limited in certain ways,4 </w:t>
      </w:r>
      <w:r w:rsidRPr="00163BE0">
        <w:rPr>
          <w:rStyle w:val="Emphasis"/>
        </w:rPr>
        <w:t xml:space="preserve">the Framework </w:t>
      </w:r>
      <w:r w:rsidRPr="00163BE0">
        <w:rPr>
          <w:sz w:val="16"/>
        </w:rPr>
        <w:t xml:space="preserve">is powerful because it </w:t>
      </w:r>
      <w:r w:rsidRPr="00163BE0">
        <w:rPr>
          <w:rStyle w:val="Emphasis"/>
        </w:rPr>
        <w:t>s</w:t>
      </w:r>
      <w:r w:rsidRPr="00BD7C55">
        <w:rPr>
          <w:rStyle w:val="Emphasis"/>
          <w:highlight w:val="yellow"/>
        </w:rPr>
        <w:t>hifts</w:t>
      </w:r>
      <w:r w:rsidRPr="00163BE0">
        <w:rPr>
          <w:rStyle w:val="Emphasis"/>
        </w:rPr>
        <w:t xml:space="preserve"> the discourse</w:t>
      </w:r>
      <w:r w:rsidRPr="00163BE0">
        <w:rPr>
          <w:sz w:val="16"/>
        </w:rPr>
        <w:t xml:space="preserve"> from outputs (test scores) </w:t>
      </w:r>
      <w:r w:rsidRPr="00163BE0">
        <w:rPr>
          <w:rStyle w:val="StyleUnderline"/>
          <w:highlight w:val="yellow"/>
        </w:rPr>
        <w:t>to</w:t>
      </w:r>
      <w:r w:rsidRPr="00163BE0">
        <w:rPr>
          <w:rStyle w:val="StyleUnderline"/>
        </w:rPr>
        <w:t xml:space="preserve"> </w:t>
      </w:r>
      <w:r w:rsidRPr="00163BE0">
        <w:rPr>
          <w:sz w:val="16"/>
        </w:rPr>
        <w:t>inputs (</w:t>
      </w:r>
      <w:r w:rsidRPr="00163BE0">
        <w:rPr>
          <w:rStyle w:val="StyleUnderline"/>
          <w:highlight w:val="yellow"/>
        </w:rPr>
        <w:t>equitable resources</w:t>
      </w:r>
      <w:r w:rsidRPr="00163BE0">
        <w:rPr>
          <w:sz w:val="16"/>
        </w:rPr>
        <w:t xml:space="preserve">), from dictating to communities (centralized accountability) to community engagement, from closing schools to transforming them (see also Communities for Excellent Public Schools, 2010), </w:t>
      </w:r>
      <w:r w:rsidRPr="00163BE0">
        <w:rPr>
          <w:rStyle w:val="StyleUnderline"/>
          <w:highlight w:val="yellow"/>
        </w:rPr>
        <w:t>from competition</w:t>
      </w:r>
      <w:r w:rsidRPr="00163BE0">
        <w:rPr>
          <w:sz w:val="16"/>
        </w:rPr>
        <w:t xml:space="preserve"> for Education and the Right to the City 163 164 Education and the Right to the City resources </w:t>
      </w:r>
      <w:r w:rsidRPr="00163BE0">
        <w:rPr>
          <w:rStyle w:val="StyleUnderline"/>
          <w:highlight w:val="yellow"/>
        </w:rPr>
        <w:t>to education as a civil right for all</w:t>
      </w:r>
      <w:r w:rsidRPr="00163BE0">
        <w:rPr>
          <w:sz w:val="16"/>
        </w:rPr>
        <w:t>. The Framework begins with a strong recognition of the crisis facing urban schools, rupturing the neoliberal trope that opposition means supporting the status quo, but critiques school closings and charter schools as unproven quick xes when what is needed is systemic change to improve public education. Rearticulating neoliberal measures to a progressive agenda requires taking seriously the perspectives of parents, educators, and others who are drawn to school closings, corporate takeovers, the market, and top-down accountability out of frustration with the status quo and proposing an alternative that addresses their deep concerns.</w:t>
      </w:r>
    </w:p>
    <w:p w14:paraId="4B9CAFC0" w14:textId="77777777" w:rsidR="003475D0" w:rsidRDefault="003475D0" w:rsidP="003475D0">
      <w:pPr>
        <w:rPr>
          <w:rStyle w:val="StyleUnderline"/>
        </w:rPr>
      </w:pPr>
    </w:p>
    <w:p w14:paraId="550F3848" w14:textId="77777777" w:rsidR="003475D0" w:rsidRPr="00516540" w:rsidRDefault="003475D0" w:rsidP="003475D0">
      <w:pPr>
        <w:rPr>
          <w:rStyle w:val="StyleUnderline"/>
        </w:rPr>
      </w:pPr>
    </w:p>
    <w:p w14:paraId="43EF12B3" w14:textId="77777777" w:rsidR="003475D0" w:rsidRPr="00512664" w:rsidRDefault="003475D0" w:rsidP="003475D0"/>
    <w:p w14:paraId="5C77B0DD" w14:textId="77777777" w:rsidR="008F2F10" w:rsidRDefault="008F2F10" w:rsidP="008F2F10">
      <w:pPr>
        <w:pStyle w:val="Heading3"/>
      </w:pPr>
      <w:r>
        <w:t>1AC – Strict Scrutiny</w:t>
      </w:r>
    </w:p>
    <w:p w14:paraId="76C8F71B" w14:textId="77777777" w:rsidR="008F2F10" w:rsidRDefault="008F2F10" w:rsidP="008F2F10">
      <w:pPr>
        <w:pStyle w:val="Heading4"/>
      </w:pPr>
      <w:r>
        <w:t xml:space="preserve">Contention two is </w:t>
      </w:r>
      <w:r>
        <w:rPr>
          <w:u w:val="single"/>
        </w:rPr>
        <w:t>affirmative action</w:t>
      </w:r>
    </w:p>
    <w:p w14:paraId="16BCCB6F" w14:textId="77777777" w:rsidR="008F2F10" w:rsidRPr="00F1785F" w:rsidRDefault="008F2F10" w:rsidP="008F2F10"/>
    <w:p w14:paraId="63D52848" w14:textId="77777777" w:rsidR="008F2F10" w:rsidRDefault="008F2F10" w:rsidP="008F2F10">
      <w:pPr>
        <w:pStyle w:val="Heading4"/>
      </w:pPr>
      <w:r>
        <w:t>STEM high now – worker shortage is a myth</w:t>
      </w:r>
    </w:p>
    <w:p w14:paraId="03772C86" w14:textId="77777777" w:rsidR="008F2F10" w:rsidRPr="00EF0000" w:rsidRDefault="008F2F10" w:rsidP="008F2F10">
      <w:r w:rsidRPr="00EF0000">
        <w:rPr>
          <w:rStyle w:val="Style13ptBold"/>
        </w:rPr>
        <w:t>Anft 13</w:t>
      </w:r>
      <w:r>
        <w:t xml:space="preserve"> (Michael,  is a Baltimore-based journalist, “The STEM Crisis: Reality or Myth?” The Chronicle of Higher Education,” November 11, 2013, </w:t>
      </w:r>
      <w:hyperlink r:id="rId21" w:history="1">
        <w:r w:rsidRPr="004614C9">
          <w:rPr>
            <w:rStyle w:val="Hyperlink"/>
          </w:rPr>
          <w:t>https://pdfs.semanticscholar.org/9b78/c11987a6e9f3503cc925a150f9b72e36c264.pdf</w:t>
        </w:r>
      </w:hyperlink>
      <w:r>
        <w:t xml:space="preserve">, Accessed 7/13/2017, Kent Denver-jKIM) </w:t>
      </w:r>
    </w:p>
    <w:p w14:paraId="0DF3C668" w14:textId="77777777" w:rsidR="008F2F10" w:rsidRPr="007B14DE" w:rsidRDefault="008F2F10" w:rsidP="008F2F10">
      <w:pPr>
        <w:rPr>
          <w:rStyle w:val="StyleUnderline"/>
        </w:rPr>
      </w:pPr>
      <w:r>
        <w:t xml:space="preserve">But is the mantra true? </w:t>
      </w:r>
      <w:r w:rsidRPr="007B14DE">
        <w:rPr>
          <w:rStyle w:val="StyleUnderline"/>
        </w:rPr>
        <w:t>Are there too few well-trained Americans for the high-skilled research and manufacturing jobs available stateside?</w:t>
      </w:r>
    </w:p>
    <w:p w14:paraId="5C0F4052" w14:textId="77777777" w:rsidR="008F2F10" w:rsidRPr="007B14DE" w:rsidRDefault="008F2F10" w:rsidP="008F2F10">
      <w:pPr>
        <w:rPr>
          <w:rStyle w:val="Emphasis"/>
        </w:rPr>
      </w:pPr>
      <w:r w:rsidRPr="007B14DE">
        <w:rPr>
          <w:rStyle w:val="StyleUnderline"/>
        </w:rPr>
        <w:t>Most researchers who have looked into the issue—those who don't receive their money from technology companies or their private foundations, anyway—say no.</w:t>
      </w:r>
      <w:r>
        <w:t xml:space="preserve"> </w:t>
      </w:r>
      <w:r w:rsidRPr="007B14DE">
        <w:rPr>
          <w:rStyle w:val="StyleUnderline"/>
        </w:rPr>
        <w:t>They cite figures showing that</w:t>
      </w:r>
      <w:r w:rsidRPr="007B14DE">
        <w:rPr>
          <w:rStyle w:val="Emphasis"/>
        </w:rPr>
        <w:t xml:space="preserve"> the STEM-worker shortage is not only a meme but a myth.</w:t>
      </w:r>
    </w:p>
    <w:p w14:paraId="50238100" w14:textId="77777777" w:rsidR="008F2F10" w:rsidRDefault="008F2F10" w:rsidP="008F2F10">
      <w:r>
        <w:t>Yes, some information-technology workers are enjoying raises, and petroleum engineers, in demand because of the boom in fracking, are seeing their salaries explode.</w:t>
      </w:r>
    </w:p>
    <w:p w14:paraId="7D18B676" w14:textId="77777777" w:rsidR="008F2F10" w:rsidRDefault="008F2F10" w:rsidP="008F2F10">
      <w:r w:rsidRPr="007B14DE">
        <w:rPr>
          <w:rStyle w:val="StyleUnderline"/>
        </w:rPr>
        <w:t>But if you're a biologist, chemist, electrical engineer, manufacturing worker, mechanical engineer, or physicist, you've most likely seen your paycheck remain flat at best</w:t>
      </w:r>
      <w:r>
        <w:t>. If you're a recent grad in those fields looking for a job, good luck. A National Academies report suggests a glut of life scientists, lab workers, and physical scientists, owing in part to over-recruitment of science-Ph.D. candidates by universities. And postdocs, many of whom are waiting longer for academic spots, are opting out of science careers at higher rates, according to the National Science Foundation.</w:t>
      </w:r>
    </w:p>
    <w:p w14:paraId="381CC86D" w14:textId="77777777" w:rsidR="008F2F10" w:rsidRPr="007B14DE" w:rsidRDefault="008F2F10" w:rsidP="008F2F10">
      <w:pPr>
        <w:rPr>
          <w:rStyle w:val="StyleUnderline"/>
        </w:rPr>
      </w:pPr>
      <w:r w:rsidRPr="007B14DE">
        <w:rPr>
          <w:rStyle w:val="StyleUnderline"/>
        </w:rPr>
        <w:t>Unemployment rates within STEM fields generally, while lower than the overall unemployment rate of 7.2 percent, are often higher than they've been in years—a sign that there is a shortage of jobs, not workers.</w:t>
      </w:r>
    </w:p>
    <w:p w14:paraId="4341C54E" w14:textId="77777777" w:rsidR="008F2F10" w:rsidRPr="006944B2" w:rsidRDefault="008F2F10" w:rsidP="008F2F10">
      <w:r>
        <w:t>"</w:t>
      </w:r>
      <w:r w:rsidRPr="007B14DE">
        <w:rPr>
          <w:rStyle w:val="StyleUnderline"/>
        </w:rPr>
        <w:t>Most of the claims of such broad-based shortages in the U.S. STEM work force come from employers of STEM personnel and from their lobbyists and trade associations," says Michael Teitelbaum, a Wertheim Fellow in science policy at Harvard University and a senior adviser at the Alfred P. Sloan Foundation. "Such claims have convinced some politicians and journalists, who echo them</w:t>
      </w:r>
      <w:r>
        <w:t>."</w:t>
      </w:r>
    </w:p>
    <w:p w14:paraId="4D3B14A8" w14:textId="77777777" w:rsidR="008F2F10" w:rsidRDefault="008F2F10" w:rsidP="008F2F10">
      <w:pPr>
        <w:pStyle w:val="Heading4"/>
      </w:pPr>
      <w:r>
        <w:t>Affirmative action is key to increasing minorities in STEM – especially chemical industry, diversity is key</w:t>
      </w:r>
    </w:p>
    <w:p w14:paraId="6E944A45" w14:textId="77777777" w:rsidR="008F2F10" w:rsidRPr="005708DB" w:rsidRDefault="008F2F10" w:rsidP="008F2F10">
      <w:r w:rsidRPr="006B44FD">
        <w:rPr>
          <w:rStyle w:val="Style13ptBold"/>
        </w:rPr>
        <w:t>Lobosco 15</w:t>
      </w:r>
      <w:r>
        <w:t xml:space="preserve"> (Katie, writer for CNNMoney's personal finance team, “Why tech companies support affirmative action”, CNN Money, 12/9/15, </w:t>
      </w:r>
      <w:hyperlink r:id="rId22" w:history="1">
        <w:r w:rsidRPr="0060592C">
          <w:rPr>
            <w:rStyle w:val="Hyperlink"/>
          </w:rPr>
          <w:t>http://money.cnn.com/2015/12/09/pf/college/ibm-intel-dupont-affirmative-action/index.html</w:t>
        </w:r>
      </w:hyperlink>
      <w:r>
        <w:t>) JA</w:t>
      </w:r>
    </w:p>
    <w:p w14:paraId="49F21FB8" w14:textId="77777777" w:rsidR="008F2F10" w:rsidRDefault="008F2F10" w:rsidP="008F2F10">
      <w:pPr>
        <w:rPr>
          <w:sz w:val="16"/>
        </w:rPr>
      </w:pPr>
      <w:r w:rsidRPr="002E5296">
        <w:rPr>
          <w:rStyle w:val="StyleUnderline"/>
        </w:rPr>
        <w:t xml:space="preserve">Tech giants IBM and Intel, </w:t>
      </w:r>
      <w:r w:rsidRPr="006944B2">
        <w:rPr>
          <w:rStyle w:val="Emphasis"/>
        </w:rPr>
        <w:t>as well as chemical maker DuPont</w:t>
      </w:r>
      <w:r w:rsidRPr="002E5296">
        <w:rPr>
          <w:rStyle w:val="StyleUnderline"/>
        </w:rPr>
        <w:t>, say that colleges and universities should be allowed to consider race when admitting students as a way to increase diversity.</w:t>
      </w:r>
      <w:r w:rsidRPr="006944B2">
        <w:rPr>
          <w:sz w:val="16"/>
        </w:rPr>
        <w:t xml:space="preserve"> Why do they care? Because </w:t>
      </w:r>
      <w:r w:rsidRPr="002E5296">
        <w:rPr>
          <w:rStyle w:val="StyleUnderline"/>
        </w:rPr>
        <w:t>they, too, are struggling with diversity and believe that affirmative action policy is one part of the solution</w:t>
      </w:r>
      <w:r w:rsidRPr="006944B2">
        <w:rPr>
          <w:sz w:val="16"/>
        </w:rPr>
        <w:t xml:space="preserve">. </w:t>
      </w:r>
      <w:r w:rsidRPr="002E5296">
        <w:rPr>
          <w:rStyle w:val="StyleUnderline"/>
        </w:rPr>
        <w:t>Affirmative action in admissions is an "essential step in any serious effort to address minority underrepresentation in the STEM fields</w:t>
      </w:r>
      <w:r w:rsidRPr="006944B2">
        <w:rPr>
          <w:sz w:val="16"/>
        </w:rPr>
        <w:t xml:space="preserve">," states a friend-of-the-court brief filed in November by IBM, (IBM, Tech30) Intel, (INTC, Tech30) DuPont (DD) and the National Action Council for Minorities in Engineering. </w:t>
      </w:r>
      <w:r w:rsidRPr="002E5296">
        <w:rPr>
          <w:rStyle w:val="StyleUnderline"/>
        </w:rPr>
        <w:t>Unlike other industries, a majority of STEM</w:t>
      </w:r>
      <w:r w:rsidRPr="006944B2">
        <w:rPr>
          <w:sz w:val="16"/>
        </w:rPr>
        <w:t xml:space="preserve"> (science, tech, engineering and math) </w:t>
      </w:r>
      <w:r w:rsidRPr="002E5296">
        <w:rPr>
          <w:rStyle w:val="StyleUnderline"/>
        </w:rPr>
        <w:t>jobs require a specific college degree, the companies said.</w:t>
      </w:r>
      <w:r w:rsidRPr="006944B2">
        <w:rPr>
          <w:sz w:val="16"/>
        </w:rPr>
        <w:t xml:space="preserve">  </w:t>
      </w:r>
      <w:r w:rsidRPr="002E5296">
        <w:rPr>
          <w:rStyle w:val="StyleUnderline"/>
        </w:rPr>
        <w:t>There's been a recent push among employers to increase diversity</w:t>
      </w:r>
      <w:r w:rsidRPr="006944B2">
        <w:rPr>
          <w:sz w:val="16"/>
        </w:rPr>
        <w:t xml:space="preserve">. As of August, </w:t>
      </w:r>
      <w:r w:rsidRPr="002E5296">
        <w:rPr>
          <w:rStyle w:val="StyleUnderline"/>
        </w:rPr>
        <w:t>24% Intel's employees were women and 12% were underrepresented minorities</w:t>
      </w:r>
      <w:r w:rsidRPr="006944B2">
        <w:rPr>
          <w:sz w:val="16"/>
        </w:rPr>
        <w:t xml:space="preserve">. But it's pledged to ramp up those numbers so that its own staff looks more like the U.S. workforce. </w:t>
      </w:r>
      <w:r w:rsidRPr="002E5296">
        <w:rPr>
          <w:rStyle w:val="StyleUnderline"/>
        </w:rPr>
        <w:t>Other tech giants from Apple</w:t>
      </w:r>
      <w:r w:rsidRPr="006944B2">
        <w:rPr>
          <w:sz w:val="16"/>
        </w:rPr>
        <w:t xml:space="preserve"> (AAPL, Tech30) </w:t>
      </w:r>
      <w:r w:rsidRPr="002E5296">
        <w:rPr>
          <w:rStyle w:val="StyleUnderline"/>
        </w:rPr>
        <w:t>to Twitter</w:t>
      </w:r>
      <w:r w:rsidRPr="006944B2">
        <w:rPr>
          <w:sz w:val="16"/>
        </w:rPr>
        <w:t xml:space="preserve"> (TWTR, Tech30) have also began disclosing their own diversity reports. They have shown that Silicon Valley is overwhelmingly white and male -- and companies are committing to change this. DuPont would not provide its diversity statistics and IBM did not respond to a request from CNNMoney. </w:t>
      </w:r>
      <w:r w:rsidRPr="002E5296">
        <w:rPr>
          <w:rStyle w:val="StyleUnderline"/>
        </w:rPr>
        <w:t>Affirmative action certainly isn't the only solution to the problem, the companies said, but a "full court press" is needed to address the lack of diversity in STEM fields, the brief states</w:t>
      </w:r>
      <w:r w:rsidRPr="006944B2">
        <w:rPr>
          <w:sz w:val="16"/>
        </w:rPr>
        <w:t xml:space="preserve">. </w:t>
      </w:r>
      <w:r w:rsidRPr="002E5296">
        <w:rPr>
          <w:rStyle w:val="Emphasis"/>
        </w:rPr>
        <w:t>Any decision by the Supreme Court that would keep college admissions from thinking about race would "deal a serious blow to their businesses and their efforts to remedy this critical problem</w:t>
      </w:r>
      <w:r w:rsidRPr="006944B2">
        <w:rPr>
          <w:sz w:val="16"/>
        </w:rPr>
        <w:t xml:space="preserve">," it said. The case was brought by a white student, Abigail Fisher, who claims she was denied admission to the University of Texas at Austin in 2008 because of its affirmative action admissions policy. The U.S. Court of Appeals has upheld the university's policy not just once, but a second time after the Supreme Court asked it to reconsider in 2013. As </w:t>
      </w:r>
      <w:r w:rsidRPr="002E5296">
        <w:rPr>
          <w:rStyle w:val="StyleUnderline"/>
        </w:rPr>
        <w:t>it stands now, most colleges are generally allowed to use affirmative action polices that consider race and ethnicity when admitting students. It cannot be the ultimate deciding factor, but it can be considered as part of a holistic review</w:t>
      </w:r>
      <w:r w:rsidRPr="006944B2">
        <w:rPr>
          <w:sz w:val="16"/>
        </w:rPr>
        <w:t xml:space="preserve">. But eight states ban affirmative action policies in admissions at its public universities: Arizona, California, Florida, Michigan, Nebraska, New Hampshire, Oklahoma and Washington. Some research has found that </w:t>
      </w:r>
      <w:r w:rsidRPr="006944B2">
        <w:rPr>
          <w:rStyle w:val="StyleUnderline"/>
        </w:rPr>
        <w:t>minority enrollment at the most selective public research universities does decline when a ban on affirmative action is in place.</w:t>
      </w:r>
      <w:r w:rsidRPr="006944B2">
        <w:rPr>
          <w:sz w:val="16"/>
        </w:rPr>
        <w:t xml:space="preserve"> But overall minority enrollment in a state is not impacted. There are other ways colleges try to foster diversity. Increasing need-based financial aid focuses more on recruiting low-income students rather than minorities. Some schools have dropped a requirement for applicants to submit SAT scores, which are consistently lower for Blacks and Hispanics. And some states have implemented policies that guarantee admission to public colleges for the top 10% of the graduating class at each high school.</w:t>
      </w:r>
    </w:p>
    <w:p w14:paraId="68B7A9FC" w14:textId="77777777" w:rsidR="008F2F10" w:rsidRDefault="008F2F10" w:rsidP="008F2F10">
      <w:pPr>
        <w:pStyle w:val="Heading4"/>
      </w:pPr>
      <w:r>
        <w:t>Affirmative action is strong now but will end in 2028.  Rodriguez resolves the reasons affirmative action is necessary</w:t>
      </w:r>
    </w:p>
    <w:p w14:paraId="69012813" w14:textId="77777777" w:rsidR="008F2F10" w:rsidRPr="00B6359B" w:rsidRDefault="008F2F10" w:rsidP="008F2F10">
      <w:r w:rsidRPr="007D148D">
        <w:rPr>
          <w:rStyle w:val="Style13ptBold"/>
        </w:rPr>
        <w:t>Robinson 16</w:t>
      </w:r>
      <w:r>
        <w:t xml:space="preserve"> (Kimberly Jenkins, Professor, University of Richmond School of Law, “COMMENT: FISHER'S CAUTIONARY TALE AND THE URGENT NEED FOR EQUAL ACCESS TO AN EXCELLENT EDUCATION”, LexisNexis, Harvard Law Review, 130 Harv. L. Rev. 185, November 2016) JA</w:t>
      </w:r>
    </w:p>
    <w:p w14:paraId="6C6B4095" w14:textId="77777777" w:rsidR="008F2F10" w:rsidRDefault="008F2F10" w:rsidP="008F2F10">
      <w:r>
        <w:t xml:space="preserve">[*185]  </w:t>
      </w:r>
      <w:r w:rsidRPr="004D1C27">
        <w:rPr>
          <w:rStyle w:val="StyleUnderline"/>
        </w:rPr>
        <w:t xml:space="preserve">Debates over race-conscious affirmative action in higher education admissions remain central to discussions about the meaning of equality and the role of education in advancing equal opportunity. </w:t>
      </w:r>
      <w:r>
        <w:t xml:space="preserve">n1 These debates continued last Term in the Supreme Court when, for only the second time in the Supreme Court's history, </w:t>
      </w:r>
      <w:r w:rsidRPr="004D1C27">
        <w:rPr>
          <w:rStyle w:val="StyleUnderline"/>
        </w:rPr>
        <w:t>the Court held that an institution of higher education may consider an applicant's race as a factor to achieve diversity's educational benefits</w:t>
      </w:r>
      <w:r>
        <w:t xml:space="preserve">. n2 </w:t>
      </w:r>
      <w:r w:rsidRPr="004D1C27">
        <w:rPr>
          <w:rStyle w:val="StyleUnderline"/>
        </w:rPr>
        <w:t>In Fisher v. University of Texas at Austin (Fisher II), n3 the Court held that the University of Texas had presented sufficient evidence to establish that its pursuit of the educational benefits of diversity through a race-conscious admissions policy satisfied the Court's demanding strict scrutiny inquiry</w:t>
      </w:r>
      <w:r>
        <w:t>. n4 Some view Fisher II as cause for celebration and a victory for equal educational opportunity, n5 while those opposed to affirmative action vow to continue their battle against it and decry such policies as discriminatory. n6  [*186]  Harvard University and the University of North Carolina are currently being sued over their consideration of race in admitting students. n7 A coalition of Asian American organizations filed complaints with the United States Department of Education (DOE) against Brown University, Dartmouth College, and Yale University in May 2016, alleging race-based discrimination in admissions at these schools. n8 Arizona, California, Florida, Michigan, Nebraska, New Hampshire, and Washington have banned the consideration of race in admissions by state universities, n9 and the Court has upheld the lawfulness of such bans. n10</w:t>
      </w:r>
    </w:p>
    <w:p w14:paraId="6999929B" w14:textId="77777777" w:rsidR="008F2F10" w:rsidRPr="004D1C27" w:rsidRDefault="008F2F10" w:rsidP="008F2F10">
      <w:pPr>
        <w:rPr>
          <w:rStyle w:val="Emphasis"/>
        </w:rPr>
      </w:pPr>
      <w:r>
        <w:t xml:space="preserve">As these debates continue, it is important to understand that </w:t>
      </w:r>
      <w:r w:rsidRPr="004D1C27">
        <w:rPr>
          <w:rStyle w:val="StyleUnderline"/>
        </w:rPr>
        <w:t>the Court's decisions on affirmative action and educational opportunity establish a fundamental conflict</w:t>
      </w:r>
      <w:r>
        <w:t xml:space="preserve">. </w:t>
      </w:r>
      <w:r w:rsidRPr="004D1C27">
        <w:rPr>
          <w:rStyle w:val="StyleUnderline"/>
        </w:rPr>
        <w:t>The Court's jurisprudence on affirmative action requires an endpoint for affirmative action. In 2003, the Court in Grutter v. Bollinger n11 stated that affirmative action to ensure diversity's educational benefits must eventually come to end and suggested that that end point would be twenty-five years after Grutter</w:t>
      </w:r>
      <w:r>
        <w:t xml:space="preserve">. n12 </w:t>
      </w:r>
      <w:r w:rsidRPr="004D1C27">
        <w:rPr>
          <w:rStyle w:val="StyleUnderline"/>
        </w:rPr>
        <w:t>In prior opinions, the Court also has noted the importance of an end to the consideration of race.</w:t>
      </w:r>
      <w:r>
        <w:t xml:space="preserve"> n13 </w:t>
      </w:r>
      <w:r w:rsidRPr="004D1C27">
        <w:rPr>
          <w:rStyle w:val="StyleUnderline"/>
        </w:rPr>
        <w:t>Even if a liberal majority on the Court extends the life of affirmative action in university admissions</w:t>
      </w:r>
      <w:r>
        <w:t xml:space="preserve">  [*187]  </w:t>
      </w:r>
      <w:r w:rsidRPr="004D1C27">
        <w:rPr>
          <w:rStyle w:val="StyleUnderline"/>
        </w:rPr>
        <w:t xml:space="preserve">beyond </w:t>
      </w:r>
      <w:r w:rsidRPr="004D1C27">
        <w:rPr>
          <w:rStyle w:val="Emphasis"/>
        </w:rPr>
        <w:t>Grutter's 2028 deadline</w:t>
      </w:r>
      <w:r w:rsidRPr="004D1C27">
        <w:rPr>
          <w:rStyle w:val="StyleUnderline"/>
        </w:rPr>
        <w:t xml:space="preserve">, the natural pendulum swings of the Court's composition are likely to lead to a conservative-leaning Court that </w:t>
      </w:r>
      <w:r w:rsidRPr="004D1C27">
        <w:rPr>
          <w:rStyle w:val="Emphasis"/>
        </w:rPr>
        <w:t>eventually insists on an end to affirmative action.</w:t>
      </w:r>
    </w:p>
    <w:p w14:paraId="439A3586" w14:textId="77777777" w:rsidR="008F2F10" w:rsidRDefault="008F2F10" w:rsidP="008F2F10">
      <w:r w:rsidRPr="004D1C27">
        <w:rPr>
          <w:rStyle w:val="StyleUnderline"/>
        </w:rPr>
        <w:t xml:space="preserve">Yet despite insistence on an end point for affirmative action, the Court's jurisprudence on equal educational opportunity has frustrated attempts at reform that </w:t>
      </w:r>
      <w:r w:rsidRPr="004D1C27">
        <w:rPr>
          <w:rStyle w:val="Emphasis"/>
        </w:rPr>
        <w:t>might eventually obviate the need for affirmative action</w:t>
      </w:r>
      <w:r w:rsidRPr="004D1C27">
        <w:rPr>
          <w:rStyle w:val="StyleUnderline"/>
        </w:rPr>
        <w:t>.</w:t>
      </w:r>
      <w:r>
        <w:t xml:space="preserve"> </w:t>
      </w:r>
      <w:r w:rsidRPr="004D1C27">
        <w:rPr>
          <w:rStyle w:val="StyleUnderline"/>
        </w:rPr>
        <w:t>Postsecondary institutions consider the race of applicants in substantial part because of the racial achievement gap between applicants on standardized test scores and the systemic disparities within elementary and secondary education that cause these gaps</w:t>
      </w:r>
      <w:r>
        <w:t xml:space="preserve">. n14 </w:t>
      </w:r>
      <w:r w:rsidRPr="004D1C27">
        <w:rPr>
          <w:rStyle w:val="Emphasis"/>
        </w:rPr>
        <w:t>The Court closed a powerful door to addressing those gaps in San Antonio Independent School District v. Rodriguez</w:t>
      </w:r>
      <w:r>
        <w:t xml:space="preserve">. n15 </w:t>
      </w:r>
      <w:r w:rsidRPr="004D1C27">
        <w:rPr>
          <w:rStyle w:val="StyleUnderline"/>
        </w:rPr>
        <w:t>In Rodriguez, the Court held that the United States Constitution neither recognizes a right to education nor provides a remedy for funding disparities between districts in a state</w:t>
      </w:r>
      <w:r>
        <w:t xml:space="preserve">. n16 While acknowledging the need for state funding reform, </w:t>
      </w:r>
      <w:r w:rsidRPr="004D1C27">
        <w:rPr>
          <w:rStyle w:val="StyleUnderline"/>
        </w:rPr>
        <w:t>Rodriguez left such reforms to the laboratory of the states</w:t>
      </w:r>
      <w:r>
        <w:t xml:space="preserve">. n17 </w:t>
      </w:r>
      <w:r w:rsidRPr="004D1C27">
        <w:rPr>
          <w:rStyle w:val="StyleUnderline"/>
        </w:rPr>
        <w:t>Although some reform has occurred, this laboratory has too often proven that states are unwilling to provide the equal access to an excellent education that all children deserve</w:t>
      </w:r>
      <w:r>
        <w:t xml:space="preserve">. n18 As a result, widespread racial and socioeconomic disparities in educational opportunity persist and remain a principal cause of the achievement gap between low-income  [*188]  and minority students and their more affluent and white peers. n19 Therefore, </w:t>
      </w:r>
      <w:r w:rsidRPr="004D1C27">
        <w:rPr>
          <w:rStyle w:val="StyleUnderline"/>
        </w:rPr>
        <w:t>although the Court insists that affirmative action must eventually end, the Court has washed its hands of the underlying opportunity gaps that lead institutions to rely on affirmative action</w:t>
      </w:r>
      <w:r w:rsidRPr="004D1C27">
        <w:t>.</w:t>
      </w:r>
    </w:p>
    <w:p w14:paraId="0E044121" w14:textId="77777777" w:rsidR="008F2F10" w:rsidRDefault="008F2F10" w:rsidP="008F2F10">
      <w:pPr>
        <w:pStyle w:val="Heading4"/>
      </w:pPr>
      <w:r>
        <w:t>Fisher II was the coffin in the nail, the impacts are immediate, causes a chilling effect</w:t>
      </w:r>
    </w:p>
    <w:p w14:paraId="54435499" w14:textId="77777777" w:rsidR="008F2F10" w:rsidRDefault="008F2F10" w:rsidP="008F2F10">
      <w:r w:rsidRPr="007D148D">
        <w:rPr>
          <w:rStyle w:val="Style13ptBold"/>
        </w:rPr>
        <w:t>Robinson 16</w:t>
      </w:r>
      <w:r>
        <w:t xml:space="preserve"> (Kimberly Jenkins, Professor, University of Richmond School of Law, “COMMENT: FISHER'S CAUTIONARY TALE AND THE URGENT NEED FOR EQUAL ACCESS TO AN EXCELLENT EDUCATION”, LexisNexis, Harvard Law Review, 130 Harv. L. Rev. 185, November 2016) JA</w:t>
      </w:r>
    </w:p>
    <w:p w14:paraId="3611419B" w14:textId="77777777" w:rsidR="008F2F10" w:rsidRPr="00C33F22" w:rsidRDefault="008F2F10" w:rsidP="008F2F10">
      <w:pPr>
        <w:rPr>
          <w:rStyle w:val="StyleUnderline"/>
        </w:rPr>
      </w:pPr>
      <w:r w:rsidRPr="004D1C27">
        <w:rPr>
          <w:rStyle w:val="StyleUnderline"/>
        </w:rPr>
        <w:t>The fourth reason that Fisher II sets a high evidentiary bar is that the opinion acknowledged that race was a "'factor of a factor of a factor' in the holistic-review calculus" of the University's admissions policy</w:t>
      </w:r>
      <w:r>
        <w:t xml:space="preserve">. n133 However, </w:t>
      </w:r>
      <w:r w:rsidRPr="004D1C27">
        <w:rPr>
          <w:rStyle w:val="StyleUnderline"/>
        </w:rPr>
        <w:t>in states where the consideration of race has not been banned, universities may be employing an approach much closer to the admissions plan upheld in Grutter and the Harvard University approach that considered race as one factor among many factors</w:t>
      </w:r>
      <w:r>
        <w:t xml:space="preserve">, as discussed  [*204]  approvingly in Bakke. n134 Because the University of Texas at Austin considered race as a factor within an admissions factor in a multifactored process, </w:t>
      </w:r>
      <w:r w:rsidRPr="00C33F22">
        <w:rPr>
          <w:rStyle w:val="StyleUnderline"/>
        </w:rPr>
        <w:t>Fisher II raises the possibility that the Court could strike down a plan if a university affords race a significantly greater weight than the University of Texas at Austin did such that race influences substantially more admissions decisions. A harbinger of this approach can be found in the Court's comment that "[t]he fact that race consciousness played a role in only a small portion of admissions decisions should be a hallmark of narrow tailoring, not evidence of unconstitutionality."</w:t>
      </w:r>
      <w:r>
        <w:t xml:space="preserve"> </w:t>
      </w:r>
      <w:r w:rsidRPr="00C33F22">
        <w:rPr>
          <w:rStyle w:val="StyleUnderline"/>
        </w:rPr>
        <w:t>n135 This new hallmark may serve as a stumbling block to institutions that consider race throughout the admissions process.</w:t>
      </w:r>
    </w:p>
    <w:p w14:paraId="4F0EB0D9" w14:textId="77777777" w:rsidR="008F2F10" w:rsidRPr="004D1C27" w:rsidRDefault="008F2F10" w:rsidP="008F2F10">
      <w:pPr>
        <w:rPr>
          <w:rStyle w:val="StyleUnderline"/>
        </w:rPr>
      </w:pPr>
      <w:r>
        <w:t xml:space="preserve">Finally, the Court repeatedly noted that the University must continually gather and assess additional data and information, and tailor its admissions approach in response to this evidence. n136 For example, the Court's opinion undoubtedly envisions the University gathering information in the future on the types of diversity that the University is able to accomplish through the Top Ten Percent Plan as compared to the race-conscious holistic review. This evidence was not demanded in Fisher II because Ms. Fisher did not challenge the Top Ten Percent Plan. n137 This suggests that </w:t>
      </w:r>
      <w:r w:rsidRPr="004D1C27">
        <w:rPr>
          <w:rStyle w:val="StyleUnderline"/>
        </w:rPr>
        <w:t>despite the broad array of evidence provided in Fisher II, that same evidence may not be sufficient in a future case challenging the totality of the University's admissions policy.</w:t>
      </w:r>
    </w:p>
    <w:p w14:paraId="01A350FF" w14:textId="77777777" w:rsidR="008F2F10" w:rsidRDefault="008F2F10" w:rsidP="008F2F10">
      <w:r w:rsidRPr="004D1C27">
        <w:rPr>
          <w:rStyle w:val="StyleUnderline"/>
        </w:rPr>
        <w:t>Fisher II suggests that</w:t>
      </w:r>
      <w:r w:rsidRPr="004D1C27">
        <w:rPr>
          <w:rStyle w:val="Emphasis"/>
        </w:rPr>
        <w:t xml:space="preserve"> the warm reception that the University of Michigan Law School's admissions plan received in Grutter has likely ended.</w:t>
      </w:r>
      <w:r>
        <w:t xml:space="preserve"> In its place, </w:t>
      </w:r>
      <w:r w:rsidRPr="004D1C27">
        <w:rPr>
          <w:rStyle w:val="StyleUnderline"/>
        </w:rPr>
        <w:t>Fisher II offers a cautionary tale of the Court's plans to implement a closer and more demanding scrutiny of evidence and statistical data regarding the necessity to consider an applicant's race and the absence of viable race-neutral alternatives.</w:t>
      </w:r>
      <w:r>
        <w:t xml:space="preserve"> </w:t>
      </w:r>
      <w:r w:rsidRPr="004D1C27">
        <w:rPr>
          <w:rStyle w:val="StyleUnderline"/>
        </w:rPr>
        <w:t>Fisher II's insistence on such thorough data and research on these issues may chill the use of affirmative action on campuses that want to avoid the risks of litigation or the costs of preparing a potential defense</w:t>
      </w:r>
      <w:r>
        <w:t xml:space="preserve">. n138 </w:t>
      </w:r>
      <w:r w:rsidRPr="004D1C27">
        <w:rPr>
          <w:rStyle w:val="StyleUnderline"/>
        </w:rPr>
        <w:t>If Fisher II has such a chilling effect, it will contribute to the eventual demise of affirmative action on some college campuses</w:t>
      </w:r>
      <w:r>
        <w:t>.</w:t>
      </w:r>
    </w:p>
    <w:p w14:paraId="71670A25" w14:textId="77777777" w:rsidR="008F2F10" w:rsidRDefault="008F2F10" w:rsidP="008F2F10">
      <w:r>
        <w:t xml:space="preserve">In the short term, </w:t>
      </w:r>
      <w:r w:rsidRPr="004D1C27">
        <w:rPr>
          <w:rStyle w:val="StyleUnderline"/>
        </w:rPr>
        <w:t>Fisher I and II may make it more difficult for institutions to defend affirmative action</w:t>
      </w:r>
      <w:r>
        <w:t xml:space="preserve">. Moreover, </w:t>
      </w:r>
      <w:r w:rsidRPr="004D1C27">
        <w:rPr>
          <w:rStyle w:val="StyleUnderline"/>
        </w:rPr>
        <w:t>even if Fisher II ultimately guides institutions on how to satisfy strict scrutiny</w:t>
      </w:r>
      <w:r>
        <w:t xml:space="preserve"> -- as I  [*205]  hope it does -- rather than serves as a cautionary tale, </w:t>
      </w:r>
      <w:r w:rsidRPr="004D1C27">
        <w:rPr>
          <w:rStyle w:val="StyleUnderline"/>
        </w:rPr>
        <w:t>the regular shifts in the Court's composition along with its jurisprudence that requires an eventual endpoint for affirmative action ultimately will lead to the demise of affirmative action</w:t>
      </w:r>
      <w:r>
        <w:t xml:space="preserve">. </w:t>
      </w:r>
      <w:r w:rsidRPr="004D1C27">
        <w:rPr>
          <w:rStyle w:val="StyleUnderline"/>
        </w:rPr>
        <w:t>Given this reality, the United States should adopt comprehensive and far-reaching reforms to remedy the educational opportunity disparities that cause the achievement gaps that lead some institutions to rely on affirmative action</w:t>
      </w:r>
      <w:r>
        <w:t>. The next Part explores the nature of these gaps and proposes an approach for institutions to explicitly acknowledge opportunity gaps in admissions in ways that may enhance diversity.</w:t>
      </w:r>
    </w:p>
    <w:p w14:paraId="18FD2089" w14:textId="77777777" w:rsidR="008F2F10" w:rsidRDefault="008F2F10" w:rsidP="008F2F10">
      <w:pPr>
        <w:pStyle w:val="Heading4"/>
      </w:pPr>
      <w:r>
        <w:t>With a stable workforce, the chemical industry has potential for innovative breakthroughs</w:t>
      </w:r>
    </w:p>
    <w:p w14:paraId="41D5E6C9" w14:textId="77777777" w:rsidR="008F2F10" w:rsidRDefault="008F2F10" w:rsidP="008F2F10">
      <w:pPr>
        <w:rPr>
          <w:sz w:val="16"/>
          <w:szCs w:val="16"/>
        </w:rPr>
      </w:pPr>
      <w:r>
        <w:rPr>
          <w:b/>
          <w:sz w:val="26"/>
          <w:szCs w:val="26"/>
        </w:rPr>
        <w:t>ACC</w:t>
      </w:r>
      <w:r w:rsidRPr="0079459D">
        <w:rPr>
          <w:b/>
          <w:sz w:val="26"/>
          <w:szCs w:val="26"/>
        </w:rPr>
        <w:t xml:space="preserve"> </w:t>
      </w:r>
      <w:r w:rsidRPr="002244CB">
        <w:rPr>
          <w:sz w:val="16"/>
          <w:szCs w:val="16"/>
        </w:rPr>
        <w:t>last work cited</w:t>
      </w:r>
      <w:r>
        <w:rPr>
          <w:sz w:val="26"/>
          <w:szCs w:val="26"/>
        </w:rPr>
        <w:t xml:space="preserve"> </w:t>
      </w:r>
      <w:r>
        <w:rPr>
          <w:b/>
          <w:sz w:val="26"/>
          <w:szCs w:val="26"/>
        </w:rPr>
        <w:t>15</w:t>
      </w:r>
      <w:r w:rsidRPr="0079459D">
        <w:rPr>
          <w:b/>
        </w:rPr>
        <w:t xml:space="preserve"> </w:t>
      </w:r>
      <w:r w:rsidRPr="0079459D">
        <w:rPr>
          <w:sz w:val="16"/>
          <w:szCs w:val="16"/>
        </w:rPr>
        <w:t>(</w:t>
      </w:r>
      <w:r>
        <w:rPr>
          <w:sz w:val="16"/>
          <w:szCs w:val="16"/>
        </w:rPr>
        <w:t xml:space="preserve">American Chemistry Council </w:t>
      </w:r>
      <w:r w:rsidRPr="0092456D">
        <w:rPr>
          <w:sz w:val="16"/>
          <w:szCs w:val="16"/>
        </w:rPr>
        <w:t xml:space="preserve">The American Chemistry Council (ACC) represents a diverse set of companies engaged in the business of chemistry.  An innovative, $797 billion enterprise, work to solve some of the biggest challenges facing our nation and our world. </w:t>
      </w:r>
      <w:r>
        <w:rPr>
          <w:sz w:val="16"/>
          <w:szCs w:val="16"/>
        </w:rPr>
        <w:t>M</w:t>
      </w:r>
      <w:r w:rsidRPr="0092456D">
        <w:rPr>
          <w:sz w:val="16"/>
          <w:szCs w:val="16"/>
        </w:rPr>
        <w:t>ission is to deliver value to our members through advocacy, using best-in-class member engagement, political advocacy, communications and scientific research. We are committed to fostering progress in our e</w:t>
      </w:r>
      <w:r>
        <w:rPr>
          <w:sz w:val="16"/>
          <w:szCs w:val="16"/>
        </w:rPr>
        <w:t>conomy, environment and society</w:t>
      </w:r>
      <w:r w:rsidRPr="0079459D">
        <w:rPr>
          <w:sz w:val="16"/>
          <w:szCs w:val="16"/>
        </w:rPr>
        <w:t xml:space="preserve">, </w:t>
      </w:r>
      <w:r>
        <w:rPr>
          <w:sz w:val="16"/>
          <w:szCs w:val="16"/>
        </w:rPr>
        <w:t>2015</w:t>
      </w:r>
      <w:r w:rsidRPr="0079459D">
        <w:rPr>
          <w:sz w:val="16"/>
          <w:szCs w:val="16"/>
        </w:rPr>
        <w:t xml:space="preserve">, "Technology Innovation", </w:t>
      </w:r>
      <w:r>
        <w:rPr>
          <w:sz w:val="16"/>
          <w:szCs w:val="16"/>
        </w:rPr>
        <w:t>American Chemistry Council</w:t>
      </w:r>
      <w:r w:rsidRPr="0079459D">
        <w:rPr>
          <w:sz w:val="16"/>
          <w:szCs w:val="16"/>
        </w:rPr>
        <w:t>, https://www.americanchemistry.com/Ena</w:t>
      </w:r>
      <w:r>
        <w:rPr>
          <w:sz w:val="16"/>
          <w:szCs w:val="16"/>
        </w:rPr>
        <w:t>bling-Cutting-Edge-Advancements</w:t>
      </w:r>
      <w:r w:rsidRPr="0079459D">
        <w:rPr>
          <w:sz w:val="16"/>
          <w:szCs w:val="16"/>
        </w:rPr>
        <w:t>, accessed 7-13-2017) ml</w:t>
      </w:r>
    </w:p>
    <w:p w14:paraId="46037DA4" w14:textId="77777777" w:rsidR="008F2F10" w:rsidRPr="00386DE7" w:rsidRDefault="008F2F10" w:rsidP="008F2F10">
      <w:pPr>
        <w:rPr>
          <w:u w:val="single"/>
        </w:rPr>
      </w:pPr>
      <w:r w:rsidRPr="0079459D">
        <w:t xml:space="preserve">The </w:t>
      </w:r>
      <w:r w:rsidRPr="00CB72BC">
        <w:rPr>
          <w:b/>
          <w:highlight w:val="yellow"/>
          <w:u w:val="single"/>
        </w:rPr>
        <w:t>innovative products of chemistry</w:t>
      </w:r>
      <w:r w:rsidRPr="00CB72BC">
        <w:rPr>
          <w:highlight w:val="yellow"/>
          <w:u w:val="single"/>
        </w:rPr>
        <w:t xml:space="preserve"> lead</w:t>
      </w:r>
      <w:r w:rsidRPr="004B40DA">
        <w:rPr>
          <w:u w:val="single"/>
        </w:rPr>
        <w:t xml:space="preserve"> to </w:t>
      </w:r>
      <w:r w:rsidRPr="00CB72BC">
        <w:rPr>
          <w:highlight w:val="yellow"/>
          <w:u w:val="single"/>
        </w:rPr>
        <w:t>cutting edge</w:t>
      </w:r>
      <w:r w:rsidRPr="004B40DA">
        <w:rPr>
          <w:u w:val="single"/>
        </w:rPr>
        <w:t xml:space="preserve"> advancements</w:t>
      </w:r>
      <w:r w:rsidRPr="0079459D">
        <w:t>—</w:t>
      </w:r>
      <w:r w:rsidRPr="002B693D">
        <w:rPr>
          <w:u w:val="single"/>
        </w:rPr>
        <w:t xml:space="preserve">applied </w:t>
      </w:r>
      <w:r w:rsidRPr="00CB72BC">
        <w:rPr>
          <w:highlight w:val="yellow"/>
          <w:u w:val="single"/>
        </w:rPr>
        <w:t>tech</w:t>
      </w:r>
      <w:r w:rsidRPr="002B693D">
        <w:rPr>
          <w:u w:val="single"/>
        </w:rPr>
        <w:t xml:space="preserve">nology in medical devices, aerospace, computing, cars, fuels and more. That’s what </w:t>
      </w:r>
      <w:r w:rsidRPr="00CB72BC">
        <w:rPr>
          <w:highlight w:val="yellow"/>
          <w:u w:val="single"/>
        </w:rPr>
        <w:t xml:space="preserve">chemistry enables: </w:t>
      </w:r>
      <w:r w:rsidRPr="00CB72BC">
        <w:rPr>
          <w:b/>
          <w:highlight w:val="yellow"/>
          <w:u w:val="single"/>
        </w:rPr>
        <w:t>tech</w:t>
      </w:r>
      <w:r w:rsidRPr="002B693D">
        <w:rPr>
          <w:b/>
          <w:u w:val="single"/>
        </w:rPr>
        <w:t xml:space="preserve">nological advancements </w:t>
      </w:r>
      <w:r w:rsidRPr="00CB72BC">
        <w:rPr>
          <w:b/>
          <w:highlight w:val="yellow"/>
          <w:u w:val="single"/>
        </w:rPr>
        <w:t>that drive innovation</w:t>
      </w:r>
      <w:r w:rsidRPr="002B693D">
        <w:rPr>
          <w:u w:val="single"/>
        </w:rPr>
        <w:t>, create jobs and enhance safety in our everyday lives.</w:t>
      </w:r>
    </w:p>
    <w:p w14:paraId="0EF7E781" w14:textId="77777777" w:rsidR="008F2F10" w:rsidRPr="004B40DA" w:rsidRDefault="008F2F10" w:rsidP="008F2F10">
      <w:pPr>
        <w:rPr>
          <w:sz w:val="14"/>
          <w:szCs w:val="14"/>
        </w:rPr>
      </w:pPr>
      <w:r w:rsidRPr="00CB72BC">
        <w:rPr>
          <w:highlight w:val="yellow"/>
          <w:u w:val="single"/>
        </w:rPr>
        <w:t>In 2015, chemical companies invested $93 billion in r</w:t>
      </w:r>
      <w:r w:rsidRPr="002B693D">
        <w:rPr>
          <w:u w:val="single"/>
        </w:rPr>
        <w:t xml:space="preserve">esearch </w:t>
      </w:r>
      <w:r w:rsidRPr="00CB72BC">
        <w:rPr>
          <w:highlight w:val="yellow"/>
          <w:u w:val="single"/>
        </w:rPr>
        <w:t>and d</w:t>
      </w:r>
      <w:r w:rsidRPr="002B693D">
        <w:rPr>
          <w:u w:val="single"/>
        </w:rPr>
        <w:t>evelopment.</w:t>
      </w:r>
      <w:r w:rsidRPr="0079459D">
        <w:t xml:space="preserve"> </w:t>
      </w:r>
      <w:r w:rsidRPr="004B40DA">
        <w:rPr>
          <w:sz w:val="14"/>
          <w:szCs w:val="14"/>
        </w:rPr>
        <w:t>We invest more to innovate than the electronic, automobile, and healthcare industries. The business of chemistry excels at continuously bringing new, imaginative and innovative ideas to market—and tomorrow will be no different.</w:t>
      </w:r>
    </w:p>
    <w:p w14:paraId="5778FB0E" w14:textId="77777777" w:rsidR="008F2F10" w:rsidRPr="0079459D" w:rsidRDefault="008F2F10" w:rsidP="008F2F10">
      <w:r w:rsidRPr="0079459D">
        <w:t xml:space="preserve">Here are </w:t>
      </w:r>
      <w:r w:rsidRPr="002B693D">
        <w:rPr>
          <w:u w:val="single"/>
        </w:rPr>
        <w:t>a few examples</w:t>
      </w:r>
      <w:r>
        <w:t>:</w:t>
      </w:r>
    </w:p>
    <w:p w14:paraId="574434F5" w14:textId="77777777" w:rsidR="008F2F10" w:rsidRPr="0079459D" w:rsidRDefault="008F2F10" w:rsidP="008F2F10">
      <w:r w:rsidRPr="002B693D">
        <w:rPr>
          <w:u w:val="single"/>
        </w:rPr>
        <w:t xml:space="preserve">Chemistry </w:t>
      </w:r>
      <w:r w:rsidRPr="00CB72BC">
        <w:rPr>
          <w:highlight w:val="yellow"/>
          <w:u w:val="single"/>
        </w:rPr>
        <w:t xml:space="preserve">in </w:t>
      </w:r>
      <w:r w:rsidRPr="00CB72BC">
        <w:rPr>
          <w:b/>
          <w:highlight w:val="yellow"/>
          <w:u w:val="single"/>
          <w:bdr w:val="single" w:sz="4" w:space="0" w:color="auto"/>
        </w:rPr>
        <w:t>Nanotechnology</w:t>
      </w:r>
      <w:r w:rsidRPr="00386DE7">
        <w:rPr>
          <w:b/>
          <w:u w:val="single"/>
          <w:bdr w:val="single" w:sz="4" w:space="0" w:color="auto"/>
        </w:rPr>
        <w:t xml:space="preserve"> Breakthroughs</w:t>
      </w:r>
      <w:r>
        <w:t>:</w:t>
      </w:r>
    </w:p>
    <w:p w14:paraId="6EB071EB" w14:textId="77777777" w:rsidR="008F2F10" w:rsidRPr="00386DE7" w:rsidRDefault="008F2F10" w:rsidP="008F2F10">
      <w:pPr>
        <w:rPr>
          <w:u w:val="single"/>
        </w:rPr>
      </w:pPr>
      <w:r w:rsidRPr="00386DE7">
        <w:rPr>
          <w:u w:val="single"/>
        </w:rPr>
        <w:t xml:space="preserve">Nanotechnology is </w:t>
      </w:r>
      <w:r w:rsidRPr="00CB72BC">
        <w:rPr>
          <w:highlight w:val="yellow"/>
          <w:u w:val="single"/>
        </w:rPr>
        <w:t>the science</w:t>
      </w:r>
      <w:r w:rsidRPr="00386DE7">
        <w:rPr>
          <w:u w:val="single"/>
        </w:rPr>
        <w:t xml:space="preserve"> of extremely small structures and </w:t>
      </w:r>
      <w:r w:rsidRPr="00CB72BC">
        <w:rPr>
          <w:highlight w:val="yellow"/>
          <w:u w:val="single"/>
        </w:rPr>
        <w:t>is leading to advanced materials, devices and applications</w:t>
      </w:r>
      <w:r w:rsidRPr="00386DE7">
        <w:rPr>
          <w:u w:val="single"/>
        </w:rPr>
        <w:t xml:space="preserve"> in energy, medicine and electronics </w:t>
      </w:r>
      <w:r w:rsidRPr="00CB72BC">
        <w:rPr>
          <w:highlight w:val="yellow"/>
          <w:u w:val="single"/>
        </w:rPr>
        <w:t>that</w:t>
      </w:r>
      <w:r w:rsidRPr="00386DE7">
        <w:rPr>
          <w:u w:val="single"/>
        </w:rPr>
        <w:t xml:space="preserve"> </w:t>
      </w:r>
      <w:r w:rsidRPr="00CB72BC">
        <w:rPr>
          <w:highlight w:val="yellow"/>
          <w:u w:val="single"/>
        </w:rPr>
        <w:t>improve</w:t>
      </w:r>
      <w:r w:rsidRPr="00386DE7">
        <w:rPr>
          <w:u w:val="single"/>
        </w:rPr>
        <w:t xml:space="preserve"> life, health care, safety </w:t>
      </w:r>
      <w:r w:rsidRPr="00386DE7">
        <w:rPr>
          <w:b/>
          <w:u w:val="single"/>
        </w:rPr>
        <w:t xml:space="preserve">and </w:t>
      </w:r>
      <w:r w:rsidRPr="00CB72BC">
        <w:rPr>
          <w:b/>
          <w:highlight w:val="yellow"/>
          <w:u w:val="single"/>
        </w:rPr>
        <w:t>the environment in groundbreaking ways</w:t>
      </w:r>
      <w:r w:rsidRPr="00386DE7">
        <w:rPr>
          <w:u w:val="single"/>
        </w:rPr>
        <w:t>.</w:t>
      </w:r>
    </w:p>
    <w:p w14:paraId="020F3930" w14:textId="77777777" w:rsidR="008F2F10" w:rsidRPr="00386DE7" w:rsidRDefault="008F2F10" w:rsidP="008F2F10">
      <w:pPr>
        <w:rPr>
          <w:u w:val="single"/>
        </w:rPr>
      </w:pPr>
      <w:r w:rsidRPr="00386DE7">
        <w:rPr>
          <w:u w:val="single"/>
        </w:rPr>
        <w:t>Nanotechnology has many diverse applications, some of which include delivering drugs to specific cells, repairing damaged human tissue, improving efficiency of solar energy production and enabling lighter, higher performance plastics for aerospace, construction and vehicles.</w:t>
      </w:r>
    </w:p>
    <w:p w14:paraId="1D11A0CF" w14:textId="77777777" w:rsidR="008F2F10" w:rsidRPr="00F73F6B" w:rsidRDefault="008F2F10" w:rsidP="008F2F10">
      <w:pPr>
        <w:rPr>
          <w:sz w:val="14"/>
          <w:szCs w:val="14"/>
        </w:rPr>
      </w:pPr>
      <w:r w:rsidRPr="00F73F6B">
        <w:rPr>
          <w:sz w:val="14"/>
          <w:szCs w:val="14"/>
        </w:rPr>
        <w:t>Chemistry in Computing:</w:t>
      </w:r>
    </w:p>
    <w:p w14:paraId="4852EBC9" w14:textId="77777777" w:rsidR="008F2F10" w:rsidRPr="00F73F6B" w:rsidRDefault="008F2F10" w:rsidP="008F2F10">
      <w:pPr>
        <w:rPr>
          <w:sz w:val="14"/>
          <w:szCs w:val="14"/>
        </w:rPr>
      </w:pPr>
      <w:r w:rsidRPr="00F73F6B">
        <w:rPr>
          <w:sz w:val="14"/>
          <w:szCs w:val="14"/>
        </w:rPr>
        <w:t>Widespread use of touch screens, enabled by plastics, adhesives and other products of chemistry are employed on cell phones, PDAs, computer screens and more.</w:t>
      </w:r>
    </w:p>
    <w:p w14:paraId="302C4C8C" w14:textId="77777777" w:rsidR="008F2F10" w:rsidRPr="00F73F6B" w:rsidRDefault="008F2F10" w:rsidP="008F2F10">
      <w:pPr>
        <w:rPr>
          <w:sz w:val="14"/>
          <w:szCs w:val="14"/>
        </w:rPr>
      </w:pPr>
      <w:r w:rsidRPr="00F73F6B">
        <w:rPr>
          <w:sz w:val="14"/>
          <w:szCs w:val="14"/>
        </w:rPr>
        <w:t>Thinner screens soon will be applied to windows, consumer products and public displays to enable increased interactivity and commerce.</w:t>
      </w:r>
    </w:p>
    <w:p w14:paraId="2E815820" w14:textId="77777777" w:rsidR="008F2F10" w:rsidRPr="00F73F6B" w:rsidRDefault="008F2F10" w:rsidP="008F2F10">
      <w:pPr>
        <w:rPr>
          <w:sz w:val="14"/>
          <w:szCs w:val="14"/>
        </w:rPr>
      </w:pPr>
      <w:r w:rsidRPr="00F73F6B">
        <w:rPr>
          <w:sz w:val="14"/>
          <w:szCs w:val="14"/>
        </w:rPr>
        <w:t>Chemistry in Transportation:</w:t>
      </w:r>
    </w:p>
    <w:p w14:paraId="331E7F1F" w14:textId="77777777" w:rsidR="008F2F10" w:rsidRPr="00F73F6B" w:rsidRDefault="008F2F10" w:rsidP="008F2F10">
      <w:pPr>
        <w:rPr>
          <w:u w:val="single"/>
        </w:rPr>
      </w:pPr>
      <w:r w:rsidRPr="00F73F6B">
        <w:rPr>
          <w:u w:val="single"/>
        </w:rPr>
        <w:t xml:space="preserve">Auto and aerospace designers are turning to strong, </w:t>
      </w:r>
      <w:r w:rsidRPr="00CB72BC">
        <w:rPr>
          <w:highlight w:val="yellow"/>
          <w:u w:val="single"/>
        </w:rPr>
        <w:t>durable plastics</w:t>
      </w:r>
      <w:r w:rsidRPr="00F73F6B">
        <w:rPr>
          <w:u w:val="single"/>
        </w:rPr>
        <w:t xml:space="preserve"> that weigh much less than traditional materials and </w:t>
      </w:r>
      <w:r w:rsidRPr="00CB72BC">
        <w:rPr>
          <w:highlight w:val="yellow"/>
          <w:u w:val="single"/>
        </w:rPr>
        <w:t xml:space="preserve">help </w:t>
      </w:r>
      <w:r w:rsidRPr="00CB72BC">
        <w:rPr>
          <w:b/>
          <w:highlight w:val="yellow"/>
          <w:u w:val="single"/>
        </w:rPr>
        <w:t>save energy</w:t>
      </w:r>
      <w:r w:rsidRPr="00F73F6B">
        <w:rPr>
          <w:u w:val="single"/>
        </w:rPr>
        <w:t>.</w:t>
      </w:r>
    </w:p>
    <w:p w14:paraId="33FF8448" w14:textId="77777777" w:rsidR="008F2F10" w:rsidRPr="0079459D" w:rsidRDefault="008F2F10" w:rsidP="008F2F10">
      <w:r w:rsidRPr="0079459D">
        <w:t>Modern plastics and composites already make up 50 percent of the volume of today’s automobiles.</w:t>
      </w:r>
    </w:p>
    <w:p w14:paraId="6C828496" w14:textId="77777777" w:rsidR="008F2F10" w:rsidRPr="00F73F6B" w:rsidRDefault="008F2F10" w:rsidP="008F2F10">
      <w:pPr>
        <w:rPr>
          <w:u w:val="single"/>
        </w:rPr>
      </w:pPr>
      <w:r w:rsidRPr="00F73F6B">
        <w:rPr>
          <w:u w:val="single"/>
        </w:rPr>
        <w:t>Boeing is using lightweight carbon-plastic composites for its new 787 Dreamliner to reduce weight and save energy.</w:t>
      </w:r>
    </w:p>
    <w:p w14:paraId="662564CD" w14:textId="77777777" w:rsidR="008F2F10" w:rsidRPr="0079459D" w:rsidRDefault="008F2F10" w:rsidP="008F2F10">
      <w:r w:rsidRPr="0079459D">
        <w:t>Chemistry in</w:t>
      </w:r>
      <w:r>
        <w:t xml:space="preserve"> the Space Age:</w:t>
      </w:r>
    </w:p>
    <w:p w14:paraId="4399057B" w14:textId="77777777" w:rsidR="008F2F10" w:rsidRPr="00F73F6B" w:rsidRDefault="008F2F10" w:rsidP="008F2F10">
      <w:pPr>
        <w:rPr>
          <w:sz w:val="14"/>
          <w:szCs w:val="14"/>
        </w:rPr>
      </w:pPr>
      <w:r w:rsidRPr="00F73F6B">
        <w:rPr>
          <w:sz w:val="14"/>
          <w:szCs w:val="14"/>
        </w:rPr>
        <w:t>The growth of American chemistry and the space age coincided for good reason, leading to the creation of airbags for robotic landings on Mars and heat shields for atmospheric re-entry.</w:t>
      </w:r>
    </w:p>
    <w:p w14:paraId="607426EF" w14:textId="77777777" w:rsidR="008F2F10" w:rsidRPr="00F73F6B" w:rsidRDefault="008F2F10" w:rsidP="008F2F10">
      <w:pPr>
        <w:rPr>
          <w:sz w:val="14"/>
          <w:szCs w:val="14"/>
        </w:rPr>
      </w:pPr>
      <w:r w:rsidRPr="00F73F6B">
        <w:rPr>
          <w:sz w:val="14"/>
          <w:szCs w:val="14"/>
        </w:rPr>
        <w:t>Aerospace needs the products of chemistry such as plastic space suits that can withstand 600 degree (Fahrenheit) temperature ranges.</w:t>
      </w:r>
    </w:p>
    <w:p w14:paraId="63068433" w14:textId="77777777" w:rsidR="008F2F10" w:rsidRPr="0079459D" w:rsidRDefault="008F2F10" w:rsidP="008F2F10">
      <w:r w:rsidRPr="0079459D">
        <w:t>Policies to E</w:t>
      </w:r>
      <w:r>
        <w:t>nable Innovations in Technology</w:t>
      </w:r>
    </w:p>
    <w:p w14:paraId="0C0A8F84" w14:textId="77777777" w:rsidR="008F2F10" w:rsidRPr="0079459D" w:rsidRDefault="008F2F10" w:rsidP="008F2F10">
      <w:r w:rsidRPr="00386DE7">
        <w:rPr>
          <w:sz w:val="14"/>
          <w:szCs w:val="14"/>
        </w:rPr>
        <w:t>As technology advances, Americans must feel confident that the federal regulatory system is keeping pace with the applications of chemistry. Our nation’s primary chemicals management law must be updated to adapt to scientific advancements and to promote that chemical products are safe for intended use</w:t>
      </w:r>
      <w:r w:rsidRPr="0079459D">
        <w:t xml:space="preserve">—while also </w:t>
      </w:r>
      <w:r w:rsidRPr="00386DE7">
        <w:rPr>
          <w:u w:val="single"/>
        </w:rPr>
        <w:t>encouraging innovation and protecting American jobs</w:t>
      </w:r>
      <w:r w:rsidRPr="0079459D">
        <w:t>.</w:t>
      </w:r>
    </w:p>
    <w:p w14:paraId="0C307F84" w14:textId="77777777" w:rsidR="008F2F10" w:rsidRPr="0079459D" w:rsidRDefault="008F2F10" w:rsidP="008F2F10">
      <w:r w:rsidRPr="0079459D">
        <w:t xml:space="preserve">In addition, </w:t>
      </w:r>
      <w:r w:rsidRPr="00CB72BC">
        <w:rPr>
          <w:highlight w:val="yellow"/>
          <w:u w:val="single"/>
        </w:rPr>
        <w:t>to</w:t>
      </w:r>
      <w:r w:rsidRPr="00386DE7">
        <w:rPr>
          <w:u w:val="single"/>
        </w:rPr>
        <w:t xml:space="preserve"> create more knowledge worker jobs and </w:t>
      </w:r>
      <w:r w:rsidRPr="00CB72BC">
        <w:rPr>
          <w:highlight w:val="yellow"/>
          <w:u w:val="single"/>
        </w:rPr>
        <w:t>help chemical makers</w:t>
      </w:r>
      <w:r w:rsidRPr="00386DE7">
        <w:rPr>
          <w:u w:val="single"/>
        </w:rPr>
        <w:t xml:space="preserve"> compete</w:t>
      </w:r>
      <w:r w:rsidRPr="0079459D">
        <w:t xml:space="preserve"> fairly at home and abroad, federal tax policy must keep corporate tax rates low, end double taxation and </w:t>
      </w:r>
      <w:r w:rsidRPr="00CB72BC">
        <w:rPr>
          <w:highlight w:val="yellow"/>
          <w:u w:val="single"/>
        </w:rPr>
        <w:t xml:space="preserve">encourage </w:t>
      </w:r>
      <w:r w:rsidRPr="00CB72BC">
        <w:rPr>
          <w:b/>
          <w:highlight w:val="yellow"/>
          <w:u w:val="single"/>
        </w:rPr>
        <w:t>r</w:t>
      </w:r>
      <w:r w:rsidRPr="00386DE7">
        <w:rPr>
          <w:b/>
          <w:u w:val="single"/>
        </w:rPr>
        <w:t xml:space="preserve">esearch </w:t>
      </w:r>
      <w:r w:rsidRPr="00CB72BC">
        <w:rPr>
          <w:b/>
          <w:highlight w:val="yellow"/>
          <w:u w:val="single"/>
        </w:rPr>
        <w:t>and d</w:t>
      </w:r>
      <w:r w:rsidRPr="00386DE7">
        <w:rPr>
          <w:b/>
          <w:u w:val="single"/>
        </w:rPr>
        <w:t>evelopmen</w:t>
      </w:r>
      <w:r w:rsidRPr="00386DE7">
        <w:rPr>
          <w:b/>
        </w:rPr>
        <w:t>t</w:t>
      </w:r>
      <w:r w:rsidRPr="0079459D">
        <w:t>.</w:t>
      </w:r>
    </w:p>
    <w:p w14:paraId="3B98A626" w14:textId="77777777" w:rsidR="008F2F10" w:rsidRPr="0047406D" w:rsidRDefault="008F2F10" w:rsidP="008F2F10">
      <w:pPr>
        <w:pStyle w:val="Heading4"/>
        <w:rPr>
          <w:rFonts w:cs="Times New Roman"/>
        </w:rPr>
      </w:pPr>
      <w:r>
        <w:rPr>
          <w:rFonts w:cs="Times New Roman"/>
        </w:rPr>
        <w:t>Environmental pressures eventually lead to extinction—chemical industry innovation solves.</w:t>
      </w:r>
    </w:p>
    <w:p w14:paraId="6A2AC64F" w14:textId="77777777" w:rsidR="008F2F10" w:rsidRPr="0047406D" w:rsidRDefault="008F2F10" w:rsidP="008F2F10">
      <w:r w:rsidRPr="0047406D">
        <w:rPr>
          <w:rStyle w:val="Style13ptBold"/>
        </w:rPr>
        <w:t>Danielpour 14</w:t>
      </w:r>
      <w:r w:rsidRPr="0047406D">
        <w:t xml:space="preserve"> (Steven Danielpour, AIA, CSI, CCS, LEED AP BD+C, director of firmwide specifications at HOK, member of the corporate BuildingSmart, BIM, and Project Delivery boards, “Sustainable Coatings: Shifting the Paradigm,” D+D, April 2014, </w:t>
      </w:r>
      <w:hyperlink r:id="rId23" w:history="1">
        <w:r w:rsidRPr="0047406D">
          <w:rPr>
            <w:rStyle w:val="Hyperlink"/>
          </w:rPr>
          <w:t>http://www.cristalactiv.com/uploads/press/2014-04%20Sustainable%20Coatings_Danielpour%20D+D%20April%202014.pdf)</w:t>
        </w:r>
      </w:hyperlink>
    </w:p>
    <w:p w14:paraId="79D0F949" w14:textId="72EA8F32" w:rsidR="00FD5C01" w:rsidRPr="00A6242B" w:rsidRDefault="008F2F10" w:rsidP="00FD5C01">
      <w:pPr>
        <w:rPr>
          <w:sz w:val="14"/>
        </w:rPr>
      </w:pPr>
      <w:r w:rsidRPr="00A43957">
        <w:rPr>
          <w:highlight w:val="yellow"/>
          <w:u w:val="single"/>
        </w:rPr>
        <w:t>New tech</w:t>
      </w:r>
      <w:r w:rsidRPr="00A43957">
        <w:rPr>
          <w:u w:val="single"/>
        </w:rPr>
        <w:t xml:space="preserve">nologies and processes </w:t>
      </w:r>
      <w:r w:rsidRPr="00A43957">
        <w:rPr>
          <w:highlight w:val="yellow"/>
          <w:u w:val="single"/>
        </w:rPr>
        <w:t>will</w:t>
      </w:r>
      <w:r w:rsidRPr="00A43957">
        <w:rPr>
          <w:u w:val="single"/>
        </w:rPr>
        <w:t xml:space="preserve"> help </w:t>
      </w:r>
      <w:r w:rsidRPr="00A43957">
        <w:rPr>
          <w:highlight w:val="yellow"/>
          <w:u w:val="single"/>
        </w:rPr>
        <w:t>deliver</w:t>
      </w:r>
      <w:r w:rsidRPr="00A43957">
        <w:rPr>
          <w:sz w:val="14"/>
          <w:u w:val="single"/>
        </w:rPr>
        <w:t xml:space="preserve"> </w:t>
      </w:r>
      <w:r w:rsidRPr="00A43957">
        <w:rPr>
          <w:u w:val="single"/>
        </w:rPr>
        <w:t xml:space="preserve">the </w:t>
      </w:r>
      <w:r w:rsidRPr="00A43957">
        <w:rPr>
          <w:rStyle w:val="Emphasis"/>
          <w:highlight w:val="yellow"/>
        </w:rPr>
        <w:t>innovations needed</w:t>
      </w:r>
      <w:r w:rsidRPr="00A43957">
        <w:rPr>
          <w:highlight w:val="yellow"/>
          <w:u w:val="single"/>
        </w:rPr>
        <w:t xml:space="preserve"> to respond to</w:t>
      </w:r>
      <w:r w:rsidRPr="00A6242B">
        <w:rPr>
          <w:sz w:val="14"/>
        </w:rPr>
        <w:t xml:space="preserve"> </w:t>
      </w:r>
      <w:r w:rsidRPr="00A6242B">
        <w:rPr>
          <w:strike/>
          <w:sz w:val="14"/>
          <w:szCs w:val="10"/>
        </w:rPr>
        <w:t>mankind’s</w:t>
      </w:r>
      <w:r w:rsidRPr="00A6242B">
        <w:rPr>
          <w:sz w:val="14"/>
        </w:rPr>
        <w:t xml:space="preserve"> </w:t>
      </w:r>
      <w:r w:rsidRPr="00A43957">
        <w:rPr>
          <w:u w:val="single"/>
        </w:rPr>
        <w:t>greatest</w:t>
      </w:r>
      <w:r w:rsidRPr="00A43957">
        <w:rPr>
          <w:sz w:val="14"/>
          <w:u w:val="single"/>
        </w:rPr>
        <w:t xml:space="preserve"> </w:t>
      </w:r>
      <w:r w:rsidRPr="00A43957">
        <w:rPr>
          <w:u w:val="single"/>
        </w:rPr>
        <w:t>challenges</w:t>
      </w:r>
      <w:r w:rsidRPr="00A6242B">
        <w:rPr>
          <w:sz w:val="14"/>
        </w:rPr>
        <w:t xml:space="preserve">, says HOK’s firmwide director of specifications. Whether you’re an architect or facility owner interested in ensuring healthy buildings and communities, a contractor navigating the many shades of “green” coatings or a supplier responding to market demand for these coatings, sustainability matters. But what makes a coating “sustainable” in the built environment, and why should we care? Wikipedia defines sustainability as “a characteristic of a process or state that can be maintained at a certain level indefinitely.” Production, distribution and application of sustainable coatings must meet current needs without compromising our ecosystems’ ability to sustain future populations. </w:t>
      </w:r>
      <w:r w:rsidRPr="00A43957">
        <w:rPr>
          <w:u w:val="single"/>
        </w:rPr>
        <w:t>Continuing to build the way we have built, using the</w:t>
      </w:r>
      <w:r w:rsidRPr="00A43957">
        <w:rPr>
          <w:sz w:val="14"/>
          <w:u w:val="single"/>
        </w:rPr>
        <w:t xml:space="preserve"> </w:t>
      </w:r>
      <w:r w:rsidRPr="00A43957">
        <w:rPr>
          <w:u w:val="single"/>
        </w:rPr>
        <w:t>materials we have used for centuries, is no longer viable</w:t>
      </w:r>
      <w:r w:rsidRPr="00A43957">
        <w:rPr>
          <w:sz w:val="14"/>
          <w:u w:val="single"/>
        </w:rPr>
        <w:t xml:space="preserve"> </w:t>
      </w:r>
      <w:r w:rsidRPr="00A43957">
        <w:rPr>
          <w:u w:val="single"/>
        </w:rPr>
        <w:t xml:space="preserve">in light of </w:t>
      </w:r>
      <w:r w:rsidRPr="00A43957">
        <w:rPr>
          <w:highlight w:val="yellow"/>
          <w:u w:val="single"/>
        </w:rPr>
        <w:t xml:space="preserve">diminishing </w:t>
      </w:r>
      <w:r w:rsidRPr="00A43957">
        <w:rPr>
          <w:rStyle w:val="Emphasis"/>
          <w:highlight w:val="yellow"/>
        </w:rPr>
        <w:t>energy</w:t>
      </w:r>
      <w:r w:rsidRPr="00A43957">
        <w:rPr>
          <w:highlight w:val="yellow"/>
          <w:u w:val="single"/>
        </w:rPr>
        <w:t xml:space="preserve">, </w:t>
      </w:r>
      <w:r w:rsidRPr="00A43957">
        <w:rPr>
          <w:rStyle w:val="Emphasis"/>
          <w:highlight w:val="yellow"/>
        </w:rPr>
        <w:t>water</w:t>
      </w:r>
      <w:r w:rsidRPr="00A43957">
        <w:rPr>
          <w:highlight w:val="yellow"/>
          <w:u w:val="single"/>
        </w:rPr>
        <w:t xml:space="preserve"> and</w:t>
      </w:r>
      <w:r w:rsidRPr="00A43957">
        <w:rPr>
          <w:u w:val="single"/>
        </w:rPr>
        <w:t xml:space="preserve"> other </w:t>
      </w:r>
      <w:r w:rsidRPr="00A43957">
        <w:rPr>
          <w:rStyle w:val="Emphasis"/>
        </w:rPr>
        <w:t>resources</w:t>
      </w:r>
      <w:r w:rsidRPr="00A43957">
        <w:rPr>
          <w:u w:val="single"/>
        </w:rPr>
        <w:t>.</w:t>
      </w:r>
      <w:r w:rsidRPr="00A43957">
        <w:rPr>
          <w:sz w:val="14"/>
          <w:u w:val="single"/>
        </w:rPr>
        <w:t xml:space="preserve"> </w:t>
      </w:r>
      <w:r w:rsidRPr="00A43957">
        <w:rPr>
          <w:u w:val="single"/>
        </w:rPr>
        <w:t xml:space="preserve">Key megatrends, including </w:t>
      </w:r>
      <w:r w:rsidRPr="00A43957">
        <w:rPr>
          <w:rStyle w:val="Emphasis"/>
          <w:highlight w:val="yellow"/>
        </w:rPr>
        <w:t>population growth</w:t>
      </w:r>
      <w:r w:rsidRPr="00A43957">
        <w:rPr>
          <w:highlight w:val="yellow"/>
          <w:u w:val="single"/>
        </w:rPr>
        <w:t>,</w:t>
      </w:r>
      <w:r w:rsidRPr="00A43957">
        <w:rPr>
          <w:sz w:val="14"/>
          <w:highlight w:val="yellow"/>
          <w:u w:val="single"/>
        </w:rPr>
        <w:t xml:space="preserve"> </w:t>
      </w:r>
      <w:r w:rsidRPr="00A43957">
        <w:rPr>
          <w:rStyle w:val="Emphasis"/>
          <w:highlight w:val="yellow"/>
        </w:rPr>
        <w:t>climate change</w:t>
      </w:r>
      <w:r w:rsidRPr="00A43957">
        <w:rPr>
          <w:u w:val="single"/>
        </w:rPr>
        <w:t xml:space="preserve"> and a proliferation of information, make</w:t>
      </w:r>
      <w:r w:rsidRPr="00A43957">
        <w:rPr>
          <w:sz w:val="14"/>
          <w:u w:val="single"/>
        </w:rPr>
        <w:t xml:space="preserve"> </w:t>
      </w:r>
      <w:r w:rsidRPr="00A43957">
        <w:rPr>
          <w:u w:val="single"/>
        </w:rPr>
        <w:t>sustainable coatings all the more critical</w:t>
      </w:r>
      <w:r w:rsidRPr="00A6242B">
        <w:rPr>
          <w:sz w:val="14"/>
        </w:rPr>
        <w:t xml:space="preserve">. So it’s exciting </w:t>
      </w:r>
      <w:r w:rsidRPr="00A43957">
        <w:rPr>
          <w:u w:val="single"/>
        </w:rPr>
        <w:t>to see the industry responding</w:t>
      </w:r>
      <w:r w:rsidRPr="00A43957">
        <w:rPr>
          <w:sz w:val="14"/>
          <w:u w:val="single"/>
        </w:rPr>
        <w:t xml:space="preserve"> </w:t>
      </w:r>
      <w:r w:rsidRPr="00A43957">
        <w:rPr>
          <w:u w:val="single"/>
        </w:rPr>
        <w:t>with advanced technologies that are</w:t>
      </w:r>
      <w:r w:rsidRPr="00A43957">
        <w:rPr>
          <w:sz w:val="14"/>
          <w:u w:val="single"/>
        </w:rPr>
        <w:t xml:space="preserve"> </w:t>
      </w:r>
      <w:r w:rsidRPr="00A43957">
        <w:rPr>
          <w:u w:val="single"/>
        </w:rPr>
        <w:t>healthier for building occupants and the environment,</w:t>
      </w:r>
      <w:r w:rsidRPr="00A43957">
        <w:rPr>
          <w:sz w:val="14"/>
          <w:u w:val="single"/>
        </w:rPr>
        <w:t xml:space="preserve"> </w:t>
      </w:r>
      <w:r w:rsidRPr="00A43957">
        <w:rPr>
          <w:u w:val="single"/>
        </w:rPr>
        <w:t>while achieving high performance</w:t>
      </w:r>
      <w:r w:rsidRPr="00A43957">
        <w:rPr>
          <w:sz w:val="14"/>
          <w:u w:val="single"/>
        </w:rPr>
        <w:t xml:space="preserve"> </w:t>
      </w:r>
      <w:r w:rsidRPr="00A43957">
        <w:rPr>
          <w:u w:val="single"/>
        </w:rPr>
        <w:t>and durability</w:t>
      </w:r>
      <w:r w:rsidRPr="00A6242B">
        <w:rPr>
          <w:sz w:val="14"/>
        </w:rPr>
        <w:t xml:space="preserve">. We see it in such innovations as the newest generation of PVDF (polyvinylidene fluoride) coatings, polysiloxane coating systems, advanced anti-microbials and more. And just ahead we can expect to see phase-changing coatings that will respond chemically to cooler or warmer conditions, for instance, to improve energy efficiency in the building envelope. We may see roofing materials that reflect and absorb heat as appropriate, using phase-changing materials and nanotechnology. Such </w:t>
      </w:r>
      <w:r w:rsidRPr="00A43957">
        <w:rPr>
          <w:u w:val="single"/>
        </w:rPr>
        <w:t>cutting-edge technologies, along with</w:t>
      </w:r>
      <w:r w:rsidRPr="00A43957">
        <w:rPr>
          <w:sz w:val="14"/>
          <w:u w:val="single"/>
        </w:rPr>
        <w:t xml:space="preserve"> </w:t>
      </w:r>
      <w:r w:rsidRPr="00A43957">
        <w:rPr>
          <w:u w:val="single"/>
        </w:rPr>
        <w:t>processes that reduce waste, reuse byproducts</w:t>
      </w:r>
      <w:r w:rsidRPr="00A43957">
        <w:rPr>
          <w:sz w:val="14"/>
          <w:u w:val="single"/>
        </w:rPr>
        <w:t xml:space="preserve"> </w:t>
      </w:r>
      <w:r w:rsidRPr="00A43957">
        <w:rPr>
          <w:u w:val="single"/>
        </w:rPr>
        <w:t>and allow reformulation into new products,</w:t>
      </w:r>
      <w:r w:rsidRPr="00A43957">
        <w:rPr>
          <w:sz w:val="14"/>
          <w:u w:val="single"/>
        </w:rPr>
        <w:t xml:space="preserve"> </w:t>
      </w:r>
      <w:r w:rsidRPr="00A43957">
        <w:rPr>
          <w:u w:val="single"/>
        </w:rPr>
        <w:t>promise game-changing improvements</w:t>
      </w:r>
      <w:r w:rsidRPr="00A43957">
        <w:rPr>
          <w:sz w:val="14"/>
          <w:u w:val="single"/>
        </w:rPr>
        <w:t xml:space="preserve"> </w:t>
      </w:r>
      <w:r w:rsidRPr="00A43957">
        <w:rPr>
          <w:u w:val="single"/>
        </w:rPr>
        <w:t>for coatings</w:t>
      </w:r>
      <w:r w:rsidRPr="00A6242B">
        <w:rPr>
          <w:sz w:val="14"/>
        </w:rPr>
        <w:t xml:space="preserve">. Let’s take a closer look at the drivers that will make sustainable coatings increasingly important, and the processes and technologies on the horizon. Responding to Dwindling Resources </w:t>
      </w:r>
      <w:r w:rsidRPr="00A43957">
        <w:rPr>
          <w:u w:val="single"/>
        </w:rPr>
        <w:t>The logic is simple: If we continue to consume</w:t>
      </w:r>
      <w:r w:rsidRPr="00A43957">
        <w:rPr>
          <w:sz w:val="14"/>
          <w:u w:val="single"/>
        </w:rPr>
        <w:t xml:space="preserve"> </w:t>
      </w:r>
      <w:r w:rsidRPr="00A43957">
        <w:rPr>
          <w:u w:val="single"/>
        </w:rPr>
        <w:t>natural resources faster than they can be replenished,</w:t>
      </w:r>
      <w:r w:rsidRPr="00A43957">
        <w:rPr>
          <w:sz w:val="14"/>
          <w:u w:val="single"/>
        </w:rPr>
        <w:t xml:space="preserve"> </w:t>
      </w:r>
      <w:r w:rsidRPr="00A43957">
        <w:rPr>
          <w:u w:val="single"/>
        </w:rPr>
        <w:t>and if we produce wastes for future</w:t>
      </w:r>
      <w:r w:rsidRPr="00A43957">
        <w:rPr>
          <w:sz w:val="14"/>
          <w:u w:val="single"/>
        </w:rPr>
        <w:t xml:space="preserve"> </w:t>
      </w:r>
      <w:r w:rsidRPr="00A43957">
        <w:rPr>
          <w:u w:val="single"/>
        </w:rPr>
        <w:t>generations to deal with, we’ll have a harder</w:t>
      </w:r>
      <w:r w:rsidRPr="00A43957">
        <w:rPr>
          <w:sz w:val="14"/>
          <w:u w:val="single"/>
        </w:rPr>
        <w:t xml:space="preserve"> </w:t>
      </w:r>
      <w:r w:rsidRPr="00A43957">
        <w:rPr>
          <w:u w:val="single"/>
        </w:rPr>
        <w:t xml:space="preserve">and harder time </w:t>
      </w:r>
      <w:r w:rsidRPr="00A43957">
        <w:rPr>
          <w:rStyle w:val="Emphasis"/>
        </w:rPr>
        <w:t>maintaining life on Earth</w:t>
      </w:r>
      <w:r w:rsidRPr="00A6242B">
        <w:rPr>
          <w:sz w:val="14"/>
        </w:rPr>
        <w:t xml:space="preserve"> as we know it. </w:t>
      </w:r>
      <w:r w:rsidRPr="00A43957">
        <w:rPr>
          <w:rStyle w:val="Emphasis"/>
          <w:highlight w:val="yellow"/>
        </w:rPr>
        <w:t>Scientific research</w:t>
      </w:r>
      <w:r w:rsidRPr="00A43957">
        <w:rPr>
          <w:u w:val="single"/>
        </w:rPr>
        <w:t xml:space="preserve"> on species extinction</w:t>
      </w:r>
      <w:r w:rsidRPr="00A43957">
        <w:rPr>
          <w:sz w:val="14"/>
          <w:u w:val="single"/>
        </w:rPr>
        <w:t xml:space="preserve"> </w:t>
      </w:r>
      <w:r w:rsidRPr="00A43957">
        <w:rPr>
          <w:highlight w:val="yellow"/>
          <w:u w:val="single"/>
        </w:rPr>
        <w:t>makes</w:t>
      </w:r>
      <w:r w:rsidRPr="00A43957">
        <w:rPr>
          <w:u w:val="single"/>
        </w:rPr>
        <w:t xml:space="preserve"> it </w:t>
      </w:r>
      <w:r w:rsidRPr="00A43957">
        <w:rPr>
          <w:highlight w:val="yellow"/>
          <w:u w:val="single"/>
        </w:rPr>
        <w:t>clear</w:t>
      </w:r>
      <w:r w:rsidRPr="00A43957">
        <w:rPr>
          <w:u w:val="single"/>
        </w:rPr>
        <w:t xml:space="preserve"> that </w:t>
      </w:r>
      <w:r w:rsidRPr="00A43957">
        <w:rPr>
          <w:rStyle w:val="Emphasis"/>
          <w:highlight w:val="yellow"/>
        </w:rPr>
        <w:t>human survival</w:t>
      </w:r>
      <w:r w:rsidRPr="00A43957">
        <w:rPr>
          <w:highlight w:val="yellow"/>
          <w:u w:val="single"/>
        </w:rPr>
        <w:t xml:space="preserve"> depends on</w:t>
      </w:r>
      <w:r w:rsidRPr="00A43957">
        <w:rPr>
          <w:sz w:val="14"/>
          <w:highlight w:val="yellow"/>
          <w:u w:val="single"/>
        </w:rPr>
        <w:t xml:space="preserve"> </w:t>
      </w:r>
      <w:r w:rsidRPr="00A43957">
        <w:rPr>
          <w:highlight w:val="yellow"/>
          <w:u w:val="single"/>
        </w:rPr>
        <w:t>maintaining</w:t>
      </w:r>
      <w:r w:rsidRPr="00A43957">
        <w:rPr>
          <w:u w:val="single"/>
        </w:rPr>
        <w:t xml:space="preserve"> our </w:t>
      </w:r>
      <w:r w:rsidRPr="00A43957">
        <w:rPr>
          <w:highlight w:val="yellow"/>
          <w:u w:val="single"/>
        </w:rPr>
        <w:t>ecological cycle</w:t>
      </w:r>
      <w:r w:rsidRPr="00A43957">
        <w:rPr>
          <w:u w:val="single"/>
        </w:rPr>
        <w:t>, as well as</w:t>
      </w:r>
      <w:r w:rsidRPr="00A43957">
        <w:rPr>
          <w:sz w:val="14"/>
          <w:u w:val="single"/>
        </w:rPr>
        <w:t xml:space="preserve"> </w:t>
      </w:r>
      <w:r w:rsidRPr="00A43957">
        <w:rPr>
          <w:u w:val="single"/>
        </w:rPr>
        <w:t xml:space="preserve">those of other species and their habitats. </w:t>
      </w:r>
      <w:r w:rsidRPr="00A43957">
        <w:rPr>
          <w:highlight w:val="yellow"/>
          <w:u w:val="single"/>
        </w:rPr>
        <w:t>Yet</w:t>
      </w:r>
      <w:r w:rsidRPr="00A43957">
        <w:rPr>
          <w:sz w:val="14"/>
          <w:highlight w:val="yellow"/>
          <w:u w:val="single"/>
        </w:rPr>
        <w:t xml:space="preserve"> </w:t>
      </w:r>
      <w:r w:rsidRPr="00A43957">
        <w:rPr>
          <w:highlight w:val="yellow"/>
          <w:u w:val="single"/>
        </w:rPr>
        <w:t>we’re</w:t>
      </w:r>
      <w:r w:rsidRPr="00A43957">
        <w:rPr>
          <w:u w:val="single"/>
        </w:rPr>
        <w:t xml:space="preserve"> barreling like a runaway train toward </w:t>
      </w:r>
      <w:r w:rsidRPr="00A43957">
        <w:rPr>
          <w:highlight w:val="yellow"/>
          <w:u w:val="single"/>
        </w:rPr>
        <w:t>depleting</w:t>
      </w:r>
      <w:r w:rsidRPr="00A43957">
        <w:rPr>
          <w:sz w:val="14"/>
          <w:u w:val="single"/>
        </w:rPr>
        <w:t xml:space="preserve"> </w:t>
      </w:r>
      <w:r w:rsidRPr="00A43957">
        <w:rPr>
          <w:u w:val="single"/>
        </w:rPr>
        <w:t xml:space="preserve">some </w:t>
      </w:r>
      <w:r w:rsidRPr="00A43957">
        <w:rPr>
          <w:highlight w:val="yellow"/>
          <w:u w:val="single"/>
        </w:rPr>
        <w:t>key resources</w:t>
      </w:r>
      <w:r w:rsidRPr="00A6242B">
        <w:rPr>
          <w:sz w:val="14"/>
        </w:rPr>
        <w:t xml:space="preserve">. Petroleum: </w:t>
      </w:r>
      <w:r w:rsidRPr="00A43957">
        <w:rPr>
          <w:rStyle w:val="Emphasis"/>
          <w:highlight w:val="yellow"/>
        </w:rPr>
        <w:t>Petrochemicals</w:t>
      </w:r>
      <w:r w:rsidRPr="00A6242B">
        <w:rPr>
          <w:sz w:val="14"/>
        </w:rPr>
        <w:t xml:space="preserve">, a necessary feedstock for high-performance coatings, derive from fossil fuels that took millions of years to create; they are not readily replenished. Sustainable resource management requires that we conserve irreplaceable resources through closed-loop manufacturing, reusing manufacturing byproducts and recycling waste into new products. </w:t>
      </w:r>
      <w:r w:rsidRPr="00A43957">
        <w:rPr>
          <w:rStyle w:val="Emphasis"/>
          <w:highlight w:val="yellow"/>
        </w:rPr>
        <w:t>Water</w:t>
      </w:r>
      <w:r w:rsidRPr="00A43957">
        <w:rPr>
          <w:rStyle w:val="Emphasis"/>
        </w:rPr>
        <w:t xml:space="preserve"> Resources</w:t>
      </w:r>
      <w:r w:rsidRPr="00A6242B">
        <w:rPr>
          <w:sz w:val="14"/>
        </w:rPr>
        <w:t xml:space="preserve">: Only 3 percent of the Earth’s water is potable, and most of this supply is locked in the polar ice cap. Just 0.003 percent of the world’s water is readily available for human consumption, and 16 percent of that is used to manufacture building materials and construct buildings. Worse yet, due to pollution, 40 percent of streams, 45 percent of lakes and 50 percent of estuaries in the United States were deemed not clean enough to support fishing and swimming in a 2000 Environmental Protection Agency study. The Index of Watershed Indicators reports that only 15 percent of our watershed has relatively good water quality. </w:t>
      </w:r>
      <w:r w:rsidRPr="00A43957">
        <w:rPr>
          <w:u w:val="single"/>
        </w:rPr>
        <w:t>Forests</w:t>
      </w:r>
      <w:r w:rsidRPr="00A6242B">
        <w:rPr>
          <w:sz w:val="14"/>
        </w:rPr>
        <w:t xml:space="preserve">: Rain forests play an important role in maintaining Earth’s air quality, absorbing carbon dioxide emissions and VOCs (volatile organic compounds), while replenishing the air with oxygen. </w:t>
      </w:r>
      <w:r w:rsidRPr="00A43957">
        <w:rPr>
          <w:u w:val="single"/>
        </w:rPr>
        <w:t>Statistics show that the annual</w:t>
      </w:r>
      <w:r w:rsidRPr="00A43957">
        <w:rPr>
          <w:sz w:val="14"/>
          <w:u w:val="single"/>
        </w:rPr>
        <w:t xml:space="preserve"> </w:t>
      </w:r>
      <w:r w:rsidRPr="00A43957">
        <w:rPr>
          <w:u w:val="single"/>
        </w:rPr>
        <w:t xml:space="preserve">rate of </w:t>
      </w:r>
      <w:r w:rsidRPr="00A43957">
        <w:rPr>
          <w:rStyle w:val="Emphasis"/>
          <w:highlight w:val="yellow"/>
        </w:rPr>
        <w:t>global deforestation</w:t>
      </w:r>
      <w:r w:rsidRPr="00A6242B">
        <w:rPr>
          <w:sz w:val="14"/>
        </w:rPr>
        <w:t xml:space="preserve"> is equal to an area the size of the state of Georgia. This </w:t>
      </w:r>
      <w:r w:rsidRPr="00A43957">
        <w:rPr>
          <w:u w:val="single"/>
        </w:rPr>
        <w:t>is critical,</w:t>
      </w:r>
      <w:r w:rsidRPr="00A43957">
        <w:rPr>
          <w:sz w:val="14"/>
          <w:u w:val="single"/>
        </w:rPr>
        <w:t xml:space="preserve"> </w:t>
      </w:r>
      <w:r w:rsidRPr="00A43957">
        <w:rPr>
          <w:u w:val="single"/>
        </w:rPr>
        <w:t>because</w:t>
      </w:r>
      <w:r w:rsidRPr="00A6242B">
        <w:rPr>
          <w:sz w:val="14"/>
        </w:rPr>
        <w:t xml:space="preserve"> it has been estimated that when more than 70 percent of an ecosystem is lost, </w:t>
      </w:r>
      <w:r w:rsidRPr="00A43957">
        <w:rPr>
          <w:u w:val="single"/>
        </w:rPr>
        <w:t>the remainder</w:t>
      </w:r>
      <w:r w:rsidRPr="00A43957">
        <w:rPr>
          <w:sz w:val="14"/>
          <w:u w:val="single"/>
        </w:rPr>
        <w:t xml:space="preserve"> </w:t>
      </w:r>
      <w:r w:rsidRPr="00A43957">
        <w:rPr>
          <w:u w:val="single"/>
        </w:rPr>
        <w:t xml:space="preserve">may be </w:t>
      </w:r>
      <w:r w:rsidRPr="00A43957">
        <w:rPr>
          <w:rStyle w:val="Emphasis"/>
          <w:highlight w:val="yellow"/>
        </w:rPr>
        <w:t>unable to sustain</w:t>
      </w:r>
      <w:r w:rsidRPr="00A43957">
        <w:rPr>
          <w:u w:val="single"/>
        </w:rPr>
        <w:t xml:space="preserve"> the environment</w:t>
      </w:r>
      <w:r w:rsidRPr="00A43957">
        <w:rPr>
          <w:sz w:val="14"/>
          <w:u w:val="single"/>
        </w:rPr>
        <w:t xml:space="preserve"> </w:t>
      </w:r>
      <w:r w:rsidRPr="00A43957">
        <w:rPr>
          <w:rStyle w:val="Emphasis"/>
        </w:rPr>
        <w:t xml:space="preserve">needed for </w:t>
      </w:r>
      <w:r w:rsidRPr="00A43957">
        <w:rPr>
          <w:rStyle w:val="Emphasis"/>
          <w:highlight w:val="yellow"/>
        </w:rPr>
        <w:t>survival</w:t>
      </w:r>
      <w:r w:rsidRPr="00A6242B">
        <w:rPr>
          <w:sz w:val="14"/>
        </w:rPr>
        <w:t xml:space="preserve">. </w:t>
      </w:r>
      <w:r w:rsidRPr="00A43957">
        <w:rPr>
          <w:rStyle w:val="Emphasis"/>
        </w:rPr>
        <w:t>Waste</w:t>
      </w:r>
      <w:r w:rsidRPr="00A6242B">
        <w:rPr>
          <w:sz w:val="14"/>
        </w:rPr>
        <w:t xml:space="preserve">: The United States generates enough garbage daily to fill 63,000 garbage trucks, which, lined up, would stretch 400 miles from Los Angeles to San Francisco. The building industry accounts for 20 percent of this waste stream. </w:t>
      </w:r>
      <w:r w:rsidRPr="00A43957">
        <w:rPr>
          <w:rStyle w:val="Emphasis"/>
        </w:rPr>
        <w:t>Energy</w:t>
      </w:r>
      <w:r w:rsidRPr="00A6242B">
        <w:rPr>
          <w:sz w:val="14"/>
        </w:rPr>
        <w:t xml:space="preserve">: The U.S. Department of Energy estimates that improvements in U.S. building energy efficiency using existing technology could save $20 billion. Forty percent of the world’s energy is used to construct and operate buildings. </w:t>
      </w:r>
      <w:r w:rsidRPr="00A43957">
        <w:rPr>
          <w:u w:val="single"/>
        </w:rPr>
        <w:t>The numbers are grim, but designers and</w:t>
      </w:r>
      <w:r w:rsidRPr="00A43957">
        <w:rPr>
          <w:sz w:val="14"/>
          <w:u w:val="single"/>
        </w:rPr>
        <w:t xml:space="preserve"> </w:t>
      </w:r>
      <w:r w:rsidRPr="00A43957">
        <w:rPr>
          <w:u w:val="single"/>
        </w:rPr>
        <w:t>suppliers have real options for countering</w:t>
      </w:r>
      <w:r w:rsidRPr="00A43957">
        <w:rPr>
          <w:sz w:val="14"/>
          <w:u w:val="single"/>
        </w:rPr>
        <w:t xml:space="preserve"> </w:t>
      </w:r>
      <w:r w:rsidRPr="00A43957">
        <w:rPr>
          <w:u w:val="single"/>
        </w:rPr>
        <w:t>these trends</w:t>
      </w:r>
      <w:r w:rsidRPr="00A6242B">
        <w:rPr>
          <w:sz w:val="14"/>
        </w:rPr>
        <w:t xml:space="preserve">. We can employ what I like to call the Seven Principles of Sustainable Design: Use Low-Impact Materials: Select non-toxic, sustainably produced or recycled materials that require little energy to process. Promote Energy efficiency: Use less energy to manufacture more efficient products. Select for Quality and Durability: Use durable, longer-lasting and better-functioning products to minimize replacement frequency. Design for Reuse and Recycling: Design products, processes and systems for performance in a commercial “afterlife.” Employ Bio-Mimicry: Use scientific data to redesign industrial systems along biological lines, enabling the constant reuse of materials in continuous closed cycles. Substitute for High-Use Service: Shift modes of consumption from single ownership to public/shared ownership (e.g., private automobile to car-sharing service). Promote minimal resource use per unit of consumption. Choose Renewable Sources: Use materials extracted from nearby (local or bioregional), sustainably managed renewable sources that can be composted (or fed to livestock) when usefulness has been exhausted. Responding to a Changing Society </w:t>
      </w:r>
      <w:r w:rsidRPr="00A43957">
        <w:rPr>
          <w:u w:val="single"/>
        </w:rPr>
        <w:t>Beyond the challenges we face in conserving</w:t>
      </w:r>
      <w:r w:rsidRPr="00A43957">
        <w:rPr>
          <w:sz w:val="14"/>
          <w:u w:val="single"/>
        </w:rPr>
        <w:t xml:space="preserve"> </w:t>
      </w:r>
      <w:r w:rsidRPr="00A43957">
        <w:rPr>
          <w:u w:val="single"/>
        </w:rPr>
        <w:t>scarce resources, a few key megatrends underscore</w:t>
      </w:r>
      <w:r w:rsidRPr="00A43957">
        <w:rPr>
          <w:sz w:val="14"/>
          <w:u w:val="single"/>
        </w:rPr>
        <w:t xml:space="preserve"> </w:t>
      </w:r>
      <w:r w:rsidRPr="00A43957">
        <w:rPr>
          <w:u w:val="single"/>
        </w:rPr>
        <w:t>the importance of sustainable coatings</w:t>
      </w:r>
      <w:r w:rsidRPr="00A6242B">
        <w:rPr>
          <w:sz w:val="14"/>
        </w:rPr>
        <w:t xml:space="preserve">. </w:t>
      </w:r>
      <w:r w:rsidRPr="00A43957">
        <w:rPr>
          <w:rStyle w:val="Emphasis"/>
        </w:rPr>
        <w:t>Population Growth</w:t>
      </w:r>
      <w:r w:rsidRPr="00A6242B">
        <w:rPr>
          <w:sz w:val="14"/>
        </w:rPr>
        <w:t xml:space="preserve">: World population doubled from 2.5 billion in 1950 to 5 billion in 1990; it is projected to reach 9.8 billion in 2050. The population is also shifting from rural areas to major metropolitan areas, with people migrating for better employment, commerce and quality of life. New construction will be required to support growth and urbanization. We’ll need to replace, upgrade, repurpose and conserve existing structures and infrastructures. </w:t>
      </w:r>
      <w:r w:rsidRPr="00A43957">
        <w:rPr>
          <w:rStyle w:val="Emphasis"/>
        </w:rPr>
        <w:t>Climate Change</w:t>
      </w:r>
      <w:r w:rsidRPr="00A6242B">
        <w:rPr>
          <w:sz w:val="14"/>
        </w:rPr>
        <w:t xml:space="preserve">: Once mislabeled “global warming,” the significant, lasting change from relatively mild, predictable weather patterns to more unpredictable patterns </w:t>
      </w:r>
      <w:r w:rsidRPr="00A43957">
        <w:rPr>
          <w:u w:val="single"/>
        </w:rPr>
        <w:t>increasingly will affect</w:t>
      </w:r>
      <w:r w:rsidRPr="00A43957">
        <w:rPr>
          <w:sz w:val="14"/>
          <w:u w:val="single"/>
        </w:rPr>
        <w:t xml:space="preserve"> </w:t>
      </w:r>
      <w:r w:rsidRPr="00A43957">
        <w:rPr>
          <w:u w:val="single"/>
        </w:rPr>
        <w:t>industrialized farming and dense urban populations</w:t>
      </w:r>
      <w:r w:rsidRPr="00A6242B">
        <w:rPr>
          <w:sz w:val="14"/>
        </w:rPr>
        <w:t xml:space="preserve">. We’ll </w:t>
      </w:r>
      <w:r w:rsidRPr="00A43957">
        <w:rPr>
          <w:u w:val="single"/>
        </w:rPr>
        <w:t>see more pressure to produce</w:t>
      </w:r>
      <w:r w:rsidRPr="00A43957">
        <w:rPr>
          <w:sz w:val="14"/>
          <w:u w:val="single"/>
        </w:rPr>
        <w:t xml:space="preserve"> </w:t>
      </w:r>
      <w:r w:rsidRPr="00A43957">
        <w:rPr>
          <w:u w:val="single"/>
        </w:rPr>
        <w:t>materials, products and assemblies that can</w:t>
      </w:r>
      <w:r w:rsidRPr="00A43957">
        <w:rPr>
          <w:sz w:val="14"/>
          <w:u w:val="single"/>
        </w:rPr>
        <w:t xml:space="preserve"> </w:t>
      </w:r>
      <w:r w:rsidRPr="00A43957">
        <w:rPr>
          <w:u w:val="single"/>
        </w:rPr>
        <w:t>withstand extreme variances in weather</w:t>
      </w:r>
      <w:r w:rsidRPr="00A6242B">
        <w:rPr>
          <w:sz w:val="14"/>
        </w:rPr>
        <w:t xml:space="preserve">. Basic code-compliant solutions that are “good enough” today will no longer be acceptable. We’re now </w:t>
      </w:r>
      <w:r w:rsidRPr="00A43957">
        <w:rPr>
          <w:u w:val="single"/>
        </w:rPr>
        <w:t xml:space="preserve">designing </w:t>
      </w:r>
      <w:r w:rsidRPr="00A43957">
        <w:rPr>
          <w:rStyle w:val="Emphasis"/>
        </w:rPr>
        <w:t>disaster-mitigation</w:t>
      </w:r>
      <w:r w:rsidRPr="00A43957">
        <w:rPr>
          <w:u w:val="single"/>
        </w:rPr>
        <w:t xml:space="preserve"> plans</w:t>
      </w:r>
      <w:r w:rsidRPr="00A43957">
        <w:rPr>
          <w:sz w:val="14"/>
          <w:u w:val="single"/>
        </w:rPr>
        <w:t xml:space="preserve"> </w:t>
      </w:r>
      <w:r w:rsidRPr="00A43957">
        <w:rPr>
          <w:u w:val="single"/>
        </w:rPr>
        <w:t xml:space="preserve">and </w:t>
      </w:r>
      <w:r w:rsidRPr="00A43957">
        <w:rPr>
          <w:rStyle w:val="Emphasis"/>
        </w:rPr>
        <w:t>harden</w:t>
      </w:r>
      <w:r w:rsidRPr="00A43957">
        <w:rPr>
          <w:u w:val="single"/>
        </w:rPr>
        <w:t xml:space="preserve">ing </w:t>
      </w:r>
      <w:r w:rsidRPr="00A43957">
        <w:rPr>
          <w:rStyle w:val="Emphasis"/>
        </w:rPr>
        <w:t>essential</w:t>
      </w:r>
      <w:r w:rsidRPr="00A43957">
        <w:rPr>
          <w:u w:val="single"/>
        </w:rPr>
        <w:t xml:space="preserve"> facilities and </w:t>
      </w:r>
      <w:r w:rsidRPr="00A43957">
        <w:rPr>
          <w:rStyle w:val="Emphasis"/>
        </w:rPr>
        <w:t>infrastructure</w:t>
      </w:r>
      <w:r w:rsidRPr="00A6242B">
        <w:rPr>
          <w:sz w:val="14"/>
        </w:rPr>
        <w:t xml:space="preserve">, as new codes require mitigation of rising water levels and storms we once saw every 100 years. We can expect to see carbon dioxide emissions regulated, promoting net-zero buildings whose every feature is designed to reduce energy use and associated carbon emissions. </w:t>
      </w:r>
      <w:r w:rsidRPr="00A43957">
        <w:rPr>
          <w:u w:val="single"/>
        </w:rPr>
        <w:t>Greater emphasis will be placed on energy</w:t>
      </w:r>
      <w:r w:rsidRPr="00A43957">
        <w:rPr>
          <w:sz w:val="14"/>
          <w:u w:val="single"/>
        </w:rPr>
        <w:t xml:space="preserve"> </w:t>
      </w:r>
      <w:r w:rsidRPr="00A43957">
        <w:rPr>
          <w:u w:val="single"/>
        </w:rPr>
        <w:t>efficiency and energy recovery, as well as</w:t>
      </w:r>
      <w:r w:rsidRPr="00A43957">
        <w:rPr>
          <w:sz w:val="14"/>
          <w:u w:val="single"/>
        </w:rPr>
        <w:t xml:space="preserve"> </w:t>
      </w:r>
      <w:r w:rsidRPr="00A43957">
        <w:rPr>
          <w:u w:val="single"/>
        </w:rPr>
        <w:t>water-resource management and conservation</w:t>
      </w:r>
      <w:r w:rsidRPr="00A6242B">
        <w:rPr>
          <w:sz w:val="14"/>
        </w:rPr>
        <w:t xml:space="preserve">. </w:t>
      </w:r>
      <w:r w:rsidRPr="00A43957">
        <w:rPr>
          <w:rStyle w:val="Emphasis"/>
        </w:rPr>
        <w:t>Information Explosion</w:t>
      </w:r>
      <w:r w:rsidRPr="00A6242B">
        <w:rPr>
          <w:sz w:val="14"/>
        </w:rPr>
        <w:t xml:space="preserve">: Information is growing exponentially, and a corollary increase in access to this information through the Internet means that people are more informed than ever about optimum human health and the risks associated with exposure to chemicals. We pore over studies seeking to define the “tipping point” for toxemia in terms of parts per billion of key compounds. We worry about information that links exposure to changes of DNA affecting future generations. </w:t>
      </w:r>
      <w:r w:rsidRPr="00A43957">
        <w:rPr>
          <w:u w:val="single"/>
        </w:rPr>
        <w:t>These health concerns are driving changes</w:t>
      </w:r>
      <w:r w:rsidRPr="00A43957">
        <w:rPr>
          <w:sz w:val="14"/>
          <w:u w:val="single"/>
        </w:rPr>
        <w:t xml:space="preserve"> </w:t>
      </w:r>
      <w:r w:rsidRPr="00A43957">
        <w:rPr>
          <w:u w:val="single"/>
        </w:rPr>
        <w:t>that have tremendous implications for</w:t>
      </w:r>
      <w:r w:rsidRPr="00A6242B">
        <w:rPr>
          <w:sz w:val="14"/>
        </w:rPr>
        <w:t xml:space="preserve"> building materials. • </w:t>
      </w:r>
      <w:r w:rsidRPr="00A43957">
        <w:rPr>
          <w:u w:val="single"/>
        </w:rPr>
        <w:t>New Regulations</w:t>
      </w:r>
      <w:r w:rsidRPr="00A6242B">
        <w:rPr>
          <w:sz w:val="14"/>
        </w:rPr>
        <w:t xml:space="preserve">: States increasingly introduce regulations designed to control exposure and assure public health. The International Green Construction Code is now used for baseline sustainability in regular building codes. • VOC Limits: VOCs are regulated on the West Coast via the South Coast Air Quality Management District, and on the East Coast via the Ozone Transport Commission. Recent changes in California have lowered VOC limits to a maximum of 50 grams per liter in coatings. • New Organizations: The Living Building Challenge introduced a chemical “Red List” banning hazardous chemicals from use on projects. • More Transparency: As a result of requirements in LEED v4 for product transparency, manufacturers of products used on LEED projects must detail the chemical content of the products in HPDs (health product declarations) and EPDs (environmental protection declarations). • New Social Contract: Major petroleum chemical companies are forced to address the population’s desire to shift from oil and coal to natural gas and to renewable energy and biomass materials. </w:t>
      </w:r>
      <w:r w:rsidRPr="00A43957">
        <w:rPr>
          <w:rStyle w:val="Emphasis"/>
        </w:rPr>
        <w:t>Technology Explosion</w:t>
      </w:r>
      <w:r w:rsidRPr="00A6242B">
        <w:rPr>
          <w:sz w:val="14"/>
        </w:rPr>
        <w:t xml:space="preserve">: </w:t>
      </w:r>
      <w:r w:rsidRPr="00A43957">
        <w:rPr>
          <w:u w:val="single"/>
        </w:rPr>
        <w:t>The last 20 years of</w:t>
      </w:r>
      <w:r w:rsidRPr="00A43957">
        <w:rPr>
          <w:sz w:val="14"/>
          <w:u w:val="single"/>
        </w:rPr>
        <w:t xml:space="preserve"> </w:t>
      </w:r>
      <w:r w:rsidRPr="00A43957">
        <w:rPr>
          <w:u w:val="single"/>
        </w:rPr>
        <w:t>mergers and acquisitions led to large chemical</w:t>
      </w:r>
      <w:r w:rsidRPr="00A43957">
        <w:rPr>
          <w:sz w:val="14"/>
          <w:u w:val="single"/>
        </w:rPr>
        <w:t xml:space="preserve"> </w:t>
      </w:r>
      <w:r w:rsidRPr="00A43957">
        <w:rPr>
          <w:u w:val="single"/>
        </w:rPr>
        <w:t xml:space="preserve">plants manufacturing single resins. </w:t>
      </w:r>
      <w:r w:rsidRPr="00A43957">
        <w:rPr>
          <w:highlight w:val="yellow"/>
          <w:u w:val="single"/>
        </w:rPr>
        <w:t>The future</w:t>
      </w:r>
      <w:r w:rsidRPr="00A43957">
        <w:rPr>
          <w:sz w:val="14"/>
          <w:highlight w:val="yellow"/>
          <w:u w:val="single"/>
        </w:rPr>
        <w:t xml:space="preserve"> </w:t>
      </w:r>
      <w:r w:rsidRPr="00A43957">
        <w:rPr>
          <w:highlight w:val="yellow"/>
          <w:u w:val="single"/>
        </w:rPr>
        <w:t>lies in</w:t>
      </w:r>
      <w:r w:rsidRPr="00A43957">
        <w:rPr>
          <w:u w:val="single"/>
        </w:rPr>
        <w:t xml:space="preserve"> small batch processing of </w:t>
      </w:r>
      <w:r w:rsidRPr="00A43957">
        <w:rPr>
          <w:rStyle w:val="Emphasis"/>
          <w:highlight w:val="yellow"/>
        </w:rPr>
        <w:t>custom chemicals</w:t>
      </w:r>
      <w:r w:rsidRPr="00A43957">
        <w:rPr>
          <w:sz w:val="14"/>
          <w:highlight w:val="yellow"/>
          <w:u w:val="single"/>
        </w:rPr>
        <w:t xml:space="preserve"> </w:t>
      </w:r>
      <w:r w:rsidRPr="00A43957">
        <w:rPr>
          <w:highlight w:val="yellow"/>
          <w:u w:val="single"/>
        </w:rPr>
        <w:t xml:space="preserve">and </w:t>
      </w:r>
      <w:r w:rsidRPr="00A43957">
        <w:rPr>
          <w:rStyle w:val="Emphasis"/>
          <w:highlight w:val="yellow"/>
        </w:rPr>
        <w:t>new processing tech</w:t>
      </w:r>
      <w:r w:rsidRPr="00A43957">
        <w:rPr>
          <w:rStyle w:val="Emphasis"/>
        </w:rPr>
        <w:t>nologies</w:t>
      </w:r>
      <w:r w:rsidRPr="00A43957">
        <w:rPr>
          <w:u w:val="single"/>
        </w:rPr>
        <w:t>. These</w:t>
      </w:r>
      <w:r w:rsidRPr="00A43957">
        <w:rPr>
          <w:sz w:val="14"/>
          <w:u w:val="single"/>
        </w:rPr>
        <w:t xml:space="preserve"> </w:t>
      </w:r>
      <w:r w:rsidRPr="00A43957">
        <w:rPr>
          <w:u w:val="single"/>
        </w:rPr>
        <w:t>include nano-technology, micron-level changes</w:t>
      </w:r>
      <w:r w:rsidRPr="00A43957">
        <w:rPr>
          <w:sz w:val="14"/>
          <w:u w:val="single"/>
        </w:rPr>
        <w:t xml:space="preserve"> </w:t>
      </w:r>
      <w:r w:rsidRPr="00A43957">
        <w:rPr>
          <w:u w:val="single"/>
        </w:rPr>
        <w:t>to alter product performance; phase-changing</w:t>
      </w:r>
      <w:r w:rsidRPr="00A43957">
        <w:rPr>
          <w:sz w:val="14"/>
          <w:u w:val="single"/>
        </w:rPr>
        <w:t xml:space="preserve"> </w:t>
      </w:r>
      <w:r w:rsidRPr="00A43957">
        <w:rPr>
          <w:u w:val="single"/>
        </w:rPr>
        <w:t>materials, capable of storing and releasing</w:t>
      </w:r>
      <w:r w:rsidRPr="00A43957">
        <w:rPr>
          <w:sz w:val="14"/>
          <w:u w:val="single"/>
        </w:rPr>
        <w:t xml:space="preserve"> </w:t>
      </w:r>
      <w:r w:rsidRPr="00A43957">
        <w:rPr>
          <w:u w:val="single"/>
        </w:rPr>
        <w:t>large amounts of energy; and regenerative</w:t>
      </w:r>
      <w:r w:rsidRPr="00A43957">
        <w:rPr>
          <w:sz w:val="14"/>
          <w:u w:val="single"/>
        </w:rPr>
        <w:t xml:space="preserve"> </w:t>
      </w:r>
      <w:r w:rsidRPr="00A43957">
        <w:rPr>
          <w:u w:val="single"/>
        </w:rPr>
        <w:t>chemicals that respond to environmental</w:t>
      </w:r>
      <w:r w:rsidRPr="00A43957">
        <w:rPr>
          <w:sz w:val="14"/>
          <w:u w:val="single"/>
        </w:rPr>
        <w:t xml:space="preserve"> </w:t>
      </w:r>
      <w:r w:rsidRPr="00A43957">
        <w:rPr>
          <w:u w:val="single"/>
        </w:rPr>
        <w:t>changes</w:t>
      </w:r>
      <w:r w:rsidRPr="00A6242B">
        <w:rPr>
          <w:sz w:val="14"/>
        </w:rPr>
        <w:t xml:space="preserve">. What do these megatrends mean </w:t>
      </w:r>
      <w:r w:rsidRPr="00A43957">
        <w:rPr>
          <w:highlight w:val="yellow"/>
          <w:u w:val="single"/>
        </w:rPr>
        <w:t>for the</w:t>
      </w:r>
      <w:r w:rsidRPr="00A43957">
        <w:rPr>
          <w:sz w:val="14"/>
          <w:highlight w:val="yellow"/>
          <w:u w:val="single"/>
        </w:rPr>
        <w:t xml:space="preserve"> </w:t>
      </w:r>
      <w:r w:rsidRPr="00A43957">
        <w:rPr>
          <w:rStyle w:val="Emphasis"/>
          <w:highlight w:val="yellow"/>
        </w:rPr>
        <w:t>chemical industry</w:t>
      </w:r>
      <w:r w:rsidRPr="00A6242B">
        <w:rPr>
          <w:sz w:val="14"/>
        </w:rPr>
        <w:t xml:space="preserve">? They portend a shift in processes, standardization and approach. Closed-Loop Processes: Manufacturing closed loops are economically advantageous, reduce/ eliminate waste, reuse byproducts and allow reformulation into new products without downcycling. Shaw Carpet is one success story, creating nylon 6 fibers that can be recycled 100 percent into new carpet. Shaw’s activity resulted in record profits, as producing carpet with nylon 6 requires no new petrochemicals. Tightening of Standards/LCA: Life-cycle costing is the true measure of value instead of traditional first-cost thinking. That is important where better products require less maintenance. Tightening standards will help designers maintain quality through specifications. In fact, as coatings technologies advance, our reliance on standards increases. Standards organizations whose certifications for sustainable offerings fail to keep up with national programs, or whose certifications don’t perform as intended, will be bypassed. For coatings specific standard groups to survive, they must align with national standards and address high performance and durability. Stricter Guidelines: In the healthcare and science laboratory industries, stricter guidelines will be required to combat hospital-acquired infections and address the harsh chemicals/disinfectants necessary to stem infections. </w:t>
      </w:r>
      <w:r w:rsidRPr="00A43957">
        <w:rPr>
          <w:u w:val="single"/>
        </w:rPr>
        <w:t>Alchemizing Toxic Chemicals: The storage of</w:t>
      </w:r>
      <w:r w:rsidRPr="00A43957">
        <w:rPr>
          <w:sz w:val="14"/>
          <w:u w:val="single"/>
        </w:rPr>
        <w:t xml:space="preserve"> </w:t>
      </w:r>
      <w:r w:rsidRPr="00A43957">
        <w:rPr>
          <w:u w:val="single"/>
        </w:rPr>
        <w:t xml:space="preserve">large quantities of </w:t>
      </w:r>
      <w:r w:rsidRPr="00A43957">
        <w:rPr>
          <w:rStyle w:val="Emphasis"/>
        </w:rPr>
        <w:t>toxic chemicals</w:t>
      </w:r>
      <w:r w:rsidRPr="00A43957">
        <w:rPr>
          <w:u w:val="single"/>
        </w:rPr>
        <w:t xml:space="preserve"> at various</w:t>
      </w:r>
      <w:r w:rsidRPr="00A43957">
        <w:rPr>
          <w:sz w:val="14"/>
          <w:u w:val="single"/>
        </w:rPr>
        <w:t xml:space="preserve"> </w:t>
      </w:r>
      <w:r w:rsidRPr="00A43957">
        <w:rPr>
          <w:u w:val="single"/>
        </w:rPr>
        <w:t>waste sites necessitates that we incorporate</w:t>
      </w:r>
      <w:r w:rsidRPr="00A43957">
        <w:rPr>
          <w:sz w:val="14"/>
          <w:u w:val="single"/>
        </w:rPr>
        <w:t xml:space="preserve"> </w:t>
      </w:r>
      <w:r w:rsidRPr="00A43957">
        <w:rPr>
          <w:u w:val="single"/>
        </w:rPr>
        <w:t>toxic chemicals in ways that alchemize them,</w:t>
      </w:r>
      <w:r w:rsidRPr="00A43957">
        <w:rPr>
          <w:sz w:val="14"/>
          <w:u w:val="single"/>
        </w:rPr>
        <w:t xml:space="preserve"> </w:t>
      </w:r>
      <w:r w:rsidRPr="00A43957">
        <w:rPr>
          <w:u w:val="single"/>
        </w:rPr>
        <w:t>creating non-toxic, stable, safe products that</w:t>
      </w:r>
      <w:r w:rsidRPr="00A43957">
        <w:rPr>
          <w:sz w:val="14"/>
          <w:u w:val="single"/>
        </w:rPr>
        <w:t xml:space="preserve"> </w:t>
      </w:r>
      <w:r w:rsidRPr="00A43957">
        <w:rPr>
          <w:u w:val="single"/>
        </w:rPr>
        <w:t>can be reused and recycled, without toxicity</w:t>
      </w:r>
      <w:r w:rsidRPr="00A6242B">
        <w:rPr>
          <w:sz w:val="14"/>
        </w:rPr>
        <w:t xml:space="preserve">. For example, LEED supports the </w:t>
      </w:r>
      <w:r w:rsidRPr="00A43957">
        <w:rPr>
          <w:u w:val="single"/>
        </w:rPr>
        <w:t>use of fly</w:t>
      </w:r>
      <w:r w:rsidRPr="00A43957">
        <w:rPr>
          <w:sz w:val="14"/>
          <w:u w:val="single"/>
        </w:rPr>
        <w:t xml:space="preserve"> </w:t>
      </w:r>
      <w:r w:rsidRPr="00A43957">
        <w:rPr>
          <w:u w:val="single"/>
        </w:rPr>
        <w:t>ash, the byproduct of coal manufacturing, as</w:t>
      </w:r>
      <w:r w:rsidRPr="00A43957">
        <w:rPr>
          <w:sz w:val="14"/>
          <w:u w:val="single"/>
        </w:rPr>
        <w:t xml:space="preserve"> </w:t>
      </w:r>
      <w:r w:rsidRPr="00A43957">
        <w:rPr>
          <w:u w:val="single"/>
        </w:rPr>
        <w:t>cement replacement in concrete production</w:t>
      </w:r>
      <w:r w:rsidRPr="00A6242B">
        <w:rPr>
          <w:sz w:val="14"/>
        </w:rPr>
        <w:t xml:space="preserve">. </w:t>
      </w:r>
      <w:r w:rsidRPr="00A43957">
        <w:rPr>
          <w:u w:val="single"/>
        </w:rPr>
        <w:t>This activity will decrease chemical reservoirs</w:t>
      </w:r>
      <w:r w:rsidRPr="00A43957">
        <w:rPr>
          <w:sz w:val="14"/>
          <w:u w:val="single"/>
        </w:rPr>
        <w:t xml:space="preserve"> </w:t>
      </w:r>
      <w:r w:rsidRPr="00A43957">
        <w:rPr>
          <w:u w:val="single"/>
        </w:rPr>
        <w:t xml:space="preserve">of </w:t>
      </w:r>
      <w:r w:rsidRPr="00A43957">
        <w:rPr>
          <w:rStyle w:val="Emphasis"/>
        </w:rPr>
        <w:t>fly ash</w:t>
      </w:r>
      <w:r w:rsidRPr="00A43957">
        <w:rPr>
          <w:u w:val="single"/>
        </w:rPr>
        <w:t xml:space="preserve"> so that they no longer pose a health</w:t>
      </w:r>
      <w:r w:rsidRPr="00A43957">
        <w:rPr>
          <w:sz w:val="14"/>
          <w:u w:val="single"/>
        </w:rPr>
        <w:t xml:space="preserve"> </w:t>
      </w:r>
      <w:r w:rsidRPr="00A43957">
        <w:rPr>
          <w:u w:val="single"/>
        </w:rPr>
        <w:t>hazard</w:t>
      </w:r>
      <w:r w:rsidRPr="00A6242B">
        <w:rPr>
          <w:sz w:val="14"/>
        </w:rPr>
        <w:t xml:space="preserve">. Creating Coatings for the Future Coatings technology has evolved as manufacturers respond to market needs and awareness. Getting the Lead Out: For decades lead was added to paints and coatings to improve durability and color retention. Research into the hazards of lead paint, and lead dust, made the industry move from lead to safer alkyd formulations. Recent awareness of the high VOC content has led manufacturers to replace alkyds with lower-VOC acrylic latex systems. Where initial productions met market skepticism regarding performance and durability, formulation improvements now offer paint coatings with low VOCs and better performance, durability, color retention and color-hiding capability than older technologies. Improving Corrosion-Resistant Coatings: Corrosion-resistant coatings for architecturally exposed structural steel have been three-coat systems consisting of organic or inorganic zincrich primers, epoxy intermediate and aliphatic polyurethane topcoats as the most durable high-performance coatings. Advances in the last 20 years have led to two-coat polysiloxane coating systems that, for mild to moderate atmospheric exposure, provide excellent corrosion resistance along with color and gloss retention said to surpass that of polyurethanes. Improving Coatings to Protect Aluminum: Coatings to protect aluminum required chromate pretreatment for surface preparation and bonding of PVDF resin coatings. Awareness of the toxicity of hexavalent chromate prewashes led to development of coatings that do not need chromate prewashes but offer the same service life and durability. In addition, the EPA introduced a significant new use rule (SNUR) last September to limit/eliminate perfluorinated compounds (PFCs) in PVDF coatings in response to overwhelming evidence that these chemicals are persistent bioaccumulative toxicants. PFCs were used as surfactants to improve the bond between coatings and metals. Producers of PVDF coatings altered the chemistry to remove perfluorooctanoic acids. Combining PVDF coatings with acrylics, coatings companies created low-VOC, water-based PVDF coatings with the same performance as the solvent-based PVDFs and that can be applied in the field, making initial application and long-term maintenance easy. Other chemical companies altered the chemistry of PVDF coatings further, developing powder coatings that can be applied in the field or in the shop with the same performance as 20-year warrantable fluid-applied systems. Advancing Anti-Microbials: In high-performance interior coatings for laboratories and hospital facilities, epoxy paints and coatings recently have been replaced with two-component waterborne polyurethane systems based on advancements in polyurea technology. These systems provide high-durability coatings that can contain anti-microbial additives. They have great color retention and durability, while reducing dry time in shop preparations. Controlling Moisture in Buildings: Rain screen design and energy regulations led to improvement in the building energy envelope through creation of air barrier systems. Controlling the movement of moisture through the building envelope increases the durability and life of the thermal envelope. Fluid-applied air barriers face new challenges as IBC 2012 adopts NFPA 285, mandating assembly fire testing of the exterior envelope. Companies must alter formulations to respond to new requirements for fire test performance. Overcoming Issues of Fire-Resistant Chemicals: In the last year, fire-resistant coatings came under attack due to studies linking halogenated products to human health issues. Early formulations migrated, leaching chemicals in the environment. Independent research studies showed fire-retardant coatings to be carcinogenic and endocrine disruptors. Recent formulations provide more durability and intimate bond chemicals in chemical composition of insulation products to prevent leaching and the related hazards. However, the public damage sustained as a result of published reports has led makers of children’s clothing, bedding and toys to remove fire-resistant chemicals from their products. Some design professionals are pushing for building code legislation to remove the requirement that building insulation be fire resistant. So what developments can we expect in architectural coatings technology? Phase-Changing Technology: Phase-changing materials will become more mainstream to address changes in environmental conditions. Coatings will change chemistry in response to environmental changes. These coatings will improve the energy efficiency of the building envelope, while minimizing unwanted effects. Cool Roofing: Some debate surrounds cool roof technology. Reflective roof coatings help reduce energy demand during cooling cycles by reflecting heat from solar radiation. LEED points are available for use of cool roof coatings that help limit the heat island effect in urban environments. Recent research indicates that cool roofs are most effective in reducing the building energy use where the number of cooling days exceeds the number of heating days. Darker roofs may provide better energy performance in colder regions. However, water runoff from black roofs increases the temperature of water in rain and water runoff, and may be harmful to downstream biomes. Cool roof systems not only reduce the heat island effect locally, but also minimize this damage to ecosystems miles away. Titanium Dioxide Coatings: TiO2 coatings clean surfaces through photocatalytic action, using UV light to activate coatings to bond with carbon dioxide. They produce hydrocarbon runoff and oxygen and clean the environment. Here are some examples. • As a concrete additive, titanium dioxide maintains white concrete surfaces, minimizing maintenance, by de-bonding with carbon and dirt. It cleans the air by cycling and capturing carbon particles and VOCs. • In healthcare environments, TiO2 coatings may stimulate antimicrobial action. Operating rooms can “self-clean,” eliminating bacteria between operations by activating enzymatic action through exposure to UV, infrared or other spectral light. • In another application of TiO2 used as a photocatalyst, the technology is used to coat “self-cleaning glass.” While relatively expensive, such technologies may be valuable in polluted areas like China, where rains pose a durability threat to building materials that self-cleaning chemicals can mitigate. • Data reveal that indoor air quality is 10 times more toxic than exterior air. Tightening the building envelope has exacerbated this issue. Manufacturers have produced TiO2- based surface treatments that are activated by UV light to actively purify air when applied to interior and exterior surfaces. Reenvisioning What’s Possible These are exciting developments, but they’re just the beginning. Here are but a few innovations to look for in coming years. Regenerative Coatings. Such coatings alter their chemistry to respond to the environment in ways that are regenerative. For example, cool roof coatings will be developed to respond to hot days by reflecting light and to cold days by absorbing heat. This technology will be available through integration of phase-changing materials and nanotechnology. Better Insulation. Thinner, lighter, more efficient insulations will come down in price, become more mainstream and be adopted by building codes to increase thermal control of the interior environment. Inherently Fire-Resistant Coatings. These coatings will use nano-technology to produce products that are inherently flame and fire resistant, so fire retardants are not necessary. More broadly, we can expect the product transparency requirements in LEED v4 and chemical bans from groups like the Living Building Challenge to fundamentally change our approach to materials development and selection. </w:t>
      </w:r>
      <w:r w:rsidRPr="00A43957">
        <w:rPr>
          <w:highlight w:val="yellow"/>
          <w:u w:val="single"/>
        </w:rPr>
        <w:t xml:space="preserve">The </w:t>
      </w:r>
      <w:r w:rsidRPr="00A43957">
        <w:rPr>
          <w:rStyle w:val="Emphasis"/>
          <w:highlight w:val="yellow"/>
        </w:rPr>
        <w:t>industry</w:t>
      </w:r>
      <w:r w:rsidRPr="00A43957">
        <w:rPr>
          <w:highlight w:val="yellow"/>
          <w:u w:val="single"/>
        </w:rPr>
        <w:t xml:space="preserve"> will produce </w:t>
      </w:r>
      <w:r w:rsidRPr="00A43957">
        <w:rPr>
          <w:rStyle w:val="Emphasis"/>
          <w:highlight w:val="yellow"/>
        </w:rPr>
        <w:t>healthier, environmentally sustainable chemicals</w:t>
      </w:r>
      <w:r w:rsidRPr="00A43957">
        <w:rPr>
          <w:u w:val="single"/>
        </w:rPr>
        <w:t xml:space="preserve"> and products </w:t>
      </w:r>
      <w:r w:rsidRPr="00A43957">
        <w:rPr>
          <w:highlight w:val="yellow"/>
          <w:u w:val="single"/>
        </w:rPr>
        <w:t>that</w:t>
      </w:r>
      <w:r w:rsidRPr="00A43957">
        <w:rPr>
          <w:sz w:val="14"/>
          <w:highlight w:val="yellow"/>
          <w:u w:val="single"/>
        </w:rPr>
        <w:t xml:space="preserve"> </w:t>
      </w:r>
      <w:r w:rsidRPr="00A43957">
        <w:rPr>
          <w:rStyle w:val="Emphasis"/>
          <w:highlight w:val="yellow"/>
        </w:rPr>
        <w:t>mitigate problems</w:t>
      </w:r>
      <w:r w:rsidRPr="00A43957">
        <w:rPr>
          <w:u w:val="single"/>
        </w:rPr>
        <w:t xml:space="preserve"> while maintaining performance</w:t>
      </w:r>
      <w:r w:rsidRPr="00A43957">
        <w:rPr>
          <w:sz w:val="14"/>
          <w:u w:val="single"/>
        </w:rPr>
        <w:t xml:space="preserve"> </w:t>
      </w:r>
      <w:r w:rsidRPr="00A43957">
        <w:rPr>
          <w:u w:val="single"/>
        </w:rPr>
        <w:t>and long life</w:t>
      </w:r>
      <w:r w:rsidRPr="00A6242B">
        <w:rPr>
          <w:sz w:val="14"/>
        </w:rPr>
        <w:t xml:space="preserve">. </w:t>
      </w:r>
      <w:r w:rsidRPr="00A43957">
        <w:rPr>
          <w:u w:val="single"/>
        </w:rPr>
        <w:t>This effort will depend on greater cooperation</w:t>
      </w:r>
      <w:r w:rsidRPr="00A43957">
        <w:rPr>
          <w:sz w:val="14"/>
          <w:u w:val="single"/>
        </w:rPr>
        <w:t xml:space="preserve"> </w:t>
      </w:r>
      <w:r w:rsidRPr="00A43957">
        <w:rPr>
          <w:u w:val="single"/>
        </w:rPr>
        <w:t>among design professionals, chemical</w:t>
      </w:r>
      <w:r w:rsidRPr="00A43957">
        <w:rPr>
          <w:sz w:val="14"/>
          <w:u w:val="single"/>
        </w:rPr>
        <w:t xml:space="preserve"> </w:t>
      </w:r>
      <w:r w:rsidRPr="00A43957">
        <w:rPr>
          <w:u w:val="single"/>
        </w:rPr>
        <w:t>companies, manufacturers and fabricators</w:t>
      </w:r>
      <w:r w:rsidRPr="00A6242B">
        <w:rPr>
          <w:sz w:val="14"/>
        </w:rPr>
        <w:t xml:space="preserve">. It will take communication on individual projects, as well as collaboration through cross-industry channels. </w:t>
      </w:r>
      <w:r w:rsidRPr="00A43957">
        <w:rPr>
          <w:u w:val="single"/>
        </w:rPr>
        <w:t>The challenges and stakes we face</w:t>
      </w:r>
      <w:r w:rsidRPr="00A43957">
        <w:rPr>
          <w:sz w:val="14"/>
          <w:u w:val="single"/>
        </w:rPr>
        <w:t xml:space="preserve"> </w:t>
      </w:r>
      <w:r w:rsidRPr="00A43957">
        <w:rPr>
          <w:u w:val="single"/>
        </w:rPr>
        <w:t>are unprecedented in human history, but so are</w:t>
      </w:r>
      <w:r w:rsidRPr="00A43957">
        <w:rPr>
          <w:sz w:val="14"/>
          <w:u w:val="single"/>
        </w:rPr>
        <w:t xml:space="preserve"> </w:t>
      </w:r>
      <w:r w:rsidRPr="00A43957">
        <w:rPr>
          <w:u w:val="single"/>
        </w:rPr>
        <w:t>the opportunities</w:t>
      </w:r>
      <w:r w:rsidRPr="00A6242B">
        <w:rPr>
          <w:sz w:val="14"/>
        </w:rPr>
        <w:t xml:space="preserve">. </w:t>
      </w:r>
    </w:p>
    <w:p w14:paraId="2B845F63" w14:textId="03789F29" w:rsidR="00FD5C01" w:rsidRDefault="00A6242B" w:rsidP="00A6242B">
      <w:pPr>
        <w:pStyle w:val="Heading1"/>
      </w:pPr>
      <w:r>
        <w:t>Case</w:t>
      </w:r>
    </w:p>
    <w:p w14:paraId="25F1CA93" w14:textId="680B0653" w:rsidR="00A6242B" w:rsidRDefault="00A6242B" w:rsidP="00A6242B">
      <w:pPr>
        <w:pStyle w:val="Heading2"/>
      </w:pPr>
      <w:r>
        <w:t>2AC – Inequality</w:t>
      </w:r>
    </w:p>
    <w:p w14:paraId="09FE9119" w14:textId="361B5BA5" w:rsidR="00A6242B" w:rsidRDefault="00A6242B" w:rsidP="00A6242B">
      <w:pPr>
        <w:pStyle w:val="Heading3"/>
      </w:pPr>
      <w:r>
        <w:t>2AC – Xenophobia</w:t>
      </w:r>
    </w:p>
    <w:p w14:paraId="1DD9A981" w14:textId="77777777" w:rsidR="00A6242B" w:rsidRDefault="00A6242B" w:rsidP="00A6242B">
      <w:pPr>
        <w:pStyle w:val="Heading4"/>
      </w:pPr>
      <w:r>
        <w:t>Right to education k2 dignity and human rights</w:t>
      </w:r>
    </w:p>
    <w:p w14:paraId="42487847" w14:textId="77777777" w:rsidR="00A6242B" w:rsidRPr="0015390B" w:rsidRDefault="00A6242B" w:rsidP="00A6242B">
      <w:pPr>
        <w:rPr>
          <w:sz w:val="26"/>
        </w:rPr>
      </w:pPr>
      <w:r>
        <w:rPr>
          <w:rStyle w:val="Style13ptBold"/>
        </w:rPr>
        <w:t xml:space="preserve">Imoukhede 14 </w:t>
      </w:r>
      <w:r>
        <w:rPr>
          <w:rStyle w:val="Style13ptBold"/>
          <w:b w:val="0"/>
        </w:rPr>
        <w:t>(</w:t>
      </w:r>
      <w:r w:rsidRPr="00877228">
        <w:rPr>
          <w:rStyle w:val="Style13ptBold"/>
          <w:b w:val="0"/>
        </w:rPr>
        <w:t>Areto Imoukhuede is a professor of law at Nova Southeastern University, Shepard Broad College of Law.</w:t>
      </w:r>
      <w:r>
        <w:rPr>
          <w:rStyle w:val="Style13ptBold"/>
          <w:b w:val="0"/>
        </w:rPr>
        <w:t xml:space="preserve"> </w:t>
      </w:r>
      <w:r w:rsidRPr="00877228">
        <w:rPr>
          <w:rStyle w:val="Style13ptBold"/>
          <w:b w:val="0"/>
        </w:rPr>
        <w:t>Imoukhuede holds a J.D. from the Georgetown University Law Center, where he served as President of the Student Bar Association and was awarded the Dean’s Certificate for Outstanding Service. He holds a B.A. in Economi</w:t>
      </w:r>
      <w:r>
        <w:rPr>
          <w:rStyle w:val="Style13ptBold"/>
          <w:b w:val="0"/>
        </w:rPr>
        <w:t xml:space="preserve">cs from Northwestern University. </w:t>
      </w:r>
      <w:r w:rsidRPr="00877228">
        <w:rPr>
          <w:rStyle w:val="Style13ptBold"/>
          <w:b w:val="0"/>
        </w:rPr>
        <w:t>Education Rights and the New Due Process</w:t>
      </w:r>
      <w:r>
        <w:rPr>
          <w:rStyle w:val="Style13ptBold"/>
          <w:b w:val="0"/>
        </w:rPr>
        <w:t>)/ /TSB</w:t>
      </w:r>
    </w:p>
    <w:p w14:paraId="713B2165" w14:textId="77777777" w:rsidR="00A6242B" w:rsidRPr="0015390B" w:rsidRDefault="00A6242B" w:rsidP="00A6242B">
      <w:pPr>
        <w:rPr>
          <w:sz w:val="16"/>
        </w:rPr>
      </w:pPr>
      <w:r w:rsidRPr="0015390B">
        <w:rPr>
          <w:rStyle w:val="StyleUnderline"/>
        </w:rPr>
        <w:t>Kenji Yoshino suggests that in Rodriguez, the Court conducted an equality-based due process clause analysis that focused squarely on the fundamentality of the right to public education and on wealth as a suspect classification.</w:t>
      </w:r>
      <w:r w:rsidRPr="0015390B">
        <w:rPr>
          <w:sz w:val="16"/>
        </w:rPr>
        <w:t>263 While the Court has consistently avoided identifying wealth as a separate suspect classification,264 as Yoshino notes, the Court has in other contexts found ways to protect the impoverished by applying its liberty-based analyses to protect against blatant forms of discrimination.265</w:t>
      </w:r>
    </w:p>
    <w:p w14:paraId="047D0539" w14:textId="77777777" w:rsidR="00A6242B" w:rsidRPr="0015390B" w:rsidRDefault="00A6242B" w:rsidP="00A6242B">
      <w:pPr>
        <w:rPr>
          <w:sz w:val="16"/>
        </w:rPr>
      </w:pPr>
      <w:r w:rsidRPr="0015390B">
        <w:rPr>
          <w:sz w:val="16"/>
        </w:rPr>
        <w:t>A. Xenophobia Animates Modern Judicial Abandonment of Equal Protection</w:t>
      </w:r>
    </w:p>
    <w:p w14:paraId="4B3E13FA" w14:textId="77777777" w:rsidR="00A6242B" w:rsidRPr="0015390B" w:rsidRDefault="00A6242B" w:rsidP="00A6242B">
      <w:pPr>
        <w:rPr>
          <w:sz w:val="16"/>
        </w:rPr>
      </w:pPr>
      <w:r w:rsidRPr="0015390B">
        <w:rPr>
          <w:sz w:val="16"/>
        </w:rPr>
        <w:t xml:space="preserve">Kenji </w:t>
      </w:r>
      <w:r w:rsidRPr="0015390B">
        <w:rPr>
          <w:rStyle w:val="StyleUnderline"/>
        </w:rPr>
        <w:t>Yoshino suggests</w:t>
      </w:r>
      <w:r w:rsidRPr="0015390B">
        <w:rPr>
          <w:sz w:val="16"/>
        </w:rPr>
        <w:t xml:space="preserve"> that rather than directly acknowledging the racial, ethnic, and other group based inequalities in education and other areas, the Court prefers to avoid finding an</w:t>
      </w:r>
    </w:p>
    <w:p w14:paraId="27914779" w14:textId="77777777" w:rsidR="00A6242B" w:rsidRPr="0015390B" w:rsidRDefault="00A6242B" w:rsidP="00A6242B">
      <w:pPr>
        <w:rPr>
          <w:sz w:val="16"/>
        </w:rPr>
      </w:pPr>
      <w:r w:rsidRPr="0015390B">
        <w:rPr>
          <w:sz w:val="16"/>
        </w:rPr>
        <w:t xml:space="preserve">Equal Protection Clause concern.266 For Yoshino, the solution to this avoidance of the Equal Protection clause is </w:t>
      </w:r>
      <w:r w:rsidRPr="0015390B">
        <w:rPr>
          <w:rStyle w:val="StyleUnderline"/>
        </w:rPr>
        <w:t>to instead frame inequality concerns in terms that universalize the application of a liberty interest and in so doing obscure any group based inequalities and subordination concerns.267 Obscuring the subordination aspects of such cases is among the purported advantages of a liberty based dignity approach</w:t>
      </w:r>
      <w:r w:rsidRPr="0015390B">
        <w:rPr>
          <w:sz w:val="16"/>
        </w:rPr>
        <w:t xml:space="preserve">.268 This Article joins </w:t>
      </w:r>
      <w:r w:rsidRPr="0015390B">
        <w:rPr>
          <w:rStyle w:val="StyleUnderline"/>
        </w:rPr>
        <w:t>Yoshino in endorsing a dignity-based due process clause analysis</w:t>
      </w:r>
      <w:r w:rsidRPr="0015390B">
        <w:rPr>
          <w:sz w:val="16"/>
        </w:rPr>
        <w:t>.269 However, obscuring the truth is rarely if ever advantageous, especially when dealing with matters of justice.270</w:t>
      </w:r>
    </w:p>
    <w:p w14:paraId="0B6FA4C8" w14:textId="77777777" w:rsidR="00A6242B" w:rsidRPr="0015390B" w:rsidRDefault="00A6242B" w:rsidP="00A6242B">
      <w:pPr>
        <w:rPr>
          <w:sz w:val="16"/>
        </w:rPr>
      </w:pPr>
      <w:r w:rsidRPr="0015390B">
        <w:rPr>
          <w:rStyle w:val="StyleUnderline"/>
        </w:rPr>
        <w:t>Yoshino’s human dignity approach suffers from at least two problems. First, it frames the central animating concerns regarding Equal Protection in terms of the seemingly benign concept of “pluralism anxiety</w:t>
      </w:r>
      <w:r w:rsidRPr="0015390B">
        <w:rPr>
          <w:sz w:val="16"/>
        </w:rPr>
        <w:t xml:space="preserve">,” 271 which obscures what truly animates the decreasing effectiveness of the Equal Protection jurisprudence. </w:t>
      </w:r>
      <w:r w:rsidRPr="0015390B">
        <w:rPr>
          <w:rStyle w:val="StyleUnderline"/>
        </w:rPr>
        <w:t>The misleading characterization of pluralism anxiety bleeds into the second problem, which is Yoshino’s failure to appreciate that civil rights advocates, particularly education rights advocates, have long been pioneers in framing equality concerns using the universalist concept of civil libertie</w:t>
      </w:r>
      <w:r w:rsidRPr="0015390B">
        <w:rPr>
          <w:sz w:val="16"/>
        </w:rPr>
        <w:t>s.272 In fact,</w:t>
      </w:r>
    </w:p>
    <w:p w14:paraId="55114C7F" w14:textId="77777777" w:rsidR="00A6242B" w:rsidRPr="0015390B" w:rsidRDefault="00A6242B" w:rsidP="00A6242B">
      <w:pPr>
        <w:rPr>
          <w:rStyle w:val="Emphasis"/>
        </w:rPr>
      </w:pPr>
      <w:r w:rsidRPr="0015390B">
        <w:rPr>
          <w:sz w:val="16"/>
        </w:rPr>
        <w:t xml:space="preserve">. </w:t>
      </w:r>
      <w:r w:rsidRPr="0015390B">
        <w:rPr>
          <w:rStyle w:val="Emphasis"/>
        </w:rPr>
        <w:t>the</w:t>
      </w:r>
    </w:p>
    <w:p w14:paraId="13B074B0" w14:textId="77777777" w:rsidR="00A6242B" w:rsidRPr="0015390B" w:rsidRDefault="00A6242B" w:rsidP="00A6242B">
      <w:pPr>
        <w:rPr>
          <w:sz w:val="16"/>
        </w:rPr>
      </w:pPr>
      <w:r w:rsidRPr="0015390B">
        <w:rPr>
          <w:rStyle w:val="Emphasis"/>
        </w:rPr>
        <w:t>infamous Rodriguez case is actually an emblematic example of advocates applying liberty-based arguments to what could also have been framed as an equality concern</w:t>
      </w:r>
      <w:r w:rsidRPr="0015390B">
        <w:rPr>
          <w:sz w:val="16"/>
        </w:rPr>
        <w:t xml:space="preserve"> Despite applying this universalist approach, the court still failed to recognize a fundamental right to public education.273</w:t>
      </w:r>
    </w:p>
    <w:p w14:paraId="73794187" w14:textId="77777777" w:rsidR="00A6242B" w:rsidRPr="0015390B" w:rsidRDefault="00A6242B" w:rsidP="00A6242B">
      <w:pPr>
        <w:rPr>
          <w:rStyle w:val="StyleUnderline"/>
        </w:rPr>
      </w:pPr>
      <w:r w:rsidRPr="0015390B">
        <w:rPr>
          <w:sz w:val="16"/>
        </w:rPr>
        <w:t xml:space="preserve">Regarding the first problem, </w:t>
      </w:r>
      <w:r w:rsidRPr="0015390B">
        <w:rPr>
          <w:rStyle w:val="StyleUnderline"/>
        </w:rPr>
        <w:t>Yoshino’s concept of “pluralism anxiety,” is premised on alleviating what he terms as a post-Warren Court, “pluralism anxiety,” which he defines as “apprehension of and about [America’s] demographic diversity.”</w:t>
      </w:r>
      <w:r w:rsidRPr="0015390B">
        <w:rPr>
          <w:sz w:val="16"/>
        </w:rPr>
        <w:t xml:space="preserve">274 He sees this anxiety as flowing from the legal recognition of “‘new’ kinds of people and ‘newly visible’ kinds of people.”275 </w:t>
      </w:r>
      <w:r w:rsidRPr="0015390B">
        <w:rPr>
          <w:rStyle w:val="StyleUnderline"/>
        </w:rPr>
        <w:t>Pluralism anxiety is a new, euphemistic umbrella term for concepts that are all too familiar. Where the “new” or “newly visible” are people with different national origins, such a fear is typically described as xenophobia</w:t>
      </w:r>
      <w:r w:rsidRPr="0015390B">
        <w:rPr>
          <w:sz w:val="16"/>
        </w:rPr>
        <w:t>.276 Where those people are non-whites, such a fear is called racism.277 Where the “newly visible” are women, then the fear is called sexism.278 Where the “new” or “newly visible” are gay, lesbian, bi-sexual, or transgendered, the fear is called homophobia. “</w:t>
      </w:r>
      <w:r w:rsidRPr="0015390B">
        <w:rPr>
          <w:rStyle w:val="StyleUnderline"/>
        </w:rPr>
        <w:t>Fear of outsiders” or “fear of the other” is what Yoshino’s “pluralism anxiety” is</w:t>
      </w:r>
    </w:p>
    <w:p w14:paraId="52979FC8" w14:textId="2C754BEB" w:rsidR="00A6242B" w:rsidRPr="00A6242B" w:rsidRDefault="00A6242B" w:rsidP="00A6242B">
      <w:pPr>
        <w:rPr>
          <w:sz w:val="16"/>
        </w:rPr>
      </w:pPr>
      <w:r w:rsidRPr="0015390B">
        <w:rPr>
          <w:rStyle w:val="StyleUnderline"/>
        </w:rPr>
        <w:t>truly describin</w:t>
      </w:r>
      <w:r w:rsidRPr="0015390B">
        <w:rPr>
          <w:sz w:val="16"/>
        </w:rPr>
        <w:t>g.279 Framed thusly, Yoshino’s observation is nothing new or controversial. Using the term “pluralism anxiety” is problematic because it appears to white-wash foul views, implicitly validating what is a disturbingly retrograde influence on American jurisprudence. The term “xenophobia” more fully captures the concerns and motivations than the neutral sounding and potentially misleading term “pluralism anxiety.”</w:t>
      </w:r>
    </w:p>
    <w:p w14:paraId="1654BF01" w14:textId="7A7E76B3" w:rsidR="00A6242B" w:rsidRDefault="00A6242B" w:rsidP="00A6242B">
      <w:pPr>
        <w:pStyle w:val="Heading3"/>
      </w:pPr>
      <w:r>
        <w:t>2AC – Spillover</w:t>
      </w:r>
    </w:p>
    <w:p w14:paraId="742B8E7E" w14:textId="77777777" w:rsidR="00A6242B" w:rsidRDefault="00A6242B" w:rsidP="00A6242B">
      <w:pPr>
        <w:pStyle w:val="Heading4"/>
      </w:pPr>
      <w:r>
        <w:t xml:space="preserve">Right to housing is due to education </w:t>
      </w:r>
    </w:p>
    <w:p w14:paraId="46065FA0" w14:textId="77777777" w:rsidR="00A6242B" w:rsidRPr="00656049" w:rsidRDefault="00A6242B" w:rsidP="00A6242B">
      <w:pPr>
        <w:rPr>
          <w:rStyle w:val="Style13ptBold"/>
          <w:b w:val="0"/>
        </w:rPr>
      </w:pPr>
      <w:r>
        <w:rPr>
          <w:rStyle w:val="Style13ptBold"/>
        </w:rPr>
        <w:t xml:space="preserve">Gilkerson 92 </w:t>
      </w:r>
      <w:r>
        <w:rPr>
          <w:rStyle w:val="Style13ptBold"/>
          <w:b w:val="0"/>
        </w:rPr>
        <w:t xml:space="preserve">(Christopher Gilkerson,  </w:t>
      </w:r>
      <w:r w:rsidRPr="00656049">
        <w:rPr>
          <w:rStyle w:val="Style13ptBold"/>
          <w:b w:val="0"/>
        </w:rPr>
        <w:t>Law Clerk, Judge John M. Ferren, District of Columbia Court of Appeals 1991</w:t>
      </w:r>
      <w:r>
        <w:rPr>
          <w:rStyle w:val="Style13ptBold"/>
          <w:b w:val="0"/>
        </w:rPr>
        <w:t xml:space="preserve">-92; J.D. 1991, Yale Law School, </w:t>
      </w:r>
      <w:r w:rsidRPr="00656049">
        <w:rPr>
          <w:rStyle w:val="Style13ptBold"/>
          <w:b w:val="0"/>
        </w:rPr>
        <w:t xml:space="preserve">THEORETICS OF PRACTICE: THE INTEGRATION OF PROGRESSIVE </w:t>
      </w:r>
      <w:r>
        <w:rPr>
          <w:rStyle w:val="Style13ptBold"/>
          <w:b w:val="0"/>
        </w:rPr>
        <w:t xml:space="preserve">THOUGHT AND ACTION: Poverty Law </w:t>
      </w:r>
      <w:r w:rsidRPr="00656049">
        <w:rPr>
          <w:rStyle w:val="Style13ptBold"/>
          <w:b w:val="0"/>
        </w:rPr>
        <w:t>Narratives: The Critical Practice and Theory of Receiving and Translating Client Stories.</w:t>
      </w:r>
      <w:r>
        <w:rPr>
          <w:rStyle w:val="Style13ptBold"/>
          <w:b w:val="0"/>
        </w:rPr>
        <w:t>)//TSB</w:t>
      </w:r>
    </w:p>
    <w:p w14:paraId="609CA324" w14:textId="09C1E585" w:rsidR="00A6242B" w:rsidRPr="00A6242B" w:rsidRDefault="00A6242B" w:rsidP="00A6242B">
      <w:pPr>
        <w:rPr>
          <w:u w:val="single"/>
        </w:rPr>
      </w:pPr>
      <w:r>
        <w:t xml:space="preserve">While </w:t>
      </w:r>
      <w:r w:rsidRPr="00656049">
        <w:rPr>
          <w:rStyle w:val="StyleUnderline"/>
        </w:rPr>
        <w:t>many courts have struggled to delineate the right to education</w:t>
      </w:r>
      <w:r>
        <w:t xml:space="preserve"> under state constitutional law, </w:t>
      </w:r>
      <w:r w:rsidRPr="00656049">
        <w:rPr>
          <w:rStyle w:val="StyleUnderline"/>
        </w:rPr>
        <w:t>other social and economic rights have received far less extensive treatment</w:t>
      </w:r>
      <w:r>
        <w:t xml:space="preserve">. One reason is that advocates must locate those rights in vague constitutional language. Still, </w:t>
      </w:r>
      <w:r w:rsidRPr="00656049">
        <w:rPr>
          <w:rStyle w:val="StyleUnderline"/>
        </w:rPr>
        <w:t>the following cases illustrate the promise of using such provisions, especially with respect to welfare assistance and housing. I</w:t>
      </w:r>
      <w:r>
        <w:t>n Tucker v. Toia, for example, the New York Court of Appeals was asked to interpret Article XVII of the New York Constitution: “</w:t>
      </w:r>
      <w:r w:rsidRPr="00656049">
        <w:rPr>
          <w:rStyle w:val="StyleUnderline"/>
        </w:rPr>
        <w:t xml:space="preserve">the aid, care and support of the needy are public concerns and shall be provided by the state and by such of its subdivisions…as the legislature may…determine.” </w:t>
      </w:r>
      <w:r>
        <w:t>It found that the language imposed “a positive duty upon the state” to provide welfare payments to anyone considered indigent under the state’s need standard even if they could not present papers proving that they received no support from relatives. Another well-known New York case, Callahan v. Carey, relied on Article XVII to challenge the city’s inadequate emergency shelter system. In Callahan v. Carey, the National Coalition for the Homeless filed a class-action suit on behalf of homeless men in Manhattan requesting the city to provide shelter to any man who asked for it based on provisions of the New York constitution and other state and municipal laws. The brief cited legislative history from the 1938 New York constitutional convention to argue that the language in Article XVII was i</w:t>
      </w:r>
      <w:r w:rsidRPr="00656049">
        <w:rPr>
          <w:rStyle w:val="StyleUnderline"/>
        </w:rPr>
        <w:t>ntended to confer rights to those “who must look to society for the bare necessities of life”</w:t>
      </w:r>
      <w:r>
        <w:t xml:space="preserve">. </w:t>
      </w:r>
      <w:r w:rsidRPr="00656049">
        <w:rPr>
          <w:rStyle w:val="StyleUnderline"/>
        </w:rPr>
        <w:t xml:space="preserve">After difficult negotiations, plaintiffs and defendants entered into a consent decree requiring New York City to furnish sufficient beds to meet the needs of every homeless man applying for shelter </w:t>
      </w:r>
      <w:r>
        <w:t xml:space="preserve">provided that "(a) the man meets the need standard to qualify for the home relief program established in New York State; or (b) the man by reason of physical, mental or social dysfunction is in need of temporary shelter". The Callahan consent decree mandated a minimum of three feet between beds, and one toilet for every six residents, among other things. </w:t>
      </w:r>
      <w:r w:rsidRPr="00656049">
        <w:rPr>
          <w:rStyle w:val="StyleUnderline"/>
        </w:rPr>
        <w:t>These standards demonstrate the capacity of courts to fashion remedies addressing complicated social issues. At the same time, monitoring and enforcing the decree proved difficult, and several more cases were brought to extend the right to shelter to other groups of homeless people</w:t>
      </w:r>
      <w:r>
        <w:t xml:space="preserve">. In Eldredge v. Koch, the New York Supreme Court upheld the constitutional right of homeless single women to shelter equal to that provided for homeless men. The city resisted enforcing that decision and was reprimanded by the court in a follow-up case three years later. In McCain v. Koch, the court ruled that homeless families with children are also entitled to emergency shelter. Furthermore, once the city has undertaken to provide that shelter, it was obliged to furnish shelter meeting minimum standards. </w:t>
      </w:r>
      <w:r w:rsidRPr="00656049">
        <w:rPr>
          <w:rStyle w:val="StyleUnderline"/>
        </w:rPr>
        <w:t>This was the first time adequacy was explicitly mentioned</w:t>
      </w:r>
      <w:r>
        <w:t xml:space="preserve">. The judge noted that, </w:t>
      </w:r>
      <w:r w:rsidRPr="00656049">
        <w:rPr>
          <w:rStyle w:val="StyleUnderline"/>
        </w:rPr>
        <w:t xml:space="preserve">“[I]n a civilized society, a ‘shelter’ which does not meet minimum standards of cleanliness, warmth, space and rudimentary conveniences is no shelter at all”. </w:t>
      </w:r>
    </w:p>
    <w:p w14:paraId="22837C94" w14:textId="5A519DD2" w:rsidR="00A6242B" w:rsidRDefault="00A6242B" w:rsidP="00A6242B">
      <w:pPr>
        <w:pStyle w:val="Heading3"/>
      </w:pPr>
      <w:r>
        <w:t>2AC – Funds Key</w:t>
      </w:r>
    </w:p>
    <w:p w14:paraId="3F1B2DBB" w14:textId="77777777" w:rsidR="00A6242B" w:rsidRDefault="00A6242B" w:rsidP="00A6242B">
      <w:pPr>
        <w:pStyle w:val="Heading4"/>
      </w:pPr>
      <w:r>
        <w:t xml:space="preserve">Money matters </w:t>
      </w:r>
    </w:p>
    <w:p w14:paraId="10B628D1" w14:textId="77777777" w:rsidR="00A6242B" w:rsidRPr="00173438" w:rsidRDefault="00A6242B" w:rsidP="00A6242B">
      <w:pPr>
        <w:rPr>
          <w:rStyle w:val="Style13ptBold"/>
          <w:b w:val="0"/>
        </w:rPr>
      </w:pPr>
      <w:r>
        <w:rPr>
          <w:rStyle w:val="Style13ptBold"/>
        </w:rPr>
        <w:t xml:space="preserve">Black 10 </w:t>
      </w:r>
      <w:r>
        <w:rPr>
          <w:rStyle w:val="Style13ptBold"/>
          <w:b w:val="0"/>
        </w:rPr>
        <w:t>(</w:t>
      </w:r>
      <w:r w:rsidRPr="00173438">
        <w:rPr>
          <w:rStyle w:val="Style13ptBold"/>
          <w:b w:val="0"/>
        </w:rPr>
        <w:t>Derek Black</w:t>
      </w:r>
      <w:r>
        <w:rPr>
          <w:rStyle w:val="Style13ptBold"/>
          <w:b w:val="0"/>
        </w:rPr>
        <w:t xml:space="preserve">, </w:t>
      </w:r>
      <w:r w:rsidRPr="00173438">
        <w:rPr>
          <w:rStyle w:val="Style13ptBold"/>
          <w:b w:val="0"/>
        </w:rPr>
        <w:t xml:space="preserve">Associate Professor of Law and Director, Education Rights Center, </w:t>
      </w:r>
      <w:r>
        <w:rPr>
          <w:rStyle w:val="Style13ptBold"/>
          <w:b w:val="0"/>
        </w:rPr>
        <w:t xml:space="preserve">Howard University School of Law, </w:t>
      </w:r>
      <w:r w:rsidRPr="00173438">
        <w:rPr>
          <w:rStyle w:val="Style13ptBold"/>
          <w:b w:val="0"/>
        </w:rPr>
        <w:t>UNLOCKING THE POWER OF STATE CONSTITUTIONS WITH EQUAL PROTECTION: THE FIRST</w:t>
      </w:r>
    </w:p>
    <w:p w14:paraId="37489126" w14:textId="77777777" w:rsidR="00A6242B" w:rsidRPr="001A63AF" w:rsidRDefault="00A6242B" w:rsidP="00A6242B">
      <w:pPr>
        <w:rPr>
          <w:sz w:val="26"/>
        </w:rPr>
      </w:pPr>
      <w:r w:rsidRPr="00173438">
        <w:rPr>
          <w:rStyle w:val="Style13ptBold"/>
          <w:b w:val="0"/>
        </w:rPr>
        <w:t>STEP TOWARD EDUCATION AS A FEDERALLY PROTECTED RIGHT</w:t>
      </w:r>
      <w:r>
        <w:rPr>
          <w:rStyle w:val="Style13ptBold"/>
          <w:b w:val="0"/>
        </w:rPr>
        <w:t xml:space="preserve">, </w:t>
      </w:r>
      <w:r w:rsidRPr="00173438">
        <w:rPr>
          <w:rStyle w:val="Style13ptBold"/>
          <w:b w:val="0"/>
        </w:rPr>
        <w:t>March, 2010</w:t>
      </w:r>
      <w:r>
        <w:rPr>
          <w:rStyle w:val="Style13ptBold"/>
          <w:b w:val="0"/>
        </w:rPr>
        <w:t>)//TSB</w:t>
      </w:r>
    </w:p>
    <w:p w14:paraId="3E7C3C1E" w14:textId="1DDD20D4" w:rsidR="00A6242B" w:rsidRPr="00A6242B" w:rsidRDefault="00A6242B" w:rsidP="00A6242B">
      <w:pPr>
        <w:rPr>
          <w:sz w:val="16"/>
        </w:rPr>
      </w:pPr>
      <w:r w:rsidRPr="001A63AF">
        <w:rPr>
          <w:sz w:val="16"/>
        </w:rPr>
        <w:t xml:space="preserve">In comparison to where they were, </w:t>
      </w:r>
      <w:r w:rsidRPr="001A63AF">
        <w:rPr>
          <w:rStyle w:val="StyleUnderline"/>
        </w:rPr>
        <w:t>many states have made significant strides to reduce unequal educational opportunities in their schools, but these strides have not eliminated the existence of widespread inequalities</w:t>
      </w:r>
      <w:r w:rsidRPr="001A63AF">
        <w:rPr>
          <w:sz w:val="16"/>
        </w:rPr>
        <w:t xml:space="preserve">. The achievement levels of poor, rural, and minority children consistently lag significantly below that of their counterparts. n40 Demographic factors explain a portion of this gap, but </w:t>
      </w:r>
      <w:r w:rsidRPr="001A63AF">
        <w:rPr>
          <w:rStyle w:val="StyleUnderline"/>
        </w:rPr>
        <w:t>unequal educational inputs also account for a significant portion of the gap</w:t>
      </w:r>
      <w:r w:rsidRPr="001A63AF">
        <w:rPr>
          <w:sz w:val="16"/>
        </w:rPr>
        <w:t xml:space="preserve">. n41 In particular, </w:t>
      </w:r>
      <w:r w:rsidRPr="001A63AF">
        <w:rPr>
          <w:rStyle w:val="StyleUnderline"/>
        </w:rPr>
        <w:t>states consistently spend less on the education of students who attend predominantly poor and/or minority school district</w:t>
      </w:r>
      <w:r w:rsidRPr="001A63AF">
        <w:rPr>
          <w:sz w:val="16"/>
        </w:rPr>
        <w:t xml:space="preserve">s. n42 Based on the state and national averages, we spend $ 908 less per pupil on students in minority schools than we do on students in predominantly white schools. n43 Similarly, </w:t>
      </w:r>
      <w:r w:rsidRPr="001A63AF">
        <w:rPr>
          <w:rStyle w:val="StyleUnderline"/>
        </w:rPr>
        <w:t xml:space="preserve">we spend $ 825 less per pupil in schools with high numbers of low income students than in schools with low levels of impoverished [*1355] students. </w:t>
      </w:r>
      <w:r w:rsidRPr="001A63AF">
        <w:rPr>
          <w:sz w:val="16"/>
        </w:rPr>
        <w:t>n44 In an average elementary school of 400 students, these spending practices create an average shortfall of one-third of a million dollars in each low income or predominantly minority school</w:t>
      </w:r>
      <w:r w:rsidRPr="001A63AF">
        <w:rPr>
          <w:rStyle w:val="StyleUnderline"/>
        </w:rPr>
        <w:t xml:space="preserve">. School quality and student achievement, rather than money, must be our primary concern in evaluating education, but money is far from irrelevant to school quality and student achievement. </w:t>
      </w:r>
      <w:r w:rsidRPr="001A63AF">
        <w:rPr>
          <w:sz w:val="16"/>
        </w:rPr>
        <w:t>Critics of school funding reform regularly charge that school funding increases are often squandered and fail to produce tangible results. n45 Based on these historic critiques, even th</w:t>
      </w:r>
      <w:r w:rsidRPr="001A63AF">
        <w:rPr>
          <w:rStyle w:val="StyleUnderline"/>
        </w:rPr>
        <w:t>e Rodriguez Court assumed that money and educational quality are disconnected.</w:t>
      </w:r>
      <w:r w:rsidRPr="001A63AF">
        <w:rPr>
          <w:sz w:val="16"/>
        </w:rPr>
        <w:t xml:space="preserve"> n46 T</w:t>
      </w:r>
      <w:r w:rsidRPr="001A63AF">
        <w:rPr>
          <w:rStyle w:val="StyleUnderline"/>
        </w:rPr>
        <w:t>his</w:t>
      </w:r>
      <w:r w:rsidRPr="001A63AF">
        <w:rPr>
          <w:sz w:val="16"/>
        </w:rPr>
        <w:t xml:space="preserve"> premise, however, </w:t>
      </w:r>
      <w:r w:rsidRPr="001A63AF">
        <w:rPr>
          <w:rStyle w:val="StyleUnderline"/>
        </w:rPr>
        <w:t>has been undermined by more recent evidence and scrutiny</w:t>
      </w:r>
      <w:r w:rsidRPr="001A63AF">
        <w:rPr>
          <w:sz w:val="16"/>
        </w:rPr>
        <w:t xml:space="preserve">. Michael Rebell, reviewing cases since Rodriguez, finds that </w:t>
      </w:r>
      <w:r w:rsidRPr="001A63AF">
        <w:rPr>
          <w:rStyle w:val="StyleUnderline"/>
        </w:rPr>
        <w:t>no state court addressing the issue has ever found that money does not affect educational opportunities</w:t>
      </w:r>
      <w:r w:rsidRPr="001A63AF">
        <w:rPr>
          <w:sz w:val="16"/>
        </w:rPr>
        <w:t>. n47 Most poignantly, after evaluating the evidence on both sides of an adequacy case at trial, one conservative judge wrote, "</w:t>
      </w:r>
      <w:r w:rsidRPr="001A63AF">
        <w:rPr>
          <w:rStyle w:val="StyleUnderline"/>
        </w:rPr>
        <w:t>Only a fool would find that money does not matter in education."</w:t>
      </w:r>
      <w:r w:rsidRPr="001A63AF">
        <w:rPr>
          <w:sz w:val="16"/>
        </w:rPr>
        <w:t xml:space="preserve"> n48 Rob Greenwald analyzed thirty-eight different studies regarding the relationship between money and educational outcomes and found that </w:t>
      </w:r>
      <w:r w:rsidRPr="001A63AF">
        <w:rPr>
          <w:rStyle w:val="StyleUnderline"/>
        </w:rPr>
        <w:t>positive student outcomes correlate with higher per pupil spending.</w:t>
      </w:r>
      <w:r w:rsidRPr="001A63AF">
        <w:rPr>
          <w:sz w:val="16"/>
        </w:rPr>
        <w:t xml:space="preserve"> n49 New Jersey, where the supreme court has forced the state to direct additional funding to low performing school districts, provides an excellent example. Between 1999 and 2007, a </w:t>
      </w:r>
      <w:r w:rsidRPr="001A63AF">
        <w:rPr>
          <w:rStyle w:val="StyleUnderline"/>
        </w:rPr>
        <w:t>period of major finance reform in New Jersey, the overall student scores on the statewide fourth grade mathematics assessment rose twenty-six points, with the greatest increases occurring in those school districts receiving supplemental funding</w:t>
      </w:r>
      <w:r w:rsidRPr="001A63AF">
        <w:rPr>
          <w:sz w:val="16"/>
        </w:rPr>
        <w:t>. n50 Moreover, "</w:t>
      </w:r>
      <w:r w:rsidRPr="001A63AF">
        <w:rPr>
          <w:rStyle w:val="StyleUnderline"/>
        </w:rPr>
        <w:t xml:space="preserve">the achievement gap [*1356] between those districts and the rest of the state declined by more than one- third." </w:t>
      </w:r>
      <w:r w:rsidRPr="001A63AF">
        <w:rPr>
          <w:sz w:val="16"/>
        </w:rPr>
        <w:t xml:space="preserve">n51 Gordon MacInnes attributes the closing of the achievement gap to districts' ability to focus new financial resources on early childhood education and reading. n52 New Jersey is not alone. Kansas, Kentucky, Massachusetts, and New York have made similar gains in conjunction with school funding litigation and reform. n53 In particular, studies show that </w:t>
      </w:r>
      <w:r w:rsidRPr="001A63AF">
        <w:rPr>
          <w:rStyle w:val="StyleUnderline"/>
        </w:rPr>
        <w:t>access to core inputs such as high quality teachers, early reading programs, and tutoring have a significant impact on student achievement</w:t>
      </w:r>
      <w:r w:rsidRPr="001A63AF">
        <w:rPr>
          <w:sz w:val="16"/>
        </w:rPr>
        <w:t xml:space="preserve">. n54 But </w:t>
      </w:r>
      <w:r w:rsidRPr="001A63AF">
        <w:rPr>
          <w:rStyle w:val="StyleUnderline"/>
        </w:rPr>
        <w:t xml:space="preserve">the ability of low performing and high minority school districts to secure these services is entirely dependent on money. </w:t>
      </w:r>
      <w:r w:rsidRPr="001A63AF">
        <w:rPr>
          <w:sz w:val="16"/>
        </w:rPr>
        <w:t xml:space="preserve">n55 For instance, </w:t>
      </w:r>
      <w:r w:rsidRPr="001A63AF">
        <w:rPr>
          <w:rStyle w:val="StyleUnderline"/>
        </w:rPr>
        <w:t>school districts that serve these student populations would need to provide salaries anywhere from around 50 to 100 percent higher than they currently offer to attract and retain high quality teachers.</w:t>
      </w:r>
      <w:r w:rsidRPr="001A63AF">
        <w:rPr>
          <w:sz w:val="16"/>
        </w:rPr>
        <w:t xml:space="preserve"> n56 Thus, [*1357] </w:t>
      </w:r>
      <w:r w:rsidRPr="001A63AF">
        <w:rPr>
          <w:rStyle w:val="StyleUnderline"/>
        </w:rPr>
        <w:t>money necessarily determines the quality of instruction that many students receive</w:t>
      </w:r>
      <w:r w:rsidRPr="001A63AF">
        <w:rPr>
          <w:sz w:val="16"/>
        </w:rPr>
        <w:t xml:space="preserve">. And when states have created inequalities in these respects for low-income, minority, or rural children, state supreme courts have consistently found these students have been deprived of their constitutional right to a basic quality education. n57 Rebell succinctly makes the point by saying "money matters," and rhetorically adds that, </w:t>
      </w:r>
      <w:r w:rsidRPr="001A63AF">
        <w:rPr>
          <w:rStyle w:val="StyleUnderline"/>
        </w:rPr>
        <w:t xml:space="preserve">if money did not matter, parents would not move to the suburbs and spend high amounts of money per pupil, nor would others pull their children from public schools and spend even larger sums in private schools. </w:t>
      </w:r>
      <w:r w:rsidRPr="001A63AF">
        <w:rPr>
          <w:sz w:val="16"/>
        </w:rPr>
        <w:t>n58</w:t>
      </w:r>
    </w:p>
    <w:p w14:paraId="4616347A" w14:textId="17F83F47" w:rsidR="00A6242B" w:rsidRDefault="00A6242B" w:rsidP="00A6242B">
      <w:pPr>
        <w:pStyle w:val="Heading3"/>
      </w:pPr>
      <w:r>
        <w:t>2AC – Courts Key</w:t>
      </w:r>
    </w:p>
    <w:p w14:paraId="02D13BC7" w14:textId="77777777" w:rsidR="00A6242B" w:rsidRPr="000A3E7F" w:rsidRDefault="00A6242B" w:rsidP="00A6242B">
      <w:pPr>
        <w:pStyle w:val="Heading4"/>
      </w:pPr>
      <w:r w:rsidRPr="000A3E7F">
        <w:t xml:space="preserve">The Supreme Court is key – </w:t>
      </w:r>
      <w:r w:rsidRPr="000A3E7F">
        <w:rPr>
          <w:u w:val="single"/>
        </w:rPr>
        <w:t>state compliance</w:t>
      </w:r>
      <w:r w:rsidRPr="000A3E7F">
        <w:t xml:space="preserve"> and </w:t>
      </w:r>
      <w:r w:rsidRPr="000A3E7F">
        <w:rPr>
          <w:u w:val="single"/>
        </w:rPr>
        <w:t>the responsibility of redress</w:t>
      </w:r>
    </w:p>
    <w:p w14:paraId="2FEEEEED" w14:textId="77777777" w:rsidR="00A6242B" w:rsidRPr="000A3E7F" w:rsidRDefault="00A6242B" w:rsidP="00A6242B">
      <w:r w:rsidRPr="000A3E7F">
        <w:rPr>
          <w:rStyle w:val="Style13ptBold"/>
        </w:rPr>
        <w:t>Robinson 16</w:t>
      </w:r>
      <w:r w:rsidRPr="000A3E7F">
        <w:t xml:space="preserve"> (Kimberly Jenkins, Professor, University of Richmond School of Law, “COMMENT: FISHER'S CAUTIONARY TALE AND THE URGENT NEED FOR EQUAL ACCESS TO AN EXCELLENT EDUCATION”, LexisNexis, Harvard Law Review, 130 Harv. L. Rev. 185, November 2016) JA</w:t>
      </w:r>
    </w:p>
    <w:p w14:paraId="7C50C553" w14:textId="77777777" w:rsidR="00A6242B" w:rsidRPr="000A3E7F" w:rsidRDefault="00A6242B" w:rsidP="00A6242B">
      <w:r w:rsidRPr="000A3E7F">
        <w:t xml:space="preserve">[*231]  </w:t>
      </w:r>
      <w:r w:rsidRPr="000A3E7F">
        <w:rPr>
          <w:rStyle w:val="StyleUnderline"/>
        </w:rPr>
        <w:t xml:space="preserve">Fortunately, </w:t>
      </w:r>
      <w:r w:rsidRPr="000A3E7F">
        <w:rPr>
          <w:rStyle w:val="StyleUnderline"/>
          <w:highlight w:val="yellow"/>
        </w:rPr>
        <w:t>the Court possesses the authority to</w:t>
      </w:r>
      <w:r w:rsidRPr="000A3E7F">
        <w:rPr>
          <w:rStyle w:val="StyleUnderline"/>
        </w:rPr>
        <w:t xml:space="preserve"> unleash a powerful tool that could help to </w:t>
      </w:r>
      <w:r w:rsidRPr="000A3E7F">
        <w:rPr>
          <w:rStyle w:val="StyleUnderline"/>
          <w:highlight w:val="yellow"/>
        </w:rPr>
        <w:t>reduce the opportunity</w:t>
      </w:r>
      <w:r w:rsidRPr="000A3E7F">
        <w:rPr>
          <w:rStyle w:val="StyleUnderline"/>
        </w:rPr>
        <w:t xml:space="preserve"> and achievement </w:t>
      </w:r>
      <w:r w:rsidRPr="000A3E7F">
        <w:rPr>
          <w:rStyle w:val="StyleUnderline"/>
          <w:highlight w:val="yellow"/>
        </w:rPr>
        <w:t>gaps</w:t>
      </w:r>
      <w:r w:rsidRPr="000A3E7F">
        <w:rPr>
          <w:u w:val="single"/>
        </w:rPr>
        <w:t xml:space="preserve"> that lead universities and colleges to rely on affirmative action in admissions</w:t>
      </w:r>
      <w:r w:rsidRPr="000A3E7F">
        <w:t xml:space="preserve">. </w:t>
      </w:r>
      <w:r w:rsidRPr="000A3E7F">
        <w:rPr>
          <w:rStyle w:val="StyleUnderline"/>
          <w:highlight w:val="yellow"/>
        </w:rPr>
        <w:t>It could overturn Rodriguez</w:t>
      </w:r>
      <w:r w:rsidRPr="000A3E7F">
        <w:rPr>
          <w:rStyle w:val="StyleUnderline"/>
        </w:rPr>
        <w:t>, which held that the Constitution does not protect education as a fundamental right</w:t>
      </w:r>
      <w:r w:rsidRPr="000A3E7F">
        <w:t>. n299</w:t>
      </w:r>
    </w:p>
    <w:p w14:paraId="41AF0015" w14:textId="77777777" w:rsidR="00A6242B" w:rsidRPr="000A3E7F" w:rsidRDefault="00A6242B" w:rsidP="00A6242B">
      <w:pPr>
        <w:rPr>
          <w:rStyle w:val="StyleUnderline"/>
        </w:rPr>
      </w:pPr>
      <w:r w:rsidRPr="000A3E7F">
        <w:rPr>
          <w:rStyle w:val="StyleUnderline"/>
        </w:rPr>
        <w:t xml:space="preserve">For over forty years, </w:t>
      </w:r>
      <w:r w:rsidRPr="000A3E7F">
        <w:rPr>
          <w:rStyle w:val="StyleUnderline"/>
          <w:highlight w:val="yellow"/>
        </w:rPr>
        <w:t>Rodriguez has served as a roadblock to</w:t>
      </w:r>
      <w:r w:rsidRPr="000A3E7F">
        <w:rPr>
          <w:rStyle w:val="StyleUnderline"/>
        </w:rPr>
        <w:t xml:space="preserve"> access to federal courts for those who hope to </w:t>
      </w:r>
      <w:r w:rsidRPr="000A3E7F">
        <w:rPr>
          <w:rStyle w:val="StyleUnderline"/>
          <w:highlight w:val="yellow"/>
        </w:rPr>
        <w:t>address the</w:t>
      </w:r>
      <w:r w:rsidRPr="000A3E7F">
        <w:rPr>
          <w:rStyle w:val="StyleUnderline"/>
        </w:rPr>
        <w:t xml:space="preserve"> entrenched </w:t>
      </w:r>
      <w:r w:rsidRPr="000A3E7F">
        <w:rPr>
          <w:rStyle w:val="StyleUnderline"/>
          <w:highlight w:val="yellow"/>
        </w:rPr>
        <w:t>disparities in funding and resources</w:t>
      </w:r>
      <w:r w:rsidRPr="000A3E7F">
        <w:rPr>
          <w:highlight w:val="yellow"/>
        </w:rPr>
        <w:t xml:space="preserve"> t</w:t>
      </w:r>
      <w:r w:rsidRPr="000A3E7F">
        <w:t xml:space="preserve">hat relegate many disadvantaged and minority students to inferior educational opportunities in the United States. n300 </w:t>
      </w:r>
      <w:r w:rsidRPr="000A3E7F">
        <w:rPr>
          <w:rStyle w:val="StyleUnderline"/>
        </w:rPr>
        <w:t>Because the Court held that education was not a fundamental right, Rodriguez applied rational basis review to the funding gaps between districts within Texas.</w:t>
      </w:r>
      <w:r w:rsidRPr="000A3E7F">
        <w:t xml:space="preserve"> n301 </w:t>
      </w:r>
      <w:r w:rsidRPr="000A3E7F">
        <w:rPr>
          <w:rStyle w:val="StyleUnderline"/>
        </w:rPr>
        <w:t>The Court determined that Texas easily</w:t>
      </w:r>
      <w:r w:rsidRPr="000A3E7F">
        <w:t xml:space="preserve"> </w:t>
      </w:r>
      <w:r w:rsidRPr="000A3E7F">
        <w:rPr>
          <w:rStyle w:val="StyleUnderline"/>
        </w:rPr>
        <w:t>met this standard</w:t>
      </w:r>
      <w:r w:rsidRPr="000A3E7F">
        <w:t xml:space="preserve"> because its funding approach advanced local control of education, the Court lacked the expertise to second-guess the Texas system, and a ruling for the plaintiffs would greatly upset the balance of federalism. n302 The Court nonetheless noted the need for reform of school funding and challenged the states to undertake this reform. n303 </w:t>
      </w:r>
      <w:r w:rsidRPr="000A3E7F">
        <w:rPr>
          <w:rStyle w:val="StyleUnderline"/>
        </w:rPr>
        <w:t>Although many states have implemented funding reform since Rodriguez and state litigation has resulted in some important victories, these state efforts have fallen far short of the reforms required to provide all children equal access to an excellent education</w:t>
      </w:r>
      <w:r w:rsidRPr="000A3E7F">
        <w:t xml:space="preserve">. n304 In light of the continuing disparities in educational opportunity, numerous scholars, myself included, have argued that </w:t>
      </w:r>
      <w:r w:rsidRPr="000A3E7F">
        <w:rPr>
          <w:rStyle w:val="StyleUnderline"/>
          <w:highlight w:val="yellow"/>
        </w:rPr>
        <w:t>Rodriguez was wrongly decided</w:t>
      </w:r>
      <w:r w:rsidRPr="000A3E7F">
        <w:rPr>
          <w:rStyle w:val="StyleUnderline"/>
        </w:rPr>
        <w:t xml:space="preserve"> and should be overturned to provide a consistent and powerful federal remedy to address these disparities. n305</w:t>
      </w:r>
    </w:p>
    <w:p w14:paraId="71A2F413" w14:textId="77777777" w:rsidR="00A6242B" w:rsidRPr="000A3E7F" w:rsidRDefault="00A6242B" w:rsidP="00A6242B">
      <w:r w:rsidRPr="000A3E7F">
        <w:t xml:space="preserve"> [*232]  However, disagreement exists over the scope of the right that the Court should recognize. The Court left the existence of a fundamental right to some minimum education an open question in Rodriguez n306 and subsequently acknowledged that the question remains open. n307 If Rodriguez is overturned, some scholars envision the Court addressing only extreme forms of educational inequality by providing a federal right to a minimally adequate education. n308 Leading education scholar Professor Derek Black, on the other hand, has argued that such an education today would require that students receive the state-defined minimum of education and that this definition does not have to equal "a minimalist education." n309</w:t>
      </w:r>
    </w:p>
    <w:p w14:paraId="137A83ED" w14:textId="77777777" w:rsidR="00A6242B" w:rsidRPr="000A3E7F" w:rsidRDefault="00A6242B" w:rsidP="00A6242B">
      <w:r w:rsidRPr="000A3E7F">
        <w:t xml:space="preserve">Given the likelihood that the Court will insist that affirmative action eventually end, </w:t>
      </w:r>
      <w:r w:rsidRPr="000A3E7F">
        <w:rPr>
          <w:rStyle w:val="StyleUnderline"/>
        </w:rPr>
        <w:t>the Court should take some responsibility for addressing the conditions that lead institutions to rely on affirmative action by overturning the decision that insulated opportunity gaps from federal accountability</w:t>
      </w:r>
      <w:r w:rsidRPr="000A3E7F">
        <w:t xml:space="preserve">. </w:t>
      </w:r>
      <w:r w:rsidRPr="000A3E7F">
        <w:rPr>
          <w:rStyle w:val="StyleUnderline"/>
        </w:rPr>
        <w:t>The Court could choose from a variety of constitutional provisions to recognize a right to education.</w:t>
      </w:r>
      <w:r w:rsidRPr="000A3E7F">
        <w:t xml:space="preserve"> n310 For  [*233]  instance, </w:t>
      </w:r>
      <w:r w:rsidRPr="000A3E7F">
        <w:rPr>
          <w:rStyle w:val="StyleUnderline"/>
        </w:rPr>
        <w:t>the Court could hold that the Fourteenth Amendment's requirement that states not deny equal protection of the laws</w:t>
      </w:r>
      <w:r w:rsidRPr="000A3E7F">
        <w:t xml:space="preserve"> n311 serves as a prohibition of the inequitable state disparities in educational opportunity </w:t>
      </w:r>
      <w:r w:rsidRPr="000A3E7F">
        <w:rPr>
          <w:rStyle w:val="StyleUnderline"/>
        </w:rPr>
        <w:t>or guarantees students an education that enables them to effectively employ their First Amendment rights and to be competent voters.</w:t>
      </w:r>
      <w:r w:rsidRPr="000A3E7F">
        <w:t xml:space="preserve"> n312 </w:t>
      </w:r>
      <w:r w:rsidRPr="000A3E7F">
        <w:rPr>
          <w:rStyle w:val="StyleUnderline"/>
          <w:highlight w:val="yellow"/>
        </w:rPr>
        <w:t>Recognizing and enforcing a federal right to education would provide greater authority and consistent impact than the state education clauses</w:t>
      </w:r>
      <w:r w:rsidRPr="000A3E7F">
        <w:rPr>
          <w:rStyle w:val="StyleUnderline"/>
        </w:rPr>
        <w:t xml:space="preserve"> that vary widely in their protection -- or lack thereof -- of the right to education</w:t>
      </w:r>
      <w:r w:rsidRPr="000A3E7F">
        <w:t xml:space="preserve">. n313 </w:t>
      </w:r>
      <w:r w:rsidRPr="000A3E7F">
        <w:rPr>
          <w:rStyle w:val="Emphasis"/>
          <w:highlight w:val="yellow"/>
        </w:rPr>
        <w:t>The federal courts</w:t>
      </w:r>
      <w:r w:rsidRPr="000A3E7F">
        <w:rPr>
          <w:rStyle w:val="Emphasis"/>
        </w:rPr>
        <w:t xml:space="preserve"> have been and </w:t>
      </w:r>
      <w:r w:rsidRPr="000A3E7F">
        <w:rPr>
          <w:rStyle w:val="Emphasis"/>
          <w:highlight w:val="yellow"/>
        </w:rPr>
        <w:t>will remain</w:t>
      </w:r>
      <w:r w:rsidRPr="000A3E7F">
        <w:rPr>
          <w:rStyle w:val="Emphasis"/>
        </w:rPr>
        <w:t xml:space="preserve"> </w:t>
      </w:r>
      <w:r w:rsidRPr="000A3E7F">
        <w:rPr>
          <w:rStyle w:val="Emphasis"/>
          <w:highlight w:val="yellow"/>
        </w:rPr>
        <w:t>a</w:t>
      </w:r>
      <w:r w:rsidRPr="000A3E7F">
        <w:rPr>
          <w:rStyle w:val="Emphasis"/>
        </w:rPr>
        <w:t xml:space="preserve">n important and </w:t>
      </w:r>
      <w:r w:rsidRPr="000A3E7F">
        <w:rPr>
          <w:rStyle w:val="Emphasis"/>
          <w:highlight w:val="yellow"/>
        </w:rPr>
        <w:t>powerful avenue for enforcing education rights</w:t>
      </w:r>
      <w:r w:rsidRPr="000A3E7F">
        <w:t xml:space="preserve"> for all students throughout the United States </w:t>
      </w:r>
      <w:r w:rsidRPr="000A3E7F">
        <w:rPr>
          <w:rStyle w:val="StyleUnderline"/>
        </w:rPr>
        <w:t>in ways that do not make the content of a right dependent on the happenstance of geography or state law</w:t>
      </w:r>
      <w:r w:rsidRPr="000A3E7F">
        <w:t xml:space="preserve">. n314 </w:t>
      </w:r>
      <w:r w:rsidRPr="000A3E7F">
        <w:rPr>
          <w:rStyle w:val="Emphasis"/>
        </w:rPr>
        <w:t xml:space="preserve">A federal constitutional right also would enable the federal courts to address the substantial </w:t>
      </w:r>
      <w:r w:rsidRPr="000A3E7F">
        <w:rPr>
          <w:rStyle w:val="Emphasis"/>
          <w:highlight w:val="yellow"/>
        </w:rPr>
        <w:t>interstate disparities</w:t>
      </w:r>
      <w:r w:rsidRPr="000A3E7F">
        <w:rPr>
          <w:highlight w:val="yellow"/>
        </w:rPr>
        <w:t xml:space="preserve"> </w:t>
      </w:r>
      <w:r w:rsidRPr="000A3E7F">
        <w:rPr>
          <w:rStyle w:val="StyleUnderline"/>
          <w:highlight w:val="yellow"/>
        </w:rPr>
        <w:t>in funding</w:t>
      </w:r>
      <w:r w:rsidRPr="000A3E7F">
        <w:rPr>
          <w:rStyle w:val="StyleUnderline"/>
        </w:rPr>
        <w:t xml:space="preserve"> that currently account for seventy-eight percent of per-pupil spending gaps</w:t>
      </w:r>
      <w:r w:rsidRPr="000A3E7F">
        <w:t xml:space="preserve">. n315 </w:t>
      </w:r>
      <w:r w:rsidRPr="000A3E7F">
        <w:rPr>
          <w:rStyle w:val="StyleUnderline"/>
        </w:rPr>
        <w:t>This tremendous interstate disparity</w:t>
      </w:r>
      <w:r w:rsidRPr="000A3E7F">
        <w:t xml:space="preserve">, </w:t>
      </w:r>
      <w:r w:rsidRPr="000A3E7F">
        <w:rPr>
          <w:rStyle w:val="Emphasis"/>
        </w:rPr>
        <w:t xml:space="preserve">which </w:t>
      </w:r>
      <w:r w:rsidRPr="000A3E7F">
        <w:rPr>
          <w:rStyle w:val="Emphasis"/>
          <w:highlight w:val="yellow"/>
        </w:rPr>
        <w:t>has reached a</w:t>
      </w:r>
      <w:r w:rsidRPr="000A3E7F">
        <w:t xml:space="preserve">  [*234]  "</w:t>
      </w:r>
      <w:r w:rsidRPr="000A3E7F">
        <w:rPr>
          <w:rStyle w:val="Emphasis"/>
          <w:highlight w:val="yellow"/>
        </w:rPr>
        <w:t>historic high</w:t>
      </w:r>
      <w:r w:rsidRPr="000A3E7F">
        <w:rPr>
          <w:rStyle w:val="StyleUnderline"/>
        </w:rPr>
        <w:t>" for spending differences</w:t>
      </w:r>
      <w:r w:rsidRPr="000A3E7F">
        <w:t xml:space="preserve">, n316 </w:t>
      </w:r>
      <w:r w:rsidRPr="000A3E7F">
        <w:rPr>
          <w:rStyle w:val="Emphasis"/>
          <w:highlight w:val="yellow"/>
        </w:rPr>
        <w:t>reveals the failure of state courts</w:t>
      </w:r>
      <w:r w:rsidRPr="000A3E7F">
        <w:rPr>
          <w:rStyle w:val="StyleUnderline"/>
        </w:rPr>
        <w:t xml:space="preserve"> to close spending gaps on their own</w:t>
      </w:r>
      <w:r w:rsidRPr="000A3E7F">
        <w:t>. n317</w:t>
      </w:r>
    </w:p>
    <w:p w14:paraId="5E23DADC" w14:textId="77777777" w:rsidR="00A6242B" w:rsidRPr="000A3E7F" w:rsidRDefault="00A6242B" w:rsidP="00A6242B">
      <w:pPr>
        <w:rPr>
          <w:u w:val="single"/>
        </w:rPr>
      </w:pPr>
      <w:r w:rsidRPr="000A3E7F">
        <w:rPr>
          <w:rStyle w:val="StyleUnderline"/>
        </w:rPr>
        <w:t>If the Court chooses to overturn Rodriguez</w:t>
      </w:r>
      <w:r w:rsidRPr="000A3E7F">
        <w:t xml:space="preserve"> in a manner that would help to close opportunity gaps, </w:t>
      </w:r>
      <w:r w:rsidRPr="000A3E7F">
        <w:rPr>
          <w:rStyle w:val="StyleUnderline"/>
        </w:rPr>
        <w:t>it should incorporate four essential principles into a constitutional right to education</w:t>
      </w:r>
      <w:r w:rsidRPr="000A3E7F">
        <w:t xml:space="preserve">. First, </w:t>
      </w:r>
      <w:r w:rsidRPr="000A3E7F">
        <w:rPr>
          <w:rStyle w:val="StyleUnderline"/>
        </w:rPr>
        <w:t>the Court must embrace a robust fundamental right to education that moves beyond guaranteeing a rudimentary floor of educational opportunity</w:t>
      </w:r>
      <w:r w:rsidRPr="000A3E7F">
        <w:t xml:space="preserve">. </w:t>
      </w:r>
      <w:r w:rsidRPr="000A3E7F">
        <w:rPr>
          <w:rStyle w:val="Emphasis"/>
          <w:highlight w:val="yellow"/>
        </w:rPr>
        <w:t>A minimal right would not make a meaningful impact on opportunity or achievement gaps</w:t>
      </w:r>
      <w:r w:rsidRPr="000A3E7F">
        <w:t xml:space="preserve">. Instead, </w:t>
      </w:r>
      <w:r w:rsidRPr="000A3E7F">
        <w:rPr>
          <w:rStyle w:val="StyleUnderline"/>
          <w:highlight w:val="yellow"/>
        </w:rPr>
        <w:t>the Court should</w:t>
      </w:r>
      <w:r w:rsidRPr="000A3E7F">
        <w:rPr>
          <w:rStyle w:val="StyleUnderline"/>
        </w:rPr>
        <w:t xml:space="preserve"> consider recognizing a right to education that </w:t>
      </w:r>
      <w:r w:rsidRPr="000A3E7F">
        <w:rPr>
          <w:rStyle w:val="StyleUnderline"/>
          <w:highlight w:val="yellow"/>
        </w:rPr>
        <w:t>require</w:t>
      </w:r>
      <w:r w:rsidRPr="000A3E7F">
        <w:rPr>
          <w:rStyle w:val="StyleUnderline"/>
        </w:rPr>
        <w:t xml:space="preserve">s </w:t>
      </w:r>
      <w:r w:rsidRPr="000A3E7F">
        <w:rPr>
          <w:rStyle w:val="StyleUnderline"/>
          <w:highlight w:val="yellow"/>
        </w:rPr>
        <w:t xml:space="preserve">states to </w:t>
      </w:r>
      <w:r w:rsidRPr="000A3E7F">
        <w:rPr>
          <w:rStyle w:val="StyleUnderline"/>
        </w:rPr>
        <w:t>provide an education-based justification</w:t>
      </w:r>
      <w:r w:rsidRPr="000A3E7F">
        <w:t xml:space="preserve"> </w:t>
      </w:r>
      <w:r w:rsidRPr="000A3E7F">
        <w:rPr>
          <w:rStyle w:val="StyleUnderline"/>
        </w:rPr>
        <w:t>for the quality of education</w:t>
      </w:r>
      <w:r w:rsidRPr="000A3E7F">
        <w:t xml:space="preserve"> provided and any disparities in educational opportunity. Such a standard would enable states to offer disparate opportunities to students with disabilities, English-language learners, and low-income children, but would force states to end the superior opportunities that are provided to wealthier children absent an educational justification for such disparities. </w:t>
      </w:r>
      <w:r w:rsidRPr="000A3E7F">
        <w:rPr>
          <w:rStyle w:val="StyleUnderline"/>
        </w:rPr>
        <w:t xml:space="preserve">Defining a fundamental right to education in this way would help to level the playing field within public schools and insist that states </w:t>
      </w:r>
      <w:r w:rsidRPr="000A3E7F">
        <w:rPr>
          <w:rStyle w:val="StyleUnderline"/>
          <w:highlight w:val="yellow"/>
        </w:rPr>
        <w:t>design education systems based on research and students' needs</w:t>
      </w:r>
      <w:r w:rsidRPr="000A3E7F">
        <w:rPr>
          <w:rStyle w:val="StyleUnderline"/>
        </w:rPr>
        <w:t xml:space="preserve"> </w:t>
      </w:r>
      <w:r w:rsidRPr="000A3E7F">
        <w:rPr>
          <w:rStyle w:val="Emphasis"/>
          <w:highlight w:val="yellow"/>
        </w:rPr>
        <w:t>rather than power, politics, and privilege</w:t>
      </w:r>
      <w:r w:rsidRPr="000A3E7F">
        <w:rPr>
          <w:rStyle w:val="StyleUnderline"/>
        </w:rPr>
        <w:t>.</w:t>
      </w:r>
    </w:p>
    <w:p w14:paraId="209019DE" w14:textId="77777777" w:rsidR="00A6242B" w:rsidRPr="000A3E7F" w:rsidRDefault="00A6242B" w:rsidP="00A6242B">
      <w:r w:rsidRPr="000A3E7F">
        <w:t xml:space="preserve">If a federal right to education is going to serve as a mechanism to close educational opportunity gaps and to reduce the need for selective institutions to rely on consideration of an applicant's race to achieve diversity's benefits, the Court must learn from how its desegregation decisions undeniably contributed to the racial isolation that pervades so many school districts today. n341 The Court's impatience with the slow nature of desegregation reveals a shallow understanding of the depth of the social ill that the Court declared unconstitutional in Brown and an unwillingness to insist upon ongoing federal court investment in the effective dismantling of segregation. </w:t>
      </w:r>
      <w:r w:rsidRPr="000A3E7F">
        <w:rPr>
          <w:rStyle w:val="StyleUnderline"/>
          <w:highlight w:val="yellow"/>
        </w:rPr>
        <w:t>Overturning Rodriguez will require the Court to confront longstanding and deeply entrenched inequalities</w:t>
      </w:r>
      <w:r w:rsidRPr="000A3E7F">
        <w:rPr>
          <w:rStyle w:val="StyleUnderline"/>
        </w:rPr>
        <w:t xml:space="preserve"> within public education</w:t>
      </w:r>
      <w:r w:rsidRPr="000A3E7F">
        <w:t xml:space="preserve">. </w:t>
      </w:r>
      <w:r w:rsidRPr="000A3E7F">
        <w:rPr>
          <w:rStyle w:val="StyleUnderline"/>
        </w:rPr>
        <w:t xml:space="preserve">The federal </w:t>
      </w:r>
      <w:r w:rsidRPr="000A3E7F">
        <w:rPr>
          <w:rStyle w:val="StyleUnderline"/>
          <w:highlight w:val="yellow"/>
        </w:rPr>
        <w:t>courts will be called upon to</w:t>
      </w:r>
      <w:r w:rsidRPr="000A3E7F">
        <w:rPr>
          <w:rStyle w:val="StyleUnderline"/>
        </w:rPr>
        <w:t xml:space="preserve"> oversee reforms that </w:t>
      </w:r>
      <w:r w:rsidRPr="000A3E7F">
        <w:rPr>
          <w:rStyle w:val="StyleUnderline"/>
          <w:highlight w:val="yellow"/>
        </w:rPr>
        <w:t>topple</w:t>
      </w:r>
      <w:r w:rsidRPr="000A3E7F">
        <w:rPr>
          <w:rStyle w:val="StyleUnderline"/>
        </w:rPr>
        <w:t xml:space="preserve"> the settled expectations of </w:t>
      </w:r>
      <w:r w:rsidRPr="000A3E7F">
        <w:rPr>
          <w:rStyle w:val="StyleUnderline"/>
          <w:highlight w:val="yellow"/>
        </w:rPr>
        <w:t>more privileged sectors of society</w:t>
      </w:r>
      <w:r w:rsidRPr="000A3E7F">
        <w:t xml:space="preserve">, </w:t>
      </w:r>
      <w:r w:rsidRPr="000A3E7F">
        <w:rPr>
          <w:rStyle w:val="StyleUnderline"/>
        </w:rPr>
        <w:t>just as the Court confronted the expectations of racism</w:t>
      </w:r>
      <w:r w:rsidRPr="000A3E7F">
        <w:t xml:space="preserve"> </w:t>
      </w:r>
      <w:r w:rsidRPr="000A3E7F">
        <w:rPr>
          <w:rStyle w:val="StyleUnderline"/>
        </w:rPr>
        <w:t>and white privilege that supported racial segregation</w:t>
      </w:r>
      <w:r w:rsidRPr="000A3E7F">
        <w:t xml:space="preserve">. </w:t>
      </w:r>
      <w:r w:rsidRPr="000A3E7F">
        <w:rPr>
          <w:rStyle w:val="StyleUnderline"/>
        </w:rPr>
        <w:t>Thus, the reforms required by the Court cannot give a wink and a nod to those who benefit from the status quo while simultaneously claiming to demand reform.</w:t>
      </w:r>
    </w:p>
    <w:p w14:paraId="533D1B5C" w14:textId="77777777" w:rsidR="00A6242B" w:rsidRPr="000A3E7F" w:rsidRDefault="00A6242B" w:rsidP="00A6242B">
      <w:r w:rsidRPr="000A3E7F">
        <w:rPr>
          <w:rStyle w:val="StyleUnderline"/>
        </w:rPr>
        <w:t>The Court must eschew any approval of unwarranted delay</w:t>
      </w:r>
      <w:r w:rsidRPr="000A3E7F">
        <w:t xml:space="preserve">, </w:t>
      </w:r>
      <w:r w:rsidRPr="000A3E7F">
        <w:rPr>
          <w:rStyle w:val="StyleUnderline"/>
        </w:rPr>
        <w:t>as occurred in Brown II's command to desegregate with "all deliberate speed</w:t>
      </w:r>
      <w:r w:rsidRPr="000A3E7F">
        <w:t>," n342 or any invitation to incomplete or ineffective results, as the Court sanctioned in Dowell, Freeman, and Jenkins. n343 Instead, the Court must insist that states implement the reforms that will ensure  [*238]  equal access to an excellent education. It must make clear that states will not be released from court oversight until they have done so. Consistent Supreme Court insistence on an excellent and equitable education for all children will provide lower federal courts the support that they will need both to confront state legislatures that resist changing the status quo and to prevent evasive actions similar to those invited by the Court's ambiguous pronouncements in Brown II. n344</w:t>
      </w:r>
    </w:p>
    <w:p w14:paraId="29A039AC" w14:textId="6CA303C0" w:rsidR="00A6242B" w:rsidRPr="00A6242B" w:rsidRDefault="00A6242B" w:rsidP="00A6242B">
      <w:r w:rsidRPr="000A3E7F">
        <w:t xml:space="preserve">In sum, </w:t>
      </w:r>
      <w:r w:rsidRPr="000A3E7F">
        <w:rPr>
          <w:rStyle w:val="StyleUnderline"/>
        </w:rPr>
        <w:t>a federal right to education that embraces these principles</w:t>
      </w:r>
      <w:r w:rsidRPr="000A3E7F">
        <w:t xml:space="preserve"> </w:t>
      </w:r>
      <w:r w:rsidRPr="000A3E7F">
        <w:rPr>
          <w:rStyle w:val="StyleUnderline"/>
        </w:rPr>
        <w:t>provides the most promising path toward closing opportunity and achievement gaps</w:t>
      </w:r>
      <w:r w:rsidRPr="000A3E7F">
        <w:t xml:space="preserve"> such that selective postsecondary institutions may not be required to consider race to achieve diversity's benefits. n345 </w:t>
      </w:r>
      <w:r w:rsidRPr="000A3E7F">
        <w:rPr>
          <w:rStyle w:val="Emphasis"/>
          <w:highlight w:val="yellow"/>
        </w:rPr>
        <w:t>Unless the Court overturns Rodriguez</w:t>
      </w:r>
      <w:r w:rsidRPr="000A3E7F">
        <w:rPr>
          <w:rStyle w:val="Emphasis"/>
        </w:rPr>
        <w:t xml:space="preserve">, the </w:t>
      </w:r>
      <w:r w:rsidRPr="000A3E7F">
        <w:rPr>
          <w:rStyle w:val="Emphasis"/>
          <w:highlight w:val="yellow"/>
        </w:rPr>
        <w:t>Court will remain complicit</w:t>
      </w:r>
      <w:r w:rsidRPr="000A3E7F">
        <w:rPr>
          <w:rStyle w:val="Emphasis"/>
        </w:rPr>
        <w:t xml:space="preserve"> </w:t>
      </w:r>
      <w:r w:rsidRPr="000A3E7F">
        <w:rPr>
          <w:rStyle w:val="Emphasis"/>
          <w:highlight w:val="yellow"/>
        </w:rPr>
        <w:t>with</w:t>
      </w:r>
      <w:r w:rsidRPr="000A3E7F">
        <w:rPr>
          <w:rStyle w:val="Emphasis"/>
        </w:rPr>
        <w:t xml:space="preserve"> the deeply entrenched educational </w:t>
      </w:r>
      <w:r w:rsidRPr="000A3E7F">
        <w:rPr>
          <w:rStyle w:val="Emphasis"/>
          <w:highlight w:val="yellow"/>
        </w:rPr>
        <w:t>opportunity gaps</w:t>
      </w:r>
      <w:r w:rsidRPr="000A3E7F">
        <w:rPr>
          <w:rStyle w:val="Emphasis"/>
        </w:rPr>
        <w:t xml:space="preserve"> </w:t>
      </w:r>
      <w:r w:rsidRPr="000A3E7F">
        <w:t>and should not blame postsecondary institutions that must build diverse institutions despite those gaps.</w:t>
      </w:r>
    </w:p>
    <w:p w14:paraId="2FAC61FA" w14:textId="1347231C" w:rsidR="00A6242B" w:rsidRDefault="00A6242B" w:rsidP="00A6242B">
      <w:pPr>
        <w:pStyle w:val="Heading3"/>
      </w:pPr>
      <w:r>
        <w:t>2AC – Framing</w:t>
      </w:r>
    </w:p>
    <w:p w14:paraId="36B36115" w14:textId="77777777" w:rsidR="00A6242B" w:rsidRPr="003513EE" w:rsidRDefault="00A6242B" w:rsidP="00A6242B">
      <w:pPr>
        <w:pStyle w:val="Heading4"/>
      </w:pPr>
      <w:r>
        <w:t>Structural violence as an ! filter: actions must be considered in context of the broader societal community in which they occur</w:t>
      </w:r>
    </w:p>
    <w:p w14:paraId="1AA02BD6" w14:textId="77777777" w:rsidR="00A6242B" w:rsidRDefault="00A6242B" w:rsidP="00A6242B">
      <w:pPr>
        <w:rPr>
          <w:rStyle w:val="Style13ptBold"/>
          <w:b w:val="0"/>
          <w:sz w:val="16"/>
          <w:szCs w:val="16"/>
        </w:rPr>
      </w:pPr>
      <w:r>
        <w:rPr>
          <w:rStyle w:val="Style13ptBold"/>
        </w:rPr>
        <w:t xml:space="preserve">Young 3 </w:t>
      </w:r>
      <w:r>
        <w:rPr>
          <w:rStyle w:val="Style13ptBold"/>
          <w:b w:val="0"/>
        </w:rPr>
        <w:t>(</w:t>
      </w:r>
      <w:r w:rsidRPr="003513EE">
        <w:rPr>
          <w:rStyle w:val="Style13ptBold"/>
          <w:b w:val="0"/>
          <w:sz w:val="16"/>
          <w:szCs w:val="16"/>
        </w:rPr>
        <w:t>Iris Marion Young, Political Science, University of Chicago, “Political Responsibility and Structural Injustice”, pp. 5-12) TSB</w:t>
      </w:r>
    </w:p>
    <w:p w14:paraId="0DBE75FB" w14:textId="77777777" w:rsidR="00A6242B" w:rsidRPr="00E457CF" w:rsidRDefault="00A6242B" w:rsidP="00A6242B">
      <w:pPr>
        <w:rPr>
          <w:rStyle w:val="Style13ptBold"/>
          <w:b w:val="0"/>
        </w:rPr>
      </w:pPr>
      <w:r>
        <w:rPr>
          <w:rStyle w:val="Style13ptBold"/>
          <w:b w:val="0"/>
        </w:rPr>
        <w:t>--morality DA to the state enforcement CP</w:t>
      </w:r>
    </w:p>
    <w:p w14:paraId="5EC0CB5D" w14:textId="77777777" w:rsidR="00A6242B" w:rsidRPr="00E457CF" w:rsidRDefault="00A6242B" w:rsidP="00A6242B">
      <w:pPr>
        <w:rPr>
          <w:sz w:val="16"/>
        </w:rPr>
      </w:pPr>
      <w:r w:rsidRPr="00E457CF">
        <w:rPr>
          <w:sz w:val="16"/>
        </w:rPr>
        <w:t xml:space="preserve">In my example, the apartment hunter stands in a particular position in relation to other positions in the structural processes that pro-duce, set prices for, and market housing units. She mostly experiences effects of those processes as constraints on her options. Her position is very different from that of the owner of apartment complexes or the head of a municipal zoning board, though persons in these more powerful positions also experience structural constraints. </w:t>
      </w:r>
      <w:r w:rsidRPr="00242B3B">
        <w:rPr>
          <w:u w:val="single"/>
        </w:rPr>
        <w:t>It is misleading</w:t>
      </w:r>
      <w:r w:rsidRPr="00E457CF">
        <w:rPr>
          <w:sz w:val="16"/>
        </w:rPr>
        <w:t xml:space="preserve">, however, </w:t>
      </w:r>
      <w:r w:rsidRPr="00242B3B">
        <w:rPr>
          <w:u w:val="single"/>
        </w:rPr>
        <w:t>to reify the metaphor of structure</w:t>
      </w:r>
      <w:r w:rsidRPr="00E457CF">
        <w:rPr>
          <w:sz w:val="16"/>
        </w:rPr>
        <w:t xml:space="preserve">; that is, </w:t>
      </w:r>
      <w:r w:rsidRPr="00242B3B">
        <w:rPr>
          <w:u w:val="single"/>
        </w:rPr>
        <w:t>we should not think of social structures as entities independent of</w:t>
      </w:r>
      <w:r w:rsidRPr="00E457CF">
        <w:rPr>
          <w:sz w:val="16"/>
        </w:rPr>
        <w:t xml:space="preserve"> </w:t>
      </w:r>
      <w:r w:rsidRPr="00242B3B">
        <w:rPr>
          <w:u w:val="single"/>
        </w:rPr>
        <w:t>social actors,</w:t>
      </w:r>
      <w:r w:rsidRPr="00E457CF">
        <w:rPr>
          <w:sz w:val="16"/>
        </w:rPr>
        <w:t xml:space="preserve"> </w:t>
      </w:r>
      <w:r w:rsidRPr="00242B3B">
        <w:rPr>
          <w:u w:val="single"/>
        </w:rPr>
        <w:t>lying passively around them easing or inhibiting their movement.</w:t>
      </w:r>
      <w:r w:rsidRPr="00E457CF">
        <w:rPr>
          <w:sz w:val="16"/>
        </w:rPr>
        <w:t xml:space="preserve"> On the contrary, </w:t>
      </w:r>
      <w:r w:rsidRPr="00242B3B">
        <w:rPr>
          <w:u w:val="single"/>
        </w:rPr>
        <w:t>social structures exist only in the action and interaction of persons; they exist not as states, but as processes.</w:t>
      </w:r>
      <w:r w:rsidRPr="00E457CF">
        <w:rPr>
          <w:sz w:val="16"/>
        </w:rPr>
        <w:t xml:space="preserve"> Thus Anthony Giddens defines social structures in terms of "rules and resources, recursively implicated in the reproduction of social systems."6 In the idea of the duality of structure, </w:t>
      </w:r>
      <w:r w:rsidRPr="00242B3B">
        <w:rPr>
          <w:u w:val="single"/>
        </w:rPr>
        <w:t xml:space="preserve">Giddens theorizes how people act on the basis of their knowledge of pre-existing structures and in so acting reproduce those structures. </w:t>
      </w:r>
      <w:r w:rsidRPr="00E457CF">
        <w:rPr>
          <w:sz w:val="16"/>
        </w:rPr>
        <w:t xml:space="preserve">We do so because </w:t>
      </w:r>
      <w:r w:rsidRPr="00242B3B">
        <w:rPr>
          <w:u w:val="single"/>
        </w:rPr>
        <w:t>we act ac-cording to rules and expectations and because our relationally con-stituted positions make or do not make certain resources available to us.</w:t>
      </w:r>
      <w:r w:rsidRPr="00E457CF">
        <w:rPr>
          <w:sz w:val="16"/>
        </w:rPr>
        <w:t xml:space="preserve"> Our apartment hunter Sandy, for example, has decided she wishes to live in the suburbs not only because her job is there, but also because widespread social norms and behavior identify a subur-ban space and lifestyle as more comfortable in many ways than that of city centers. That people act on this assumption in fact helps pro-duce more amenities in suburbs, such as better schools and shopping centers. At the same time, action based on these assumptions helps depopulate some city neighborhoods and reduce their resource base, thus fulfilling the prophecy that they are less safe and comfortable. These judgments mediated through market processes then contribute to the situation in which Sandy finds herself, namely that she cannot afford the apartments in the neighborhoods she follows others in defin-ing as desirable. </w:t>
      </w:r>
      <w:r w:rsidRPr="00242B3B">
        <w:rPr>
          <w:u w:val="single"/>
        </w:rPr>
        <w:t xml:space="preserve">Defining structures in terms of the rules and resources brought to actions and interactions, however, makes the reproduction of struc-tures sound too much like the product of individual and intentional action. </w:t>
      </w:r>
      <w:r w:rsidRPr="00E457CF">
        <w:rPr>
          <w:sz w:val="16"/>
        </w:rPr>
        <w:t xml:space="preserve">The concept of social structure must also include conditions under which actors act, which are often a collective outcome of ac-tion impressed onto the physical environment. Jean-Paul Sartre calls this aspect of social structuration the practico-inert.7 Most of </w:t>
      </w:r>
      <w:r w:rsidRPr="00242B3B">
        <w:rPr>
          <w:u w:val="single"/>
        </w:rPr>
        <w:t>the con-ditions under which people act are socio-historical: they are the prod-ucts of previous actions, usually products of many coordinated and uncoordinated but mutually influenced actions over them. Those col-lective actions have produced determinate effects on the physical and cultural environment which condition future actions in specific ways. Housing options certainly are constrained by the practico-inert in this way.</w:t>
      </w:r>
      <w:r w:rsidRPr="00E457CF">
        <w:rPr>
          <w:sz w:val="16"/>
        </w:rPr>
        <w:t xml:space="preserve"> Past planning decisions have put highways and rapid tran-sit rail lines in particular places, for example, and these are now part of the physical environment with significant influence on the hous-ing market as well as home to work quality of life issues. R</w:t>
      </w:r>
      <w:r w:rsidRPr="00242B3B">
        <w:rPr>
          <w:u w:val="single"/>
        </w:rPr>
        <w:t>eference to such physical manifestations of social structures leads us to a final aspect of the concept. The actions and interac-tions among persons differently situated in social structures using rules and resources occur not only on the basis of past actions whose col-lective effects mark the physical conditions of action. They also often have future effects beyond the immediate purposes and inten-tions of the actors</w:t>
      </w:r>
      <w:r w:rsidRPr="00E457CF">
        <w:rPr>
          <w:sz w:val="16"/>
        </w:rPr>
        <w:t xml:space="preserve">. Structured social actions and interactions often have collective results that no one intends and which may even be counter to the best intentions of the actors. Sartre calls such effects counter-finalities.8 Even though no one intends them, </w:t>
      </w:r>
      <w:r w:rsidRPr="001857E6">
        <w:rPr>
          <w:u w:val="single"/>
        </w:rPr>
        <w:t>they become given circumstances that help structure future actions.</w:t>
      </w:r>
      <w:r w:rsidRPr="00E457CF">
        <w:rPr>
          <w:sz w:val="16"/>
        </w:rPr>
        <w:t xml:space="preserve"> Presumably no one intends that a significant number of people in a metropoli-tan area will be forced to scrimp on food and dental care to pay the rent, or to live in substandard apartments, or seek shelter in a com-munity center. To summarize, </w:t>
      </w:r>
      <w:r w:rsidRPr="001857E6">
        <w:rPr>
          <w:u w:val="single"/>
        </w:rPr>
        <w:t xml:space="preserve">structures refer to the relation of social positions that condition the opportunities and life prospects of the persons lo-cated in those positions. </w:t>
      </w:r>
      <w:r w:rsidRPr="00E457CF">
        <w:rPr>
          <w:sz w:val="16"/>
        </w:rPr>
        <w:t xml:space="preserve">This positioning occurs because of </w:t>
      </w:r>
      <w:r w:rsidRPr="003513EE">
        <w:rPr>
          <w:rStyle w:val="StyleUnderline"/>
        </w:rPr>
        <w:t>the way that actions and interactions reinforce the rules and resources avail-able for other actions and interactions involving people in other structural positions</w:t>
      </w:r>
      <w:r w:rsidRPr="00E457CF">
        <w:rPr>
          <w:sz w:val="16"/>
        </w:rPr>
        <w:t xml:space="preserve">. The unintended </w:t>
      </w:r>
      <w:r w:rsidRPr="003513EE">
        <w:rPr>
          <w:rStyle w:val="StyleUnderline"/>
        </w:rPr>
        <w:t xml:space="preserve">consequences of the confluence of many actions often produce and reinforce opportunities and con-straints, and these often make their mark on the physical conditions of future actions, as well as on the habits and expectations of actors. </w:t>
      </w:r>
      <w:r w:rsidRPr="00E457CF">
        <w:rPr>
          <w:sz w:val="16"/>
        </w:rPr>
        <w:t xml:space="preserve">This mutually reinforcing process means that the positional relations and the way they condition individual lives are difficult to change. This, then, is what it means to me to say that </w:t>
      </w:r>
      <w:r w:rsidRPr="00E457CF">
        <w:rPr>
          <w:rStyle w:val="Emphasis"/>
        </w:rPr>
        <w:t xml:space="preserve">structures are the sub-ject of justice. Justice and injustice concern primarily an evaluation of how the institutions of a society work together to produce outcomes that support or minimize the threat of domination, and support or minimize everyone's opportunities to develop and exercise capacities for living a good life as they define it. Social justice concerns the ac-tions of particular individuals on the policies of particular institutions only secondarily, as these contribute to constituting structures that en-able and constrain persons. </w:t>
      </w:r>
      <w:r w:rsidRPr="00E457CF">
        <w:rPr>
          <w:sz w:val="16"/>
        </w:rPr>
        <w:t xml:space="preserve">Structural injustices are harms that come to people as a result of structural processes in which many people participate. </w:t>
      </w:r>
      <w:r w:rsidRPr="00E457CF">
        <w:rPr>
          <w:rStyle w:val="StyleUnderline"/>
        </w:rPr>
        <w:t>These par-ticipants may well be aware that their actions contribute to the processes that produce the outcomes, but for many it is not possible to trace the specific causal relation between their particular actions and some particular part of the outcome</w:t>
      </w:r>
      <w:r w:rsidRPr="00E457CF">
        <w:rPr>
          <w:sz w:val="16"/>
        </w:rPr>
        <w:t xml:space="preserve">. Some upper income urban dwellers, for example, may be aware that their decisions to buy condominiums in renovated center city buildings contributes to processes that dis-place lower income renters like Sandy. No one can say, however, that their decisions and actions have directly caused Sandy's landlord to sell the building to a condo developer, thus necessitating Sandy's apartment search. </w:t>
      </w:r>
    </w:p>
    <w:p w14:paraId="2B1A9ADA" w14:textId="78FE0ADE" w:rsidR="00A6242B" w:rsidRPr="00A6242B" w:rsidRDefault="00A6242B" w:rsidP="00A6242B">
      <w:pPr>
        <w:rPr>
          <w:u w:val="single"/>
        </w:rPr>
      </w:pPr>
      <w:r w:rsidRPr="00E457CF">
        <w:rPr>
          <w:sz w:val="16"/>
        </w:rPr>
        <w:t xml:space="preserve">Political Responsibility Thus I come to the main question of this essay: </w:t>
      </w:r>
      <w:r w:rsidRPr="00E457CF">
        <w:rPr>
          <w:rStyle w:val="StyleUnderline"/>
        </w:rPr>
        <w:t>How should moral agents — both individual and organizational — think about their re-sponsibilities in relation to structural social injustice</w:t>
      </w:r>
      <w:r w:rsidRPr="00E457CF">
        <w:rPr>
          <w:sz w:val="16"/>
        </w:rPr>
        <w:t xml:space="preserve">? This question presents a puzzle for two reasons that I referred in my account of so-cial structure and structural injustice. First, although structures are produced by actions, in most cases it is not possible to trace which spe-cific actions of which specific agents cause which specific parts of the structural processes or their outcomes. </w:t>
      </w:r>
      <w:r w:rsidRPr="00E457CF">
        <w:rPr>
          <w:rStyle w:val="Emphasis"/>
        </w:rPr>
        <w:t>The effects of particular ac-tions often influence one another in ways beyond the control and in-tention of any of the actors. Second, because it is therefore difficult for individuals to see a relationship between their own actions and struc-tural outcomes, we have a tendency to distance ourselves from any re-sponsibility for them</w:t>
      </w:r>
      <w:r w:rsidRPr="00E457CF">
        <w:rPr>
          <w:sz w:val="16"/>
        </w:rPr>
        <w:t xml:space="preserve">. </w:t>
      </w:r>
      <w:r w:rsidRPr="00E457CF">
        <w:rPr>
          <w:rStyle w:val="StyleUnderline"/>
        </w:rPr>
        <w:t>The dominant concept of responsibility,</w:t>
      </w:r>
      <w:r w:rsidRPr="00E457CF">
        <w:rPr>
          <w:sz w:val="16"/>
        </w:rPr>
        <w:t xml:space="preserve"> I suggest, operates on a liability model that seeks causally to connect an agent to a harm in order to assign the agent responsibility for it. Because the relation of any actions to structural outcomes cannot be assigned in that direct way, we have a tendency to conclude that those structural processes and outcomes are misfortunes rather than in- justices, circumstances we must live with rather than try to change.9 Samuel Scheffler argues that moral sensibility and moral theory lag behind massive changes in the relationships and structures the con-dition people's lives. Many of the problems we collectively face are large scale structural problems, some of which cross national bound-aries — global warming, volatility of financial systems, unemployment, and countless other issues. Yet </w:t>
      </w:r>
      <w:r w:rsidRPr="00E457CF">
        <w:rPr>
          <w:rStyle w:val="StyleUnderline"/>
        </w:rPr>
        <w:t>the concepts of responsibility we op-erate with derive from and are most suited to issues of smaller scale interaction. We continue to rely on a phenomenology of agency that gives primacy to near effects over remote effects, to individual effects over group effects, and to people's positive actions more than what they have failed to do.</w:t>
      </w:r>
      <w:r w:rsidRPr="00E457CF">
        <w:rPr>
          <w:sz w:val="16"/>
        </w:rPr>
        <w:t xml:space="preserve"> This traditional notion of agency and the con-cept of responsibility derived from it, however, is not well suited to un-derstanding and taking responsibility for the large scale social structural processes that are sources of many social and natural problems. What </w:t>
      </w:r>
      <w:r w:rsidRPr="00E457CF">
        <w:rPr>
          <w:rStyle w:val="StyleUnderline"/>
        </w:rPr>
        <w:t>we appear to lack is a set of clear, action-guiding, and psychologically feasible principles which would enable indi-viduals to orient themselves in relation to the larger processes, and general conformity to which would serve to regulate those processes and their effects in a morally satisfactory way</w:t>
      </w:r>
      <w:r w:rsidRPr="00E457CF">
        <w:rPr>
          <w:sz w:val="16"/>
        </w:rPr>
        <w:t xml:space="preserve">.10 While I think that Scheffler's account of this practical and theo-retical problem is sound, I doubt that what we need to solve it is a new set of principles. Instead, or at least beforehand, </w:t>
      </w:r>
      <w:r w:rsidRPr="00E457CF">
        <w:rPr>
          <w:rStyle w:val="Emphasis"/>
        </w:rPr>
        <w:t>we need a plausible way of conceiving responsibility that connects individual agency to struc-tural processes</w:t>
      </w:r>
      <w:r w:rsidRPr="00E457CF">
        <w:rPr>
          <w:sz w:val="16"/>
        </w:rPr>
        <w:t xml:space="preserve">. I aim to offer some elements of such a conception, which I call </w:t>
      </w:r>
      <w:r w:rsidRPr="00E457CF">
        <w:rPr>
          <w:rStyle w:val="Emphasis"/>
        </w:rPr>
        <w:t>political responsibility</w:t>
      </w:r>
      <w:r w:rsidRPr="00E457CF">
        <w:rPr>
          <w:sz w:val="16"/>
        </w:rPr>
        <w:t xml:space="preserve">. I find it helpful to contrast the model of political responsibility with a more common model of assigning responsibility which derives from legal and moral reasoning to find guilt or fault for a harm. Under this liability model, </w:t>
      </w:r>
      <w:r w:rsidRPr="00E457CF">
        <w:rPr>
          <w:rStyle w:val="StyleUnderline"/>
        </w:rPr>
        <w:t>we assign responsibility to particular agents when we show that their actions are as causally connected to the outcome for which we seek to assign responsibility. This agent can be a collective entity, such as a corporation or a government, but when it is, that en- thy can be treated as a single agent for the purposes of assigning re-sponsibility.</w:t>
      </w:r>
      <w:r w:rsidRPr="00E457CF">
        <w:rPr>
          <w:sz w:val="16"/>
        </w:rPr>
        <w:t xml:space="preserve">11 The actions found causally connected to the circum-stances are shown to be voluntary and performed with adequate knowledge of the situation. If a candidate for responsibility in this sense can successfully show that their action was not voluntary or that they were excusably ignorant, then their responsibility is usually mit-igated if not dissolved. When these conditions do exist, however, it is appropriate to blame the agents for the harmful outcomes.12 A concept of strict liability departs from a fault or blame model in that it holds a person liable for an action that caused a harm even if they did not intend or were unable to control the outcome, or holds a person or institution liable for a harm caused by someone under their command.13 I include both fault liability and strict liability in the liability model of responsibility, because they share two other fea-tures that I will use to distinguish this model from the model of po-litical responsibility. The liability model is primarily backward looking in its purpose; it reviews the history of events in order to assign re-sponsibility, often for the sake of exacting punishment or compen-sation. Assigning responsibility to some agents, on this model, finally usually also has the function of absolving other agents who might have been candidates for fault. To find this person or group of persons guilty of a crime usually implies that others who were suspect are not guilty. I am not objecting to a concept of responsibility as blame or lia-bility. </w:t>
      </w:r>
      <w:r w:rsidRPr="00E457CF">
        <w:rPr>
          <w:rStyle w:val="StyleUnderline"/>
        </w:rPr>
        <w:t>It is indispensable for a legal system and sense of moral right that respects agents as individuals and expects them to behave in re-spectful ways toward others</w:t>
      </w:r>
      <w:r w:rsidRPr="00E457CF">
        <w:rPr>
          <w:sz w:val="16"/>
        </w:rPr>
        <w:t xml:space="preserve">. When applying this concept of respon-sibility, there must be clear rules of evidence, not only for demonstrating the causal connection between this agent and a harm, but also for eval-uating the intents, motives and consequences of the actions. </w:t>
      </w:r>
      <w:r w:rsidRPr="00E457CF">
        <w:rPr>
          <w:rStyle w:val="StyleUnderline"/>
        </w:rPr>
        <w:t>By proposing a model of political responsibility, I do not aim to replace or reject the liability model of responsibility. My claim is, rather, that this model of responsibility is either insufficient or inappropriate for assigning responsibility in relation to structural injustice.</w:t>
      </w:r>
      <w:r w:rsidRPr="00E457CF">
        <w:rPr>
          <w:sz w:val="16"/>
        </w:rPr>
        <w:t xml:space="preserve"> Let me illustrate how by referring again to the example of insuf- ficient availability of affordable housing. Does it make sense to blame anyone or hold them strictly liable in a legal sense for Sandy's situa-tion? One might argue that the landlord who has sold the building to a condominium developer is to blame. He didn't have to sell the building, or he might have done something to ensure that Sandy would nevertheless have a decent apartment that she could afford in reasonable proximity to her job. Current legal and social norms ex-pect nothing of the sort from landlords such as this; indeed, expect-ing such action would itself involve structural changes that give building owners more influence over processes of housing allocation than they currently have. More generally, even though it may be ap-propriate to blame or hold liable particular agents at least for an as-pect of the housing problems of particular persons — when they have discriminated against them, for example — there is no one in partic-ular to blame for the general structural injustice of inadequate access to decent affordable housing for all. Vast numbers of actors contribute to the processes that produce this outcome, many of them with little awareness of how their actions contribute. The desire of young af-fluent professionals to move back to center cities from outlying sub-urbs, for example, gives incentives to investors to finance developers to convert old buildings into luxury condominiums. Each agent moves on their own interests within the existing legal and social norms, and their actions together contribute to the outcome that some people are displaced and have difficulty finding decent affordable housing. None ought to be blamed for that outcome, I am suggest-ing, because the specific actions of each cannot be causally disen-tangled from the structural processes to trace a specific aspect of the outcome. </w:t>
      </w:r>
      <w:r w:rsidRPr="00E457CF">
        <w:rPr>
          <w:rStyle w:val="StyleUnderline"/>
        </w:rPr>
        <w:t>The assignment of responsibility as liability is an indispensable as-pect of moral judgment.</w:t>
      </w:r>
      <w:r w:rsidRPr="00E457CF">
        <w:rPr>
          <w:sz w:val="16"/>
        </w:rPr>
        <w:t xml:space="preserve"> People do all sorts of irresponsible and harmful things, out of indifference, sloppiness, malice, selfishness or self-righteousness. A complete account of what happens to poor working people seeking housing should include many specific wrongs perpetrated by isolatable agents, though many of them would be within legal bounds. The liability model of responsibility, however, is inadequate for understanding and evaluating much about the re-lationship of individual actors to large scale social processes and struc-tural injustices. It needs to be supplemented with a notion of responsibility that implicates persons in the effects of structural processes because they participate in the production and reproduc-tion of those structures. Thousands of actors in a metropolitan area and outside it contribute to the market, policy, and symbolic processes that produce the predictable outcome of a shortage of decent af-fordable housing in easy commuting distance from jobs. Most of these actors feel constrained by structures in their own decisions and outcomes. While together they produce the outcomes, they do not intend the consequence that denies some people a decent apart-ment, and many in fact condemn or regret such outcomes. A con-cept of political responsibility says that we who are part of these processes should be held responsible for the structural injustice, as members of the collective that produces it, even though we cannot trace the outcome we regret to our own particular actions in a direct causal chain. A concept of political responsibility fills this role with-out attributing blame. When I designate this concept "political responsibility," the term "political" refers to something wider than what state institutions do. I use the term more in a sense like Hannah Arendt. For her, </w:t>
      </w:r>
      <w:r w:rsidRPr="00E457CF">
        <w:rPr>
          <w:rStyle w:val="StyleUnderline"/>
        </w:rPr>
        <w:t>the po-litical refers to phenomena and movements of collective action, where people work together to form public works and institutions. The mak-ing of state institutions, and using them to enact collective goals, is often an important means of enacting political responsibility, but do not exhaust the concept or its organizational possibilities. I have five features that distinguish the concept of political re-sponsibility from a liability model: (1) political responsibility does not isolate some responsible parties in order to absolve others; (2) whereas blame or liability seeks remedy for deviation from an acceptable norm, political responsibility concerns structural causes of injustice that are normal and ongoing; (3) political responsibility is more for-ward looking than backward looking; (4) what it means to take up or assign political responsibility is more open and discretionary than what it means to judge an agent blameworthy or liable; (5) an agent shares political responsibility with others whose actions contribute to the struc-tural processes that produce injustice. (1) Unlike a blame model, political responsibility does not seek to mark out and isolate those to be held responsible, thereby distin-guishing them from others, who by implication then are not respon-sible.</w:t>
      </w:r>
      <w:r w:rsidRPr="00E457CF">
        <w:rPr>
          <w:sz w:val="16"/>
        </w:rPr>
        <w:t xml:space="preserve"> Such isolation of the one or ones liable from the others who are not is an important aspect of legal responsibility, both in crimi-nal and in tort law. Because they argue that organizations or collec-tives, as well as individuals, can be blamed for harms, as well as individual persons, most accounts of collective responsibility aim to distinguish those who have done the harm from those who have not. When harms or injustices have no isolatable perpetrator, but rather result from the participation of thousands or millions of peo-ple in institutions and practices that result in harms, such an isolat-ing concept of responsibility is inadequate. Where there are structural injustices, finding that some people are guilty of perpetrating specific wrongful actions does not absolve others whose actions contribute to the outcomes from bearing responsibility. (2) In a liability concept of responsibility, what counts as a wrong for which a perpetrator is sought and for which he or she might be required to compensate, is generally conceived as a deviation from a baseline norm. Implicitly we assume a normal background situation that is morally acceptable, if not ideal. A crime or an actionable harm consists in a morally and often legally unacceptable deviation from this background structure.14 The process that brought about the harm is conceived as a discrete, bounded event that breaks away from the ongoing normal flow. Punishment, redress, or compensa-tion aims to restore normality or to "make whole" in relation to the baseline circumstance. A concept of political responsibility in relation to structural in-justices, on the other hand, evaluates not a harm that deviates from the normal and acceptable, but rather often brings into question pre-cisely the background conditions that ascriptions of blame or fault as-sume as normal. When we judge that structural injustice exists, we are saying precisely that at least some of the normal and accepted back-ground conditions of action are not morally acceptable. Most </w:t>
      </w:r>
      <w:r w:rsidRPr="00E457CF">
        <w:rPr>
          <w:rStyle w:val="Emphasis"/>
        </w:rPr>
        <w:t xml:space="preserve">of us contribute to a greater or lesser degree to the production and re-production of structural injustice precisely because we follow the ac-cepted and expected rules and conventions of the communities and institution in which we act. </w:t>
      </w:r>
      <w:r w:rsidRPr="00E457CF">
        <w:rPr>
          <w:rStyle w:val="StyleUnderline"/>
        </w:rPr>
        <w:t xml:space="preserve">Often we enact these conventions and prac-tices in a habitual way, without explicit reflection and deliberation on what we are doing, having in the foreground of our consciousness and intention immediate goals we want to achieve and the particular peo-ple we need to interact with to achieve them. </w:t>
      </w:r>
    </w:p>
    <w:p w14:paraId="0AB02EDD" w14:textId="40131CCC" w:rsidR="00A6242B" w:rsidRDefault="00A6242B" w:rsidP="00A6242B">
      <w:pPr>
        <w:pStyle w:val="Heading3"/>
      </w:pPr>
      <w:r>
        <w:t>2AC – AT: Inequality Inevitable</w:t>
      </w:r>
    </w:p>
    <w:p w14:paraId="2402855D" w14:textId="77777777" w:rsidR="00A6242B" w:rsidRDefault="00A6242B" w:rsidP="00A6242B">
      <w:pPr>
        <w:pStyle w:val="Heading4"/>
      </w:pPr>
      <w:r>
        <w:t xml:space="preserve">1.  It doesn’t mater as much—we have </w:t>
      </w:r>
      <w:r>
        <w:rPr>
          <w:u w:val="single"/>
        </w:rPr>
        <w:t xml:space="preserve">a moral responsibility </w:t>
      </w:r>
      <w:r>
        <w:t xml:space="preserve">to stop all instances of inequality with people that America has  constantly discriminated against. Our discussion of inequality re-orients our morals to that of the community—the impact is linear—that’s Ladson-Billings. </w:t>
      </w:r>
    </w:p>
    <w:p w14:paraId="43B826AA" w14:textId="4ABBDF7A" w:rsidR="00A6242B" w:rsidRPr="00A6242B" w:rsidRDefault="00A6242B" w:rsidP="00A6242B"/>
    <w:p w14:paraId="5424FC54" w14:textId="1A8475D5" w:rsidR="00A6242B" w:rsidRDefault="00A6242B" w:rsidP="00A6242B">
      <w:pPr>
        <w:pStyle w:val="Heading3"/>
      </w:pPr>
      <w:r>
        <w:t>2AC – Solvency Advocate</w:t>
      </w:r>
    </w:p>
    <w:p w14:paraId="018B427C" w14:textId="77777777" w:rsidR="00A6242B" w:rsidRDefault="00A6242B" w:rsidP="00A6242B">
      <w:pPr>
        <w:pStyle w:val="Heading4"/>
      </w:pPr>
      <w:r>
        <w:t>Overturning Rodriguez is essential to a fundamental right to education</w:t>
      </w:r>
    </w:p>
    <w:p w14:paraId="56823DA7" w14:textId="77777777" w:rsidR="00A6242B" w:rsidRPr="00A7027E" w:rsidRDefault="00A6242B" w:rsidP="00A6242B">
      <w:r w:rsidRPr="00A7027E">
        <w:rPr>
          <w:rStyle w:val="Style13ptBold"/>
        </w:rPr>
        <w:t xml:space="preserve">Ogletree &amp; Robinson 17 </w:t>
      </w:r>
      <w:r>
        <w:t xml:space="preserve">(Charles &amp; Kimberly, Harvard Law School professor, professor at the University of Richmond School of Law, “Inequitable Schools Demand a Federal Remedy”, EducationNext, Spring 2017 Vol. 17 No. 2, </w:t>
      </w:r>
      <w:hyperlink r:id="rId24" w:history="1">
        <w:r w:rsidRPr="00632339">
          <w:rPr>
            <w:rStyle w:val="Hyperlink"/>
          </w:rPr>
          <w:t>http://educationnext.org/inequitable-schools-demand-federal-remedy-forum-san-antonio-rodriguez/</w:t>
        </w:r>
      </w:hyperlink>
      <w:r>
        <w:t>) JA</w:t>
      </w:r>
    </w:p>
    <w:p w14:paraId="5D8408C2" w14:textId="77777777" w:rsidR="00A6242B" w:rsidRDefault="00A6242B" w:rsidP="00A6242B">
      <w:r>
        <w:t>Once the court recognizes a federal constitutional right to education, families, advocates, and attorneys must begin the hard work of challenging state systems of education as unlawful under the U.S. Constitution</w:t>
      </w:r>
      <w:r w:rsidRPr="00C40914">
        <w:rPr>
          <w:rStyle w:val="StyleUnderline"/>
        </w:rPr>
        <w:t xml:space="preserve">. </w:t>
      </w:r>
      <w:r w:rsidRPr="0074597F">
        <w:rPr>
          <w:rStyle w:val="StyleUnderline"/>
          <w:highlight w:val="yellow"/>
        </w:rPr>
        <w:t>Federal courts should insist that states design their education systems to accomplish the aims of the right to education</w:t>
      </w:r>
      <w:r>
        <w:t xml:space="preserve">—be </w:t>
      </w:r>
      <w:r w:rsidRPr="00C40914">
        <w:rPr>
          <w:rStyle w:val="StyleUnderline"/>
        </w:rPr>
        <w:t xml:space="preserve">they </w:t>
      </w:r>
      <w:r w:rsidRPr="0074597F">
        <w:rPr>
          <w:rStyle w:val="StyleUnderline"/>
          <w:highlight w:val="yellow"/>
        </w:rPr>
        <w:t>ending inequitable disparities in</w:t>
      </w:r>
      <w:r w:rsidRPr="00C40914">
        <w:rPr>
          <w:rStyle w:val="StyleUnderline"/>
        </w:rPr>
        <w:t xml:space="preserve"> educational </w:t>
      </w:r>
      <w:r w:rsidRPr="0074597F">
        <w:rPr>
          <w:rStyle w:val="StyleUnderline"/>
          <w:highlight w:val="yellow"/>
        </w:rPr>
        <w:t>opportunity, preparing</w:t>
      </w:r>
      <w:r w:rsidRPr="00C40914">
        <w:rPr>
          <w:rStyle w:val="StyleUnderline"/>
        </w:rPr>
        <w:t xml:space="preserve"> </w:t>
      </w:r>
      <w:r w:rsidRPr="0074597F">
        <w:rPr>
          <w:rStyle w:val="StyleUnderline"/>
          <w:highlight w:val="yellow"/>
        </w:rPr>
        <w:t>students to be</w:t>
      </w:r>
      <w:r w:rsidRPr="00C40914">
        <w:rPr>
          <w:rStyle w:val="StyleUnderline"/>
        </w:rPr>
        <w:t xml:space="preserve"> competent voters and </w:t>
      </w:r>
      <w:r w:rsidRPr="0074597F">
        <w:rPr>
          <w:rStyle w:val="StyleUnderline"/>
          <w:highlight w:val="yellow"/>
        </w:rPr>
        <w:t>civic participants</w:t>
      </w:r>
      <w:r w:rsidRPr="00C40914">
        <w:rPr>
          <w:rStyle w:val="StyleUnderline"/>
        </w:rPr>
        <w:t xml:space="preserve">, or </w:t>
      </w:r>
      <w:r w:rsidRPr="0074597F">
        <w:rPr>
          <w:rStyle w:val="StyleUnderline"/>
          <w:highlight w:val="yellow"/>
        </w:rPr>
        <w:t>ensuring that students are equal citizens</w:t>
      </w:r>
      <w:r>
        <w:t xml:space="preserve">. </w:t>
      </w:r>
      <w:r w:rsidRPr="00C40914">
        <w:rPr>
          <w:rStyle w:val="StyleUnderline"/>
        </w:rPr>
        <w:t xml:space="preserve">State-level funding litigation has often revealed that education systems are based upon the bargains struck by politicians that are divorced from a rigorous analysis of the aims of education and the best means to achieve them. </w:t>
      </w:r>
      <w:r>
        <w:t>In designing remedies, the federal courts could draw critical lessons from successful state cases such as Abbott v. Burke (New Jersey) and Campaign for Fiscal Equity v. State of New York. Both cases provide examples of state courts that have insisted that states design funding systems to accomplish specified aims.</w:t>
      </w:r>
    </w:p>
    <w:p w14:paraId="2D50DEA8" w14:textId="77777777" w:rsidR="00A6242B" w:rsidRPr="00C40914" w:rsidRDefault="00A6242B" w:rsidP="00A6242B">
      <w:pPr>
        <w:rPr>
          <w:rStyle w:val="StyleUnderline"/>
        </w:rPr>
      </w:pPr>
      <w:r w:rsidRPr="00C40914">
        <w:rPr>
          <w:rStyle w:val="StyleUnderline"/>
        </w:rPr>
        <w:t>Cases alleging a federal constitutional right to education need not center on the illegality of funding disparities. Such cases can cause courts to lose their focus on the underlying disparities in educational opportunity that prevent children from becoming engaged citizens and productive members of society</w:t>
      </w:r>
      <w:r>
        <w:t xml:space="preserve">. </w:t>
      </w:r>
      <w:r w:rsidRPr="00C40914">
        <w:rPr>
          <w:rStyle w:val="StyleUnderline"/>
        </w:rPr>
        <w:t>When cases do implicate funding disparities, the federal courts can build upon the consensus that has emerged from the overwhelming majority of state courts that have concluded</w:t>
      </w:r>
      <w:r>
        <w:t xml:space="preserve">, </w:t>
      </w:r>
      <w:r w:rsidRPr="00C40914">
        <w:rPr>
          <w:rStyle w:val="StyleUnderline"/>
        </w:rPr>
        <w:t>after a review of the relevant social science research, that money does matter for the quality of educational opportunity.</w:t>
      </w:r>
      <w:r>
        <w:t xml:space="preserve"> Recent research by C. Kirabo Jackson and colleagues confirms that spending increases can improve both educational and adult outcomes for low-income children (see “Boosting Educational Attainment and Adult Earnings,” research, Fall 2015). Therefore</w:t>
      </w:r>
      <w:r w:rsidRPr="00C40914">
        <w:rPr>
          <w:rStyle w:val="StyleUnderline"/>
        </w:rPr>
        <w:t>, although the Rodriguez court noted that it was unable to address complex policy questions such as this, the Supreme Court would not be stymied by this question in future cases.</w:t>
      </w:r>
    </w:p>
    <w:p w14:paraId="127AA741" w14:textId="77777777" w:rsidR="00A6242B" w:rsidRPr="00072F05" w:rsidRDefault="00A6242B" w:rsidP="00A6242B">
      <w:pPr>
        <w:rPr>
          <w:rStyle w:val="StyleUnderline"/>
        </w:rPr>
      </w:pPr>
      <w:r w:rsidRPr="00C40914">
        <w:rPr>
          <w:rStyle w:val="StyleUnderline"/>
        </w:rPr>
        <w:t>When enforcing a constitutional right to education</w:t>
      </w:r>
      <w:r>
        <w:t xml:space="preserve">, </w:t>
      </w:r>
      <w:r w:rsidRPr="0074597F">
        <w:rPr>
          <w:rStyle w:val="StyleUnderline"/>
          <w:highlight w:val="yellow"/>
        </w:rPr>
        <w:t>federal courts should establish clear guidance about what that right requires</w:t>
      </w:r>
      <w:r w:rsidRPr="00C40914">
        <w:rPr>
          <w:rStyle w:val="StyleUnderline"/>
        </w:rPr>
        <w:t>, while also allowing for flexibility in how states implement it.</w:t>
      </w:r>
      <w:r>
        <w:t xml:space="preserve"> </w:t>
      </w:r>
      <w:r w:rsidRPr="00C40914">
        <w:rPr>
          <w:rStyle w:val="StyleUnderline"/>
        </w:rPr>
        <w:t>State funding and governance mechanisms vary. Therefore, federal courts should eschew simple one-size-fits-all remedies such as mandating equal per-pupil funding</w:t>
      </w:r>
      <w:r>
        <w:t xml:space="preserve">. </w:t>
      </w:r>
      <w:r w:rsidRPr="0074597F">
        <w:rPr>
          <w:rStyle w:val="StyleUnderline"/>
          <w:highlight w:val="yellow"/>
        </w:rPr>
        <w:t>State</w:t>
      </w:r>
      <w:r w:rsidRPr="00072F05">
        <w:rPr>
          <w:rStyle w:val="StyleUnderline"/>
        </w:rPr>
        <w:t>s should be able to continue to serve as laboratories of experimentation and innovation that decide how best to provide the right to education</w:t>
      </w:r>
      <w:r>
        <w:t xml:space="preserve">. However, </w:t>
      </w:r>
      <w:r w:rsidRPr="00072F05">
        <w:rPr>
          <w:rStyle w:val="StyleUnderline"/>
        </w:rPr>
        <w:t xml:space="preserve">these </w:t>
      </w:r>
      <w:r w:rsidRPr="0074597F">
        <w:rPr>
          <w:rStyle w:val="StyleUnderline"/>
          <w:highlight w:val="yellow"/>
        </w:rPr>
        <w:t>laboratories should operate within federal limits</w:t>
      </w:r>
      <w:r w:rsidRPr="00072F05">
        <w:rPr>
          <w:rStyle w:val="StyleUnderline"/>
        </w:rPr>
        <w:t xml:space="preserve"> </w:t>
      </w:r>
      <w:r>
        <w:t xml:space="preserve">that protect the national interest in a well-educated populace. </w:t>
      </w:r>
      <w:r w:rsidRPr="0074597F">
        <w:rPr>
          <w:rStyle w:val="Emphasis"/>
          <w:highlight w:val="yellow"/>
        </w:rPr>
        <w:t>This</w:t>
      </w:r>
      <w:r w:rsidRPr="00072F05">
        <w:rPr>
          <w:rStyle w:val="Emphasis"/>
        </w:rPr>
        <w:t xml:space="preserve"> approach </w:t>
      </w:r>
      <w:r w:rsidRPr="0074597F">
        <w:rPr>
          <w:rStyle w:val="Emphasis"/>
          <w:highlight w:val="yellow"/>
        </w:rPr>
        <w:t>would provide federal accountability</w:t>
      </w:r>
      <w:r>
        <w:t xml:space="preserve"> </w:t>
      </w:r>
      <w:r w:rsidRPr="0074597F">
        <w:rPr>
          <w:rStyle w:val="Emphasis"/>
          <w:highlight w:val="yellow"/>
        </w:rPr>
        <w:t xml:space="preserve">while retaining the beneficial aspects of </w:t>
      </w:r>
      <w:r w:rsidRPr="001B7929">
        <w:rPr>
          <w:rStyle w:val="Emphasis"/>
        </w:rPr>
        <w:t xml:space="preserve">state and </w:t>
      </w:r>
      <w:r w:rsidRPr="0074597F">
        <w:rPr>
          <w:rStyle w:val="Emphasis"/>
          <w:highlight w:val="yellow"/>
        </w:rPr>
        <w:t>local control</w:t>
      </w:r>
      <w:r w:rsidRPr="00072F05">
        <w:rPr>
          <w:rStyle w:val="StyleUnderline"/>
        </w:rPr>
        <w:t>.</w:t>
      </w:r>
    </w:p>
    <w:p w14:paraId="066F2263" w14:textId="77777777" w:rsidR="00A6242B" w:rsidRPr="00072F05" w:rsidRDefault="00A6242B" w:rsidP="00A6242B">
      <w:pPr>
        <w:rPr>
          <w:rStyle w:val="StyleUnderline"/>
        </w:rPr>
      </w:pPr>
      <w:r>
        <w:t xml:space="preserve">Ultimately, what we are calling for is </w:t>
      </w:r>
      <w:r w:rsidRPr="00072F05">
        <w:rPr>
          <w:rStyle w:val="StyleUnderline"/>
        </w:rPr>
        <w:t>a long-overdue restructuring of education federalism</w:t>
      </w:r>
      <w:r>
        <w:t xml:space="preserve"> to </w:t>
      </w:r>
      <w:r w:rsidRPr="00072F05">
        <w:rPr>
          <w:rStyle w:val="StyleUnderline"/>
        </w:rPr>
        <w:t>establish an effective partnership of the federal, state, and local governments to advance equal access to an excellent education</w:t>
      </w:r>
      <w:r>
        <w:t xml:space="preserve">. Education federalism has served as a consistent roadblock to federal efforts to remove barriers to equal educational opportunities for low-income and minority students. </w:t>
      </w:r>
      <w:r w:rsidRPr="0074597F">
        <w:rPr>
          <w:rStyle w:val="StyleUnderline"/>
          <w:highlight w:val="yellow"/>
        </w:rPr>
        <w:t>The oft-praised benefits of</w:t>
      </w:r>
      <w:r w:rsidRPr="00072F05">
        <w:rPr>
          <w:rStyle w:val="StyleUnderline"/>
        </w:rPr>
        <w:t xml:space="preserve"> state and </w:t>
      </w:r>
      <w:r w:rsidRPr="0074597F">
        <w:rPr>
          <w:rStyle w:val="StyleUnderline"/>
          <w:highlight w:val="yellow"/>
        </w:rPr>
        <w:t>local control</w:t>
      </w:r>
      <w:r w:rsidRPr="00072F05">
        <w:rPr>
          <w:rStyle w:val="StyleUnderline"/>
        </w:rPr>
        <w:t>—experimentation, innovation, and competition for excellence—</w:t>
      </w:r>
      <w:r w:rsidRPr="0074597F">
        <w:rPr>
          <w:rStyle w:val="StyleUnderline"/>
          <w:highlight w:val="yellow"/>
        </w:rPr>
        <w:t xml:space="preserve">have failed to eliminate </w:t>
      </w:r>
      <w:r w:rsidRPr="001B7929">
        <w:rPr>
          <w:rStyle w:val="StyleUnderline"/>
        </w:rPr>
        <w:t xml:space="preserve">the </w:t>
      </w:r>
      <w:r w:rsidRPr="0074597F">
        <w:rPr>
          <w:rStyle w:val="StyleUnderline"/>
          <w:highlight w:val="yellow"/>
        </w:rPr>
        <w:t>substandard schools</w:t>
      </w:r>
      <w:r w:rsidRPr="00072F05">
        <w:rPr>
          <w:rStyle w:val="StyleUnderline"/>
        </w:rPr>
        <w:t xml:space="preserve"> that many children attend</w:t>
      </w:r>
      <w:r>
        <w:t xml:space="preserve">. </w:t>
      </w:r>
      <w:r w:rsidRPr="00072F05">
        <w:rPr>
          <w:rStyle w:val="StyleUnderline"/>
        </w:rPr>
        <w:t xml:space="preserve">Instead, trumpeting the importance of state and </w:t>
      </w:r>
      <w:r w:rsidRPr="0074597F">
        <w:rPr>
          <w:rStyle w:val="StyleUnderline"/>
          <w:highlight w:val="yellow"/>
        </w:rPr>
        <w:t>local control has</w:t>
      </w:r>
      <w:r w:rsidRPr="00072F05">
        <w:rPr>
          <w:rStyle w:val="StyleUnderline"/>
        </w:rPr>
        <w:t xml:space="preserve"> too often </w:t>
      </w:r>
      <w:r w:rsidRPr="0074597F">
        <w:rPr>
          <w:rStyle w:val="StyleUnderline"/>
          <w:highlight w:val="yellow"/>
        </w:rPr>
        <w:t>served as a vehicle for</w:t>
      </w:r>
      <w:r w:rsidRPr="00072F05">
        <w:rPr>
          <w:rStyle w:val="StyleUnderline"/>
        </w:rPr>
        <w:t xml:space="preserve"> </w:t>
      </w:r>
      <w:r w:rsidRPr="0074597F">
        <w:rPr>
          <w:rStyle w:val="StyleUnderline"/>
          <w:highlight w:val="yellow"/>
        </w:rPr>
        <w:t>those privileged</w:t>
      </w:r>
      <w:r w:rsidRPr="00072F05">
        <w:rPr>
          <w:rStyle w:val="StyleUnderline"/>
        </w:rPr>
        <w:t xml:space="preserve"> by the current education system </w:t>
      </w:r>
      <w:r w:rsidRPr="0074597F">
        <w:rPr>
          <w:rStyle w:val="StyleUnderline"/>
          <w:highlight w:val="yellow"/>
        </w:rPr>
        <w:t>to maintain their advantage and avoid accountability</w:t>
      </w:r>
      <w:r w:rsidRPr="00072F05">
        <w:rPr>
          <w:rStyle w:val="StyleUnderline"/>
        </w:rPr>
        <w:t xml:space="preserve"> for effectively educating all children.</w:t>
      </w:r>
    </w:p>
    <w:p w14:paraId="7086E529" w14:textId="77777777" w:rsidR="00A6242B" w:rsidRDefault="00A6242B" w:rsidP="00A6242B">
      <w:r>
        <w:t xml:space="preserve">Education federalism has already undergone a tremendous evolution since the Brown decision and its progeny and passage of the Elementary and Secondary Education Act of 1965 (ESEA). </w:t>
      </w:r>
      <w:r w:rsidRPr="00440C38">
        <w:rPr>
          <w:rStyle w:val="StyleUnderline"/>
        </w:rPr>
        <w:t>Successive reauthorizations of ESEA have revealed the need for federal accountability to incentivize states and localities to enact K–12 education reforms</w:t>
      </w:r>
      <w:r>
        <w:t xml:space="preserve">. </w:t>
      </w:r>
      <w:r w:rsidRPr="00440C38">
        <w:rPr>
          <w:rStyle w:val="StyleUnderline"/>
        </w:rPr>
        <w:t>Even the Every Student Succeeds Act, the law’s 2015 iteration</w:t>
      </w:r>
      <w:r>
        <w:t xml:space="preserve">, which reduces the federal role in school accountability, </w:t>
      </w:r>
      <w:r w:rsidRPr="00440C38">
        <w:rPr>
          <w:rStyle w:val="StyleUnderline"/>
        </w:rPr>
        <w:t>still insists that state and local governments focus attention on the lowest-performing schools</w:t>
      </w:r>
      <w:r>
        <w:t>. This demonstrates Congress’s continuing concern that states and localities often do not intervene in ways that can break long-standing cycles of low graduation rates and lagging achievement.</w:t>
      </w:r>
    </w:p>
    <w:p w14:paraId="021254C1" w14:textId="77777777" w:rsidR="00A6242B" w:rsidRPr="001B7929" w:rsidRDefault="00A6242B" w:rsidP="00A6242B">
      <w:r>
        <w:t xml:space="preserve">Undoubtedly, the litigation we envision will impose costs on the federal, state, and local governments. Yet the United States already bears costs from our broken education system, including higher crime rates, additional expenses for health-care and public-assistance programs, and lost tax revenue as well as the untold costs of telling generations of children in chronically under-resourced, low-performing schools: “You don’t matter!” As states receive the message that they must provide equal access to an excellent education, the litigation costs will subside while the benefits to our </w:t>
      </w:r>
      <w:r w:rsidRPr="001B7929">
        <w:t>nation will continue to accrue and multiply for generations.</w:t>
      </w:r>
    </w:p>
    <w:p w14:paraId="144A1129" w14:textId="77777777" w:rsidR="00A6242B" w:rsidRPr="00072F05" w:rsidRDefault="00A6242B" w:rsidP="00A6242B">
      <w:r w:rsidRPr="001B7929">
        <w:rPr>
          <w:rStyle w:val="StyleUnderline"/>
        </w:rPr>
        <w:t>Recognition of a federal constitutional right to education will provide us with a clear path to excellent and equitable schools</w:t>
      </w:r>
      <w:r w:rsidRPr="001B7929">
        <w:t xml:space="preserve">. </w:t>
      </w:r>
      <w:r w:rsidRPr="001B7929">
        <w:rPr>
          <w:rStyle w:val="StyleUnderline"/>
        </w:rPr>
        <w:t xml:space="preserve">Just as the court declared an end to separate but equal in Brown v. Board of Education, </w:t>
      </w:r>
      <w:r w:rsidRPr="0074597F">
        <w:rPr>
          <w:rStyle w:val="Emphasis"/>
          <w:highlight w:val="yellow"/>
        </w:rPr>
        <w:t>the court must</w:t>
      </w:r>
      <w:r w:rsidRPr="001B7929">
        <w:t xml:space="preserve"> </w:t>
      </w:r>
      <w:r w:rsidRPr="001B7929">
        <w:rPr>
          <w:rStyle w:val="StyleUnderline"/>
        </w:rPr>
        <w:t xml:space="preserve">also declare an end to a third-world education for some and a world-class education for others by </w:t>
      </w:r>
      <w:r w:rsidRPr="0074597F">
        <w:rPr>
          <w:rStyle w:val="Emphasis"/>
          <w:highlight w:val="yellow"/>
        </w:rPr>
        <w:t>overturn</w:t>
      </w:r>
      <w:r w:rsidRPr="001B7929">
        <w:rPr>
          <w:rStyle w:val="StyleUnderline"/>
        </w:rPr>
        <w:t xml:space="preserve">ing </w:t>
      </w:r>
      <w:r w:rsidRPr="0074597F">
        <w:rPr>
          <w:rStyle w:val="Emphasis"/>
          <w:highlight w:val="yellow"/>
        </w:rPr>
        <w:t>Rodriguez</w:t>
      </w:r>
      <w:r w:rsidRPr="0074597F">
        <w:rPr>
          <w:rStyle w:val="StyleUnderline"/>
          <w:highlight w:val="yellow"/>
        </w:rPr>
        <w:t>.</w:t>
      </w:r>
      <w:r w:rsidRPr="001B7929">
        <w:t xml:space="preserve"> </w:t>
      </w:r>
      <w:r w:rsidRPr="001B7929">
        <w:rPr>
          <w:rStyle w:val="StyleUnderline"/>
        </w:rPr>
        <w:t>Our national commitment to equal opportunity and a just society demands no less</w:t>
      </w:r>
      <w:r w:rsidRPr="001B7929">
        <w:t>.</w:t>
      </w:r>
    </w:p>
    <w:p w14:paraId="3C6C5646" w14:textId="6F013D56" w:rsidR="00A6242B" w:rsidRDefault="00A6242B" w:rsidP="00A6242B">
      <w:pPr>
        <w:pStyle w:val="Heading3"/>
      </w:pPr>
      <w:r>
        <w:t>2AC – AT: ESSA Solves</w:t>
      </w:r>
    </w:p>
    <w:p w14:paraId="5D6D8370" w14:textId="77777777" w:rsidR="00A6242B" w:rsidRDefault="00A6242B" w:rsidP="00A6242B">
      <w:pPr>
        <w:pStyle w:val="Heading4"/>
      </w:pPr>
      <w:r w:rsidRPr="00CB7291">
        <w:t>ESSA</w:t>
      </w:r>
      <w:r>
        <w:t xml:space="preserve"> doesn’t require changes in disparities</w:t>
      </w:r>
    </w:p>
    <w:p w14:paraId="4D583D59" w14:textId="77777777" w:rsidR="00A6242B" w:rsidRPr="00CB7291" w:rsidRDefault="00A6242B" w:rsidP="00A6242B">
      <w:r w:rsidRPr="007D148D">
        <w:rPr>
          <w:rStyle w:val="Style13ptBold"/>
        </w:rPr>
        <w:t>Robinson 16</w:t>
      </w:r>
      <w:r>
        <w:t xml:space="preserve"> (Kimberly Jenkins, Professor, University of Richmond School of Law, “FEATURE: No Quick Fix for Equity and Excellence: The Virtues of Incremental Shifts in Education Federalism”, LexisNexis, Stanford Law &amp; Policy Review, 27 Stan. L. &amp; Pol'y Rev 201, 2016) JA</w:t>
      </w:r>
    </w:p>
    <w:p w14:paraId="1D9AF9CA" w14:textId="2C50CD94" w:rsidR="00A6242B" w:rsidRPr="00A6242B" w:rsidRDefault="00A6242B" w:rsidP="00A6242B">
      <w:pPr>
        <w:rPr>
          <w:u w:val="single"/>
        </w:rPr>
      </w:pPr>
      <w:r w:rsidRPr="00CB7291">
        <w:rPr>
          <w:rStyle w:val="StyleUnderline"/>
        </w:rPr>
        <w:t>ESSA also requires States to publish in an annual state report card the per-pupil expenditures for federal, state and local funds</w:t>
      </w:r>
      <w:r>
        <w:t xml:space="preserve">, </w:t>
      </w:r>
      <w:r w:rsidRPr="00CB7291">
        <w:rPr>
          <w:rStyle w:val="StyleUnderline"/>
        </w:rPr>
        <w:t>including actual personnel and non-personnel expenditures, for every district and school in the state</w:t>
      </w:r>
      <w:r>
        <w:t xml:space="preserve">. n195 This provision aims to provide the public with greater transparency on how education funds are spent. However, </w:t>
      </w:r>
      <w:r w:rsidRPr="00CB7291">
        <w:rPr>
          <w:rStyle w:val="StyleUnderline"/>
        </w:rPr>
        <w:t>ESSA does not actually require that states take action to reduce any disparities.</w:t>
      </w:r>
      <w:r>
        <w:t xml:space="preserve"> </w:t>
      </w:r>
      <w:r w:rsidRPr="00CB7291">
        <w:rPr>
          <w:rStyle w:val="StyleUnderline"/>
        </w:rPr>
        <w:t>Therefore, this provision leaves to state legislatures, policymakers and ultimately the public to decide what action to take, if any, in light of the spending disparities.</w:t>
      </w:r>
      <w:r>
        <w:t xml:space="preserve"> Given the historic tolerance for funding disparities for generations of students, </w:t>
      </w:r>
      <w:r w:rsidRPr="00CB7291">
        <w:rPr>
          <w:rStyle w:val="StyleUnderline"/>
        </w:rPr>
        <w:t>it seems unlikely that merely publishing information on funding differences will be sufficient to spark lasting reforms.</w:t>
      </w:r>
    </w:p>
    <w:p w14:paraId="734C4469" w14:textId="7FCABCC7" w:rsidR="00A6242B" w:rsidRDefault="00A6242B" w:rsidP="00A6242B">
      <w:pPr>
        <w:pStyle w:val="Heading3"/>
      </w:pPr>
      <w:r>
        <w:t>2AC – Rights</w:t>
      </w:r>
    </w:p>
    <w:p w14:paraId="1AA8CD56" w14:textId="77777777" w:rsidR="00A6242B" w:rsidRDefault="00A6242B" w:rsidP="00A6242B">
      <w:pPr>
        <w:pStyle w:val="Heading4"/>
      </w:pPr>
      <w:r>
        <w:t>Education k2 human dignity and progress</w:t>
      </w:r>
    </w:p>
    <w:p w14:paraId="58DA1CD4" w14:textId="77777777" w:rsidR="00A6242B" w:rsidRPr="00A076F8" w:rsidRDefault="00A6242B" w:rsidP="00A6242B">
      <w:r w:rsidRPr="00A75634">
        <w:rPr>
          <w:rStyle w:val="Style13ptBold"/>
        </w:rPr>
        <w:t>Imoukhuede 14</w:t>
      </w:r>
      <w:r>
        <w:rPr>
          <w:rStyle w:val="Style13ptBold"/>
          <w:b w:val="0"/>
        </w:rPr>
        <w:t xml:space="preserve"> </w:t>
      </w:r>
      <w:r w:rsidRPr="00877228">
        <w:rPr>
          <w:rStyle w:val="Style13ptBold"/>
          <w:b w:val="0"/>
        </w:rPr>
        <w:t>Areto Imoukhuede is a professor of law at Nova Southeastern University, Shepard Broad College of Law.</w:t>
      </w:r>
      <w:r>
        <w:rPr>
          <w:rStyle w:val="Style13ptBold"/>
          <w:b w:val="0"/>
        </w:rPr>
        <w:t xml:space="preserve"> </w:t>
      </w:r>
      <w:r w:rsidRPr="00877228">
        <w:rPr>
          <w:rStyle w:val="Style13ptBold"/>
          <w:b w:val="0"/>
        </w:rPr>
        <w:t>Imoukhuede holds a J.D. from the Georgetown University Law Center, where he served as President of the Student Bar Association and was awarded the Dean’s Certificate for Outstanding Service. He holds a B.A. in Economi</w:t>
      </w:r>
      <w:r>
        <w:rPr>
          <w:rStyle w:val="Style13ptBold"/>
          <w:b w:val="0"/>
        </w:rPr>
        <w:t xml:space="preserve">cs from Northwestern University. </w:t>
      </w:r>
      <w:r w:rsidRPr="00877228">
        <w:rPr>
          <w:rStyle w:val="Style13ptBold"/>
          <w:b w:val="0"/>
        </w:rPr>
        <w:t>Education Rights and the New Due Process</w:t>
      </w:r>
      <w:r>
        <w:rPr>
          <w:rStyle w:val="Style13ptBold"/>
          <w:b w:val="0"/>
        </w:rPr>
        <w:t>)/ /TSB</w:t>
      </w:r>
    </w:p>
    <w:p w14:paraId="4290E0E2" w14:textId="77777777" w:rsidR="00A6242B" w:rsidRPr="001763D6" w:rsidRDefault="00A6242B" w:rsidP="00A6242B">
      <w:r w:rsidRPr="008408BA">
        <w:rPr>
          <w:sz w:val="16"/>
        </w:rPr>
        <w:t xml:space="preserve">The modern view </w:t>
      </w:r>
      <w:r w:rsidRPr="008408BA">
        <w:rPr>
          <w:rStyle w:val="StyleUnderline"/>
        </w:rPr>
        <w:t>that dignity is fundamental to justice and that education is essential to human dignity</w:t>
      </w:r>
      <w:r w:rsidRPr="008408BA">
        <w:rPr>
          <w:sz w:val="16"/>
        </w:rPr>
        <w:t xml:space="preserve"> was shared by the late American education philosopher and psychologist, John Dewey, who famously believed in an education-centered concept of meliorism. n60 Dewey believed that the world can be improved through [*477] human action and that human action can be inspired and improved through education. n61 He criticized popular approaches to education as creating followers and conformists rather than leaders and reformers who would be capable of inspiring progress. n62 For Dewey, </w:t>
      </w:r>
      <w:r w:rsidRPr="008408BA">
        <w:rPr>
          <w:rStyle w:val="StyleUnderline"/>
        </w:rPr>
        <w:t>"[t]he whole point of democracy is to provide the wherewithal for change, for improvement."</w:t>
      </w:r>
      <w:r w:rsidRPr="008408BA">
        <w:rPr>
          <w:sz w:val="16"/>
        </w:rPr>
        <w:t xml:space="preserve"> n63 Education was viewed by Dewey as essential to progress. "</w:t>
      </w:r>
      <w:r w:rsidRPr="008408BA">
        <w:rPr>
          <w:rStyle w:val="Emphasis"/>
        </w:rPr>
        <w:t>If some people within a democratic society are practically enslaved, even those who are privileged suffer as a re sult</w:t>
      </w:r>
      <w:r w:rsidRPr="008408BA">
        <w:rPr>
          <w:sz w:val="16"/>
        </w:rPr>
        <w:t>." n64 This insight connects with then State Senator Barack Obama's acclaimed speech at the 2004 Democratic National Convention: It's not enough for just some of us to prosper. For alongside our famous individualism</w:t>
      </w:r>
      <w:r w:rsidRPr="008408BA">
        <w:rPr>
          <w:rStyle w:val="StyleUnderline"/>
        </w:rPr>
        <w:t>, there's another ingredient in the American saga. A belief that we're all connected as one people</w:t>
      </w:r>
      <w:r w:rsidRPr="008408BA">
        <w:rPr>
          <w:sz w:val="16"/>
        </w:rPr>
        <w:t xml:space="preserve">. If there is a child on the south side of Chicago who can't read, that matters to me, even if it's not my child. If there is a senior citizen somewhere who can't pay for their prescription drugs, and having to choose between medicine and the rent, that makes my life poorer, even if it's not my grandparent. If there's an Arab American family being rounded up without benefit of an attorney or due process that threatens my civil liberties. n65 </w:t>
      </w:r>
      <w:r w:rsidRPr="008408BA">
        <w:rPr>
          <w:rStyle w:val="StyleUnderline"/>
        </w:rPr>
        <w:t>Those famous words from 2004 continue to summarize the American ethic and observed reality that deprivation and oppression anywhere in society is detrimental even to the most privileged within that society. Protecting</w:t>
      </w:r>
      <w:r w:rsidRPr="008408BA">
        <w:rPr>
          <w:sz w:val="16"/>
        </w:rPr>
        <w:t xml:space="preserve"> human dignity is therefore essential if the U.S. hopes to realize the words on the Great Seal of the United States of E. Pluribus Unum--out of many one. I begin this section by first examining the concept of human dignity and its relationship to education. n66 </w:t>
      </w:r>
      <w:r w:rsidRPr="008408BA">
        <w:rPr>
          <w:rStyle w:val="StyleUnderline"/>
        </w:rPr>
        <w:t>Education rights advocates and leaders have suggested various educational approaches over the years, but a theme that most of these approaches share is an unstated but widely understood goal of enhancing human dignity.</w:t>
      </w:r>
      <w:r w:rsidRPr="008408BA">
        <w:rPr>
          <w:sz w:val="16"/>
        </w:rPr>
        <w:t xml:space="preserve"> n67 I therefore look at the concept of liberty, its general relevance [*478] to democracy, and its special relevance to American democratic society. The idea of the individual and the protection of individual liberty are essential components to democracy. </w:t>
      </w:r>
      <w:r w:rsidRPr="008408BA">
        <w:rPr>
          <w:rStyle w:val="StyleUnderline"/>
        </w:rPr>
        <w:t>Human dignity is essential to any meaningful concept of liberty, and education is essential to dignity and democracy. A. Defining and Applying Human Dignity 1. The Components of Dignity.--The relationship between education and dignity is that education is essential to the development of the capabilities necessary to be a fully realized human being</w:t>
      </w:r>
      <w:r w:rsidRPr="008408BA">
        <w:rPr>
          <w:sz w:val="16"/>
        </w:rPr>
        <w:t xml:space="preserve">. n68 </w:t>
      </w:r>
      <w:r w:rsidRPr="008408BA">
        <w:rPr>
          <w:rStyle w:val="StyleUnderline"/>
        </w:rPr>
        <w:t>Human dignity includes people's freedom to pursue their ambitions without being unfairly or unjustly hindered. Human dignity requires a degree of influence over those structures that occasionally impinge on individual freedom. Hence, modern political and legal theory views the protection of and respect for what is generally framed as "human dignity" as an essential function of any modern government or political system. n69 Such influence is relevant for ensuring that individual liberty is not undermined without individual consent. Liberty is an essential component to dignity, as is democracy.</w:t>
      </w:r>
    </w:p>
    <w:p w14:paraId="1FB916B4" w14:textId="3A8202AC" w:rsidR="00A6242B" w:rsidRDefault="00A6242B" w:rsidP="00A6242B">
      <w:pPr>
        <w:pStyle w:val="Heading3"/>
      </w:pPr>
      <w:r>
        <w:t>2AC – Civic Engagement</w:t>
      </w:r>
    </w:p>
    <w:p w14:paraId="1D9CF1C2" w14:textId="77777777" w:rsidR="00A6242B" w:rsidRDefault="00A6242B" w:rsidP="00A6242B">
      <w:pPr>
        <w:pStyle w:val="Heading4"/>
      </w:pPr>
      <w:r>
        <w:t>Right to education will ensure democracy, k2 ensuring civic participation</w:t>
      </w:r>
    </w:p>
    <w:p w14:paraId="28F35D4B" w14:textId="77777777" w:rsidR="00A6242B" w:rsidRPr="00877228" w:rsidRDefault="00A6242B" w:rsidP="00A6242B">
      <w:pPr>
        <w:rPr>
          <w:rStyle w:val="Style13ptBold"/>
          <w:b w:val="0"/>
        </w:rPr>
      </w:pPr>
      <w:r>
        <w:rPr>
          <w:rStyle w:val="Style13ptBold"/>
        </w:rPr>
        <w:t xml:space="preserve">Imoukhede 14 </w:t>
      </w:r>
      <w:r>
        <w:rPr>
          <w:rStyle w:val="Style13ptBold"/>
          <w:b w:val="0"/>
        </w:rPr>
        <w:t>(</w:t>
      </w:r>
      <w:r w:rsidRPr="00877228">
        <w:rPr>
          <w:rStyle w:val="Style13ptBold"/>
          <w:b w:val="0"/>
        </w:rPr>
        <w:t>Areto Imoukhuede is a professor of law at Nova Southeastern University, Shepard Broad College of Law.</w:t>
      </w:r>
      <w:r>
        <w:rPr>
          <w:rStyle w:val="Style13ptBold"/>
          <w:b w:val="0"/>
        </w:rPr>
        <w:t xml:space="preserve"> </w:t>
      </w:r>
      <w:r w:rsidRPr="00877228">
        <w:rPr>
          <w:rStyle w:val="Style13ptBold"/>
          <w:b w:val="0"/>
        </w:rPr>
        <w:t>Imoukhuede holds a J.D. from the Georgetown University Law Center, where he served as President of the Student Bar Association and was awarded the Dean’s Certificate for Outstanding Service. He holds a B.A. in Economi</w:t>
      </w:r>
      <w:r>
        <w:rPr>
          <w:rStyle w:val="Style13ptBold"/>
          <w:b w:val="0"/>
        </w:rPr>
        <w:t xml:space="preserve">cs from Northwestern University. </w:t>
      </w:r>
      <w:r w:rsidRPr="00877228">
        <w:rPr>
          <w:rStyle w:val="Style13ptBold"/>
          <w:b w:val="0"/>
        </w:rPr>
        <w:t>Education Rights and the New Due Process</w:t>
      </w:r>
      <w:r>
        <w:rPr>
          <w:rStyle w:val="Style13ptBold"/>
          <w:b w:val="0"/>
        </w:rPr>
        <w:t>)/ /TSB</w:t>
      </w:r>
    </w:p>
    <w:p w14:paraId="1B4EDA78" w14:textId="77777777" w:rsidR="00A6242B" w:rsidRPr="00877228" w:rsidRDefault="00A6242B" w:rsidP="00A6242B">
      <w:pPr>
        <w:rPr>
          <w:rStyle w:val="StyleUnderline"/>
        </w:rPr>
      </w:pPr>
      <w:r>
        <w:t xml:space="preserve">Darling-Hammond’s research demonstrates that many </w:t>
      </w:r>
      <w:r w:rsidRPr="00877228">
        <w:rPr>
          <w:rStyle w:val="StyleUnderline"/>
        </w:rPr>
        <w:t>empirical studies regarding the overall or average quality of American education frequently overlook the abysmal quality of education the U.S. education system affords most racial and ethnic minorities and impoverished children.3</w:t>
      </w:r>
      <w:r>
        <w:t xml:space="preserve">8 Darling-Hammond’s socioeconomic and racial comparisons between the U.S. educational system and Canada’s, indicates that the way things are in the U.S. is not the way things have to be or have to remain. However, the notion of a U.S. education system is itself a bit of a misnomer. Under current Constitutional law doctrine, </w:t>
      </w:r>
      <w:r w:rsidRPr="00877228">
        <w:rPr>
          <w:rStyle w:val="StyleUnderline"/>
        </w:rPr>
        <w:t>the federal government can only play a limited role in public education and therefore, the individual states are primarily involved in</w:t>
      </w:r>
      <w:r>
        <w:rPr>
          <w:rStyle w:val="StyleUnderline"/>
        </w:rPr>
        <w:t xml:space="preserve"> </w:t>
      </w:r>
      <w:r w:rsidRPr="00877228">
        <w:rPr>
          <w:rStyle w:val="StyleUnderline"/>
        </w:rPr>
        <w:t>creating and ensuring the quality of their own state and local public education systems.</w:t>
      </w:r>
      <w:r>
        <w:t xml:space="preserve">39 The federal government’s role in public education is limited largely to its constitutional power to tax and spend for the general welfare under Article I, Section 8, Clause 1 of the U.S. Constitution.40 However if </w:t>
      </w:r>
      <w:r w:rsidRPr="00877228">
        <w:rPr>
          <w:rStyle w:val="StyleUnderline"/>
        </w:rPr>
        <w:t>this power were coupled with the Fourteenth Amendment’s Equal Protection Clause based duty of government to protect equal access to publicly provided services, ought to provide sufficient legal protection of the right of poor and minority children to receive at least the same quality of public education as their more privileged peers. However, as to the issues of economic privilege, current constitutional law doctrine fails to recognize wealth as a category of</w:t>
      </w:r>
      <w:r>
        <w:t xml:space="preserve">. </w:t>
      </w:r>
      <w:r w:rsidRPr="00877228">
        <w:rPr>
          <w:rStyle w:val="StyleUnderline"/>
        </w:rPr>
        <w:t>discrimination that would invoke meaningful constitutional law protection</w:t>
      </w:r>
      <w:r>
        <w:t xml:space="preserve">.41 As to race and ethnicity, the U.S. Supreme Court, has largely retreated from its earlier mid-twentieth century integrationist and equality aspirations for protecting equal access to public education.42 </w:t>
      </w:r>
      <w:r w:rsidRPr="00877228">
        <w:rPr>
          <w:rStyle w:val="Emphasis"/>
        </w:rPr>
        <w:t>The quality of education affects more than economic prosperity, it also impacts the capability of citizens to fully and meaningfully engage in the political process</w:t>
      </w:r>
      <w:r>
        <w:t xml:space="preserve">.43 This </w:t>
      </w:r>
      <w:r w:rsidRPr="00877228">
        <w:rPr>
          <w:rStyle w:val="StyleUnderline"/>
        </w:rPr>
        <w:t xml:space="preserve">connection between democracy and education has been recognized since the founding and has continued to be recognized since that time. </w:t>
      </w:r>
      <w:r>
        <w:t xml:space="preserve">Thomas Jefferson and his fellow founding fathers wrote official declarations and papers that espoused a civic philosophy that public education is essential to a democracy. They espoused normative arguments favoring public education that have continued to be articulated by more contemporary educational philosophers like John Dewey.44 In American democracy, </w:t>
      </w:r>
      <w:r w:rsidRPr="00877228">
        <w:rPr>
          <w:rStyle w:val="StyleUnderline"/>
        </w:rPr>
        <w:t>“we the people” are not ruled, but rather we actively participate in deciding who will be elected to serve us by electing individuals who we believe will further our interests. Absent the capability of citizens to comprehend the issues and thereby make informed choices as to how best to further the public good, American democracy may begin to lose its democratic character.</w:t>
      </w:r>
    </w:p>
    <w:p w14:paraId="3B1FE75D" w14:textId="77777777" w:rsidR="00A6242B" w:rsidRDefault="00A6242B" w:rsidP="00A6242B">
      <w:pPr>
        <w:pStyle w:val="Heading4"/>
      </w:pPr>
      <w:r>
        <w:t>School district boundaries, especially related to funding  important to democracy</w:t>
      </w:r>
    </w:p>
    <w:p w14:paraId="51FBB659" w14:textId="77777777" w:rsidR="00A6242B" w:rsidRDefault="00A6242B" w:rsidP="00A6242B">
      <w:pPr>
        <w:rPr>
          <w:rStyle w:val="Style13ptBold"/>
          <w:b w:val="0"/>
        </w:rPr>
      </w:pPr>
      <w:r>
        <w:rPr>
          <w:rStyle w:val="Style13ptBold"/>
        </w:rPr>
        <w:t xml:space="preserve">Suarez 15 </w:t>
      </w:r>
      <w:r>
        <w:rPr>
          <w:rStyle w:val="Style13ptBold"/>
          <w:b w:val="0"/>
        </w:rPr>
        <w:t>(</w:t>
      </w:r>
      <w:r w:rsidRPr="00B75C3D">
        <w:rPr>
          <w:rStyle w:val="Style13ptBold"/>
          <w:b w:val="0"/>
        </w:rPr>
        <w:t>Christopher A. Suarez*</w:t>
      </w:r>
      <w:r>
        <w:rPr>
          <w:rStyle w:val="Style13ptBold"/>
          <w:b w:val="0"/>
        </w:rPr>
        <w:t xml:space="preserve">, </w:t>
      </w:r>
      <w:r w:rsidRPr="00B75C3D">
        <w:rPr>
          <w:rStyle w:val="Style13ptBold"/>
          <w:b w:val="0"/>
        </w:rPr>
        <w:t>Associate, Williams &amp; Connolly LLP; Yale Law School, J.D. 2011; Dominican University, M.A.T. 2008; Massachusetts Institute of Technology, S.B. 2006</w:t>
      </w:r>
      <w:r>
        <w:rPr>
          <w:rStyle w:val="Style13ptBold"/>
          <w:b w:val="0"/>
        </w:rPr>
        <w:t xml:space="preserve">, </w:t>
      </w:r>
      <w:r w:rsidRPr="00B75C3D">
        <w:rPr>
          <w:rStyle w:val="Style13ptBold"/>
          <w:b w:val="0"/>
        </w:rPr>
        <w:t>The Penn State Law Review</w:t>
      </w:r>
      <w:r>
        <w:rPr>
          <w:rStyle w:val="Style13ptBold"/>
          <w:b w:val="0"/>
        </w:rPr>
        <w:t>) //TSB</w:t>
      </w:r>
    </w:p>
    <w:p w14:paraId="408F4CD3" w14:textId="77777777" w:rsidR="00A6242B" w:rsidRDefault="00A6242B" w:rsidP="00A6242B">
      <w:pPr>
        <w:rPr>
          <w:rStyle w:val="Style13ptBold"/>
          <w:b w:val="0"/>
        </w:rPr>
      </w:pPr>
      <w:r>
        <w:rPr>
          <w:rStyle w:val="Style13ptBold"/>
          <w:b w:val="0"/>
        </w:rPr>
        <w:t xml:space="preserve">--bring lower income schools up </w:t>
      </w:r>
    </w:p>
    <w:p w14:paraId="548301FC" w14:textId="77777777" w:rsidR="00A6242B" w:rsidRPr="00B75C3D" w:rsidRDefault="00A6242B" w:rsidP="00A6242B">
      <w:pPr>
        <w:rPr>
          <w:rStyle w:val="Style13ptBold"/>
          <w:b w:val="0"/>
        </w:rPr>
      </w:pPr>
      <w:r>
        <w:rPr>
          <w:rStyle w:val="Style13ptBold"/>
          <w:b w:val="0"/>
        </w:rPr>
        <w:t>--xtra funding?</w:t>
      </w:r>
    </w:p>
    <w:p w14:paraId="40EFF764" w14:textId="77777777" w:rsidR="00A6242B" w:rsidRPr="005F3A95" w:rsidRDefault="00A6242B" w:rsidP="00A6242B">
      <w:pPr>
        <w:rPr>
          <w:rStyle w:val="StyleUnderline"/>
        </w:rPr>
      </w:pPr>
      <w:r>
        <w:t>Article argues that</w:t>
      </w:r>
      <w:r w:rsidRPr="009E29DE">
        <w:rPr>
          <w:rStyle w:val="StyleUnderline"/>
        </w:rPr>
        <w:t>, given the importance of education to democracy, school district boundaries should not be viewed as sacrosanct, nor should they be treated as such, under our law.</w:t>
      </w:r>
      <w:r>
        <w:t xml:space="preserve"> Accordingly, this Article proposes a solution to the segregation problem whereby, via a duly passed federal law (or corresponding state laws), states and school districts, guided by a democratic equalization principle, may revisit school district boundaries as necessary. n16 This principle, which this Article refers to as the 60/40 principle, n17 is </w:t>
      </w:r>
      <w:r w:rsidRPr="009E29DE">
        <w:rPr>
          <w:rStyle w:val="StyleUnderline"/>
        </w:rPr>
        <w:t>a democratic</w:t>
      </w:r>
      <w:r>
        <w:t xml:space="preserve"> [*752] </w:t>
      </w:r>
      <w:r w:rsidRPr="009E29DE">
        <w:rPr>
          <w:rStyle w:val="StyleUnderline"/>
        </w:rPr>
        <w:t>equalization principle which seeks to minimize the socioeconomic isolation of public school students - whether rich or poor. S</w:t>
      </w:r>
      <w:r>
        <w:t xml:space="preserve">uch a principle could be advanced by the federal government at-large, through, for example, an incentive program like Race To The Top ("RTTT") or the next reauthorization of No Child Left Behind ("NCLB"), or by individual state-law initiative. </w:t>
      </w:r>
      <w:r w:rsidRPr="009E29DE">
        <w:rPr>
          <w:rStyle w:val="Emphasis"/>
        </w:rPr>
        <w:t>Assuming that such a democratic equalization principle were adopted, numerous democratic advantages would follow.</w:t>
      </w:r>
      <w:r>
        <w:t xml:space="preserve"> First, under such a regime, lawmakers could consider a wide array of solutions to the socioeconomic isolation problem, including both intra-and inter-district solutions that would not require redrawing of school district boundaries. n18 Eventually, if these initial solutions do not reasonably ensure progress toward the goals of the principle, lawmakers could eventually consider measures that would alter existing school district boundaries. Such redistricting efforts would Page 2 119 Penn St. L. Rev. 747, *752 </w:t>
      </w:r>
      <w:r w:rsidRPr="00642192">
        <w:rPr>
          <w:rStyle w:val="StyleUnderline"/>
        </w:rPr>
        <w:t>transform school district boundaries into tools that could be used to promote de jure integration - rather than entrench them and promote de facto segregation.</w:t>
      </w:r>
      <w:r>
        <w:t xml:space="preserve"> Periodically redrawing school district boundaries will provide legal benefits because such a regime would more appropriately align existing Supreme Court jurisprudence - such as that articulated in Swann v. Charlotte-Mecklenburg Board of Education n19 and Milliken v. Bradley n20 - with the ideals of </w:t>
      </w:r>
      <w:r w:rsidRPr="00642192">
        <w:rPr>
          <w:rStyle w:val="StyleUnderline"/>
        </w:rPr>
        <w:t>democratic school desegregation</w:t>
      </w:r>
      <w:r>
        <w:t xml:space="preserve">. Moreover, insofar as lawmakers and legal scholars analyze education as a democratic "good," n21 they can apply principles of antitrust and competition law to analyze the degree to which school district boundaries promote a procompetitive or anticompetitive "market" for accessing quality education. n22 [*753] Additional benefits will also accrue from the proposal advanced in this Article. First, </w:t>
      </w:r>
      <w:r w:rsidRPr="00523A6F">
        <w:rPr>
          <w:rStyle w:val="StyleUnderline"/>
        </w:rPr>
        <w:t>revisiting school district boundaries every decade or so can, over time, erode the prevailing cultural view that school district boundaries must remain static over time, making the national consciousness more receptive to such changes</w:t>
      </w:r>
      <w:r>
        <w:t xml:space="preserve">. For example, because students and parents will expect that school district boundaries can and may change at relatively frequent intervals, these individuals are more likely to be invested in the success of school districts at-large - rather than simply the local school district in which they currently live. Individuals, for example, may need to confront the possibility that they could be "redistricted" into a neighboring district. </w:t>
      </w:r>
      <w:r w:rsidRPr="009E29DE">
        <w:rPr>
          <w:rStyle w:val="StyleUnderline"/>
        </w:rPr>
        <w:t>This would maintain the ideal of local control in the sense that everyone will retain a "home" school district but, at the same time, create enough uncertainty such that local control will not come at the complete neglect of the interests of adjoining school districts or a larger metropolitan area.</w:t>
      </w:r>
      <w:r>
        <w:t xml:space="preserve"> And, to the extent that individuals do not become receptive to school district boundary changes, the 60/40 principle will provide incentives to achieve socioeconomic diversity in schools without redrawing those boundaries, as noted above. The 60/40 </w:t>
      </w:r>
      <w:r w:rsidRPr="009E29DE">
        <w:rPr>
          <w:rStyle w:val="StyleUnderline"/>
        </w:rPr>
        <w:t>principle builds on existing school desegregation law and policy literature</w:t>
      </w:r>
      <w:r>
        <w:t xml:space="preserve">. First, this is the only Article in the law-review literature that has comprehensively contextualized the challenges education law faces by undertaking a parallel examination of election law. Second, this Article's democratic </w:t>
      </w:r>
      <w:r w:rsidRPr="009E29DE">
        <w:rPr>
          <w:rStyle w:val="StyleUnderline"/>
        </w:rPr>
        <w:t>school desegregation policy proposal supplements the existing policy literature</w:t>
      </w:r>
      <w:r>
        <w:t xml:space="preserve">. </w:t>
      </w:r>
      <w:r w:rsidRPr="005F3A95">
        <w:rPr>
          <w:rStyle w:val="StyleUnderline"/>
        </w:rPr>
        <w:t xml:space="preserve">Policy proposals in the desegregation literature either have suggested consolidating entire metropolitan areas into larger school districts n23 or, more recently, have offered remedies involving voluntary desegregation plans that include, among other things, regional magnet schools and </w:t>
      </w:r>
      <w:r w:rsidRPr="005F3A95">
        <w:rPr>
          <w:rStyle w:val="StyleUnderline"/>
          <w:b/>
        </w:rPr>
        <w:t>inter-district transfers between urban and suburban districts</w:t>
      </w:r>
      <w:r>
        <w:t xml:space="preserve">. n24 While some have suggested general policies of [*754] altering school district boundaries to foster integration, n25 only one article's proposal to date has suggested redrawing school district boundaries periodically according to a democratic principle. n26 However, the democratic equalization principle adopted in that article is quite different from the one proposed here and, while theoretically provocative, would likely be less practical than the proposal advanced in this Article. n27 Additionally, whereas the proposal of that article seems to contemplate perpetual redistricting, </w:t>
      </w:r>
      <w:r w:rsidRPr="005F3A95">
        <w:rPr>
          <w:rStyle w:val="StyleUnderline"/>
        </w:rPr>
        <w:t>this Article emphasizes the primacy of the democratic equalization principle, views redistricting as a last resort, and seeks a steady state wherein legally-compelled redistricting is or would no longer be necessary.</w:t>
      </w:r>
    </w:p>
    <w:p w14:paraId="50F27ECF" w14:textId="77777777" w:rsidR="00A6242B" w:rsidRPr="00496F4A" w:rsidRDefault="00A6242B" w:rsidP="00A6242B"/>
    <w:p w14:paraId="01F7AFFB" w14:textId="77777777" w:rsidR="00A6242B" w:rsidRDefault="00A6242B" w:rsidP="00A6242B">
      <w:pPr>
        <w:pStyle w:val="Heading4"/>
      </w:pPr>
      <w:r>
        <w:t>Education is a prere</w:t>
      </w:r>
    </w:p>
    <w:p w14:paraId="1626EF6D" w14:textId="77777777" w:rsidR="00A6242B" w:rsidRPr="00DE3DEB" w:rsidRDefault="00A6242B" w:rsidP="00A6242B">
      <w:pPr>
        <w:rPr>
          <w:rStyle w:val="Style13ptBold"/>
          <w:b w:val="0"/>
        </w:rPr>
      </w:pPr>
      <w:r>
        <w:rPr>
          <w:rStyle w:val="Style13ptBold"/>
        </w:rPr>
        <w:t xml:space="preserve">Newman 13 </w:t>
      </w:r>
      <w:r>
        <w:rPr>
          <w:rStyle w:val="Style13ptBold"/>
          <w:b w:val="0"/>
        </w:rPr>
        <w:t xml:space="preserve">(Anne Newman, </w:t>
      </w:r>
      <w:r w:rsidRPr="00DE3DEB">
        <w:rPr>
          <w:rStyle w:val="Style13ptBold"/>
          <w:b w:val="0"/>
        </w:rPr>
        <w:t xml:space="preserve">Realizing educational rights : advancing school reform </w:t>
      </w:r>
      <w:r>
        <w:rPr>
          <w:rStyle w:val="Style13ptBold"/>
          <w:b w:val="0"/>
        </w:rPr>
        <w:t>through courts and communities, 2013)//TSB</w:t>
      </w:r>
    </w:p>
    <w:p w14:paraId="6EBBE7C3" w14:textId="77777777" w:rsidR="00A6242B" w:rsidRDefault="00A6242B" w:rsidP="00A6242B">
      <w:r>
        <w:t>PUBLIC REASON FOR FREE SPEECH</w:t>
      </w:r>
    </w:p>
    <w:p w14:paraId="39B71967" w14:textId="77777777" w:rsidR="00A6242B" w:rsidRPr="00A076F8" w:rsidRDefault="00A6242B" w:rsidP="00A6242B">
      <w:pPr>
        <w:rPr>
          <w:rStyle w:val="Emphasis"/>
        </w:rPr>
      </w:pPr>
      <w:r w:rsidRPr="00DE3DEB">
        <w:rPr>
          <w:rStyle w:val="StyleUnderline"/>
        </w:rPr>
        <w:t>One of the chief purposes of public reason is to regulate public discourse</w:t>
      </w:r>
      <w:r>
        <w:t xml:space="preserve">. Like autonomy, public reason encompasses multiple skills and virtues, and it has received a great deal of attention in liberal theory, especially delib¬erative theory, given its talk-centric approach to collective decision mak¬ing. Because </w:t>
      </w:r>
      <w:r w:rsidRPr="00DE3DEB">
        <w:rPr>
          <w:rStyle w:val="StyleUnderline"/>
        </w:rPr>
        <w:t>deliberative theory is predicated on the beliefs that everyday citizens can be involved in policy decisions via public discourse and that this discourse will advance a common good, it depends on discussions that are characterized by mutual respect and public reason. As</w:t>
      </w:r>
      <w:r>
        <w:t xml:space="preserve"> Rawls explains, "Public reason is characteristic of a democratic people: it is the reason of its citizens, of those sharing the status of equal citizenship."63 The types of arguments that fall within the scope of public reason is a contested issue. Setting aside debates about the permissibility of religious arguments in public deliberation, public reason asks citizens to express their views in terms that are widely accessible, reason-based, and focused on the comm good. Public reason's norms for civic engagement serve political equality. A&gt; Gutmann and Thompson emphasize, because deliberative decisions bir.c all citizens, it is only fair that the discourse that yields these decisions pro¬ceeds in terms that are mutually justifiable and acceptable. Public reas&lt; &gt;n thus promotes the virtues of reciprocity and wide public accountability </w:t>
      </w:r>
      <w:r w:rsidRPr="00DE3DEB">
        <w:rPr>
          <w:rStyle w:val="Emphasis"/>
        </w:rPr>
        <w:t xml:space="preserve">To participate in public discussions, then, citizens need to understand the boundaries of acceptable language and forms of engagement. </w:t>
      </w:r>
      <w:r>
        <w:t xml:space="preserve">This involves comprehending the difference between self-interest and the common gooo and refraining from using the latter as a mask for the former. It </w:t>
      </w:r>
      <w:r w:rsidRPr="00DE3DEB">
        <w:rPr>
          <w:rStyle w:val="StyleUnderline"/>
        </w:rPr>
        <w:t>also ne¬cessitates learning how to make rational, evidence-based claims in lieu ot resorting to emotional manipulation</w:t>
      </w:r>
      <w:r>
        <w:t>. As Gutmann and Thompson under¬score, these intellectual and moral demands are hardly facile ones; develop¬ing students' "civic integrity and civic magnanimity" extends far beyond the teaching of basic academic skills.65 An important caveat is needed here. Although i</w:t>
      </w:r>
      <w:r w:rsidRPr="00DE3DEB">
        <w:rPr>
          <w:rStyle w:val="StyleUnderline"/>
        </w:rPr>
        <w:t>n ordinary times citi¬zens should follow the norms of public reason in public deliberations, there are times when public reason may have to be abandoned in the name of political equality</w:t>
      </w:r>
      <w:r>
        <w:t xml:space="preserve">. </w:t>
      </w:r>
      <w:r w:rsidRPr="00DE3DEB">
        <w:rPr>
          <w:rStyle w:val="StyleUnderline"/>
        </w:rPr>
        <w:t>Citizens must learn this through civic education</w:t>
      </w:r>
      <w:r>
        <w:t>: that forms of discourse that depart from the norms of public reason may be justi¬fied when deliberative forums unjustly and systematically prevent certain perspectives from receiving a fair hearing. It is for this reason that Rawls condones the abolition and civil rights movements' use of religious argu¬ments that otherwise violate his view of public reason. He writes: "</w:t>
      </w:r>
      <w:r w:rsidRPr="00DE3DEB">
        <w:rPr>
          <w:rStyle w:val="StyleUnderline"/>
        </w:rPr>
        <w:t>citizens are to be moved to honor the ideal [of public reason] itself, in the present when circumstances permit, but often we may be forced to take a longer view."66 Gutmann and Thompson also acknowledge that such departures in the form of passionate, immoderate speech may be necessary if disadvan¬taged citizens are to overcome background inequalities that impede their full inclusion in political decision making.67 Yet overuse of immoderate speech would collapse deliberative democracy into interest group plural¬ism, wherein citizens act strategically without moral constraints</w:t>
      </w:r>
      <w:r>
        <w:t xml:space="preserve">. Departing from the norms of public reason is justified only when that departure is a necessary means to realize ends consistent with deliberative ideals. </w:t>
      </w:r>
      <w:r w:rsidRPr="00DE3DEB">
        <w:rPr>
          <w:rStyle w:val="StyleUnderline"/>
        </w:rPr>
        <w:t>The importance of knowing how to use public reason, and when alter¬natives arc necessary, is exemplified by what it takes to exercise freedom of speech effectively</w:t>
      </w:r>
      <w:r>
        <w:t xml:space="preserve">. If the exercise of this right is to have a meaningful impact upon public discourse, then citizens must understand what language will be received by their peers as accessible and compelling, and what language will be dismissed as unintelligible or outlandish. Ideally speaking, pontificating about political conspiracies, cults, or pseudo-scientific claims is unlikely to win the day in public discussions that follow deliberative norms. So as a matter of political equality, citizens must know the difference between such claims and ones that will be accorded consideration. Most important, adhering to the norms of public reason keeps public discourse centered on mutual respect and inclusiveness, the core values of a deliberative democracy. At the same time, citizens must understand that they should not naively abide by these norms when doing so would leave them politically marginalized by grave injustices. Such marginalization would amount to a denial of their freedom of speech and implicitly condone or even perpetuate inequalities. In order to create conditions conducive to equal and inclusive deliberation, citizens have to learn when alternative means are necessary to achieve that end.68 As is the case with autonomy, </w:t>
      </w:r>
      <w:r w:rsidRPr="00DE3DEB">
        <w:rPr>
          <w:rStyle w:val="Emphasis"/>
        </w:rPr>
        <w:t>empirical studies of the correlation between education and civic participation do not measure directly indi¬viduals' understanding of and willingness to use public reason in policy deliberations. But existing studies do document closely related skills that are central to the meaningful exercise of free speech.</w:t>
      </w:r>
      <w:r>
        <w:t xml:space="preserve"> As noted above, for example, </w:t>
      </w:r>
      <w:r w:rsidRPr="00DE3DEB">
        <w:rPr>
          <w:rStyle w:val="StyleUnderline"/>
        </w:rPr>
        <w:t>the number of years of education individuals receive is positively correlated with their support for protecting the free speech of certain minor¬ity groups</w:t>
      </w:r>
      <w:r>
        <w:t xml:space="preserve">.69 </w:t>
      </w:r>
      <w:r w:rsidRPr="00DE3DEB">
        <w:rPr>
          <w:rStyle w:val="StyleUnderline"/>
        </w:rPr>
        <w:t>This support is foundational to the mutual respect and inclu¬siveness that are the core of public reason, and that enable all citizens to exercise meaningfully their free speech rights</w:t>
      </w:r>
      <w:r>
        <w:t xml:space="preserve">. </w:t>
      </w:r>
      <w:r w:rsidRPr="00A076F8">
        <w:rPr>
          <w:rStyle w:val="StyleUnderline"/>
        </w:rPr>
        <w:t>Concern for the public good as opposed to private interest is also central to public reason, and studies show that education can be influential in this respect too.</w:t>
      </w:r>
      <w:r>
        <w:t xml:space="preserve"> For example, one study found that more knowledgeable citizens are more likely to consider the state of the national economy as opposed to their personal economic situation when voting.</w:t>
      </w:r>
      <w:r w:rsidRPr="00A076F8">
        <w:rPr>
          <w:rStyle w:val="Emphasis"/>
        </w:rPr>
        <w:t xml:space="preserve">70 Another study found that certain college majors influence students' inclination to value political influence, understood in a public-spirited sense, over personal financial suc¬cess.71 Finally, there is a strong correlation between education and what re¬searchers have called "enlightened political engagement," which includes political tolerance—a value that is central to public deliberations that fol¬low the norms of public reason.72 </w:t>
      </w:r>
    </w:p>
    <w:p w14:paraId="28AD5B86" w14:textId="77777777" w:rsidR="00A6242B" w:rsidRPr="00A6242B" w:rsidRDefault="00A6242B" w:rsidP="00A6242B"/>
    <w:p w14:paraId="488DC341" w14:textId="4852F4B6" w:rsidR="00A6242B" w:rsidRDefault="00A6242B" w:rsidP="00A6242B">
      <w:pPr>
        <w:pStyle w:val="Heading2"/>
      </w:pPr>
      <w:r>
        <w:t>2AC – Judicial Recognition</w:t>
      </w:r>
    </w:p>
    <w:p w14:paraId="3182C05C" w14:textId="00D748E4" w:rsidR="00A6242B" w:rsidRDefault="00A6242B" w:rsidP="00A6242B">
      <w:pPr>
        <w:pStyle w:val="Heading3"/>
      </w:pPr>
      <w:r>
        <w:t>2AC – AT: HR Bad</w:t>
      </w:r>
    </w:p>
    <w:p w14:paraId="4395B53D" w14:textId="77777777" w:rsidR="00A6242B" w:rsidRDefault="00A6242B" w:rsidP="00A6242B">
      <w:pPr>
        <w:pStyle w:val="Heading4"/>
      </w:pPr>
      <w:r>
        <w:t xml:space="preserve">International law is good—provides incentives for cooperation with countries </w:t>
      </w:r>
    </w:p>
    <w:p w14:paraId="6156C0F2" w14:textId="77777777" w:rsidR="00A6242B" w:rsidRPr="0008236D" w:rsidRDefault="00A6242B" w:rsidP="00A6242B">
      <w:pPr>
        <w:rPr>
          <w:rStyle w:val="Style13ptBold"/>
          <w:b w:val="0"/>
        </w:rPr>
      </w:pPr>
      <w:r>
        <w:rPr>
          <w:rStyle w:val="Style13ptBold"/>
        </w:rPr>
        <w:t>Posner &amp; Goldsmith 6 (</w:t>
      </w:r>
      <w:r w:rsidRPr="007C5AEB">
        <w:rPr>
          <w:rStyle w:val="Style13ptBold"/>
          <w:b w:val="0"/>
          <w:sz w:val="16"/>
          <w:szCs w:val="16"/>
        </w:rPr>
        <w:t>Eric Posner, is Kirkland and Ellis Distinguished Service Professor of Law and Arthur and Esther Kane Research Chair. His current research interests are international law and constitutional law &amp; Jack L. Goldsmith, is Henry L. Shattuck Professor of Law at Harvard University. He is the author, most recently, of The Terror Presidency: Law and Judgment Inside The Bush Administration (W.W. Norton 2007), as well as of other books and articles on many topics related to terrorism, national security, international law, conflicts of law, and internet law. Response, "  New International Law Scholarship", 34 Georgia Journal of International and Comparative Law 463 (2006).) TSB</w:t>
      </w:r>
    </w:p>
    <w:p w14:paraId="5E1415D0" w14:textId="44D71BDF" w:rsidR="00A6242B" w:rsidRPr="00A6242B" w:rsidRDefault="00A6242B" w:rsidP="00A6242B">
      <w:pPr>
        <w:rPr>
          <w:u w:val="single"/>
        </w:rPr>
      </w:pPr>
      <w:r w:rsidRPr="00E11AED">
        <w:rPr>
          <w:sz w:val="14"/>
        </w:rPr>
        <w:t>Our essential claims are as follows</w:t>
      </w:r>
      <w:r w:rsidRPr="00E11AED">
        <w:rPr>
          <w:sz w:val="14"/>
          <w:highlight w:val="yellow"/>
        </w:rPr>
        <w:t xml:space="preserve">. </w:t>
      </w:r>
      <w:r w:rsidRPr="007C5AEB">
        <w:rPr>
          <w:rStyle w:val="StyleUnderline"/>
          <w:highlight w:val="yellow"/>
        </w:rPr>
        <w:t>International law</w:t>
      </w:r>
      <w:r w:rsidRPr="007C5AEB">
        <w:rPr>
          <w:rStyle w:val="StyleUnderline"/>
        </w:rPr>
        <w:t xml:space="preserve"> provides a focal point for coordination, and </w:t>
      </w:r>
      <w:r w:rsidRPr="007C5AEB">
        <w:rPr>
          <w:rStyle w:val="StyleUnderline"/>
          <w:highlight w:val="yellow"/>
        </w:rPr>
        <w:t>establishes what counts as cooperation</w:t>
      </w:r>
      <w:r w:rsidRPr="007C5AEB">
        <w:rPr>
          <w:rStyle w:val="StyleUnderline"/>
        </w:rPr>
        <w:t xml:space="preserve"> in a prisoner's dilemma</w:t>
      </w:r>
      <w:r w:rsidRPr="00E11AED">
        <w:rPr>
          <w:sz w:val="14"/>
        </w:rPr>
        <w:t xml:space="preserve">. 3 Such </w:t>
      </w:r>
      <w:r w:rsidRPr="007C5AEB">
        <w:rPr>
          <w:rStyle w:val="StyleUnderline"/>
        </w:rPr>
        <w:t>patterns of behavior can arise in a decentralized fashion, in which case they are identified as rules of customary internation</w:t>
      </w:r>
      <w:r>
        <w:rPr>
          <w:rStyle w:val="StyleUnderline"/>
        </w:rPr>
        <w:t>II</w:t>
      </w:r>
      <w:r w:rsidRPr="007C5AEB">
        <w:rPr>
          <w:rStyle w:val="StyleUnderline"/>
        </w:rPr>
        <w:t>al law (CIL</w:t>
      </w:r>
      <w:r w:rsidRPr="00E11AED">
        <w:rPr>
          <w:sz w:val="14"/>
        </w:rPr>
        <w:t xml:space="preserve">). But CIL rules tend to be relatively unclear, making cooperation and coordination by custom relatively fragile. </w:t>
      </w:r>
      <w:r w:rsidRPr="007C5AEB">
        <w:rPr>
          <w:rStyle w:val="StyleUnderline"/>
          <w:highlight w:val="yellow"/>
        </w:rPr>
        <w:t>Through communication,</w:t>
      </w:r>
      <w:r w:rsidRPr="007C5AEB">
        <w:rPr>
          <w:rStyle w:val="StyleUnderline"/>
        </w:rPr>
        <w:t xml:space="preserve"> negotiation, and drafting common documents, </w:t>
      </w:r>
      <w:r w:rsidRPr="007C5AEB">
        <w:rPr>
          <w:rStyle w:val="StyleUnderline"/>
          <w:highlight w:val="yellow"/>
        </w:rPr>
        <w:t>nations can</w:t>
      </w:r>
      <w:r w:rsidRPr="007C5AEB">
        <w:rPr>
          <w:rStyle w:val="StyleUnderline"/>
        </w:rPr>
        <w:t xml:space="preserve"> </w:t>
      </w:r>
      <w:r w:rsidRPr="007C5AEB">
        <w:rPr>
          <w:rStyle w:val="StyleUnderline"/>
          <w:highlight w:val="yellow"/>
        </w:rPr>
        <w:t>clarify t</w:t>
      </w:r>
      <w:r w:rsidRPr="007C5AEB">
        <w:rPr>
          <w:rStyle w:val="StyleUnderline"/>
        </w:rPr>
        <w:t>heir e</w:t>
      </w:r>
      <w:r w:rsidRPr="007C5AEB">
        <w:rPr>
          <w:rStyle w:val="StyleUnderline"/>
          <w:highlight w:val="yellow"/>
        </w:rPr>
        <w:t>xpectations</w:t>
      </w:r>
      <w:r w:rsidRPr="007C5AEB">
        <w:rPr>
          <w:rStyle w:val="StyleUnderline"/>
        </w:rPr>
        <w:t xml:space="preserve"> about the opportunities for the joint gains that can be achieved by "2This degree of rigor will be familiar to law professors who write about domestic law, and especially to law and economics scholars. And it is largely absent from traditional international law scholarship, where scholars generally (1) do not explain their assumptions, (2) do not address limitations on their assumptions, (3) conflate their positive and normative arguments, (4) do not advance testable hypotheses, (5) ignore evidence that contradicts their argument, and (6) selectively choose evidence that supports their theory. No one who has read the international law literature would deny these claims, so we do not think it is necessary or fruitful to cite particular examples.</w:t>
      </w:r>
      <w:r w:rsidRPr="00E11AED">
        <w:rPr>
          <w:sz w:val="14"/>
        </w:rPr>
        <w:t xml:space="preserve"> "</w:t>
      </w:r>
      <w:r w:rsidRPr="007C5AEB">
        <w:rPr>
          <w:rStyle w:val="StyleUnderline"/>
        </w:rPr>
        <w:t xml:space="preserve">aThe content of </w:t>
      </w:r>
      <w:r w:rsidRPr="007C5AEB">
        <w:rPr>
          <w:rStyle w:val="StyleUnderline"/>
          <w:highlight w:val="yellow"/>
        </w:rPr>
        <w:t>international law can</w:t>
      </w:r>
      <w:r w:rsidRPr="007C5AEB">
        <w:rPr>
          <w:rStyle w:val="StyleUnderline"/>
        </w:rPr>
        <w:t xml:space="preserve"> also repeated prisoner's dilemma, a clear rule of cooperation can reduce both opportunism and unintended defections from the cooperative game.</w:t>
      </w:r>
      <w:r w:rsidRPr="00E11AED">
        <w:rPr>
          <w:sz w:val="14"/>
        </w:rPr>
        <w:t xml:space="preserve"> In a coordination situation, a clear rule reduces the likelihood of an unintended failure of coordination. Once the rule of cooperation or focal point for coordination is established by custom or treaty, nations comply for one of three general (and not mutually exclusive) reasons. The first is fear of retaliation in a prisoner's dilemma. Each state complies with the rule because it fears retaliation, and a loss of the cooperative surplus, if it does not. </w:t>
      </w:r>
      <w:r w:rsidRPr="007C5AEB">
        <w:rPr>
          <w:rStyle w:val="StyleUnderline"/>
        </w:rPr>
        <w:t>The second is fear of a failure of coordination.</w:t>
      </w:r>
      <w:r w:rsidRPr="00E11AED">
        <w:rPr>
          <w:sz w:val="14"/>
        </w:rPr>
        <w:t xml:space="preserve"> ACILruleortreatyworksbyaligningtherelevantexpectations and helping parties to avoid the costs of failing to coordinate. A </w:t>
      </w:r>
      <w:r w:rsidRPr="007C5AEB">
        <w:rPr>
          <w:rStyle w:val="StyleUnderline"/>
        </w:rPr>
        <w:t xml:space="preserve">third and quite different reason is fear of reputational loss from failing to comply with the rule. Under this theory, international law does not pull states toward compliance contrary to their interests. </w:t>
      </w:r>
      <w:r w:rsidRPr="00E11AED">
        <w:rPr>
          <w:rStyle w:val="StyleUnderline"/>
          <w:highlight w:val="yellow"/>
        </w:rPr>
        <w:t>International law emerges from states pursuing their interests to achieve mutually beneficial outcomes</w:t>
      </w:r>
      <w:r w:rsidRPr="007C5AEB">
        <w:rPr>
          <w:rStyle w:val="StyleUnderline"/>
        </w:rPr>
        <w:t>, and it is sustained to the degree to which it continues to serve those interests</w:t>
      </w:r>
      <w:r w:rsidRPr="00E11AED">
        <w:rPr>
          <w:sz w:val="14"/>
        </w:rPr>
        <w:t xml:space="preserve">. When international law changes, as it often does, it does so because state interests (again, state preferences over international relations outcomes) change due (for example) to changes in technology, or in relative wealth, or in domestic government. </w:t>
      </w:r>
      <w:r w:rsidRPr="007C5AEB">
        <w:rPr>
          <w:rStyle w:val="StyleUnderline"/>
        </w:rPr>
        <w:t>The transition from the old to new rule of international law is not always smooth, for the world lacks stable international institutions-legislatures, regulatory agencies, effective courts-to facilitate the change. Instead, we often see violation, rhetorical clashes, retaliation, and sometimes war as the international order shifts from an old to a new equilibrium.</w:t>
      </w:r>
    </w:p>
    <w:p w14:paraId="3FDAC948" w14:textId="30A1FDDD" w:rsidR="00A6242B" w:rsidRDefault="00A6242B" w:rsidP="00A6242B">
      <w:pPr>
        <w:pStyle w:val="Heading3"/>
      </w:pPr>
      <w:r>
        <w:t>2AC – HR – I/L</w:t>
      </w:r>
    </w:p>
    <w:p w14:paraId="4768ACF7" w14:textId="77777777" w:rsidR="00A6242B" w:rsidRPr="00130A24" w:rsidRDefault="00A6242B" w:rsidP="00A6242B">
      <w:pPr>
        <w:pStyle w:val="Heading4"/>
      </w:pPr>
      <w:r>
        <w:t>HR key to soft power</w:t>
      </w:r>
    </w:p>
    <w:p w14:paraId="15C06975" w14:textId="77777777" w:rsidR="00A6242B" w:rsidRPr="00130A24" w:rsidRDefault="00A6242B" w:rsidP="00A6242B">
      <w:r w:rsidRPr="00130A24">
        <w:rPr>
          <w:rStyle w:val="Style13ptBold"/>
        </w:rPr>
        <w:t>McManus 17</w:t>
      </w:r>
      <w:r>
        <w:t xml:space="preserve"> (Doyle, contributor to LA Times, “Column Has the United States abandoned its commitment to human rights?”, 4/5/17, </w:t>
      </w:r>
      <w:hyperlink r:id="rId25" w:history="1">
        <w:r w:rsidRPr="00E4595B">
          <w:rPr>
            <w:rStyle w:val="Hyperlink"/>
          </w:rPr>
          <w:t>http://www.latimes.com/opinion/op-ed/la-oe-mcmanus-trump-human-rights-20170405-story.html</w:t>
        </w:r>
      </w:hyperlink>
      <w:r>
        <w:t>) JA</w:t>
      </w:r>
    </w:p>
    <w:p w14:paraId="119A6C4C" w14:textId="77777777" w:rsidR="00A6242B" w:rsidRDefault="00A6242B" w:rsidP="00A6242B">
      <w:r>
        <w:t>Trump often boasts that his foreign policy is about “hard power” — military assets, financial strength — and not “soft power,” intangible assets such as values and alliances.But the strategist who coined the term “soft power,” Harvard’s Joseph Nye, has long argued that it’s not an either/or choice. The most successful nation, he contends, will find an effective combination of both kinds of power.</w:t>
      </w:r>
    </w:p>
    <w:p w14:paraId="6C395B53" w14:textId="77777777" w:rsidR="00A6242B" w:rsidRDefault="00A6242B" w:rsidP="00A6242B">
      <w:r>
        <w:t>Soft power is one of the comparative advantages the United States enjoys over its rivals. If we’re serious about promoting democracy and human rights, people in other countries may ally with us because they share those aspirations.</w:t>
      </w:r>
    </w:p>
    <w:p w14:paraId="6F717670" w14:textId="77777777" w:rsidR="00A6242B" w:rsidRPr="00130A24" w:rsidRDefault="00A6242B" w:rsidP="00A6242B">
      <w:r>
        <w:t>If, however, we abandon those values, and suggest that as a nation we’re not so different, really, from Putin’s Russia or Xi’s China, we’re giving that asset away. It’s a form of unilateral disarmament, an idea Trump would naturally reject if it came up in a discussion of hard power. The worst thing is: He may not even realize it.</w:t>
      </w:r>
    </w:p>
    <w:p w14:paraId="46B07B45" w14:textId="3D5C82A0" w:rsidR="00A6242B" w:rsidRDefault="00A6242B" w:rsidP="00A6242B">
      <w:pPr>
        <w:pStyle w:val="Heading3"/>
      </w:pPr>
      <w:r>
        <w:t>2AC – Abortion I/L</w:t>
      </w:r>
    </w:p>
    <w:p w14:paraId="7B75E526" w14:textId="77777777" w:rsidR="00A6242B" w:rsidRDefault="00A6242B" w:rsidP="00A6242B">
      <w:pPr>
        <w:pStyle w:val="Heading4"/>
      </w:pPr>
      <w:r>
        <w:t>The right to an abortion has been significantly weakened since Roe and strict scrutiny</w:t>
      </w:r>
    </w:p>
    <w:p w14:paraId="74E4CFE6" w14:textId="77777777" w:rsidR="00A6242B" w:rsidRPr="00E82FFC" w:rsidRDefault="00A6242B" w:rsidP="00A6242B">
      <w:r w:rsidRPr="007D148D">
        <w:rPr>
          <w:rStyle w:val="Style13ptBold"/>
        </w:rPr>
        <w:t>Epps 14</w:t>
      </w:r>
      <w:r>
        <w:t xml:space="preserve"> (Garrett, contributing editor for The Atlantic, teaches constitutional law and creative writing for law students at the University of Baltimore. His latest book is American Justice 2014: Nine Clashing Visions on the Supreme Court, “How the 'Fundamental Right' to Abortion Faded Away”, The Atlantic, 10/16/14, </w:t>
      </w:r>
      <w:hyperlink r:id="rId26" w:history="1">
        <w:r w:rsidRPr="00013AE5">
          <w:rPr>
            <w:rStyle w:val="Hyperlink"/>
          </w:rPr>
          <w:t>https://www.theatlantic.com/politics/archive/2014/10/the-disappearing-right-to-abortion/381510/</w:t>
        </w:r>
      </w:hyperlink>
      <w:r>
        <w:t>) JA</w:t>
      </w:r>
    </w:p>
    <w:p w14:paraId="09089661" w14:textId="77777777" w:rsidR="00A6242B" w:rsidRPr="00E86058" w:rsidRDefault="00A6242B" w:rsidP="00A6242B">
      <w:pPr>
        <w:rPr>
          <w:rStyle w:val="Emphasis"/>
        </w:rPr>
      </w:pPr>
      <w:r w:rsidRPr="00E86058">
        <w:rPr>
          <w:rStyle w:val="StyleUnderline"/>
        </w:rPr>
        <w:t xml:space="preserve">Under the standard set by Roe v. Wade, there would be no question that a controversial Texas abortion law was invalid. </w:t>
      </w:r>
      <w:r w:rsidRPr="00E86058">
        <w:rPr>
          <w:rStyle w:val="Emphasis"/>
        </w:rPr>
        <w:t>What happened?</w:t>
      </w:r>
    </w:p>
    <w:p w14:paraId="297DC967" w14:textId="77777777" w:rsidR="00A6242B" w:rsidRDefault="00A6242B" w:rsidP="00A6242B">
      <w:r>
        <w:t>Jim Young/Reuters</w:t>
      </w:r>
    </w:p>
    <w:p w14:paraId="59A436CE" w14:textId="77777777" w:rsidR="00A6242B" w:rsidRPr="00E86058" w:rsidRDefault="00A6242B" w:rsidP="00A6242B">
      <w:pPr>
        <w:rPr>
          <w:rStyle w:val="StyleUnderline"/>
        </w:rPr>
      </w:pPr>
      <w:r w:rsidRPr="00E86058">
        <w:rPr>
          <w:rStyle w:val="StyleUnderline"/>
        </w:rPr>
        <w:t>So far this term, the Supreme Court drama is offstage</w:t>
      </w:r>
      <w:r>
        <w:t xml:space="preserve">. Publicly, the justices doze through a seminar on whether mall-kiosk tooth whitening is unlicensed dentistry. Behind the scenes, however, they have issued cryptic orders that have all but settled same-sex marriage, placed some voter-ID laws on hold, </w:t>
      </w:r>
      <w:r w:rsidRPr="00E86058">
        <w:rPr>
          <w:rStyle w:val="StyleUnderline"/>
        </w:rPr>
        <w:t>and (as of Tuesday) blocked enforcement of a Texas statute that was about to force closure of 13 of the state’s 21 abortion clinics.</w:t>
      </w:r>
    </w:p>
    <w:p w14:paraId="0BD75422" w14:textId="77777777" w:rsidR="00A6242B" w:rsidRPr="00E86058" w:rsidRDefault="00A6242B" w:rsidP="00A6242B">
      <w:pPr>
        <w:rPr>
          <w:rStyle w:val="StyleUnderline"/>
        </w:rPr>
      </w:pPr>
      <w:r w:rsidRPr="00E86058">
        <w:rPr>
          <w:rStyle w:val="StyleUnderline"/>
        </w:rPr>
        <w:t>A district judge had blocked the Texas statute, but the Fifth Circuit—probably the most conservative appeals court in the country—reversed.</w:t>
      </w:r>
      <w:r>
        <w:t xml:space="preserve"> </w:t>
      </w:r>
      <w:r w:rsidRPr="00E86058">
        <w:rPr>
          <w:rStyle w:val="StyleUnderline"/>
        </w:rPr>
        <w:t>Now the Supreme Court has “stayed” the appeals court’s order</w:t>
      </w:r>
      <w:r>
        <w:t xml:space="preserve">, meaning the clinics can remain open. It seems likely that stay will be in effect until the justices decide whether to hear an appeal from the Fifth Circuit’s order. But as we have learned with the same-sex-marriage cases this fall, </w:t>
      </w:r>
      <w:r w:rsidRPr="00E86058">
        <w:rPr>
          <w:rStyle w:val="StyleUnderline"/>
        </w:rPr>
        <w:t>a Supreme Court stay does not mean the Court will definitely hear the appeal. And even if it does, a new case in front of this Court might not clear things up much.</w:t>
      </w:r>
    </w:p>
    <w:p w14:paraId="5EC340EA" w14:textId="77777777" w:rsidR="00A6242B" w:rsidRPr="00E86058" w:rsidRDefault="00A6242B" w:rsidP="00A6242B">
      <w:pPr>
        <w:rPr>
          <w:rStyle w:val="StyleUnderline"/>
        </w:rPr>
      </w:pPr>
      <w:r w:rsidRPr="00E86058">
        <w:rPr>
          <w:rStyle w:val="StyleUnderline"/>
        </w:rPr>
        <w:t xml:space="preserve">Forty-one years after the Supreme Court held that women have the right to choose between childbirth and abortion, </w:t>
      </w:r>
      <w:r w:rsidRPr="0074597F">
        <w:rPr>
          <w:rStyle w:val="Emphasis"/>
          <w:highlight w:val="yellow"/>
        </w:rPr>
        <w:t>little remains of what was once a “fundamental right.”</w:t>
      </w:r>
      <w:r w:rsidRPr="00E86058">
        <w:rPr>
          <w:rStyle w:val="StyleUnderline"/>
        </w:rPr>
        <w:t xml:space="preserve"> How did we get here?</w:t>
      </w:r>
    </w:p>
    <w:p w14:paraId="039E436D" w14:textId="77777777" w:rsidR="00A6242B" w:rsidRDefault="00A6242B" w:rsidP="00A6242B">
      <w:r>
        <w:t xml:space="preserve">To understand the current case, </w:t>
      </w:r>
      <w:r w:rsidRPr="00E86058">
        <w:rPr>
          <w:rStyle w:val="StyleUnderline"/>
        </w:rPr>
        <w:t>readers have to grasp the constitutional concept of “levels of scrutiny</w:t>
      </w:r>
      <w:r>
        <w:t>.” It’s not as bad as it sounds. My former constitutional-law professor, Walter Dellinger, summarized it this way: “If government wants to do something to you, it has to give a reason. If it wants to do something really bad, it has to give a really good reason.”</w:t>
      </w:r>
    </w:p>
    <w:p w14:paraId="698D6E15" w14:textId="77777777" w:rsidR="00A6242B" w:rsidRPr="00E86058" w:rsidRDefault="00A6242B" w:rsidP="00A6242B">
      <w:pPr>
        <w:rPr>
          <w:rStyle w:val="StyleUnderline"/>
        </w:rPr>
      </w:pPr>
      <w:r w:rsidRPr="00E86058">
        <w:rPr>
          <w:rStyle w:val="StyleUnderline"/>
        </w:rPr>
        <w:t xml:space="preserve"> “Scrutiny” refers to how good a reason a court must demand</w:t>
      </w:r>
      <w:r>
        <w:t xml:space="preserve">. </w:t>
      </w:r>
      <w:r w:rsidRPr="00E86058">
        <w:rPr>
          <w:rStyle w:val="StyleUnderline"/>
        </w:rPr>
        <w:t>The lowest “level of scrutiny” is called “</w:t>
      </w:r>
      <w:r w:rsidRPr="0074597F">
        <w:rPr>
          <w:rStyle w:val="StyleUnderline"/>
          <w:highlight w:val="yellow"/>
        </w:rPr>
        <w:t>rational basis,”</w:t>
      </w:r>
      <w:r w:rsidRPr="00E86058">
        <w:rPr>
          <w:rStyle w:val="StyleUnderline"/>
        </w:rPr>
        <w:t xml:space="preserve"> which just means that someone who’s not insane might think the law is a good idea.</w:t>
      </w:r>
      <w:r>
        <w:t xml:space="preserve"> Strict regulation of food trucks, for example, might protect public health; it also might reduce competition. </w:t>
      </w:r>
      <w:r w:rsidRPr="00E86058">
        <w:rPr>
          <w:rStyle w:val="StyleUnderline"/>
        </w:rPr>
        <w:t>The legislature gets to decide which approach to take without a lot of second-guessing by courts.</w:t>
      </w:r>
    </w:p>
    <w:p w14:paraId="71C51263" w14:textId="77777777" w:rsidR="00A6242B" w:rsidRPr="00E86058" w:rsidRDefault="00A6242B" w:rsidP="00A6242B">
      <w:pPr>
        <w:rPr>
          <w:rStyle w:val="StyleUnderline"/>
        </w:rPr>
      </w:pPr>
      <w:r w:rsidRPr="0074597F">
        <w:rPr>
          <w:rStyle w:val="Emphasis"/>
          <w:highlight w:val="yellow"/>
        </w:rPr>
        <w:t>“Fundamental rights,”</w:t>
      </w:r>
      <w:r>
        <w:t xml:space="preserve"> on the other hand, </w:t>
      </w:r>
      <w:r w:rsidRPr="0074597F">
        <w:rPr>
          <w:rStyle w:val="Emphasis"/>
          <w:highlight w:val="yellow"/>
        </w:rPr>
        <w:t>are subject to “strict scrutiny</w:t>
      </w:r>
      <w:r>
        <w:t>”—</w:t>
      </w:r>
      <w:r w:rsidRPr="0074597F">
        <w:rPr>
          <w:rStyle w:val="Emphasis"/>
          <w:highlight w:val="yellow"/>
        </w:rPr>
        <w:t>laws can’t abridge them without “a really good reason</w:t>
      </w:r>
      <w:r w:rsidRPr="00E86058">
        <w:rPr>
          <w:rStyle w:val="StyleUnderline"/>
        </w:rPr>
        <w:t>.” Roe v. Wade in 1973 held that the right to choose abortion</w:t>
      </w:r>
      <w:r>
        <w:t xml:space="preserve"> (before the third trimester of pregnancy) </w:t>
      </w:r>
      <w:r w:rsidRPr="00E86058">
        <w:rPr>
          <w:rStyle w:val="StyleUnderline"/>
        </w:rPr>
        <w:t>was “fundamental</w:t>
      </w:r>
      <w:r>
        <w:t xml:space="preserve">.” </w:t>
      </w:r>
      <w:r w:rsidRPr="00E86058">
        <w:rPr>
          <w:rStyle w:val="StyleUnderline"/>
        </w:rPr>
        <w:t>Restrictions on it were justified, if at all, only by a “compelling governmental interest</w:t>
      </w:r>
      <w:r>
        <w:t xml:space="preserve">” (the classic “really good reason”)—and by proof that the restriction really will achieve that interest. </w:t>
      </w:r>
      <w:r w:rsidRPr="00E86058">
        <w:rPr>
          <w:rStyle w:val="StyleUnderline"/>
        </w:rPr>
        <w:t>That test is hard to pass. For two decades, most restrictions failed it.</w:t>
      </w:r>
    </w:p>
    <w:p w14:paraId="305F5C59" w14:textId="77777777" w:rsidR="00A6242B" w:rsidRPr="00E86058" w:rsidRDefault="00A6242B" w:rsidP="00A6242B">
      <w:pPr>
        <w:rPr>
          <w:rStyle w:val="StyleUnderline"/>
        </w:rPr>
      </w:pPr>
      <w:r w:rsidRPr="00E86058">
        <w:rPr>
          <w:rStyle w:val="StyleUnderline"/>
        </w:rPr>
        <w:t>In 1992, however, a three-justice plurality on the Court announced it was reaffirming “the essential holding” of Roe. But that case, Planned Parenthood of S.E. Pennsylvania v. Casey, didn’t really reaffirm Roe; it created a brand-new “level of scrutiny” that’s still confusing courts today.</w:t>
      </w:r>
    </w:p>
    <w:p w14:paraId="556689E3" w14:textId="77777777" w:rsidR="00A6242B" w:rsidRPr="00E86058" w:rsidRDefault="00A6242B" w:rsidP="00A6242B">
      <w:pPr>
        <w:rPr>
          <w:rStyle w:val="StyleUnderline"/>
        </w:rPr>
      </w:pPr>
      <w:r>
        <w:t xml:space="preserve">The joint opinion by Justices Sandra Day O’Connor, Anthony Kennedy, and David Souter made clear that government is free to express “profound respect for the life of the unborn” at any stage of pregnancy. That is, </w:t>
      </w:r>
      <w:r w:rsidRPr="0074597F">
        <w:rPr>
          <w:rStyle w:val="StyleUnderline"/>
          <w:highlight w:val="yellow"/>
        </w:rPr>
        <w:t>the state can try to</w:t>
      </w:r>
      <w:r w:rsidRPr="00E86058">
        <w:rPr>
          <w:rStyle w:val="StyleUnderline"/>
        </w:rPr>
        <w:t xml:space="preserve"> “persuade [a pregnant woman] to choose childbirth over abortion” and it can deliberately </w:t>
      </w:r>
      <w:r w:rsidRPr="0074597F">
        <w:rPr>
          <w:rStyle w:val="StyleUnderline"/>
          <w:highlight w:val="yellow"/>
        </w:rPr>
        <w:t>make it “more difficult</w:t>
      </w:r>
      <w:r w:rsidRPr="00E86058">
        <w:rPr>
          <w:rStyle w:val="StyleUnderline"/>
        </w:rPr>
        <w:t xml:space="preserve"> or more expensive” </w:t>
      </w:r>
      <w:r w:rsidRPr="0074597F">
        <w:rPr>
          <w:rStyle w:val="StyleUnderline"/>
          <w:highlight w:val="yellow"/>
        </w:rPr>
        <w:t>to get an abortion</w:t>
      </w:r>
      <w:r w:rsidRPr="00E86058">
        <w:rPr>
          <w:rStyle w:val="StyleUnderline"/>
        </w:rPr>
        <w:t>—as long as its regulations don’t form a “a substantial obstacle to the woman's exercise of the right to choose.”</w:t>
      </w:r>
      <w:r>
        <w:t xml:space="preserve"> </w:t>
      </w:r>
      <w:r w:rsidRPr="00E86058">
        <w:rPr>
          <w:rStyle w:val="Emphasis"/>
        </w:rPr>
        <w:t>This is called the “undue burden” standard.</w:t>
      </w:r>
      <w:r>
        <w:t xml:space="preserve"> </w:t>
      </w:r>
      <w:r w:rsidRPr="00E86058">
        <w:rPr>
          <w:rStyle w:val="StyleUnderline"/>
        </w:rPr>
        <w:t>It means you can deliberately “burden” the right, as long as you don’t do so “unduly.”</w:t>
      </w:r>
    </w:p>
    <w:p w14:paraId="59C4B536" w14:textId="77777777" w:rsidR="00A6242B" w:rsidRDefault="00A6242B" w:rsidP="00A6242B">
      <w:r>
        <w:t xml:space="preserve">What is an “undue burden”? </w:t>
      </w:r>
      <w:r w:rsidRPr="00E86058">
        <w:rPr>
          <w:rStyle w:val="StyleUnderline"/>
        </w:rPr>
        <w:t>The three justices in Casey said it was any measure that had “the purpose or effect of placing a substantial obstacle” in the path of a woman seeking abortion. A regulation could prevent some women from getting an abortion at all, and still not be an “undue burden</w:t>
      </w:r>
      <w:r>
        <w:t xml:space="preserve">.” The </w:t>
      </w:r>
      <w:r w:rsidRPr="00E86058">
        <w:rPr>
          <w:rStyle w:val="StyleUnderline"/>
        </w:rPr>
        <w:t>Casey Court approved a 24-hour waiting period, which makes abortion nearly impossible for at least some women in rural areas</w:t>
      </w:r>
      <w:r>
        <w:t xml:space="preserve">, </w:t>
      </w:r>
      <w:r w:rsidRPr="00E86058">
        <w:rPr>
          <w:rStyle w:val="StyleUnderline"/>
        </w:rPr>
        <w:t>and it approved an “informed consent” requirement that had little to do with medical risks</w:t>
      </w:r>
      <w:r>
        <w:t xml:space="preserve"> and instead involved conveying a great deal of information—like the “gestational age of the fetus” and the availability of child support and adoption—aimed at making childbirth seem like a better option. The only measure the plurality disapproved was a requirement that married women in most cases notify their husbands before getting an abortion. That was an “undue burden,” the plurality said, because it would be a “substantial obstacle” in “a large fraction” of the cases to which it applied.</w:t>
      </w:r>
    </w:p>
    <w:p w14:paraId="6A68BA19" w14:textId="77777777" w:rsidR="00A6242B" w:rsidRDefault="00A6242B" w:rsidP="00A6242B">
      <w:r w:rsidRPr="00E86058">
        <w:rPr>
          <w:rStyle w:val="StyleUnderline"/>
        </w:rPr>
        <w:t xml:space="preserve">The </w:t>
      </w:r>
      <w:r w:rsidRPr="0074597F">
        <w:rPr>
          <w:rStyle w:val="StyleUnderline"/>
          <w:highlight w:val="yellow"/>
        </w:rPr>
        <w:t>undue-burden standard t</w:t>
      </w:r>
      <w:r w:rsidRPr="00E86058">
        <w:rPr>
          <w:rStyle w:val="StyleUnderline"/>
        </w:rPr>
        <w:t xml:space="preserve">hat O’Connor invented </w:t>
      </w:r>
      <w:r w:rsidRPr="0074597F">
        <w:rPr>
          <w:rStyle w:val="StyleUnderline"/>
          <w:highlight w:val="yellow"/>
        </w:rPr>
        <w:t>was</w:t>
      </w:r>
      <w:r w:rsidRPr="00E86058">
        <w:rPr>
          <w:rStyle w:val="StyleUnderline"/>
        </w:rPr>
        <w:t xml:space="preserve"> always </w:t>
      </w:r>
      <w:r w:rsidRPr="0074597F">
        <w:rPr>
          <w:rStyle w:val="StyleUnderline"/>
          <w:highlight w:val="yellow"/>
        </w:rPr>
        <w:t>vague</w:t>
      </w:r>
      <w:r w:rsidRPr="00E86058">
        <w:rPr>
          <w:rStyle w:val="StyleUnderline"/>
        </w:rPr>
        <w:t xml:space="preserve"> and vaporous at best</w:t>
      </w:r>
      <w:r>
        <w:t>. “</w:t>
      </w:r>
      <w:r w:rsidRPr="00E86058">
        <w:rPr>
          <w:rStyle w:val="StyleUnderline"/>
        </w:rPr>
        <w:t xml:space="preserve">Who's to say what's an undue burden?” </w:t>
      </w:r>
      <w:r>
        <w:t xml:space="preserve">Dahlia Lithwick asked in 2003. “Sandy says.” When O’Connor left the Court in 2005, she was replaced by Samuel Alito. </w:t>
      </w:r>
      <w:r w:rsidRPr="00E86058">
        <w:rPr>
          <w:rStyle w:val="StyleUnderline"/>
        </w:rPr>
        <w:t>The concept of “undue burden” began to shift. A federal ban on a form of abortion</w:t>
      </w:r>
      <w:r>
        <w:t xml:space="preserve"> (called by its opponents “partial birth”) </w:t>
      </w:r>
      <w:r w:rsidRPr="00E86058">
        <w:rPr>
          <w:rStyle w:val="StyleUnderline"/>
        </w:rPr>
        <w:t>was not an “undue burden,” the Court now held, even though it made no exception for cases where a doctor found the method necessary to protect a pregnant woman’s health. The measure, Kennedy wrote, wouldn’t prevent anyone from getting an abortion</w:t>
      </w:r>
      <w:r>
        <w:t>; all it did was require some women to accept some increased risk. The law was justified, he reasoned (based, he admitted, on no data at all) in part because some women would later regret choosing this form of abortion. The state was protecting them from themselves.</w:t>
      </w:r>
    </w:p>
    <w:p w14:paraId="4EB836FC" w14:textId="77777777" w:rsidR="00A6242B" w:rsidRPr="00E86058" w:rsidRDefault="00A6242B" w:rsidP="00A6242B">
      <w:pPr>
        <w:rPr>
          <w:rStyle w:val="StyleUnderline"/>
        </w:rPr>
      </w:pPr>
      <w:r w:rsidRPr="00E86058">
        <w:rPr>
          <w:rStyle w:val="StyleUnderline"/>
        </w:rPr>
        <w:t>The right to choose, then, apparently isn't a right like any other.</w:t>
      </w:r>
    </w:p>
    <w:p w14:paraId="0C223C97" w14:textId="77777777" w:rsidR="00A6242B" w:rsidRDefault="00A6242B" w:rsidP="00A6242B">
      <w:r>
        <w:t xml:space="preserve">Flash forward to 2011, as newly elected Republican legislatures convened in red states. </w:t>
      </w:r>
      <w:r w:rsidRPr="00E86058">
        <w:rPr>
          <w:rStyle w:val="StyleUnderline"/>
        </w:rPr>
        <w:t xml:space="preserve">After 40 decades of mobilization by anti-abortion activists, the political climate and much of the federal judiciary had turned toxic for abortion rights. </w:t>
      </w:r>
      <w:r>
        <w:t>A study by the Guttmacher Institute finds that state legislatures enacted 205 restrictions between 2011 and 2013—more than had been passed nationwide in the 10 previous years. The two at issue in Texas are called “TRAPs” (“targeted regulation of abortion providers”)—supposedly health-related rules that apply only to abortion providers and clinics.</w:t>
      </w:r>
    </w:p>
    <w:p w14:paraId="187B1492" w14:textId="77777777" w:rsidR="00A6242B" w:rsidRDefault="00A6242B" w:rsidP="00A6242B">
      <w:r w:rsidRPr="00E86058">
        <w:rPr>
          <w:rStyle w:val="StyleUnderline"/>
        </w:rPr>
        <w:t>First is an “admitting privileges” requirement—any doctor performing abortions must have a formal seal of approval from a hospital within 30 miles of the clinic—approval which may be withheld for economic or competitive reasons, or simply because the hospital disapproves of abortion</w:t>
      </w:r>
      <w:r>
        <w:t xml:space="preserve">. </w:t>
      </w:r>
      <w:r w:rsidRPr="00E86058">
        <w:rPr>
          <w:rStyle w:val="StyleUnderline"/>
        </w:rPr>
        <w:t>There is no real medical benefit</w:t>
      </w:r>
      <w:r>
        <w:t>. In the rare case of a complication requiring emergency treatment, local hospitals will treat any patient from a clinic. Second is a requirement that abortion clinics meet the physical standards for “ambulatory surgical centers,” which perform invasive outpatient surgery. Abortion clinics aren’t ASCs, but the legislatures now required them to have the same level of facilities, including things such as the width of hallways. Many existing clinics don’t meet those standards, and would have to close.</w:t>
      </w:r>
    </w:p>
    <w:p w14:paraId="44D0E2DB" w14:textId="77777777" w:rsidR="00A6242B" w:rsidRPr="00E86058" w:rsidRDefault="00A6242B" w:rsidP="00A6242B">
      <w:pPr>
        <w:rPr>
          <w:rStyle w:val="StyleUnderline"/>
        </w:rPr>
      </w:pPr>
      <w:r w:rsidRPr="00E86058">
        <w:rPr>
          <w:rStyle w:val="StyleUnderline"/>
        </w:rPr>
        <w:t>So did these laws impose an “undue burden”? No, the Fifth Circuit found, because they wouldn’t stop a “large fraction” of women from getting an abortion.</w:t>
      </w:r>
    </w:p>
    <w:p w14:paraId="1C9BBFC8" w14:textId="77777777" w:rsidR="00A6242B" w:rsidRDefault="00A6242B" w:rsidP="00A6242B">
      <w:r w:rsidRPr="0074597F">
        <w:rPr>
          <w:rStyle w:val="StyleUnderline"/>
          <w:highlight w:val="yellow"/>
        </w:rPr>
        <w:t>If the laws went into effect</w:t>
      </w:r>
      <w:r w:rsidRPr="00E86058">
        <w:rPr>
          <w:rStyle w:val="StyleUnderline"/>
        </w:rPr>
        <w:t xml:space="preserve">, </w:t>
      </w:r>
      <w:r w:rsidRPr="0074597F">
        <w:rPr>
          <w:rStyle w:val="StyleUnderline"/>
          <w:highlight w:val="yellow"/>
        </w:rPr>
        <w:t>90 percent of women would only have to drive 150 miles to get to a clinic</w:t>
      </w:r>
      <w:r w:rsidRPr="0074597F">
        <w:rPr>
          <w:highlight w:val="yellow"/>
        </w:rPr>
        <w:t>—</w:t>
      </w:r>
      <w:r>
        <w:t>and “an increase of travel of less than 150 miles for some women is not an undue burden,” the Fifth Circuit said. The remaining 10 percent would be out of luck—but 10 percent is not a “large fraction.”</w:t>
      </w:r>
    </w:p>
    <w:p w14:paraId="1E19156E" w14:textId="77777777" w:rsidR="00A6242B" w:rsidRDefault="00A6242B" w:rsidP="00A6242B">
      <w:r w:rsidRPr="00657A29">
        <w:rPr>
          <w:rStyle w:val="StyleUnderline"/>
        </w:rPr>
        <w:t>The Casey plurality had said an undue burden was any measure that had “the purpose or effect of placing a substantial obstacle” in a woman’s path</w:t>
      </w:r>
      <w:r>
        <w:t>. As Cornell Law Professor Sherry Colb has pointed out, “Had the Fifth Circuit ... taken the purpose prong of this test seriously, it would not have had to closely examine the impact of such laws.” The Texas law clearly had the purpose of stopping as many abortions as the legislature thought it could get away with. The emerging rule is: Some bullying, even a lot of bullying, is okay. As long as we pretend there’s a health purpose, as long as some women somewhere can get still abortions, as long as nobody anywhere admits what’s really going on, the “right” has not been violated.</w:t>
      </w:r>
    </w:p>
    <w:p w14:paraId="4357D229" w14:textId="77777777" w:rsidR="00A6242B" w:rsidRPr="00657A29" w:rsidRDefault="00A6242B" w:rsidP="00A6242B">
      <w:pPr>
        <w:rPr>
          <w:rStyle w:val="StyleUnderline"/>
        </w:rPr>
      </w:pPr>
      <w:r w:rsidRPr="00657A29">
        <w:rPr>
          <w:rStyle w:val="StyleUnderline"/>
        </w:rPr>
        <w:t>The right to choose, then, isn’t what The New York Times’s Linda Greenhouse calls “a right like any other.” It’s more like a role on a reality-TV show—the chance to stumble through a growing, onerous, and senseless set of demands designed to exhaust and bully any woman who tries to exercise it</w:t>
      </w:r>
      <w:r>
        <w:t xml:space="preserve">. </w:t>
      </w:r>
      <w:r w:rsidRPr="00657A29">
        <w:rPr>
          <w:rStyle w:val="Emphasis"/>
        </w:rPr>
        <w:t>It would be nice to imagine that the Supreme Court might set this topsy-turvy doctrine straight</w:t>
      </w:r>
      <w:r>
        <w:t>. But looking at the five members of this Court’s majority—the five who voted in Hobby Lobby to ignore female employees’ reproductive-health needs—I remember some words of Justice Harry Blackmun as he watched the tide on the Court turn against abortion rights in 1989. "</w:t>
      </w:r>
      <w:r w:rsidRPr="00657A29">
        <w:rPr>
          <w:rStyle w:val="StyleUnderline"/>
        </w:rPr>
        <w:t>The signs are evident and ominous,” he wrote, “and a chill wind blows."</w:t>
      </w:r>
    </w:p>
    <w:p w14:paraId="1B264763" w14:textId="77777777" w:rsidR="00A6242B" w:rsidRDefault="00A6242B" w:rsidP="00A6242B">
      <w:pPr>
        <w:pStyle w:val="Heading4"/>
      </w:pPr>
      <w:r>
        <w:t>An application of strict scrutiny to the right to education is necessary to protect abortion rights ruled in Roe</w:t>
      </w:r>
    </w:p>
    <w:p w14:paraId="268D684C" w14:textId="77777777" w:rsidR="00A6242B" w:rsidRPr="00BC4246" w:rsidRDefault="00A6242B" w:rsidP="00A6242B">
      <w:r w:rsidRPr="00D600EF">
        <w:rPr>
          <w:rStyle w:val="Style13ptBold"/>
        </w:rPr>
        <w:t>Wesche 16</w:t>
      </w:r>
      <w:r>
        <w:t xml:space="preserve"> (Breanne N., graduated summa cum laude from Thurgood Marshall School of Law in May 2015 and is now as associate at Rizio Law Firm in Riverside, California, “ARTICLE: PUTTING THE AMERICAN EDUCATION SYSTEM TO THE TEST: RECOGNIZING EDUCATION AS A FUNDAMENTAL RIGHT AND ABOLISHING UNEQUAL SCHOOL FUNDING”, Thurgood Marshall Law Review, 2016, 41 T. Marshall L. Rev. 5) JA</w:t>
      </w:r>
    </w:p>
    <w:p w14:paraId="19E70274" w14:textId="77777777" w:rsidR="00A6242B" w:rsidRDefault="00A6242B" w:rsidP="00A6242B">
      <w:r>
        <w:t xml:space="preserve">IV. </w:t>
      </w:r>
      <w:r w:rsidRPr="00B0556F">
        <w:rPr>
          <w:rStyle w:val="Emphasis"/>
        </w:rPr>
        <w:t>LOOKING FORWARD: PUTTING THE AMERICAN EDUCATION SYSTEM TO THE TEST</w:t>
      </w:r>
    </w:p>
    <w:p w14:paraId="4E55E39F" w14:textId="77777777" w:rsidR="00A6242B" w:rsidRPr="00B0556F" w:rsidRDefault="00A6242B" w:rsidP="00A6242B">
      <w:pPr>
        <w:rPr>
          <w:rStyle w:val="StyleUnderline"/>
        </w:rPr>
      </w:pPr>
      <w:r w:rsidRPr="0074597F">
        <w:rPr>
          <w:rStyle w:val="StyleUnderline"/>
          <w:highlight w:val="yellow"/>
        </w:rPr>
        <w:t>The</w:t>
      </w:r>
      <w:r w:rsidRPr="00B0556F">
        <w:rPr>
          <w:rStyle w:val="StyleUnderline"/>
        </w:rPr>
        <w:t xml:space="preserve"> appropriate </w:t>
      </w:r>
      <w:r w:rsidRPr="0074597F">
        <w:rPr>
          <w:rStyle w:val="StyleUnderline"/>
          <w:highlight w:val="yellow"/>
        </w:rPr>
        <w:t>application of strict scrutiny to</w:t>
      </w:r>
      <w:r w:rsidRPr="00B0556F">
        <w:rPr>
          <w:rStyle w:val="StyleUnderline"/>
        </w:rPr>
        <w:t xml:space="preserve"> Unequal </w:t>
      </w:r>
      <w:r w:rsidRPr="0074597F">
        <w:rPr>
          <w:rStyle w:val="StyleUnderline"/>
          <w:highlight w:val="yellow"/>
        </w:rPr>
        <w:t>School Funding would</w:t>
      </w:r>
      <w:r w:rsidRPr="00B0556F">
        <w:rPr>
          <w:rStyle w:val="StyleUnderline"/>
        </w:rPr>
        <w:t xml:space="preserve"> inevitably </w:t>
      </w:r>
      <w:r w:rsidRPr="0074597F">
        <w:rPr>
          <w:rStyle w:val="StyleUnderline"/>
          <w:highlight w:val="yellow"/>
        </w:rPr>
        <w:t>lead to</w:t>
      </w:r>
      <w:r w:rsidRPr="00B0556F">
        <w:rPr>
          <w:rStyle w:val="StyleUnderline"/>
        </w:rPr>
        <w:t xml:space="preserve"> the </w:t>
      </w:r>
      <w:r w:rsidRPr="0074597F">
        <w:rPr>
          <w:rStyle w:val="StyleUnderline"/>
          <w:highlight w:val="yellow"/>
        </w:rPr>
        <w:t>abolishment of the discriminatory practice.</w:t>
      </w:r>
      <w:r w:rsidRPr="00B0556F">
        <w:rPr>
          <w:rStyle w:val="StyleUnderline"/>
        </w:rPr>
        <w:t xml:space="preserve"> Judicially challenged practices that affect fundamental rights must be analyzed under strict scrutiny, and such challenged practices will survive only if found to be necessary to promote a compelling governmental interest. In Rodriguez, the Court erred in applying the deferential rational basis test to education. Upon the Supreme Court's revisit to the issue, the Court should hold that education is a fundamental right and Unequal School Funding is unconstitutional.</w:t>
      </w:r>
    </w:p>
    <w:p w14:paraId="500A2F8A" w14:textId="77777777" w:rsidR="00A6242B" w:rsidRDefault="00A6242B" w:rsidP="00A6242B">
      <w:r>
        <w:t>A. The Appropriate Application of Strict Scrutiny to Fundamental Rights</w:t>
      </w:r>
    </w:p>
    <w:p w14:paraId="31CEA6BD" w14:textId="77777777" w:rsidR="00A6242B" w:rsidRDefault="00A6242B" w:rsidP="00A6242B">
      <w:r w:rsidRPr="00B0556F">
        <w:rPr>
          <w:rStyle w:val="StyleUnderline"/>
        </w:rPr>
        <w:t>The strict scrutiny test is appropriately applied to judicially challenged practices affecting fundamental rights. Under the traditional and most-common application of strict scrutiny, regulations "that restrict the exercise of 'fundamental' rights can survive only if necessary to promote a compelling governmental interest</w:t>
      </w:r>
      <w:r>
        <w:t>." n67</w:t>
      </w:r>
    </w:p>
    <w:p w14:paraId="5FDF5FD3" w14:textId="77777777" w:rsidR="00A6242B" w:rsidRDefault="00A6242B" w:rsidP="00A6242B">
      <w:r>
        <w:t xml:space="preserve">Despite the appearance of being based in doctrinal necessity, </w:t>
      </w:r>
      <w:r w:rsidRPr="00B0556F">
        <w:rPr>
          <w:rStyle w:val="StyleUnderline"/>
        </w:rPr>
        <w:t>the application of the "strict scrutiny test is of relatively recent origin</w:t>
      </w:r>
      <w:r>
        <w:t xml:space="preserve">, having developed only in the 1960s." n68 Strict scrutiny is a judicially-crafted formula; indeed, the words "strict judicial scrutiny" and its infamous accompanying terms "necessary," "narrowly tailored," and "compelling governmental interest" appear nowhere in the United States Constitution. n69 Instead, </w:t>
      </w:r>
      <w:r w:rsidRPr="00B0556F">
        <w:rPr>
          <w:rStyle w:val="StyleUnderline"/>
        </w:rPr>
        <w:t>the revered concept of strict scrutiny was crafted by the Warren Court in order to protect fundamental, or "preferred," rights that were too significant to be analyzed under the rational basis test.</w:t>
      </w:r>
      <w:r>
        <w:t xml:space="preserve"> n70</w:t>
      </w:r>
    </w:p>
    <w:p w14:paraId="176C0037" w14:textId="77777777" w:rsidR="00A6242B" w:rsidRDefault="00A6242B" w:rsidP="00A6242B">
      <w:r>
        <w:t xml:space="preserve">The decision to apply strict scrutiny -- and the way in which it is applied -- has evolved and fluctuated throughout time. n71 Throughout this evolution, the Court has attempted to create "a jurisprudential distinction  [*17]  between ordinary rights", and fundamental liberties "entitled to more stringent judicial protection." n72 </w:t>
      </w:r>
      <w:r w:rsidRPr="00B35AEF">
        <w:rPr>
          <w:rStyle w:val="Emphasis"/>
        </w:rPr>
        <w:t>This distinction</w:t>
      </w:r>
      <w:r w:rsidRPr="00B0556F">
        <w:rPr>
          <w:rStyle w:val="StyleUnderline"/>
        </w:rPr>
        <w:t xml:space="preserve">, however, </w:t>
      </w:r>
      <w:r w:rsidRPr="00B35AEF">
        <w:rPr>
          <w:rStyle w:val="Emphasis"/>
        </w:rPr>
        <w:t xml:space="preserve">has been fraught with disputes. </w:t>
      </w:r>
      <w:r w:rsidRPr="0074597F">
        <w:rPr>
          <w:rStyle w:val="Emphasis"/>
          <w:highlight w:val="yellow"/>
        </w:rPr>
        <w:t>The Court</w:t>
      </w:r>
      <w:r w:rsidRPr="00B35AEF">
        <w:rPr>
          <w:rStyle w:val="Emphasis"/>
        </w:rPr>
        <w:t xml:space="preserve"> has </w:t>
      </w:r>
      <w:r w:rsidRPr="0074597F">
        <w:rPr>
          <w:rStyle w:val="Emphasis"/>
          <w:highlight w:val="yellow"/>
        </w:rPr>
        <w:t>fluctuated</w:t>
      </w:r>
      <w:r w:rsidRPr="0074597F">
        <w:rPr>
          <w:rStyle w:val="StyleUnderline"/>
          <w:highlight w:val="yellow"/>
        </w:rPr>
        <w:t xml:space="preserve"> </w:t>
      </w:r>
      <w:r w:rsidRPr="0074597F">
        <w:rPr>
          <w:rStyle w:val="Emphasis"/>
          <w:highlight w:val="yellow"/>
        </w:rPr>
        <w:t>with</w:t>
      </w:r>
      <w:r w:rsidRPr="0074597F">
        <w:rPr>
          <w:rStyle w:val="StyleUnderline"/>
          <w:highlight w:val="yellow"/>
        </w:rPr>
        <w:t xml:space="preserve"> </w:t>
      </w:r>
      <w:r w:rsidRPr="00947B2E">
        <w:rPr>
          <w:rStyle w:val="StyleUnderline"/>
        </w:rPr>
        <w:t xml:space="preserve">recurring and </w:t>
      </w:r>
      <w:r w:rsidRPr="0074597F">
        <w:rPr>
          <w:rStyle w:val="Emphasis"/>
          <w:highlight w:val="yellow"/>
        </w:rPr>
        <w:t xml:space="preserve">conflicting applications of strict scrutiny </w:t>
      </w:r>
      <w:r w:rsidRPr="00947B2E">
        <w:rPr>
          <w:rStyle w:val="Emphasis"/>
        </w:rPr>
        <w:t>to</w:t>
      </w:r>
      <w:r w:rsidRPr="00947B2E">
        <w:rPr>
          <w:rStyle w:val="StyleUnderline"/>
        </w:rPr>
        <w:t xml:space="preserve"> a</w:t>
      </w:r>
      <w:r w:rsidRPr="00B0556F">
        <w:rPr>
          <w:rStyle w:val="StyleUnderline"/>
        </w:rPr>
        <w:t xml:space="preserve"> myriad of cases, including </w:t>
      </w:r>
      <w:r w:rsidRPr="0074597F">
        <w:rPr>
          <w:rStyle w:val="StyleUnderline"/>
          <w:highlight w:val="yellow"/>
        </w:rPr>
        <w:t xml:space="preserve">whether there is a fundamental right to an </w:t>
      </w:r>
      <w:r w:rsidRPr="0074597F">
        <w:rPr>
          <w:rStyle w:val="Emphasis"/>
          <w:highlight w:val="yellow"/>
        </w:rPr>
        <w:t>abortion</w:t>
      </w:r>
      <w:r w:rsidRPr="00B0556F">
        <w:rPr>
          <w:rStyle w:val="StyleUnderline"/>
        </w:rPr>
        <w:t xml:space="preserve"> under the Due Process Clause</w:t>
      </w:r>
      <w:r>
        <w:t xml:space="preserve">, n73 </w:t>
      </w:r>
      <w:r w:rsidRPr="00947B2E">
        <w:rPr>
          <w:rStyle w:val="StyleUnderline"/>
        </w:rPr>
        <w:t>whether flag burning and campaign donations are protected as free speech</w:t>
      </w:r>
      <w:r w:rsidRPr="00B0556F">
        <w:rPr>
          <w:rStyle w:val="StyleUnderline"/>
        </w:rPr>
        <w:t xml:space="preserve"> </w:t>
      </w:r>
      <w:r>
        <w:t xml:space="preserve">under the First Amendment, n74 </w:t>
      </w:r>
      <w:r w:rsidRPr="00B0556F">
        <w:rPr>
          <w:rStyle w:val="StyleUnderline"/>
        </w:rPr>
        <w:t xml:space="preserve">and whether a "substantial burden" on free exercise of religion offends the First Amendment. </w:t>
      </w:r>
      <w:r>
        <w:t xml:space="preserve">n75 In short, </w:t>
      </w:r>
      <w:r w:rsidRPr="00B0556F">
        <w:rPr>
          <w:rStyle w:val="StyleUnderline"/>
        </w:rPr>
        <w:t>the Court has oscillated on when and how strict scrutiny should be applied</w:t>
      </w:r>
      <w:r>
        <w:t>, and individual Justices have varied strict scrutiny's application "based on their personal assessments of the importance of the right in question." n76</w:t>
      </w:r>
    </w:p>
    <w:p w14:paraId="2550FA4D" w14:textId="77777777" w:rsidR="00A6242B" w:rsidRPr="00BC4246" w:rsidRDefault="00A6242B" w:rsidP="00A6242B">
      <w:pPr>
        <w:rPr>
          <w:rStyle w:val="Emphasis"/>
        </w:rPr>
      </w:pPr>
      <w:r w:rsidRPr="00B0556F">
        <w:rPr>
          <w:rStyle w:val="StyleUnderline"/>
        </w:rPr>
        <w:t>While the application of strict scrutiny has organically evolved</w:t>
      </w:r>
      <w:r>
        <w:t xml:space="preserve">, the Court has consistently allowed special judicial consideration of discriminatory state practices that affect constitutional rights. n77 In other words, </w:t>
      </w:r>
      <w:r w:rsidRPr="00B0556F">
        <w:rPr>
          <w:rStyle w:val="StyleUnderline"/>
        </w:rPr>
        <w:t>the Court has applied strict scrutiny to a number of important interests despite the fact that such interests are nowhere listed in the Constitution</w:t>
      </w:r>
      <w:r>
        <w:t xml:space="preserve">. n78 In Skinner v. Oklahoma, for example, </w:t>
      </w:r>
      <w:r w:rsidRPr="00B0556F">
        <w:rPr>
          <w:rStyle w:val="StyleUnderline"/>
        </w:rPr>
        <w:t>the Court held that strict scrutiny must be applied to state discrimination affecting procreation because "marriage and procreation are fundamental to the very existence and survival of the race.</w:t>
      </w:r>
      <w:r>
        <w:t xml:space="preserve">" n79 </w:t>
      </w:r>
      <w:r w:rsidRPr="0074597F">
        <w:rPr>
          <w:rStyle w:val="StyleUnderline"/>
          <w:highlight w:val="yellow"/>
        </w:rPr>
        <w:t>In Roe v. Wade</w:t>
      </w:r>
      <w:r>
        <w:t xml:space="preserve">, additionally, </w:t>
      </w:r>
      <w:r w:rsidRPr="0074597F">
        <w:rPr>
          <w:rStyle w:val="StyleUnderline"/>
          <w:highlight w:val="yellow"/>
        </w:rPr>
        <w:t>the Court extended the right to privacy</w:t>
      </w:r>
      <w:r>
        <w:t xml:space="preserve"> under the Due Process Clause of the 14th Amendment, to a woman's right to an abortion. n80 In Griffin v. Illinois, the Court established a right to an appeal from a criminal conviction. n81 Finally, </w:t>
      </w:r>
      <w:r w:rsidRPr="00EB1E55">
        <w:rPr>
          <w:rStyle w:val="StyleUnderline"/>
        </w:rPr>
        <w:t>in Yick Wo v. Hopkins, the Court determined that the right to vote in state elections is a "fundamental political right," because it is "preservative of all rights</w:t>
      </w:r>
      <w:r>
        <w:t xml:space="preserve">." n82 </w:t>
      </w:r>
      <w:r w:rsidRPr="00BC4246">
        <w:rPr>
          <w:rStyle w:val="Emphasis"/>
        </w:rPr>
        <w:t xml:space="preserve">These </w:t>
      </w:r>
      <w:r w:rsidRPr="0074597F">
        <w:rPr>
          <w:rStyle w:val="Emphasis"/>
          <w:highlight w:val="yellow"/>
        </w:rPr>
        <w:t>cases illustrate the Supreme Court's</w:t>
      </w:r>
      <w:r w:rsidRPr="00BC4246">
        <w:rPr>
          <w:rStyle w:val="Emphasis"/>
        </w:rPr>
        <w:t xml:space="preserve"> continuous </w:t>
      </w:r>
      <w:r w:rsidRPr="0074597F">
        <w:rPr>
          <w:rStyle w:val="Emphasis"/>
          <w:highlight w:val="yellow"/>
        </w:rPr>
        <w:t>application of strict scrutiny</w:t>
      </w:r>
      <w:r w:rsidRPr="00BC4246">
        <w:rPr>
          <w:rStyle w:val="Emphasis"/>
        </w:rPr>
        <w:t xml:space="preserve"> to </w:t>
      </w:r>
      <w:r w:rsidRPr="0074597F">
        <w:rPr>
          <w:rStyle w:val="Emphasis"/>
          <w:highlight w:val="yellow"/>
        </w:rPr>
        <w:t>important interests</w:t>
      </w:r>
      <w:r w:rsidRPr="00BC4246">
        <w:rPr>
          <w:rStyle w:val="Emphasis"/>
        </w:rPr>
        <w:t xml:space="preserve">, </w:t>
      </w:r>
      <w:r w:rsidRPr="0074597F">
        <w:rPr>
          <w:rStyle w:val="Emphasis"/>
          <w:highlight w:val="yellow"/>
        </w:rPr>
        <w:t>despite</w:t>
      </w:r>
      <w:r w:rsidRPr="00BC4246">
        <w:rPr>
          <w:rStyle w:val="Emphasis"/>
        </w:rPr>
        <w:t xml:space="preserve"> </w:t>
      </w:r>
      <w:r w:rsidRPr="0074597F">
        <w:rPr>
          <w:rStyle w:val="Emphasis"/>
          <w:highlight w:val="yellow"/>
        </w:rPr>
        <w:t>the fact that</w:t>
      </w:r>
      <w:r w:rsidRPr="00BC4246">
        <w:rPr>
          <w:rStyle w:val="Emphasis"/>
        </w:rPr>
        <w:t xml:space="preserve"> </w:t>
      </w:r>
      <w:r w:rsidRPr="0074597F">
        <w:rPr>
          <w:rStyle w:val="Emphasis"/>
          <w:highlight w:val="yellow"/>
        </w:rPr>
        <w:t>such interests are not explicitly found in the Constitution</w:t>
      </w:r>
      <w:r w:rsidRPr="00BC4246">
        <w:rPr>
          <w:rStyle w:val="Emphasis"/>
        </w:rPr>
        <w:t>.</w:t>
      </w:r>
    </w:p>
    <w:p w14:paraId="19F670C0" w14:textId="0571710A" w:rsidR="00A6242B" w:rsidRDefault="00A6242B" w:rsidP="00A6242B">
      <w:pPr>
        <w:pStyle w:val="Heading1"/>
      </w:pPr>
      <w:r>
        <w:t>DA</w:t>
      </w:r>
    </w:p>
    <w:p w14:paraId="6C0A47AD" w14:textId="0BEF1F85" w:rsidR="00A6242B" w:rsidRPr="00A6242B" w:rsidRDefault="00A6242B" w:rsidP="00A6242B">
      <w:pPr>
        <w:pStyle w:val="Heading2"/>
      </w:pPr>
      <w:r>
        <w:t>2AC – Federalism</w:t>
      </w:r>
    </w:p>
    <w:p w14:paraId="19265803" w14:textId="77777777" w:rsidR="00A6242B" w:rsidRPr="00EE1FBC" w:rsidRDefault="00A6242B" w:rsidP="00A6242B">
      <w:pPr>
        <w:pStyle w:val="Heading4"/>
      </w:pPr>
      <w:r w:rsidRPr="00EE1FBC">
        <w:t>AT: local control</w:t>
      </w:r>
    </w:p>
    <w:p w14:paraId="6F0B28AE" w14:textId="77777777" w:rsidR="00A6242B" w:rsidRDefault="00A6242B" w:rsidP="00A6242B">
      <w:r>
        <w:rPr>
          <w:rStyle w:val="Style13ptBold"/>
        </w:rPr>
        <w:t>Wesche 16</w:t>
      </w:r>
      <w:r>
        <w:t xml:space="preserve"> (Breanne N., graduated summa cum laude from Thurgood Marshall School of Law in May 2015 and is now as associate at Rizio Law Firm in Riverside, California, “ARTICLE: PUTTING THE AMERICAN EDUCATION SYSTEM TO THE TEST: RECOGNIZING EDUCATION AS A FUNDAMENTAL RIGHT AND ABOLISHING UNEQUAL SCHOOL FUNDING”, Thurgood Marshall Law Review, 2016, 41 T. Marshall L. Rev. 5) </w:t>
      </w:r>
    </w:p>
    <w:p w14:paraId="1A2480E4" w14:textId="77777777" w:rsidR="00A6242B" w:rsidRPr="00EE1FBC" w:rsidRDefault="00A6242B" w:rsidP="00A6242B">
      <w:r>
        <w:t xml:space="preserve">Contrary to contentions made by the Rodriguez Court, </w:t>
      </w:r>
      <w:r>
        <w:rPr>
          <w:rStyle w:val="Emphasis"/>
          <w:highlight w:val="yellow"/>
        </w:rPr>
        <w:t>Unequal School Funding strips residents in property-poor districts of any meaningful control over educational decisions</w:t>
      </w:r>
      <w:r>
        <w:t xml:space="preserve">. The </w:t>
      </w:r>
      <w:r>
        <w:rPr>
          <w:rStyle w:val="StyleUnderline"/>
        </w:rPr>
        <w:t>Rodriguez Court reasoned that allowing school funding to be based on local property taxes gave residents "'[d]irect control over decisions'</w:t>
      </w:r>
      <w:r>
        <w:t xml:space="preserve">" affecting their children's education, and even encouraged a "healthy competition" between school districts. n93 </w:t>
      </w:r>
      <w:r>
        <w:rPr>
          <w:rStyle w:val="StyleUnderline"/>
        </w:rPr>
        <w:t>In reality</w:t>
      </w:r>
      <w:r>
        <w:t xml:space="preserve">, and as was previously discussed in this paper, </w:t>
      </w:r>
      <w:r>
        <w:rPr>
          <w:rStyle w:val="StyleUnderline"/>
          <w:highlight w:val="yellow"/>
        </w:rPr>
        <w:t>Unequal School Funding is based upon two factors, neither of which allow for property-poor residents to have control over their children's education</w:t>
      </w:r>
      <w:r>
        <w:t>: (1</w:t>
      </w:r>
      <w:r>
        <w:rPr>
          <w:rStyle w:val="StyleUnderline"/>
        </w:rPr>
        <w:t xml:space="preserve">) </w:t>
      </w:r>
      <w:r>
        <w:rPr>
          <w:rStyle w:val="StyleUnderline"/>
          <w:highlight w:val="yellow"/>
        </w:rPr>
        <w:t>the amount of taxable property located within a district</w:t>
      </w:r>
      <w:r>
        <w:rPr>
          <w:rStyle w:val="StyleUnderline"/>
        </w:rPr>
        <w:t xml:space="preserve">, a factor over which residents have no control, and (2) </w:t>
      </w:r>
      <w:r>
        <w:rPr>
          <w:rStyle w:val="StyleUnderline"/>
          <w:highlight w:val="yellow"/>
        </w:rPr>
        <w:t>local tax rates, which can never be raised high enough to allow</w:t>
      </w:r>
      <w:r>
        <w:rPr>
          <w:rStyle w:val="StyleUnderline"/>
        </w:rPr>
        <w:t xml:space="preserve"> </w:t>
      </w:r>
      <w:r>
        <w:rPr>
          <w:rStyle w:val="StyleUnderline"/>
          <w:highlight w:val="yellow"/>
        </w:rPr>
        <w:t>property-poor districts to compete</w:t>
      </w:r>
      <w:r>
        <w:rPr>
          <w:rStyle w:val="StyleUnderline"/>
        </w:rPr>
        <w:t xml:space="preserve"> with the vastly greater revenues being produced by property-rich districts</w:t>
      </w:r>
      <w:r>
        <w:t xml:space="preserve">. The Rodriguez court then concluded that Unequal School Funding was serving the legitimate interest of protecting local control over education, despite the fact that </w:t>
      </w:r>
      <w:r>
        <w:rPr>
          <w:rStyle w:val="Emphasis"/>
          <w:highlight w:val="yellow"/>
        </w:rPr>
        <w:t>Unequal School Funding truly dispossesses residents of any such control</w:t>
      </w:r>
      <w:r>
        <w:rPr>
          <w:rStyle w:val="StyleUnderline"/>
        </w:rPr>
        <w:t>.</w:t>
      </w:r>
      <w:r>
        <w:t xml:space="preserve"> n94 </w:t>
      </w:r>
      <w:r>
        <w:rPr>
          <w:rStyle w:val="StyleUnderline"/>
        </w:rPr>
        <w:t>The proposition that Unequal School Funding protects local fiscal control in any way is a "mere sham."</w:t>
      </w:r>
      <w:r>
        <w:t xml:space="preserve"> n95</w:t>
      </w:r>
    </w:p>
    <w:p w14:paraId="7FBA17ED" w14:textId="77777777" w:rsidR="00A6242B" w:rsidRDefault="00A6242B" w:rsidP="00A6242B">
      <w:pPr>
        <w:pStyle w:val="Heading4"/>
      </w:pPr>
      <w:r>
        <w:t>AT: Federalism UQ</w:t>
      </w:r>
    </w:p>
    <w:p w14:paraId="2134CF91" w14:textId="77777777" w:rsidR="00A6242B" w:rsidRPr="006E1065" w:rsidRDefault="00A6242B" w:rsidP="00A6242B">
      <w:r w:rsidRPr="007D148D">
        <w:rPr>
          <w:rStyle w:val="Style13ptBold"/>
        </w:rPr>
        <w:t>Robinson 16</w:t>
      </w:r>
      <w:r>
        <w:t xml:space="preserve"> (Kimberly Jenkins, Professor, University of Richmond School of Law, “FEATURE: No Quick Fix for Equity and Excellence: The Virtues of Incremental Shifts in Education Federalism”, LexisNexis, Stanford Law &amp; Policy Review, 27 Stan. L. &amp; Pol'y Rev 201, 2016) JA</w:t>
      </w:r>
    </w:p>
    <w:p w14:paraId="091581EF" w14:textId="4CD0C385" w:rsidR="00A6242B" w:rsidRDefault="00A6242B" w:rsidP="00A6242B">
      <w:pPr>
        <w:rPr>
          <w:rStyle w:val="StyleUnderline"/>
        </w:rPr>
      </w:pPr>
      <w:r w:rsidRPr="006E1065">
        <w:rPr>
          <w:rStyle w:val="StyleUnderline"/>
        </w:rPr>
        <w:t xml:space="preserve">One of the most effective vehicles for attaching federal conditions would be a future reauthorization of the Elementary and Secondary Education Act because the ESEA reaches all 50 states and the District </w:t>
      </w:r>
      <w:bookmarkStart w:id="1" w:name="_GoBack"/>
      <w:bookmarkEnd w:id="1"/>
      <w:r w:rsidRPr="006E1065">
        <w:rPr>
          <w:rStyle w:val="StyleUnderline"/>
        </w:rPr>
        <w:t>of Columbia.</w:t>
      </w:r>
      <w:r>
        <w:t xml:space="preserve"> n169 Given the much-delayed recent reauthorization of the ESEA and its emphasis on decreasing the federal presence in education, an ESEA that includes direct federal influence over state funding is unrealistic today. Yet, </w:t>
      </w:r>
      <w:r w:rsidRPr="006E1065">
        <w:rPr>
          <w:rStyle w:val="StyleUnderline"/>
        </w:rPr>
        <w:t>the federal role in education has historically gone through cycles of great expansion and contraction n170 that over time have resulted in a gradually expanding federal role in education</w:t>
      </w:r>
      <w:r>
        <w:t xml:space="preserve">. Therefore, </w:t>
      </w:r>
      <w:r w:rsidRPr="006E1065">
        <w:rPr>
          <w:rStyle w:val="StyleUnderline"/>
        </w:rPr>
        <w:t>the recent contraction in the ESSA should not be seen as a signal that a future expansion of the federal role, including one over state funding systems, is impossible or even unlikely</w:t>
      </w:r>
      <w:r>
        <w:t xml:space="preserve">. Undoubtedly, </w:t>
      </w:r>
      <w:r w:rsidRPr="006E1065">
        <w:rPr>
          <w:rStyle w:val="StyleUnderline"/>
        </w:rPr>
        <w:t>the federal role in education today would surprise those lawmaker</w:t>
      </w:r>
      <w:r>
        <w:rPr>
          <w:rStyle w:val="StyleUnderline"/>
        </w:rPr>
        <w:t>s who passed the original ESEA.</w:t>
      </w:r>
    </w:p>
    <w:p w14:paraId="4279FCF6" w14:textId="77777777" w:rsidR="00A6242B" w:rsidRPr="0096624D" w:rsidRDefault="00A6242B" w:rsidP="00A6242B">
      <w:pPr>
        <w:pStyle w:val="Heading4"/>
      </w:pPr>
      <w:r>
        <w:t>Flexibility might be important but Federal oversight is the only way to ensure equity and doesn’t violate it</w:t>
      </w:r>
    </w:p>
    <w:p w14:paraId="5CEA309F" w14:textId="77777777" w:rsidR="00A6242B" w:rsidRDefault="00A6242B" w:rsidP="00A6242B">
      <w:r w:rsidRPr="007D148D">
        <w:rPr>
          <w:rStyle w:val="Style13ptBold"/>
        </w:rPr>
        <w:t>Robinson 16</w:t>
      </w:r>
      <w:r>
        <w:t xml:space="preserve"> (Kimberly Jenkins, Professor, University of Richmond School of Law, “FEATURE: No Quick Fix for Equity and Excellence: The Virtues of Incremental Shifts in Education Federalism”, LexisNexis, Stanford Law &amp; Policy Review, 27 Stan. L. &amp; Pol'y Rev 201, 2016) JA</w:t>
      </w:r>
    </w:p>
    <w:p w14:paraId="1F583A00" w14:textId="77777777" w:rsidR="00A6242B" w:rsidRDefault="00A6242B" w:rsidP="00A6242B">
      <w:r w:rsidRPr="00F966CF">
        <w:rPr>
          <w:rStyle w:val="StyleUnderline"/>
        </w:rPr>
        <w:t>Flexibility in designing reforms of state funding systems is important for several reasons</w:t>
      </w:r>
      <w:r>
        <w:t xml:space="preserve">. </w:t>
      </w:r>
      <w:r w:rsidRPr="00F966CF">
        <w:rPr>
          <w:rStyle w:val="StyleUnderline"/>
        </w:rPr>
        <w:t>Different performance standards will lead to disparate funding systems when those systems are linked to ensuring that students achieve the state performance standards</w:t>
      </w:r>
      <w:r>
        <w:t xml:space="preserve">. n215 Even given the substantial number of states that have adopted the common core standards, n216 </w:t>
      </w:r>
      <w:r w:rsidRPr="00F966CF">
        <w:rPr>
          <w:rStyle w:val="StyleUnderline"/>
        </w:rPr>
        <w:t>the continued divergence in standards, goals, implementation approaches, assessments, and political economies may encourage states to adopt a variety of disparate funding systems. Flexibility also enables states to take care in designing systems that address their shortcomings while also avoiding unintended adverse impacts</w:t>
      </w:r>
      <w:r>
        <w:t>. n217 S</w:t>
      </w:r>
      <w:r w:rsidRPr="00F966CF">
        <w:rPr>
          <w:rStyle w:val="StyleUnderline"/>
        </w:rPr>
        <w:t>tates should be permitted to determine the funding system that best serves the citizens of the state as well as the national interest in ensuring equal access to an excellent education</w:t>
      </w:r>
      <w:r>
        <w:t>.</w:t>
      </w:r>
    </w:p>
    <w:p w14:paraId="16B5DD9B" w14:textId="77777777" w:rsidR="00A6242B" w:rsidRPr="00F966CF" w:rsidRDefault="00A6242B" w:rsidP="00A6242B">
      <w:pPr>
        <w:rPr>
          <w:rStyle w:val="StyleUnderline"/>
        </w:rPr>
      </w:pPr>
      <w:r>
        <w:t xml:space="preserve">However, </w:t>
      </w:r>
      <w:r w:rsidRPr="00F966CF">
        <w:rPr>
          <w:rStyle w:val="StyleUnderline"/>
        </w:rPr>
        <w:t>retaining flexibility for states should not be used as a shield that prevents federal accountability for the funding systems needed for equitable and excellent schools</w:t>
      </w:r>
      <w:r>
        <w:t xml:space="preserve">, just as the NCLB requirement of state-determined "challenging" academic standards was used by some states as a means to establish academic standards that were not demanding. n218 As a result, </w:t>
      </w:r>
      <w:r w:rsidRPr="00F966CF">
        <w:rPr>
          <w:rStyle w:val="StyleUnderline"/>
        </w:rPr>
        <w:t>once a federal mandate is enacted, the federal government will need to retain some influence over state funding systems to ensure that reforms are passed, funded, and implemented, just as state courts have needed to retain jurisdiction</w:t>
      </w:r>
      <w:r>
        <w:t xml:space="preserve"> over school funding systems </w:t>
      </w:r>
      <w:r w:rsidRPr="00F966CF">
        <w:rPr>
          <w:rStyle w:val="StyleUnderline"/>
        </w:rPr>
        <w:t>to ensure that states take action consistent with the guiding principles in court opinions. n219 Retaining this influence ensures that the federal government will remain vigilant in its efforts to guide the states toward more equitable and excellent funding systems. n220</w:t>
      </w:r>
    </w:p>
    <w:p w14:paraId="5A034159" w14:textId="77777777" w:rsidR="00A6242B" w:rsidRPr="00F966CF" w:rsidRDefault="00A6242B" w:rsidP="00A6242B">
      <w:pPr>
        <w:rPr>
          <w:rStyle w:val="StyleUnderline"/>
        </w:rPr>
      </w:pPr>
      <w:r>
        <w:t xml:space="preserve"> [*236]  </w:t>
      </w:r>
      <w:r w:rsidRPr="00F966CF">
        <w:rPr>
          <w:rStyle w:val="StyleUnderline"/>
        </w:rPr>
        <w:t>Ongoing federal oversight of state funding systems is particularly important because state legislatures sometimes adopt effective funding systems but then take steps to defund some aspects of the new reforms.</w:t>
      </w:r>
      <w:r>
        <w:t xml:space="preserve"> In 2005 the Kansas legislature adopted what is commonly referred to as "capital outlay equalization payments" that sought to address disparities in the ability of districts to raise funds given disparities in taxable property wealth. n221 However, beginning in fiscal year 2010 the legislature ended all equalization payments until the Kansas Supreme Court declared this action unlawful because it "returns the qualifying districts to[]an unreasonable, wealth-based inequity." n222 </w:t>
      </w:r>
      <w:r w:rsidRPr="00F966CF">
        <w:rPr>
          <w:rStyle w:val="StyleUnderline"/>
        </w:rPr>
        <w:t xml:space="preserve">Furthermore, judicial oversight and media coverage helped to prevent the Kansas legislature from securing a lower cost study that would have caused a leveling down of funding levels. Instead, the study confirmed the results of the legislature's own independent consultants. </w:t>
      </w:r>
      <w:r>
        <w:t xml:space="preserve">n223 As I noted in Part I.A., in February 2016, </w:t>
      </w:r>
      <w:r w:rsidRPr="00F966CF">
        <w:rPr>
          <w:rStyle w:val="StyleUnderline"/>
        </w:rPr>
        <w:t>the Kansas Supreme Court took the extreme measure of threatening closure of the Kansas schools if the Kansas legislature did not produce a funding scheme consistent with the Court's requirements</w:t>
      </w:r>
      <w:r>
        <w:t xml:space="preserve"> by June 30, 2016. n224 Similarly, the New Jersey legislature has not fully funded its progressive funding reforms. n225 </w:t>
      </w:r>
      <w:r w:rsidRPr="00F966CF">
        <w:rPr>
          <w:rStyle w:val="StyleUnderline"/>
        </w:rPr>
        <w:t>These examples suggest that ongoing federal oversight and accountability mechanisms will be necessary to ensure that states do not backslide after they enact funding formulas that provide equitable and excellent schools.</w:t>
      </w:r>
    </w:p>
    <w:p w14:paraId="49EEDC75" w14:textId="77777777" w:rsidR="00A6242B" w:rsidRDefault="00A6242B" w:rsidP="00A6242B">
      <w:r>
        <w:t xml:space="preserve">Finally, </w:t>
      </w:r>
      <w:r w:rsidRPr="00C170DC">
        <w:rPr>
          <w:rStyle w:val="StyleUnderline"/>
        </w:rPr>
        <w:t>flexibility for states is important because beneficial aspects of local control of education should endure within the United States</w:t>
      </w:r>
      <w:r>
        <w:t xml:space="preserve">. n226 </w:t>
      </w:r>
      <w:r w:rsidRPr="00C170DC">
        <w:rPr>
          <w:rStyle w:val="StyleUnderline"/>
        </w:rPr>
        <w:t>The federal government can support local control of schools while nevertheless preventing states from hiding behind local control as a shield to insulate harmful funding disparities</w:t>
      </w:r>
      <w:r>
        <w:t xml:space="preserve">. </w:t>
      </w:r>
      <w:r w:rsidRPr="00C170DC">
        <w:rPr>
          <w:rStyle w:val="StyleUnderline"/>
        </w:rPr>
        <w:t>It can do so by encouraging, and then insisting on a system of funding that promotes equal access to an excellent education while allowing states the freedom to determine how they will achieve this essential national goal. This form of local control would allow states and districts to exceed the floor established by the federal government but would not allow states and districts to fall below that floor</w:t>
      </w:r>
      <w:r>
        <w:t xml:space="preserve">. n227 As numerous state courts have recognized, </w:t>
      </w:r>
      <w:r w:rsidRPr="00C170DC">
        <w:rPr>
          <w:rStyle w:val="Emphasis"/>
        </w:rPr>
        <w:t>local control does not have to be reduced to mitigate disparities in funding</w:t>
      </w:r>
      <w:r>
        <w:t xml:space="preserve">, n228 </w:t>
      </w:r>
      <w:r w:rsidRPr="00C170DC">
        <w:rPr>
          <w:rStyle w:val="StyleUnderline"/>
        </w:rPr>
        <w:t>even though some states have chosen to reduce local control to mitigate</w:t>
      </w:r>
      <w:r>
        <w:t xml:space="preserve">  [*237]  </w:t>
      </w:r>
      <w:r w:rsidRPr="00C170DC">
        <w:rPr>
          <w:rStyle w:val="StyleUnderline"/>
        </w:rPr>
        <w:t>spending disparities</w:t>
      </w:r>
      <w:r>
        <w:t xml:space="preserve">. n229 State courts also have acknowledged that </w:t>
      </w:r>
      <w:r w:rsidRPr="00C170DC">
        <w:rPr>
          <w:rStyle w:val="Emphasis"/>
        </w:rPr>
        <w:t>local control is illusory for those districts without an adequate tax base to provide equitable resources for their schools</w:t>
      </w:r>
      <w:r>
        <w:t xml:space="preserve">, </w:t>
      </w:r>
      <w:r w:rsidRPr="00C170DC">
        <w:rPr>
          <w:rStyle w:val="StyleUnderline"/>
        </w:rPr>
        <w:t>when compared with other districts with a larger tax base.</w:t>
      </w:r>
      <w:r>
        <w:t xml:space="preserve"> n230 </w:t>
      </w:r>
      <w:r w:rsidRPr="00C170DC">
        <w:rPr>
          <w:rStyle w:val="StyleUnderline"/>
        </w:rPr>
        <w:t>Given the inherent infirmities of local funding and disparate local abilities to raise funds, n231 local control can be fostered even when states do not rely heavily on local funding of schools. There is no national requirement that local governments only control the funding that they raise</w:t>
      </w:r>
      <w:r>
        <w:t xml:space="preserve">. Consequently, </w:t>
      </w:r>
      <w:r w:rsidRPr="00C170DC">
        <w:rPr>
          <w:rStyle w:val="StyleUnderline"/>
        </w:rPr>
        <w:t>local control can remain while the federal government simultaneously insists that states create and sustain funding systems that provide equal access to an excellent education.</w:t>
      </w:r>
    </w:p>
    <w:p w14:paraId="63ABCA3F" w14:textId="77777777" w:rsidR="00A6242B" w:rsidRDefault="00A6242B" w:rsidP="00A6242B">
      <w:pPr>
        <w:pStyle w:val="Heading4"/>
      </w:pPr>
      <w:r>
        <w:t>Devolution of education authority is the cause of inequity – only the Fed can solve</w:t>
      </w:r>
    </w:p>
    <w:p w14:paraId="507AABC0" w14:textId="77777777" w:rsidR="00A6242B" w:rsidRPr="007D148D" w:rsidRDefault="00A6242B" w:rsidP="00A6242B">
      <w:r w:rsidRPr="007D148D">
        <w:rPr>
          <w:rStyle w:val="Style13ptBold"/>
        </w:rPr>
        <w:t>Robinson 16</w:t>
      </w:r>
      <w:r>
        <w:t xml:space="preserve"> (Kimberly Jenkins, Professor, University of Richmond School of Law, “FEATURE: No Quick Fix for Equity and Excellence: The Virtues of Incremental Shifts in Education Federalism”, LexisNexis, Stanford Law &amp; Policy Review, 27 Stan. L. &amp; Pol'y Rev 201, 2016) JA</w:t>
      </w:r>
    </w:p>
    <w:p w14:paraId="0D1BCEED" w14:textId="77777777" w:rsidR="00A6242B" w:rsidRDefault="00A6242B" w:rsidP="00A6242B">
      <w:r>
        <w:t>HIGHLIGHT: Our problems are man-made, therefore they may be solved by man. And man can be as big as he wants. No problem of human destiny is beyond human beings.</w:t>
      </w:r>
    </w:p>
    <w:p w14:paraId="7EDE1C55" w14:textId="77777777" w:rsidR="00A6242B" w:rsidRDefault="00A6242B" w:rsidP="00A6242B">
      <w:r>
        <w:t>-- John F. Kennedy n1</w:t>
      </w:r>
    </w:p>
    <w:p w14:paraId="29F1D899" w14:textId="77777777" w:rsidR="00A6242B" w:rsidRDefault="00A6242B" w:rsidP="00A6242B">
      <w:r>
        <w:t>Introduction</w:t>
      </w:r>
    </w:p>
    <w:p w14:paraId="3E0F38D4" w14:textId="77777777" w:rsidR="00A6242B" w:rsidRDefault="00A6242B" w:rsidP="00A6242B">
      <w:r w:rsidRPr="0074597F">
        <w:rPr>
          <w:rStyle w:val="StyleUnderline"/>
          <w:highlight w:val="yellow"/>
        </w:rPr>
        <w:t>Disparities in educational opportunity</w:t>
      </w:r>
      <w:r>
        <w:t xml:space="preserve"> along lines of class, race and neighborhood </w:t>
      </w:r>
      <w:r w:rsidRPr="0074597F">
        <w:rPr>
          <w:rStyle w:val="StyleUnderline"/>
          <w:highlight w:val="yellow"/>
        </w:rPr>
        <w:t>remain an enduring characteristic of schools and districts</w:t>
      </w:r>
      <w:r w:rsidRPr="007D148D">
        <w:rPr>
          <w:rStyle w:val="StyleUnderline"/>
        </w:rPr>
        <w:t xml:space="preserve"> throughout the United States. n2 These </w:t>
      </w:r>
      <w:r w:rsidRPr="0074597F">
        <w:rPr>
          <w:rStyle w:val="StyleUnderline"/>
          <w:highlight w:val="yellow"/>
        </w:rPr>
        <w:t>disparities are shaped</w:t>
      </w:r>
      <w:r w:rsidRPr="007D148D">
        <w:rPr>
          <w:rStyle w:val="StyleUnderline"/>
        </w:rPr>
        <w:t xml:space="preserve"> in substantial part </w:t>
      </w:r>
      <w:r w:rsidRPr="0074597F">
        <w:rPr>
          <w:rStyle w:val="StyleUnderline"/>
          <w:highlight w:val="yellow"/>
        </w:rPr>
        <w:t>by the funding mechanisms that govern schools</w:t>
      </w:r>
      <w:r>
        <w:t xml:space="preserve">. n3 As the recent report of the U.S. Department of Education's Equity and Excellence Commission noted, "students, families and communities are burdened by the broken system of education funding in America." n4 </w:t>
      </w:r>
      <w:r w:rsidRPr="007D148D">
        <w:rPr>
          <w:rStyle w:val="StyleUnderline"/>
        </w:rPr>
        <w:t>Although some progress has been made</w:t>
      </w:r>
      <w:r>
        <w:t xml:space="preserve">, despite almost half a century of state school finance litigation, n5 </w:t>
      </w:r>
      <w:r w:rsidRPr="007D148D">
        <w:rPr>
          <w:rStyle w:val="StyleUnderline"/>
        </w:rPr>
        <w:t>most states generally have not taken consistent and sustained action to adopt and maintain funding systems that promote equal access</w:t>
      </w:r>
      <w:r>
        <w:t xml:space="preserve"> to an excellent education. n6 Furthermore, </w:t>
      </w:r>
      <w:r w:rsidRPr="007D148D">
        <w:rPr>
          <w:rStyle w:val="StyleUnderline"/>
        </w:rPr>
        <w:t>the education reforms that have been undertaken have not demanded sufficient changes to end the longstanding inequities</w:t>
      </w:r>
      <w:r>
        <w:t xml:space="preserve"> in how the states fund schools. n7</w:t>
      </w:r>
    </w:p>
    <w:p w14:paraId="6903EF49" w14:textId="77777777" w:rsidR="00A6242B" w:rsidRDefault="00A6242B" w:rsidP="00A6242B">
      <w:r w:rsidRPr="007D148D">
        <w:rPr>
          <w:rStyle w:val="StyleUnderline"/>
        </w:rPr>
        <w:t>The United States should not expect these longstanding disparities</w:t>
      </w:r>
      <w:r>
        <w:t xml:space="preserve"> and challenges </w:t>
      </w:r>
      <w:r w:rsidRPr="007D148D">
        <w:rPr>
          <w:rStyle w:val="StyleUnderline"/>
        </w:rPr>
        <w:t xml:space="preserve">to end without a new commitment </w:t>
      </w:r>
      <w:r>
        <w:t xml:space="preserve">and approach </w:t>
      </w:r>
      <w:r w:rsidRPr="007D148D">
        <w:rPr>
          <w:rStyle w:val="StyleUnderline"/>
        </w:rPr>
        <w:t>to eliminating them</w:t>
      </w:r>
      <w:r>
        <w:t xml:space="preserve">. Even though we have learned some important lessons from how states have implemented their education clauses, </w:t>
      </w:r>
      <w:r w:rsidRPr="007D148D">
        <w:rPr>
          <w:rStyle w:val="Emphasis"/>
        </w:rPr>
        <w:t>the laboratory of the</w:t>
      </w:r>
      <w:r>
        <w:t xml:space="preserve"> </w:t>
      </w:r>
      <w:r w:rsidRPr="007D148D">
        <w:rPr>
          <w:rStyle w:val="Emphasis"/>
        </w:rPr>
        <w:t>states</w:t>
      </w:r>
      <w:r>
        <w:t xml:space="preserve"> </w:t>
      </w:r>
      <w:r w:rsidRPr="007D148D">
        <w:rPr>
          <w:rStyle w:val="Emphasis"/>
        </w:rPr>
        <w:t>has failed to protect the national interest in</w:t>
      </w:r>
      <w:r>
        <w:t xml:space="preserve"> </w:t>
      </w:r>
      <w:r w:rsidRPr="007D148D">
        <w:rPr>
          <w:rStyle w:val="StyleUnderline"/>
        </w:rPr>
        <w:t>an excellent and equitable</w:t>
      </w:r>
      <w:r>
        <w:t xml:space="preserve"> </w:t>
      </w:r>
      <w:r w:rsidRPr="007D148D">
        <w:rPr>
          <w:rStyle w:val="Emphasis"/>
        </w:rPr>
        <w:t xml:space="preserve">education </w:t>
      </w:r>
      <w:r w:rsidRPr="007D148D">
        <w:rPr>
          <w:rStyle w:val="StyleUnderline"/>
        </w:rPr>
        <w:t>system for all children</w:t>
      </w:r>
      <w:r>
        <w:t xml:space="preserve">. </w:t>
      </w:r>
      <w:r w:rsidRPr="007D148D">
        <w:rPr>
          <w:rStyle w:val="StyleUnderline"/>
        </w:rPr>
        <w:t>Given this inconsistent and lackluster state commitment to the education finance systems</w:t>
      </w:r>
      <w:r>
        <w:t xml:space="preserve"> that the United States needs, </w:t>
      </w:r>
      <w:r w:rsidRPr="007D148D">
        <w:rPr>
          <w:rStyle w:val="StyleUnderline"/>
        </w:rPr>
        <w:t>the United States must look for new avenues to secure this important national interest</w:t>
      </w:r>
      <w:r>
        <w:t xml:space="preserve">. Federal options for addressing spending disparities are particularly crucial because </w:t>
      </w:r>
      <w:r w:rsidRPr="007D148D">
        <w:rPr>
          <w:rStyle w:val="StyleUnderline"/>
        </w:rPr>
        <w:t>the greatest</w:t>
      </w:r>
      <w:r>
        <w:t xml:space="preserve">  [*203]  </w:t>
      </w:r>
      <w:r w:rsidRPr="007D148D">
        <w:rPr>
          <w:rStyle w:val="StyleUnderline"/>
        </w:rPr>
        <w:t>variation in per pupil spending occurs between states, rather than within states</w:t>
      </w:r>
      <w:r>
        <w:t xml:space="preserve">. n8 Currently, </w:t>
      </w:r>
      <w:r w:rsidRPr="007D148D">
        <w:rPr>
          <w:rStyle w:val="StyleUnderline"/>
        </w:rPr>
        <w:t>this variation in funding between states accounts for seventy-eight percent of per pupil spending differences</w:t>
      </w:r>
      <w:r>
        <w:t xml:space="preserve"> and this variation represents a "historic high" and highlights the inadequacy of state reforms alone to equalize resources. n9 Furthermore, research demonstrates that </w:t>
      </w:r>
      <w:r w:rsidRPr="007D148D">
        <w:rPr>
          <w:rStyle w:val="StyleUnderline"/>
        </w:rPr>
        <w:t>on international assessments, the achievement of U.S. students at all income levels</w:t>
      </w:r>
      <w:r>
        <w:t xml:space="preserve">, including those from upper income families, </w:t>
      </w:r>
      <w:r w:rsidRPr="007D148D">
        <w:rPr>
          <w:rStyle w:val="StyleUnderline"/>
        </w:rPr>
        <w:t>lags behind</w:t>
      </w:r>
      <w:r>
        <w:t xml:space="preserve"> their international peers. n10</w:t>
      </w:r>
    </w:p>
    <w:p w14:paraId="56FFAE4B" w14:textId="77777777" w:rsidR="00A6242B" w:rsidRDefault="00A6242B" w:rsidP="00A6242B">
      <w:r w:rsidRPr="007D148D">
        <w:rPr>
          <w:rStyle w:val="StyleUnderline"/>
        </w:rPr>
        <w:t>Federal reforms are particularly important</w:t>
      </w:r>
      <w:r>
        <w:t xml:space="preserve"> given the fact that according to a 2016 review of the funding in forty-six states, </w:t>
      </w:r>
      <w:r w:rsidRPr="007D148D">
        <w:rPr>
          <w:rStyle w:val="StyleUnderline"/>
        </w:rPr>
        <w:t>at least twenty-five states have not returned their per student general aid - the primary type of state funding for schools - to 2008 levels</w:t>
      </w:r>
      <w:r>
        <w:t xml:space="preserve">. n11 </w:t>
      </w:r>
      <w:r w:rsidRPr="007D148D">
        <w:rPr>
          <w:rStyle w:val="StyleUnderline"/>
        </w:rPr>
        <w:t>Seven of these twenty-five states have cut state general aid by ten percent or more</w:t>
      </w:r>
      <w:r>
        <w:t xml:space="preserve">. n12 In addition, although most states increased general aid in 2016, </w:t>
      </w:r>
      <w:r w:rsidRPr="007D148D">
        <w:rPr>
          <w:rStyle w:val="StyleUnderline"/>
        </w:rPr>
        <w:t>twelve states reduced per pupil funding</w:t>
      </w:r>
      <w:r>
        <w:t xml:space="preserve"> this year. n13 </w:t>
      </w:r>
      <w:r w:rsidRPr="007D148D">
        <w:rPr>
          <w:rStyle w:val="StyleUnderline"/>
        </w:rPr>
        <w:t>Insufficient financial support for public schools has remained</w:t>
      </w:r>
      <w:r>
        <w:t xml:space="preserve"> the public's top education concern for at least a decade. n14</w:t>
      </w:r>
    </w:p>
    <w:p w14:paraId="29CE46DE" w14:textId="77777777" w:rsidR="00A6242B" w:rsidRDefault="00A6242B" w:rsidP="00A6242B">
      <w:r w:rsidRPr="007D148D">
        <w:rPr>
          <w:rStyle w:val="StyleUnderline"/>
        </w:rPr>
        <w:t>Some may wonder if the newly-enacted</w:t>
      </w:r>
      <w:r>
        <w:t xml:space="preserve"> Every Student Succeeds Act (</w:t>
      </w:r>
      <w:r w:rsidRPr="007D148D">
        <w:rPr>
          <w:rStyle w:val="StyleUnderline"/>
        </w:rPr>
        <w:t>ESSA</w:t>
      </w:r>
      <w:r>
        <w:t xml:space="preserve">) n15 - the latest reauthorization of the Elementary and Secondary Education Act of 1965 - </w:t>
      </w:r>
      <w:r w:rsidRPr="007D148D">
        <w:rPr>
          <w:rStyle w:val="StyleUnderline"/>
        </w:rPr>
        <w:t>will provide the push states seem to need to reform funding systems</w:t>
      </w:r>
      <w:r>
        <w:t xml:space="preserve">. However, </w:t>
      </w:r>
      <w:r w:rsidRPr="007D148D">
        <w:rPr>
          <w:rStyle w:val="StyleUnderline"/>
        </w:rPr>
        <w:t>the ESSA does not appear to be a promising avenue to incentivize such reforms</w:t>
      </w:r>
      <w:r>
        <w:t xml:space="preserve">. n16 </w:t>
      </w:r>
      <w:r w:rsidRPr="007D148D">
        <w:rPr>
          <w:rStyle w:val="StyleUnderline"/>
        </w:rPr>
        <w:t>The ESSA repeals the federal accountability system</w:t>
      </w:r>
      <w:r>
        <w:t xml:space="preserve"> in the No Child Left Behind Act </w:t>
      </w:r>
      <w:r w:rsidRPr="007D148D">
        <w:rPr>
          <w:rStyle w:val="StyleUnderline"/>
        </w:rPr>
        <w:t>and instead allows states to design their own accountability systems</w:t>
      </w:r>
      <w:r>
        <w:t xml:space="preserve"> to identify and improve struggling schools. n17 </w:t>
      </w:r>
      <w:r w:rsidRPr="007D148D">
        <w:rPr>
          <w:rStyle w:val="StyleUnderline"/>
        </w:rPr>
        <w:t>ESSA requires states to increase learning in the five percent of schools that perform the worst on state assessments</w:t>
      </w:r>
      <w:r>
        <w:t xml:space="preserve">, schools with high dropout rates, and schools in which a subgroup consistently performs poorly. n18 </w:t>
      </w:r>
      <w:r w:rsidRPr="007D148D">
        <w:rPr>
          <w:rStyle w:val="StyleUnderline"/>
        </w:rPr>
        <w:t>While states may adopt some targeted interventions, the ESSA's focus on such a small subset of schools is unlikely to drive states to overhaul entire funding systems</w:t>
      </w:r>
      <w:r>
        <w:t xml:space="preserve"> that either  [*204]  consistently favor low-need, high-wealth districts or that do not adequately adjust funding levels to address the greater needs of some students. n19 Thus, </w:t>
      </w:r>
      <w:r w:rsidRPr="007D148D">
        <w:rPr>
          <w:rStyle w:val="StyleUnderline"/>
        </w:rPr>
        <w:t xml:space="preserve">the ESSA's narrow focus on low-performing schools provides inadequate incentives to encourage states to reform </w:t>
      </w:r>
      <w:r>
        <w:t>their funding approaches and to boost overall student achievement.</w:t>
      </w:r>
    </w:p>
    <w:p w14:paraId="69818165" w14:textId="77777777" w:rsidR="00A6242B" w:rsidRDefault="00A6242B" w:rsidP="00A6242B">
      <w:r>
        <w:t xml:space="preserve">In light of the need for additional concerted action to spark state reform of school finance systems, some </w:t>
      </w:r>
      <w:r w:rsidRPr="007D148D">
        <w:rPr>
          <w:rStyle w:val="StyleUnderline"/>
        </w:rPr>
        <w:t>scholars and advocates are beginning to call for the federal government to leverage its influence on states to ensure that they implement equitable school funding systems</w:t>
      </w:r>
      <w:r>
        <w:t xml:space="preserve">. In his 2015 book, Jack Jennings, the founder and former CEO of the Center on Education Policy who served for more than a quarter century as a staff director and general counsel for the U.S. House of Representatives Committee on Education and Labor, identified the need for federal reform that promotes both equitable and adequate funding as essential for continued progress in education. n20 In addition, </w:t>
      </w:r>
      <w:r w:rsidRPr="007D148D">
        <w:rPr>
          <w:rStyle w:val="StyleUnderline"/>
        </w:rPr>
        <w:t>the Equity and Excellence Commission recommended</w:t>
      </w:r>
      <w:r>
        <w:t xml:space="preserve"> "bold action" on school funding reform that would, among other things, </w:t>
      </w:r>
      <w:r w:rsidRPr="007D148D">
        <w:rPr>
          <w:rStyle w:val="StyleUnderline"/>
        </w:rPr>
        <w:t>require states to implement funding systems that provide all students the resources they need to meet state standards</w:t>
      </w:r>
      <w:r>
        <w:t xml:space="preserve">; </w:t>
      </w:r>
      <w:r w:rsidRPr="007D148D">
        <w:rPr>
          <w:rStyle w:val="StyleUnderline"/>
        </w:rPr>
        <w:t>incentivize states to increase funding for low-performing, low-income and minority students; and create federal monitoring</w:t>
      </w:r>
      <w:r>
        <w:t xml:space="preserve"> of these new investments to ensure that they are improving student outcomes. n21</w:t>
      </w:r>
    </w:p>
    <w:p w14:paraId="284DFC39" w14:textId="77777777" w:rsidR="00A6242B" w:rsidRDefault="00A6242B" w:rsidP="00A6242B">
      <w:r>
        <w:t xml:space="preserve">David Sciarra and Danielle Farrie, who are leading the New Jersey funding litigation, have made similar calls. Sciarra and Farrie, an attorney and scholar of education finance, respectively, recently contended </w:t>
      </w:r>
      <w:r w:rsidRPr="001A121C">
        <w:rPr>
          <w:rStyle w:val="StyleUnderline"/>
        </w:rPr>
        <w:t>that federal funding should be linked to state finance reform</w:t>
      </w:r>
      <w:r>
        <w:t xml:space="preserve"> </w:t>
      </w:r>
      <w:r w:rsidRPr="001A121C">
        <w:rPr>
          <w:rStyle w:val="StyleUnderline"/>
        </w:rPr>
        <w:t>that is closely tied to state education standards</w:t>
      </w:r>
      <w:r>
        <w:t xml:space="preserve">. n22 Michael Rebell, scholar and successful litigator of the New York funding litigation, has also called for federal intervention to promote equitable funding systems. n23 </w:t>
      </w:r>
      <w:r w:rsidRPr="001A121C">
        <w:rPr>
          <w:rStyle w:val="StyleUnderline"/>
        </w:rPr>
        <w:t>Education law scholar Derek Black has proposed reforms to Title I of the Elementary and Secondary Education Act that would incentivize states to adopt progressive funding systems</w:t>
      </w:r>
      <w:r>
        <w:t xml:space="preserve"> that provide greater funding to  [*205]  districts with substantial high-need populations and that reward fiscal effort. n24 </w:t>
      </w:r>
      <w:r w:rsidRPr="001A121C">
        <w:rPr>
          <w:rStyle w:val="StyleUnderline"/>
        </w:rPr>
        <w:t>A recent paper by Diana Epstein</w:t>
      </w:r>
      <w:r>
        <w:t xml:space="preserve">, a Senior Education Policy Analyst at the Center for American Progress, </w:t>
      </w:r>
      <w:r w:rsidRPr="001A121C">
        <w:rPr>
          <w:rStyle w:val="StyleUnderline"/>
        </w:rPr>
        <w:t>argues that given state reluctance to provide greater aid to districts with more students with greater needs, the federal government should incentivize states to revise their funding systems to accomplish such reforms</w:t>
      </w:r>
      <w:r>
        <w:t>. n25 These calls for federal influence to promote equitable and adequate school funding systems build upon the scholarship calling for federal action that promotes greater equality of educational opportunity. n26</w:t>
      </w:r>
    </w:p>
    <w:p w14:paraId="52D1EC33" w14:textId="77777777" w:rsidR="00A6242B" w:rsidRDefault="00A6242B" w:rsidP="00A6242B">
      <w:r>
        <w:t xml:space="preserve">In this Article, I join these calls for the federal government to lead states to reform their school funding systems. In doing so, I build upon my recent scholarship that calls for additional federal leadership insisting that states prioritize equity and excellence in education. n27 </w:t>
      </w:r>
      <w:r w:rsidRPr="001A121C">
        <w:rPr>
          <w:rStyle w:val="StyleUnderline"/>
        </w:rPr>
        <w:t>I recommend that we restructure education federalism by requiring the federal government to serve as the ultimate guarantor of equal access to an excellent education.</w:t>
      </w:r>
      <w:r>
        <w:t xml:space="preserve"> n28 </w:t>
      </w:r>
      <w:r w:rsidRPr="001A121C">
        <w:rPr>
          <w:rStyle w:val="StyleUnderline"/>
        </w:rPr>
        <w:t>My theory of education federalism embraces federal policymaking strengths in education, such as federal research, technical, and financial assistance, that support state and local reforms to promote equity and excellence</w:t>
      </w:r>
      <w:r>
        <w:t xml:space="preserve">. n29 </w:t>
      </w:r>
      <w:r w:rsidRPr="001A121C">
        <w:rPr>
          <w:rStyle w:val="StyleUnderline"/>
        </w:rPr>
        <w:t>This theory would retain state and local control over education where states and localities possess superior policymaking strengths, including preserving states as laboratories of reform that determine how to achieve equity and excellence</w:t>
      </w:r>
      <w:r>
        <w:t xml:space="preserve">. It also would  [*206]  </w:t>
      </w:r>
      <w:r w:rsidRPr="001A121C">
        <w:rPr>
          <w:rStyle w:val="StyleUnderline"/>
        </w:rPr>
        <w:t>promote new forms of state and local control over education by enhancing state and local capacity for reform</w:t>
      </w:r>
      <w:r>
        <w:t>. n30</w:t>
      </w:r>
    </w:p>
    <w:p w14:paraId="5A5F4408" w14:textId="77777777" w:rsidR="00A6242B" w:rsidRDefault="00A6242B" w:rsidP="00A6242B">
      <w:r>
        <w:t xml:space="preserve">This Article provides a practical application of my theory for reconstructing education federalism in ways that would support equal access to an excellent education. My analysis serves two goals. First, I present research regarding some of the central school funding system shortcomings that may not be widely understood. </w:t>
      </w:r>
      <w:r w:rsidRPr="001A121C">
        <w:rPr>
          <w:rStyle w:val="StyleUnderline"/>
        </w:rPr>
        <w:t xml:space="preserve">The shortcomings that I analyze are: the provision of less revenue to districts with substantial concentrations of students with greater needs; the failure to tailor funding to the objective of the education system; substandard funding amounts; and insufficient oversight of school funding. </w:t>
      </w:r>
      <w:r>
        <w:t>Second, scholars have increasingly begun to call for a federal role in education funding by proposing a single-step reform. In contrast, I contend that the United States should incrementally increase federal influence over school funding to prompt states to maintain equitable funding systems.</w:t>
      </w:r>
    </w:p>
    <w:p w14:paraId="13C1C924" w14:textId="77777777" w:rsidR="00A6242B" w:rsidRDefault="00A6242B" w:rsidP="00A6242B">
      <w:r>
        <w:t xml:space="preserve">I present this analysis in three parts. In Part I, I identify some of the key shortcomings of state school funding systems. In Part II, I recommend some of the potential reforms to be included in an incremental strategy. </w:t>
      </w:r>
      <w:r w:rsidRPr="003303E9">
        <w:rPr>
          <w:rStyle w:val="StyleUnderline"/>
        </w:rPr>
        <w:t xml:space="preserve">I analyze federal incentives, conditional spending legislation, and mandates through the Fourteenth Amendment or a constitutional amendment as potential reforms that could accomplish this incremental federal influence over state funding systems. </w:t>
      </w:r>
      <w:r>
        <w:t>Each of these efforts aims to ensure that states provide equitable funding leading to excellent schools. In Part III, I explain why an incremental strategy for federal influence on school funding is needed as well as analyze the costs and benefits of this approach.</w:t>
      </w:r>
    </w:p>
    <w:p w14:paraId="0C4E2294" w14:textId="77777777" w:rsidR="00A6242B" w:rsidRDefault="00A6242B" w:rsidP="00A6242B">
      <w:r>
        <w:t>I. The Shortcomings of State School Funding Systems</w:t>
      </w:r>
    </w:p>
    <w:p w14:paraId="2C913998" w14:textId="77777777" w:rsidR="00A6242B" w:rsidRDefault="00A6242B" w:rsidP="00A6242B">
      <w:r>
        <w:t xml:space="preserve">In this Part, I identify the shortcomings of state school funding systems by examining the nature and causes of disparities within them. I draw upon research of these systems as well as state court challenges to them. n31 I analyze four primary shortcomings: (1) </w:t>
      </w:r>
      <w:r w:rsidRPr="003303E9">
        <w:rPr>
          <w:rStyle w:val="StyleUnderline"/>
        </w:rPr>
        <w:t>lower funding to districts serving students with greater needs</w:t>
      </w:r>
      <w:r>
        <w:t xml:space="preserve">, (2) </w:t>
      </w:r>
      <w:r w:rsidRPr="003303E9">
        <w:rPr>
          <w:rStyle w:val="StyleUnderline"/>
        </w:rPr>
        <w:t>insufficient linkage of funding systems to desired educational outcomes</w:t>
      </w:r>
      <w:r>
        <w:t>, (3</w:t>
      </w:r>
      <w:r w:rsidRPr="003303E9">
        <w:rPr>
          <w:rStyle w:val="StyleUnderline"/>
        </w:rPr>
        <w:t>) low funding levels</w:t>
      </w:r>
      <w:r>
        <w:t xml:space="preserve">, and (4) </w:t>
      </w:r>
      <w:r w:rsidRPr="003303E9">
        <w:rPr>
          <w:rStyle w:val="StyleUnderline"/>
        </w:rPr>
        <w:t>inadequate oversight of state funding systems</w:t>
      </w:r>
      <w:r>
        <w:t xml:space="preserve">. </w:t>
      </w:r>
      <w:r w:rsidRPr="003303E9">
        <w:rPr>
          <w:rStyle w:val="StyleUnderline"/>
        </w:rPr>
        <w:t>These are some of the common shortcomings identified in research that result in inadequate and inequitable school funding systems</w:t>
      </w:r>
      <w:r>
        <w:t xml:space="preserve"> across the United States. It is these shortcomings that must be addressed by the incremental strategy I recommend.</w:t>
      </w:r>
    </w:p>
    <w:p w14:paraId="5A5B4E0A" w14:textId="77777777" w:rsidR="00A6242B" w:rsidRDefault="00A6242B" w:rsidP="00A6242B">
      <w:r>
        <w:t xml:space="preserve"> [*207]  Through this analysis, I seek to increase understanding of what makes funding systems inequitable and inefficient. Thus, I do not dwell upon the common criticism that state funding systems rely too heavily upon local property taxes. </w:t>
      </w:r>
      <w:r w:rsidRPr="006947C4">
        <w:rPr>
          <w:rStyle w:val="StyleUnderline"/>
        </w:rPr>
        <w:t xml:space="preserve">Disparities in funding raised from property taxes due to disparities in wealth between districts undoubtedly cause inequities in per pupil funding </w:t>
      </w:r>
      <w:r>
        <w:t xml:space="preserve">and in the educational opportunities provided to students. n32 </w:t>
      </w:r>
      <w:r w:rsidRPr="006947C4">
        <w:rPr>
          <w:rStyle w:val="StyleUnderline"/>
        </w:rPr>
        <w:t>This weakness of state funding systems is well documented and has been noted repeatedly in research and case law.</w:t>
      </w:r>
      <w:r>
        <w:t xml:space="preserve"> n33 Indeed, the United States Supreme Court in 1973 in San Antonio Independent School District v. Rodriguez stated that the United States should consider innovations to school funding that encourage greater excellence and equity in education because the states "may well have relied too long and too heavily on the local property tax." n34</w:t>
      </w:r>
    </w:p>
    <w:p w14:paraId="7BCDBCF5" w14:textId="77777777" w:rsidR="00A6242B" w:rsidRDefault="00A6242B" w:rsidP="00A6242B">
      <w:r>
        <w:t xml:space="preserve">Many states have reduced their reliance on local taxes, including property taxes, since Rodriguez even while property taxes remain the primary source of local funding for schools. n35 In 2011-12 for example, property taxes served as eighty-one percent of local education revenue and thirty-six percent of total revenue for public schools. n36 In seven states, property taxes constituted fifty percent or more of total spending on public schools and in twenty-eight states property taxes constituted 25 to 49.9 percent of total spending. n37 </w:t>
      </w:r>
      <w:r w:rsidRPr="006947C4">
        <w:rPr>
          <w:rStyle w:val="Emphasis"/>
        </w:rPr>
        <w:t>This entrenched and longstanding reliance on local revenue necessarily causes persistent funding disparities.</w:t>
      </w:r>
      <w:r>
        <w:t xml:space="preserve"> n38</w:t>
      </w:r>
    </w:p>
    <w:p w14:paraId="1ED6EF5A" w14:textId="77777777" w:rsidR="00A6242B" w:rsidRDefault="00A6242B" w:rsidP="00A6242B">
      <w:r>
        <w:t xml:space="preserve"> [*208]  However, </w:t>
      </w:r>
      <w:r w:rsidRPr="006947C4">
        <w:rPr>
          <w:rStyle w:val="StyleUnderline"/>
        </w:rPr>
        <w:t>disparities in revenue from property taxes do not tell the full story of the inequities within school funding systems</w:t>
      </w:r>
      <w:r>
        <w:t xml:space="preserve"> because </w:t>
      </w:r>
      <w:r w:rsidRPr="006947C4">
        <w:rPr>
          <w:rStyle w:val="StyleUnderline"/>
        </w:rPr>
        <w:t>state distributions of aid also sometimes channel greater funding to more affluent districts</w:t>
      </w:r>
      <w:r>
        <w:t>. n39 The analysis below implicates all funding mechanisms that encourage an inequitable distribution of funds. It seeks to increase understanding of what makes funding systems inequitable beyond this single - albeit important - culprit.</w:t>
      </w:r>
    </w:p>
    <w:p w14:paraId="36A91C59" w14:textId="77777777" w:rsidR="00A6242B" w:rsidRDefault="00A6242B" w:rsidP="00A6242B">
      <w:r>
        <w:t xml:space="preserve">Before turning to this analysis, it is worth noting that </w:t>
      </w:r>
      <w:r w:rsidRPr="006947C4">
        <w:rPr>
          <w:rStyle w:val="StyleUnderline"/>
        </w:rPr>
        <w:t>in focusing on the need for reforming school funding systems, I build upon the research that finds that money spent well matters for student outcomes</w:t>
      </w:r>
      <w:r>
        <w:t xml:space="preserve">. n40 In my recent book co-edited with Professor Charles J. Ogletree, Jr. we note that the school finance debate has largely moved beyond questioning whether money matters to a consensus that money spent well does, in fact, matter. n41 </w:t>
      </w:r>
      <w:r w:rsidRPr="006947C4">
        <w:rPr>
          <w:rStyle w:val="StyleUnderline"/>
        </w:rPr>
        <w:t>Further evidence that money matters is presented in a 2016 study finding that when children from low-income families are provided with lower pupil-to-teacher ratios and a more equitable distribution of staffing, they experience better academic outcomes and exhibit a smaller gap in achievement with their more affluent peers.</w:t>
      </w:r>
      <w:r>
        <w:t xml:space="preserve"> n42 This study also found that </w:t>
      </w:r>
      <w:r w:rsidRPr="006947C4">
        <w:rPr>
          <w:rStyle w:val="StyleUnderline"/>
        </w:rPr>
        <w:t>greater spending leads to smaller class sizes</w:t>
      </w:r>
      <w:r>
        <w:t>. n43 Other research indicating that money spent well matters can be found in a study by C. Kirabo Jackson and his associates published by the National Bureau of Economic Research. The study found that</w:t>
      </w:r>
    </w:p>
    <w:p w14:paraId="10B15535" w14:textId="77777777" w:rsidR="00A6242B" w:rsidRDefault="00A6242B" w:rsidP="00A6242B">
      <w:r>
        <w:t xml:space="preserve">although we find small effects for children from affluent families, for low-income children, </w:t>
      </w:r>
      <w:r w:rsidRPr="006947C4">
        <w:rPr>
          <w:rStyle w:val="StyleUnderline"/>
        </w:rPr>
        <w:t>a 10% increase in per pupil spending each year for all 12 years of public school is associated with 0.46 additional years of completed education, 9.6% higher earnings, and a 6.1 percentage point reduction in the annual incidence of adult poverty.</w:t>
      </w:r>
      <w:r>
        <w:t xml:space="preserve"> </w:t>
      </w:r>
      <w:r w:rsidRPr="006947C4">
        <w:rPr>
          <w:rStyle w:val="StyleUnderline"/>
        </w:rPr>
        <w:t>The results imply that a 25% increase in per pupil spending throughout one's school years could eliminate the average attainment gaps between children from low-income ... and nonpoor families</w:t>
      </w:r>
      <w:r>
        <w:t>... n44</w:t>
      </w:r>
    </w:p>
    <w:p w14:paraId="7E1E81AE" w14:textId="77777777" w:rsidR="00A6242B" w:rsidRDefault="00A6242B" w:rsidP="00A6242B">
      <w:r>
        <w:t xml:space="preserve"> [*209]  </w:t>
      </w:r>
      <w:r w:rsidRPr="006947C4">
        <w:rPr>
          <w:rStyle w:val="StyleUnderline"/>
        </w:rPr>
        <w:t>Further research also confirms the positive effect of increased funding</w:t>
      </w:r>
      <w:r>
        <w:t xml:space="preserve"> for obtaining particular resources and student outcomes. n45 In addition, a compelling body of research indicates that </w:t>
      </w:r>
      <w:r w:rsidRPr="006947C4">
        <w:rPr>
          <w:rStyle w:val="StyleUnderline"/>
        </w:rPr>
        <w:t>states that have implemented substantial changes</w:t>
      </w:r>
      <w:r>
        <w:t xml:space="preserve"> to the distribution and/or level of education funding typically </w:t>
      </w:r>
      <w:r w:rsidRPr="006947C4">
        <w:rPr>
          <w:rStyle w:val="StyleUnderline"/>
        </w:rPr>
        <w:t>observe significant improvements in student achievement</w:t>
      </w:r>
      <w:r>
        <w:t>. n46</w:t>
      </w:r>
    </w:p>
    <w:p w14:paraId="7361EF96" w14:textId="77777777" w:rsidR="00A6242B" w:rsidRDefault="00A6242B" w:rsidP="00A6242B">
      <w:r>
        <w:t>In focusing on how the federal government could lead states to maintain funding systems that promote equity and excellence, I am under no illusion that financial disparities are the sole cause of disparities in educational opportunity and mediocre educational outcomes. n47 A variety of resources exist that money simply cannot buy. n48 For instance, there is strong research evidence that middle-income peers can exert a positive influence on achievement, while lower expectations and motivation are often found in schools where a majority of the children come from low-income households. n49 School cultures that yield productive outcomes for children also are essential, as are out-of-school supports that address impactful disadvantages in health care, nutrition, and early childhood education. n50 Therefore, while a path toward equitable school funding that supports excellent schools is being developed, greater and more consistent socioeconomic integration of students, n51 reforms that encourage positive school cultures, increasing supports for disadvantaged children, n52 as well as an array of additional reforms, n53 must remain on the reform agenda.  [*210]  With these caveats, I turn to a discussion of the principal funding deficiencies that contribute to inequitable and substandard educational outcomes.</w:t>
      </w:r>
    </w:p>
    <w:p w14:paraId="0F31459B" w14:textId="77777777" w:rsidR="00A6242B" w:rsidRPr="00826060" w:rsidRDefault="00A6242B" w:rsidP="00A6242B">
      <w:pPr>
        <w:rPr>
          <w:rStyle w:val="Emphasis"/>
        </w:rPr>
      </w:pPr>
      <w:r>
        <w:t xml:space="preserve">A. </w:t>
      </w:r>
      <w:r w:rsidRPr="00826060">
        <w:rPr>
          <w:rStyle w:val="Emphasis"/>
        </w:rPr>
        <w:t>Lower Funding to Districts Serving Students with Greater Needs</w:t>
      </w:r>
    </w:p>
    <w:p w14:paraId="70480560" w14:textId="77777777" w:rsidR="00A6242B" w:rsidRDefault="00A6242B" w:rsidP="00A6242B">
      <w:r>
        <w:t xml:space="preserve">Research reveals that </w:t>
      </w:r>
      <w:r w:rsidRPr="006947C4">
        <w:rPr>
          <w:rStyle w:val="StyleUnderline"/>
        </w:rPr>
        <w:t>students from disadvantaged backgrounds are more expensive to educate because they bring different challenges and needs to classrooms and schools than students from more privileged backgrounds</w:t>
      </w:r>
      <w:r>
        <w:t xml:space="preserve">. n54 </w:t>
      </w:r>
      <w:r w:rsidRPr="006947C4">
        <w:rPr>
          <w:rStyle w:val="StyleUnderline"/>
        </w:rPr>
        <w:t>Such challenges can include greater mobility, less exposure to complex language, less adult attention, unmet health needs, and inadequate nutrition</w:t>
      </w:r>
      <w:r>
        <w:t xml:space="preserve">. n55 Furthermore, students from disadvantaged backgrounds within urban areas also are oftentimes faced with greater crime and substance abuse in their neighborhoods and greater instability at home. n56 Most researchers agree that </w:t>
      </w:r>
      <w:r w:rsidRPr="00456931">
        <w:rPr>
          <w:rStyle w:val="StyleUnderline"/>
        </w:rPr>
        <w:t>districts should provide additional resources to enable students within high-poverty districts to master the content of challenging academic standards</w:t>
      </w:r>
      <w:r>
        <w:t xml:space="preserve">. n57 Given this research the natural conclusion is that </w:t>
      </w:r>
      <w:r w:rsidRPr="00456931">
        <w:rPr>
          <w:rStyle w:val="StyleUnderline"/>
        </w:rPr>
        <w:t>school funding systems should direct more funding to districts serving substantial populations of disadvantaged students</w:t>
      </w:r>
      <w:r>
        <w:t xml:space="preserve"> as compared to districts with smaller populations of disadvantaged students. n58</w:t>
      </w:r>
    </w:p>
    <w:p w14:paraId="16032B50" w14:textId="77777777" w:rsidR="00A6242B" w:rsidRDefault="00A6242B" w:rsidP="00A6242B">
      <w:r>
        <w:t xml:space="preserve">However, the Education Law Center's 2016 report Is Funding Fair?: A National Report Card (also known as the The National Report Card) reveals that </w:t>
      </w:r>
      <w:r w:rsidRPr="00456931">
        <w:rPr>
          <w:rStyle w:val="StyleUnderline"/>
        </w:rPr>
        <w:t>most state funding systems are inadequate in light of this well-supported research</w:t>
      </w:r>
      <w:r>
        <w:t xml:space="preserve">. This analysis of 2013 state funding data found that </w:t>
      </w:r>
      <w:r w:rsidRPr="00456931">
        <w:rPr>
          <w:rStyle w:val="StyleUnderline"/>
        </w:rPr>
        <w:t>fourteen states provided less funding to districts with higher concentrations of students in poverty</w:t>
      </w:r>
      <w:r>
        <w:t xml:space="preserve">, that is, </w:t>
      </w:r>
      <w:r w:rsidRPr="00456931">
        <w:rPr>
          <w:rStyle w:val="StyleUnderline"/>
        </w:rPr>
        <w:t>their funding systems were regressive</w:t>
      </w:r>
      <w:r>
        <w:t xml:space="preserve">. n59 </w:t>
      </w:r>
      <w:r w:rsidRPr="00456931">
        <w:rPr>
          <w:rStyle w:val="StyleUnderline"/>
        </w:rPr>
        <w:t>Eighteen states did not vary their funding level based upon concentrations of student poverty</w:t>
      </w:r>
      <w:r>
        <w:t xml:space="preserve">. n60 </w:t>
      </w:r>
      <w:r w:rsidRPr="00456931">
        <w:rPr>
          <w:rStyle w:val="StyleUnderline"/>
        </w:rPr>
        <w:t>Only sixteen states provided additional funding for disadvantaged students</w:t>
      </w:r>
      <w:r>
        <w:t xml:space="preserve">; that is, their funding systems were progressive. n61 </w:t>
      </w:r>
      <w:r w:rsidRPr="00456931">
        <w:rPr>
          <w:rStyle w:val="StyleUnderline"/>
        </w:rPr>
        <w:t xml:space="preserve">This indicates that at least thirty-two </w:t>
      </w:r>
      <w:r>
        <w:t xml:space="preserve"> [*211]  </w:t>
      </w:r>
      <w:r w:rsidRPr="00456931">
        <w:rPr>
          <w:rStyle w:val="StyleUnderline"/>
        </w:rPr>
        <w:t>states chose to implement funding systems that did not provide low-income students the resources that they need to compete effectively with more advantaged students</w:t>
      </w:r>
      <w:r>
        <w:t xml:space="preserve">. n62 </w:t>
      </w:r>
      <w:r w:rsidRPr="00456931">
        <w:rPr>
          <w:rStyle w:val="StyleUnderline"/>
        </w:rPr>
        <w:t>This failure to provide increased funding when districts possess greater numbers of disadvantaged students persists even though most states include some adjustment for the additional cost of educating disadvantaged students</w:t>
      </w:r>
      <w:r>
        <w:t xml:space="preserve">. n63 </w:t>
      </w:r>
      <w:r w:rsidRPr="00456931">
        <w:rPr>
          <w:rStyle w:val="StyleUnderline"/>
        </w:rPr>
        <w:t>These adjustments too often are insufficient to address the greater needs of children</w:t>
      </w:r>
      <w:r>
        <w:t xml:space="preserve"> from low-income homes, particularly within schools of concentrated poverty. n64 The National Report Card found that </w:t>
      </w:r>
      <w:r w:rsidRPr="00456931">
        <w:rPr>
          <w:rStyle w:val="StyleUnderline"/>
        </w:rPr>
        <w:t>only one state (New Jersey) is well positioned across all four measures of funding fairness</w:t>
      </w:r>
      <w:r>
        <w:t xml:space="preserve"> - funding level, funding distribution, effort, and coverage of public school students - and two states (Wyoming and Vermont) scored well on three of the four measures. n65</w:t>
      </w:r>
    </w:p>
    <w:p w14:paraId="12A16439" w14:textId="77777777" w:rsidR="00A6242B" w:rsidRDefault="00A6242B" w:rsidP="00A6242B">
      <w:r>
        <w:t xml:space="preserve">Other research and school funding cases similarly find that </w:t>
      </w:r>
      <w:r w:rsidRPr="00456931">
        <w:rPr>
          <w:rStyle w:val="StyleUnderline"/>
        </w:rPr>
        <w:t>less funding is oftentimes allocated to high-poverty districts</w:t>
      </w:r>
      <w:r>
        <w:t>. The Equity and Excellence Commission noted that "</w:t>
      </w:r>
      <w:r w:rsidRPr="00456931">
        <w:rPr>
          <w:rStyle w:val="StyleUnderline"/>
        </w:rPr>
        <w:t>the majority of states do not provide additional funding for students living in high concentrations of poverty</w:t>
      </w:r>
      <w:r>
        <w:t xml:space="preserve">." n66 A four-year study of the Pennsylvania funding system found that </w:t>
      </w:r>
      <w:r w:rsidRPr="00456931">
        <w:rPr>
          <w:rStyle w:val="StyleUnderline"/>
        </w:rPr>
        <w:t>from 2010-2013, the 100 lowest-poverty districts had the highest revenue for each year and that funding in these low-poverty districts continued to rise while it stagnated in the highest-poverty districts</w:t>
      </w:r>
      <w:r>
        <w:t>. n67 Another study of states where low-poverty districts receive greater funding than students in high-poverty districts found that New York allocates over $ 2,000 per pupil in state aid to the wealthiest districts in the state, which are some of the wealthiest districts in the United States. n68 Furthermore, t</w:t>
      </w:r>
      <w:r w:rsidRPr="00456931">
        <w:rPr>
          <w:rStyle w:val="StyleUnderline"/>
        </w:rPr>
        <w:t>hese state aid payments "effectively more than double the funding gap between the lowest-and highest-poverty districts in New York.</w:t>
      </w:r>
      <w:r>
        <w:t>" n69 In addition,  [*212]  the districts with greater property wealth in Texas have received billions in state aid to lower tax rates in response to a court ruling. n70</w:t>
      </w:r>
    </w:p>
    <w:p w14:paraId="548E8F1C" w14:textId="77777777" w:rsidR="00A6242B" w:rsidRDefault="00A6242B" w:rsidP="00A6242B">
      <w:r>
        <w:t>Numerous other states also provide low-poverty districts with substantial state aid even though these districts provide more total funding than other districts. n71 On average for 2007-09 North Carolina allocated similar amounts of aid to its lowest-and highest-poverty districts despite the greater local revenue available to the lowest-poverty districts. Although "other" state aid was directed to the highest-poverty districts, the amount did not overcome the regressive nature of the state's funding formula. As a result, high-poverty districts received less total aid. n72 By contrast, in Illinois during the same time frame, not only did t</w:t>
      </w:r>
      <w:r w:rsidRPr="00456931">
        <w:rPr>
          <w:rStyle w:val="StyleUnderline"/>
        </w:rPr>
        <w:t>he lowest-poverty districts receive the most funding but also the lowest-poverty districts had greater local aid than the total state and local aid of the highest poverty districts</w:t>
      </w:r>
      <w:r>
        <w:t>. n73 Although low-poverty, high-spending districts in Arizona generated three times more local funding than high-poverty, low-spending districts, Arizona continued to provide low-poverty, high spending districts with significant state aid for 2007-09. n74</w:t>
      </w:r>
    </w:p>
    <w:p w14:paraId="7C150C0C" w14:textId="77777777" w:rsidR="00A6242B" w:rsidRPr="00456931" w:rsidRDefault="00A6242B" w:rsidP="00A6242B">
      <w:pPr>
        <w:rPr>
          <w:rStyle w:val="StyleUnderline"/>
        </w:rPr>
      </w:pPr>
      <w:r w:rsidRPr="00456931">
        <w:rPr>
          <w:rStyle w:val="StyleUnderline"/>
        </w:rPr>
        <w:t>Other states that once appeared to be moving toward greater equity have regressed in recent years.</w:t>
      </w:r>
      <w:r>
        <w:t xml:space="preserve"> In Kansas, for example, the state supreme court recently found the state funding system unconstitutional because revisions to its funding formula created - or reinstated - wealth-based disparities that had a disproportionate, adverse impact on poorer districts while wealthier districts were unharmed. n75 Although the Kansas legislature had taken steps to remedy these disparities in response to prior court decisions, </w:t>
      </w:r>
      <w:r w:rsidRPr="00456931">
        <w:rPr>
          <w:rStyle w:val="StyleUnderline"/>
        </w:rPr>
        <w:t>it ultimately reinstated prior wealth-based disparities when it ended the state's capital outlay funding and reduced supplemental general state aid that had been enacted to equalize funding</w:t>
      </w:r>
      <w:r>
        <w:t xml:space="preserve">. n76 The Court found that given the legislature's express acknowledgment of the need for greater equalization, the legislature could not reduce or eliminate state aid aimed at accomplishing equalization absent a cost-based justification. n77 In February 2016, the state's highest court imposed a deadline of June 30, 2016, to remedy the unconstitutional disparities or face a closure of all public schools. n78 Therefore, the research and case law confirm that </w:t>
      </w:r>
      <w:r w:rsidRPr="00456931">
        <w:rPr>
          <w:rStyle w:val="StyleUnderline"/>
        </w:rPr>
        <w:t>lower funding to disadvantaged students is a central funding deficiency in many states.</w:t>
      </w:r>
    </w:p>
    <w:p w14:paraId="4E7C1142" w14:textId="77777777" w:rsidR="00A6242B" w:rsidRDefault="00A6242B" w:rsidP="00A6242B">
      <w:r>
        <w:t xml:space="preserve"> [*213] In contrast to the examples above, </w:t>
      </w:r>
      <w:r w:rsidRPr="00456931">
        <w:rPr>
          <w:rStyle w:val="StyleUnderline"/>
        </w:rPr>
        <w:t xml:space="preserve">other states have demonstrated that </w:t>
      </w:r>
      <w:r w:rsidRPr="00456931">
        <w:rPr>
          <w:rStyle w:val="Emphasis"/>
        </w:rPr>
        <w:t>designing a funding system</w:t>
      </w:r>
      <w:r>
        <w:t xml:space="preserve"> to address the needs of disadvantaged students </w:t>
      </w:r>
      <w:r w:rsidRPr="00456931">
        <w:rPr>
          <w:rStyle w:val="Emphasis"/>
        </w:rPr>
        <w:t>is politically possible</w:t>
      </w:r>
      <w:r>
        <w:t xml:space="preserve">. After many years without a state education funding formula, </w:t>
      </w:r>
      <w:r w:rsidRPr="00456931">
        <w:rPr>
          <w:rStyle w:val="StyleUnderline"/>
        </w:rPr>
        <w:t>Rhode Island in 2010 adopted a formula that includes the cost of instructional services</w:t>
      </w:r>
      <w:r>
        <w:t xml:space="preserve"> and that adds an additional forty percent of per pupil instructional costs for students who qualified for free or reduced-price school lunches. n79 </w:t>
      </w:r>
      <w:r w:rsidRPr="00456931">
        <w:rPr>
          <w:rStyle w:val="StyleUnderline"/>
        </w:rPr>
        <w:t>The state commission and the state board of education were able to garner legislative and gubernatorial support by enlisting independent consultants to help design the formula</w:t>
      </w:r>
      <w:r>
        <w:t xml:space="preserve">, focusing on students' needs and the factors that influence learning. </w:t>
      </w:r>
      <w:r w:rsidRPr="00456931">
        <w:rPr>
          <w:rStyle w:val="StyleUnderline"/>
        </w:rPr>
        <w:t xml:space="preserve">They also conducted a transparent process that kept the public informed </w:t>
      </w:r>
      <w:r>
        <w:t xml:space="preserve">and that responded to public questions and concerns. n80 Similarly, after numerous successful challenges to funding in state court, the </w:t>
      </w:r>
      <w:r w:rsidRPr="00456931">
        <w:rPr>
          <w:rStyle w:val="StyleUnderline"/>
        </w:rPr>
        <w:t>New Jersey legislature adopted a formula linking the amount of funding to the estimated cost of educating students</w:t>
      </w:r>
      <w:r>
        <w:t xml:space="preserve"> to learn the content of state standards. The formula included additional amounts for students in poverty and high-poverty districts, English language learners, and students with disabilities, although the state has recently begun to fail to fund the formula. n81 These examples and others demonstrate that it is possible to adopt a funding system that provides additional funding to disadvantaged students if appropriate incentives demand one. Therefore, funding reform can effectively reverse the widespread provision of less funding to disadvantaged students.</w:t>
      </w:r>
    </w:p>
    <w:p w14:paraId="08AEF635" w14:textId="77777777" w:rsidR="00A6242B" w:rsidRPr="00456931" w:rsidRDefault="00A6242B" w:rsidP="00A6242B">
      <w:pPr>
        <w:rPr>
          <w:rStyle w:val="Emphasis"/>
        </w:rPr>
      </w:pPr>
      <w:r>
        <w:t xml:space="preserve">B. </w:t>
      </w:r>
      <w:r w:rsidRPr="00456931">
        <w:rPr>
          <w:rStyle w:val="Emphasis"/>
        </w:rPr>
        <w:t>Insufficient Linkage of Funding Systems to Desired Educational Outcomes</w:t>
      </w:r>
    </w:p>
    <w:p w14:paraId="3B2811F1" w14:textId="77777777" w:rsidR="00A6242B" w:rsidRDefault="00A6242B" w:rsidP="00A6242B">
      <w:r>
        <w:t>Standards describing what schoolchildren should know and be able to do at each grade level have become an accepted component of the American education landscape. The development of these standards grew out of the publication of the 1983 report A Nation at Risk, which cautioned the public about the potential harms from increasing mediocrity in public schools. n82 By the late 1980s</w:t>
      </w:r>
      <w:r w:rsidRPr="00456931">
        <w:rPr>
          <w:rStyle w:val="StyleUnderline"/>
        </w:rPr>
        <w:t>, states began to develop standards to direct all children toward greater excellence and equality in education</w:t>
      </w:r>
      <w:r>
        <w:t>. n83 Today, all states have embraced content and performance standards as well as accountability measures linked to these standards. n84 Debate persists around whether the individual, state-developed standards or the common core standards (a set of state-developed, rigorous academic standards in math and English language arts) should guide  [*214]  schools. n85 Whether common assessments or other measures should be used to assess student knowledge of the standards is also contested. n86</w:t>
      </w:r>
    </w:p>
    <w:p w14:paraId="0B45175B" w14:textId="77777777" w:rsidR="00A6242B" w:rsidRPr="00A331C1" w:rsidRDefault="00A6242B" w:rsidP="00A6242B">
      <w:pPr>
        <w:rPr>
          <w:rStyle w:val="StyleUnderline"/>
        </w:rPr>
      </w:pPr>
      <w:r>
        <w:t xml:space="preserve">Despite the well-entrenched nature of state standards, </w:t>
      </w:r>
      <w:r w:rsidRPr="00A331C1">
        <w:rPr>
          <w:rStyle w:val="StyleUnderline"/>
        </w:rPr>
        <w:t xml:space="preserve">most school finance systems have not been modified </w:t>
      </w:r>
      <w:r>
        <w:t xml:space="preserve">to provide what it costs for all children to learn the content within standards. The Equity and Excellence Commission found that, </w:t>
      </w:r>
      <w:r w:rsidRPr="00A331C1">
        <w:rPr>
          <w:rStyle w:val="StyleUnderline"/>
        </w:rPr>
        <w:t>with only limited exceptions, states fund education through systems that are not connected to the cost of teaching the content of established high academic standards and to the resources that would enable the success of the diverse array of students</w:t>
      </w:r>
      <w:r>
        <w:t xml:space="preserve">, including disadvantaged students, students with disabilities, and students who are learning English. n87 This finding reveals that </w:t>
      </w:r>
      <w:r w:rsidRPr="00A331C1">
        <w:rPr>
          <w:rStyle w:val="StyleUnderline"/>
        </w:rPr>
        <w:t>most states have not adapted their funding to effectively achieve what has become one of the most important, and widely accepted, goals for the U.S. education system.</w:t>
      </w:r>
    </w:p>
    <w:p w14:paraId="749DB880" w14:textId="77777777" w:rsidR="00A6242B" w:rsidRPr="00A331C1" w:rsidRDefault="00A6242B" w:rsidP="00A6242B">
      <w:pPr>
        <w:rPr>
          <w:rStyle w:val="StyleUnderline"/>
        </w:rPr>
      </w:pPr>
      <w:r>
        <w:t xml:space="preserve">School finance research confirms that </w:t>
      </w:r>
      <w:r w:rsidRPr="00A331C1">
        <w:rPr>
          <w:rStyle w:val="StyleUnderline"/>
        </w:rPr>
        <w:t>state funding systems are not effectively linked to the desired educational outcomes</w:t>
      </w:r>
      <w:r>
        <w:t xml:space="preserve"> or meeting students' needs, </w:t>
      </w:r>
      <w:r w:rsidRPr="00A331C1">
        <w:rPr>
          <w:rStyle w:val="StyleUnderline"/>
        </w:rPr>
        <w:t xml:space="preserve">including successfully providing the content within state standards. </w:t>
      </w:r>
      <w:r>
        <w:t xml:space="preserve">One researcher explains how funding amounts are determined by noting that "the current approach to funding public education essentially consists of two steps: determining how much money is available each year and dividing that amount by the number of students." n88 Similarly, education scholar Paul Hill, in his article "Spending Money When It Is Not Clear What Works," has analyzed how funding systems for schools are developed, and highlighted the dearth of analysis of what schools need and the costs to meet those needs. n89 Some states have made improvements in their school funding system in past decades and have linked their formulas to state standards. n90 Yet </w:t>
      </w:r>
      <w:r w:rsidRPr="00A331C1">
        <w:rPr>
          <w:rStyle w:val="StyleUnderline"/>
        </w:rPr>
        <w:t>research reveals that most states still refuse to design, enact, and maintain funding systems that enable</w:t>
      </w:r>
      <w:r>
        <w:t xml:space="preserve">  [*215]  </w:t>
      </w:r>
      <w:r w:rsidRPr="00A331C1">
        <w:rPr>
          <w:rStyle w:val="StyleUnderline"/>
        </w:rPr>
        <w:t>students to learn the content of rigorous standards that aim to prepare students for postsecondary education and college. n91</w:t>
      </w:r>
    </w:p>
    <w:p w14:paraId="61BBFA6A" w14:textId="77777777" w:rsidR="00A6242B" w:rsidRDefault="00A6242B" w:rsidP="00A6242B">
      <w:r>
        <w:t xml:space="preserve">Instead, too often politics drives state funding systems in ways that benefit wealthier districts. </w:t>
      </w:r>
      <w:r w:rsidRPr="00A331C1">
        <w:rPr>
          <w:rStyle w:val="StyleUnderline"/>
        </w:rPr>
        <w:t>Politics often pushes funding systems to ensure every district gets a piece of the state aid pie, sometimes without regard to the ability of a district to fund its schools</w:t>
      </w:r>
      <w:r>
        <w:t xml:space="preserve">. n92 This can occur when </w:t>
      </w:r>
      <w:r w:rsidRPr="00A331C1">
        <w:rPr>
          <w:rStyle w:val="StyleUnderline"/>
        </w:rPr>
        <w:t>states include a minimum funding amount that ensures that even districts with little need for state funding still receive it.</w:t>
      </w:r>
      <w:r>
        <w:t xml:space="preserve"> n93 In addition, </w:t>
      </w:r>
      <w:r w:rsidRPr="00A331C1">
        <w:rPr>
          <w:rStyle w:val="StyleUnderline"/>
        </w:rPr>
        <w:t>when reforms are enacted, states sometimes maintain funding levels for districts from a prior selected year</w:t>
      </w:r>
      <w:r>
        <w:t xml:space="preserve">, also known as "hold-harmless" provisions. n94 </w:t>
      </w:r>
      <w:r w:rsidRPr="007E516E">
        <w:rPr>
          <w:rStyle w:val="StyleUnderline"/>
        </w:rPr>
        <w:t>Some states also adopt specific, but limited, provisions that solely benefit the wealthiest districts</w:t>
      </w:r>
      <w:r>
        <w:t xml:space="preserve">. For instance, although Arizona does not adjust its funding formula to provide additional funds to low-income students, it does provide an adjustment to pay for more experienced teachers who more frequently select schools with students with fewer needs. n95 Likewise in Kansas, </w:t>
      </w:r>
      <w:r w:rsidRPr="007E516E">
        <w:rPr>
          <w:rStyle w:val="StyleUnderline"/>
        </w:rPr>
        <w:t>districts with the highest property values are authorized to adopt a special tax that raises additional revenue for teacher compensation</w:t>
      </w:r>
      <w:r>
        <w:t xml:space="preserve"> given the higher housing prices. Due to the history of housing discrimination in neighborhoods surrounding Kansas City, this enables largely white neighborhoods to raise additional money to hire teachers while nearby minority districts lack this capacity. n96</w:t>
      </w:r>
    </w:p>
    <w:p w14:paraId="03828E5A" w14:textId="77777777" w:rsidR="00A6242B" w:rsidRDefault="00A6242B" w:rsidP="00A6242B">
      <w:r w:rsidRPr="007E516E">
        <w:rPr>
          <w:rStyle w:val="StyleUnderline"/>
        </w:rPr>
        <w:t>The persistent refusal of states to link funding systems to desired educational outcomes sets up children to fail to meet state standards. This refusal can also harm teachers whose reviews and salaries are increasingly linked to student performance on these standards.</w:t>
      </w:r>
      <w:r>
        <w:t xml:space="preserve"> n97</w:t>
      </w:r>
    </w:p>
    <w:p w14:paraId="429BBE01" w14:textId="77777777" w:rsidR="00A6242B" w:rsidRPr="00DA3B45" w:rsidRDefault="00A6242B" w:rsidP="00A6242B">
      <w:pPr>
        <w:rPr>
          <w:rStyle w:val="Emphasis"/>
        </w:rPr>
      </w:pPr>
      <w:r>
        <w:t xml:space="preserve">C. </w:t>
      </w:r>
      <w:r w:rsidRPr="00DA3B45">
        <w:rPr>
          <w:rStyle w:val="Emphasis"/>
        </w:rPr>
        <w:t>Low Funding Levels</w:t>
      </w:r>
    </w:p>
    <w:p w14:paraId="6BD505C0" w14:textId="77777777" w:rsidR="00A6242B" w:rsidRDefault="00A6242B" w:rsidP="00A6242B">
      <w:r w:rsidRPr="00DA3B45">
        <w:rPr>
          <w:rStyle w:val="StyleUnderline"/>
        </w:rPr>
        <w:t>States also provide disparate per pupil funding levels with some states providing very low funding levels</w:t>
      </w:r>
      <w:r>
        <w:t xml:space="preserve">. Even when The National Report Card controlled for "student poverty, regional wage variation, and school district size and density," </w:t>
      </w:r>
      <w:r w:rsidRPr="00DA3B45">
        <w:rPr>
          <w:rStyle w:val="StyleUnderline"/>
        </w:rPr>
        <w:t>the report found substantial disparities in funding between similarly situated students</w:t>
      </w:r>
      <w:r>
        <w:t xml:space="preserve">. </w:t>
      </w:r>
      <w:r w:rsidRPr="00DA3B45">
        <w:rPr>
          <w:rStyle w:val="StyleUnderline"/>
        </w:rPr>
        <w:t xml:space="preserve">n98 The five states with the highest funding levels - </w:t>
      </w:r>
      <w:r>
        <w:t xml:space="preserve">Alaska, New York, New Jersey, Connecticut, and Wyoming - </w:t>
      </w:r>
      <w:r w:rsidRPr="00DA3B45">
        <w:rPr>
          <w:rStyle w:val="StyleUnderline"/>
        </w:rPr>
        <w:t>provided per student funding on average at $ 15,738.40 while the five states with the lowest</w:t>
      </w:r>
      <w:r>
        <w:t xml:space="preserve">  [*216]  </w:t>
      </w:r>
      <w:r w:rsidRPr="00DA3B45">
        <w:rPr>
          <w:rStyle w:val="StyleUnderline"/>
        </w:rPr>
        <w:t>funding levels</w:t>
      </w:r>
      <w:r>
        <w:t xml:space="preserve"> - Idaho, Utah, Arizona, North Carolina and Oklahoma - </w:t>
      </w:r>
      <w:r w:rsidRPr="00DA3B45">
        <w:rPr>
          <w:rStyle w:val="StyleUnderline"/>
        </w:rPr>
        <w:t>provided $ 6338.60 per student</w:t>
      </w:r>
      <w:r>
        <w:t xml:space="preserve">. n99 </w:t>
      </w:r>
      <w:r w:rsidRPr="00DA3B45">
        <w:rPr>
          <w:rStyle w:val="Emphasis"/>
        </w:rPr>
        <w:t>This amounts to a $ 9399.80 per pupil difference</w:t>
      </w:r>
      <w:r>
        <w:t xml:space="preserve"> </w:t>
      </w:r>
      <w:r w:rsidRPr="00DA3B45">
        <w:rPr>
          <w:rStyle w:val="Emphasis"/>
        </w:rPr>
        <w:t>between the lowest and highest funded states</w:t>
      </w:r>
      <w:r>
        <w:t xml:space="preserve">. Given that the average class size for secondary schools is 26.8 and for elementary schools it is 21.2, n100 this disparity undoubtedly translates to substantial disparities in access to resources at the classroom levels as well as at the school and district levels. In addition, The National Report Card reveals that </w:t>
      </w:r>
      <w:r w:rsidRPr="00F30B79">
        <w:rPr>
          <w:rStyle w:val="StyleUnderline"/>
        </w:rPr>
        <w:t>the relative amount of funding by states remains relatively stable with low-spending states typically remaining at the bottom while higher-spending states remain at the top with a few exceptions</w:t>
      </w:r>
      <w:r>
        <w:t>. n101</w:t>
      </w:r>
    </w:p>
    <w:p w14:paraId="664A8B56" w14:textId="77777777" w:rsidR="00A6242B" w:rsidRDefault="00A6242B" w:rsidP="00A6242B">
      <w:r w:rsidRPr="00F30B79">
        <w:rPr>
          <w:rStyle w:val="StyleUnderline"/>
        </w:rPr>
        <w:t>Although there is not widespread agreement on a minimum national funding level</w:t>
      </w:r>
      <w:r>
        <w:t xml:space="preserve">, </w:t>
      </w:r>
      <w:r w:rsidRPr="00F30B79">
        <w:rPr>
          <w:rStyle w:val="StyleUnderline"/>
        </w:rPr>
        <w:t>education scholars Allan Odden, Lawrence Picus, and Michael Goetz conducted a study of the cost of achieving school finance adequacy in all fifty states and the District of Columbia</w:t>
      </w:r>
      <w:r>
        <w:t xml:space="preserve">. n102 </w:t>
      </w:r>
      <w:r w:rsidRPr="00F30B79">
        <w:rPr>
          <w:rStyle w:val="StyleUnderline"/>
        </w:rPr>
        <w:t>They recommended a minimal funding level of $ 9940 based on 2005-06 expenditures to ensure that approximately ninety percent of students successfully meet advanced state proficiency standards</w:t>
      </w:r>
      <w:r>
        <w:t xml:space="preserve">. </w:t>
      </w:r>
      <w:r w:rsidRPr="00F30B79">
        <w:rPr>
          <w:rStyle w:val="StyleUnderline"/>
        </w:rPr>
        <w:t>n103 They determined this figure by conducting an analysis of the cost of implementing "the evidence-based method," which assesses the cost of implementing a wide variety of programmatic recommendations based upon research</w:t>
      </w:r>
      <w:r>
        <w:t>. n104 These recommendations included class sizes of fifteen for grades K to 3 and twenty-five for grades 4 to 12, all day kindergarten, at least one planning period for all teachers, and additional help for students who need additional assistance. n105 Using $ 9940 as the minimum benchmark, more than thirty states provided funding below this level in 2005-06. n106</w:t>
      </w:r>
    </w:p>
    <w:p w14:paraId="54D0545B" w14:textId="77777777" w:rsidR="00A6242B" w:rsidRPr="00A67A8B" w:rsidRDefault="00A6242B" w:rsidP="00A6242B">
      <w:pPr>
        <w:rPr>
          <w:rStyle w:val="StyleUnderline"/>
        </w:rPr>
      </w:pPr>
      <w:r>
        <w:t xml:space="preserve"> [*217]  </w:t>
      </w:r>
      <w:r w:rsidRPr="00F30B79">
        <w:rPr>
          <w:rStyle w:val="StyleUnderline"/>
        </w:rPr>
        <w:t>The Center for American Progress has recommended a minimum funding level of $ 7500 per pupil for a district to be eligible for Title I funding</w:t>
      </w:r>
      <w:r>
        <w:t xml:space="preserve">. n107 Even at this lower threshold, eleven states would have fallen below this amount in 2013. n108 In addition, the Center found that </w:t>
      </w:r>
      <w:r w:rsidRPr="00A67A8B">
        <w:rPr>
          <w:rStyle w:val="StyleUnderline"/>
        </w:rPr>
        <w:t>nineteen states had at least one district falling below this benchmark, which is a reminder that the funding averages do not capture the intrastate disparities that are commonplace throughout the United States. n109</w:t>
      </w:r>
    </w:p>
    <w:p w14:paraId="57411966" w14:textId="6EC97C4E" w:rsidR="00A6242B" w:rsidRDefault="00A6242B" w:rsidP="00A6242B">
      <w:pPr>
        <w:rPr>
          <w:rStyle w:val="StyleUnderline"/>
        </w:rPr>
      </w:pPr>
      <w:r>
        <w:t xml:space="preserve">Moreover, as noted in the introduction, at least twenty-five states provide lower state funding per student than in 2008. n110 In other words, </w:t>
      </w:r>
      <w:r w:rsidRPr="00A67A8B">
        <w:rPr>
          <w:rStyle w:val="StyleUnderline"/>
        </w:rPr>
        <w:t>more than half of the states are not providing the funding that they believed was appropriate eight years ago</w:t>
      </w:r>
      <w:r>
        <w:t xml:space="preserve">. </w:t>
      </w:r>
      <w:r w:rsidRPr="00A67A8B">
        <w:rPr>
          <w:rStyle w:val="StyleUnderline"/>
        </w:rPr>
        <w:t>Such a drop in funding should raise concerns given the relatively poor performance of U.S. students on international assessments. n111</w:t>
      </w:r>
    </w:p>
    <w:p w14:paraId="5CD57904" w14:textId="77777777" w:rsidR="00A6242B" w:rsidRDefault="00A6242B" w:rsidP="00A6242B">
      <w:pPr>
        <w:pStyle w:val="Heading3"/>
      </w:pPr>
      <w:r>
        <w:t>Federalism</w:t>
      </w:r>
    </w:p>
    <w:p w14:paraId="04907004" w14:textId="77777777" w:rsidR="00A6242B" w:rsidRDefault="00A6242B" w:rsidP="00A6242B">
      <w:pPr>
        <w:pStyle w:val="Heading4"/>
      </w:pPr>
      <w:r>
        <w:t>Education Federalism</w:t>
      </w:r>
    </w:p>
    <w:p w14:paraId="3425E999" w14:textId="77777777" w:rsidR="00A6242B" w:rsidRPr="008E154B" w:rsidRDefault="00A6242B" w:rsidP="00A6242B">
      <w:r w:rsidRPr="00D477E9">
        <w:rPr>
          <w:rStyle w:val="Style13ptBold"/>
        </w:rPr>
        <w:t>Sundquist 17</w:t>
      </w:r>
      <w:r>
        <w:t xml:space="preserve"> (Christian B., Professor of Law and Director of Faculty Research and Scholarship, Albany Law School, “The Promise of Equality after the Every Student Succeeds Act”, Mercer Law Review, 68 Mercer L. Rev. 351, 2017) JA</w:t>
      </w:r>
    </w:p>
    <w:p w14:paraId="2D7F6980" w14:textId="77777777" w:rsidR="00A6242B" w:rsidRPr="00A83B8A" w:rsidRDefault="00A6242B" w:rsidP="00A6242B">
      <w:pPr>
        <w:rPr>
          <w:rStyle w:val="StyleUnderline"/>
        </w:rPr>
      </w:pPr>
      <w:r>
        <w:t xml:space="preserve">The accepted narrative of the American public education system is one of decline, educational "crisis," n1 and systemic failure. </w:t>
      </w:r>
      <w:r w:rsidRPr="00A83B8A">
        <w:rPr>
          <w:rStyle w:val="StyleUnderline"/>
        </w:rPr>
        <w:t>Our public schools increasingly are segregated by race and class in the post-Brown era</w:t>
      </w:r>
      <w:r>
        <w:t xml:space="preserve">, n2 </w:t>
      </w:r>
      <w:r w:rsidRPr="00A83B8A">
        <w:rPr>
          <w:rStyle w:val="StyleUnderline"/>
        </w:rPr>
        <w:t>while fundamental social inequalities persist among schools in regards to educational quality, financing, and outcomes</w:t>
      </w:r>
      <w:r>
        <w:t xml:space="preserve">. Long viewed as essential to the economic and democratic development of America's citizenry, </w:t>
      </w:r>
      <w:r w:rsidRPr="00A83B8A">
        <w:rPr>
          <w:rStyle w:val="StyleUnderline"/>
        </w:rPr>
        <w:t>our unequal system of universal public education has forsaken the "faces at the bottom of [the] well" in an era of deregulation and decreased social welfare funding. n3</w:t>
      </w:r>
    </w:p>
    <w:p w14:paraId="0BFF21F4" w14:textId="77777777" w:rsidR="00A6242B" w:rsidRPr="00A83B8A" w:rsidRDefault="00A6242B" w:rsidP="00A6242B">
      <w:pPr>
        <w:rPr>
          <w:rStyle w:val="StyleUnderline"/>
        </w:rPr>
      </w:pPr>
      <w:r>
        <w:t xml:space="preserve"> [*352]  </w:t>
      </w:r>
      <w:r w:rsidRPr="00A83B8A">
        <w:rPr>
          <w:rStyle w:val="StyleUnderline"/>
        </w:rPr>
        <w:t>The federal government previously responded to the failure of Brown's promise of equal educational opportunity by introducing legislation</w:t>
      </w:r>
      <w:r>
        <w:t xml:space="preserve"> - the No Child Left Behind Act of 2001 (NCLB) n4 and the Race to the Top Act of 2009 (RTT) n5 - </w:t>
      </w:r>
      <w:r w:rsidRPr="00A83B8A">
        <w:rPr>
          <w:rStyle w:val="StyleUnderline"/>
        </w:rPr>
        <w:t>that promoted educational reform informed by the classic market principles of consumer choice, competition, and accountability</w:t>
      </w:r>
      <w:r>
        <w:t xml:space="preserve">. Under this schema, the failure of America's public schools could be traced to an overregulation of education that has promoted bureaucratic stasis, ineffective teaching, and unaccountability at the cost of the individual liberty of parents and children to attend the school of their choice. </w:t>
      </w:r>
      <w:r w:rsidRPr="00A83B8A">
        <w:rPr>
          <w:rStyle w:val="StyleUnderline"/>
        </w:rPr>
        <w:t>The role of the federal government, then, was to utilize its fiscal block grant-in-aid powers to cultivate the private and market-based properties of public education.</w:t>
      </w:r>
    </w:p>
    <w:p w14:paraId="55C647EF" w14:textId="77777777" w:rsidR="00A6242B" w:rsidRDefault="00A6242B" w:rsidP="00A6242B">
      <w:r>
        <w:t>The well-documented failures of the NCLB and RTT to promote student achievement, much less equality in education, led Congress to pass the Every Student Succeeds Act in December of 2015 (ESSA). n6 The bi-partisan ESSA has been hailed by both liberal and conservative education reformers for not only superseding the much-reviled NCLB and RTT framework, but also for shifting control over certain aspects of public education policy to state and local actors.</w:t>
      </w:r>
    </w:p>
    <w:p w14:paraId="32C281CE" w14:textId="77777777" w:rsidR="00A6242B" w:rsidRDefault="00A6242B" w:rsidP="00A6242B">
      <w:r w:rsidRPr="00A83B8A">
        <w:rPr>
          <w:rStyle w:val="StyleUnderline"/>
        </w:rPr>
        <w:t>The new education act nonetheless largely leaves untouched the substantive framework of NCLB and RTT. The ESSA retains the core focus of the past education framework in its continued emphasis on promoting student achievement through consumer choice, accountability, high-stakes testing, and inter-school competition</w:t>
      </w:r>
      <w:r>
        <w:t xml:space="preserve">. If anything, </w:t>
      </w:r>
      <w:r w:rsidRPr="00FE7A5C">
        <w:rPr>
          <w:rStyle w:val="StyleUnderline"/>
        </w:rPr>
        <w:t>the ESSA has broadened the market-based approach of federal education policy by shifting the responsibility for employing corporate measures of accountability to states</w:t>
      </w:r>
      <w:r>
        <w:t xml:space="preserve"> (themselves serving as "laboratories of experimentation" subject to market demands).</w:t>
      </w:r>
    </w:p>
    <w:p w14:paraId="6AFA777A" w14:textId="77777777" w:rsidR="00A6242B" w:rsidRPr="00FE7A5C" w:rsidRDefault="00A6242B" w:rsidP="00A6242B">
      <w:pPr>
        <w:rPr>
          <w:rStyle w:val="StyleUnderline"/>
        </w:rPr>
      </w:pPr>
      <w:r>
        <w:t xml:space="preserve">And yet the crisis of America's system of public education is less a manifestation of under-incentivized schools, inadequate school choice, and poor teaching, </w:t>
      </w:r>
      <w:r w:rsidRPr="00FE7A5C">
        <w:rPr>
          <w:rStyle w:val="StyleUnderline"/>
        </w:rPr>
        <w:t>than it is a reflection of unrelenting poverty and persistent racial discrimination.</w:t>
      </w:r>
      <w:r>
        <w:t xml:space="preserve"> The modeling of education policy and law around the oft-criticized market assumptions of consumer choice, competition, and accountability have led to a deepening of the crisis confronting public schools. </w:t>
      </w:r>
      <w:r w:rsidRPr="00FE7A5C">
        <w:rPr>
          <w:rStyle w:val="StyleUnderline"/>
        </w:rPr>
        <w:t>Since the adoption of market-based education legislation  [*353]  such as NCLB and RTT in the last ten years, our public schools have been re-segregating at an accelerated rate and the achievement gaps between the rich and poor, and white and non-white have deepened. n7</w:t>
      </w:r>
    </w:p>
    <w:p w14:paraId="25C673A4" w14:textId="77777777" w:rsidR="00A6242B" w:rsidRDefault="00A6242B" w:rsidP="00A6242B">
      <w:r w:rsidRPr="00FE7A5C">
        <w:rPr>
          <w:rStyle w:val="StyleUnderline"/>
        </w:rPr>
        <w:t>The market model of public education preserved through the new ESSA legislation does not provide answers to our current educational dilemma</w:t>
      </w:r>
      <w:r>
        <w:t xml:space="preserve">, </w:t>
      </w:r>
      <w:r w:rsidRPr="00FE7A5C">
        <w:rPr>
          <w:rStyle w:val="StyleUnderline"/>
        </w:rPr>
        <w:t>but the model merely deflects the responsibility of providing an equitable public education from the public sphere of federal and state government to the private sphere</w:t>
      </w:r>
      <w:r>
        <w:t>. There are no easy answers to the public school crisis, and simply incorporating misplaced assumptions of competition, rational choice, and market accountability into public educational policy will not resolve the situation. We need to acknowledge that our school failures are not due to the absence of market incentives and processes in education, but are caused by systemic social inequalities - including poverty, racial discrimination and segregation, unequal school financing, and inadequate teacher compensation.</w:t>
      </w:r>
    </w:p>
    <w:p w14:paraId="494F18D8" w14:textId="77777777" w:rsidR="00A6242B" w:rsidRPr="004F132E" w:rsidRDefault="00A6242B" w:rsidP="00A6242B">
      <w:pPr>
        <w:rPr>
          <w:rStyle w:val="StyleUnderline"/>
        </w:rPr>
      </w:pPr>
      <w:r>
        <w:t xml:space="preserve">On the heels of the recent passage of the ESSA, this Article examines the appropriate federal role in developing and enforcing public educational policy and law. "Our federalism" n8 demands not only that there be an appropriate balance between state and federal power when evaluating the constitutional feasibility of new laws, but also that there remain a sufficient demarcation between the public and private spheres of regulation. This Article argues that </w:t>
      </w:r>
      <w:r w:rsidRPr="004F132E">
        <w:rPr>
          <w:rStyle w:val="StyleUnderline"/>
        </w:rPr>
        <w:t>the existing market-oriented statutory approach to public education, as embodied by the ESSA, fails to advance the values of education federalism by encouraging the penetration of private market forces into the traditionally public sphere of universal education.</w:t>
      </w:r>
    </w:p>
    <w:p w14:paraId="7A78EE22" w14:textId="77777777" w:rsidR="00A6242B" w:rsidRDefault="00A6242B" w:rsidP="00A6242B">
      <w:r w:rsidRPr="004F132E">
        <w:rPr>
          <w:rStyle w:val="StyleUnderline"/>
        </w:rPr>
        <w:t>Part I of this Article explores traditional conceptions of federalism as a negative limit on the executive, legislative, and judicial power of the federal government</w:t>
      </w:r>
      <w:r>
        <w:t xml:space="preserve">. This section identifies the core values associated with such conceptions of "negative federalism," while criticizing negative models as unprincipled and indeterminate. Part II examines the civic model of public education that pre-dated current education policy, while charting the historical expansion of the federal role in public education. This section argues that the values informing the Elementary and Secondary Education Act (ESEA), n9 as influenced by the Brown v. Board of Education n10 United States Supreme Court decision, recognize the important governmental role in maintaining educational equality. Part III  [*354]  analyzes the current federal role in public education under the traditional negative model of federalism. This section argues that a competitive view of federalism has come to influence public education policy in the modern era, whereby the appropriate role of government has come to be seen as one that promotes market competition. As a result, </w:t>
      </w:r>
      <w:r w:rsidRPr="004F132E">
        <w:rPr>
          <w:rStyle w:val="StyleUnderline"/>
        </w:rPr>
        <w:t>the original de-segregative and equalizing dimension of education federalism envisioned by the ESEA and Brown has been forsaken. Finally, Part IV advances an alternative positive conception of education federalism, which stresses the obligation of the federal government to address failures in the system of public education in a manner that accords with principles of social justice and democratic equality.</w:t>
      </w:r>
      <w:r>
        <w:t xml:space="preserve"> This section then develops substantive policy principles to guide future reauthorizations of federal education law.</w:t>
      </w:r>
    </w:p>
    <w:p w14:paraId="0C547C20" w14:textId="77777777" w:rsidR="00A6242B" w:rsidRDefault="00A6242B" w:rsidP="00A6242B">
      <w:r>
        <w:t>I. On Federalism, State Sovereignty, and Individual Liberty</w:t>
      </w:r>
    </w:p>
    <w:p w14:paraId="202A8F26" w14:textId="77777777" w:rsidR="00A6242B" w:rsidRDefault="00A6242B" w:rsidP="00A6242B">
      <w:r>
        <w:t>The development of the American system of federalism has been influenced by constitutional structure, judicial interpretation, and political advocacy. Our Constitution establishes a federalist system of governance, with the country's constitutional responsibilities towards its citizens divided between a single national government and multiple state governments. At its most basic and descriptive level, the concept of American federalism is thus quite easy to understand: it refers generally to a theory of political governance that divides power between a large, centralized state and smaller, localized political units.</w:t>
      </w:r>
    </w:p>
    <w:p w14:paraId="1BC26F23" w14:textId="77777777" w:rsidR="00A6242B" w:rsidRDefault="00A6242B" w:rsidP="00A6242B">
      <w:r>
        <w:t>The inherent complexity of federalism becomes apparent, however, when one attempts to define the boundaries of power between the central government and its constituent states. An array of legal and political theories have been advanced to resolve questions regarding the appropriate federal and state roles in dealing with social problems such as public education, including the concepts of cooperative federalism, dual federalism, and competitive federalism. While quite different in many respects, an important common feature of traditional theories of federalism is that they prescribe a negative vision of the limits and boundaries of government action. The concept of federalism, then, is most often invoked to provide a constitutional basis for limiting the ability of one level of government (typically the federal government) to respond to matters of great social concern.</w:t>
      </w:r>
    </w:p>
    <w:p w14:paraId="0D2E4C63" w14:textId="77777777" w:rsidR="00A6242B" w:rsidRDefault="00A6242B" w:rsidP="00A6242B">
      <w:r>
        <w:t>A. Traditional Theories of Federalism</w:t>
      </w:r>
    </w:p>
    <w:p w14:paraId="44352E0F" w14:textId="77777777" w:rsidR="00A6242B" w:rsidRDefault="00A6242B" w:rsidP="00A6242B">
      <w:r>
        <w:t>A variety of related visions of negative federalism have impacted the development of public education policy. The theory of dual federalism  [*355]  resounds in much of the Supreme Court's jurisprudence, and dual federalism is invoked principally to invalidate federal legislative action n11 and prevent federal judicial review of alleged constitutional deprivations. n12 This conception of federalism stresses the independent sovereignty of states as a constitutional barrier to certain federal actions. Under this view of the zones of state and federal sovereignty, state governments occupy an exclusive sphere of authority that is completely independent from that of the national government. Justice David Brewer described such an approach to federalism:</w:t>
      </w:r>
    </w:p>
    <w:p w14:paraId="4734C2DA" w14:textId="77777777" w:rsidR="00A6242B" w:rsidRDefault="00A6242B" w:rsidP="00A6242B">
      <w:r>
        <w:t>We have in this Republic a dual system of government, National and state, each operating within the same territory and upon the same persons; and yet working without collision, because their functions are different. There are certain matters over which the National Government has absolute control and no action of the State can interfere therewith, and there are others in which the State is supreme, and in respect to them the National Government is powerless. To preserve the even balance between these two governments and hold each in its separate sphere is the peculiar duty of all courts ... . n13</w:t>
      </w:r>
    </w:p>
    <w:p w14:paraId="4E23F106" w14:textId="77777777" w:rsidR="00A6242B" w:rsidRDefault="00A6242B" w:rsidP="00A6242B">
      <w:r>
        <w:t>Dual federalism dominated the rights-restrictive jurisprudence of the early twentieth century Supreme Court before losing ground to a broader conception of the federal government's authority to regulate under the Commerce Clause n14 during the progressive era of the New Deal. The Supreme Court shifted its view of federalism during the New Deal era from one characterized by strict, separate spheres of national and state authority to one that acknowledged that national and state authority were largely concurrent. n15 Justice Hugo Black, writing for the majority in the seminal case Younger v. Harris, n16 has conceived of cooperative federalism as requiring:</w:t>
      </w:r>
    </w:p>
    <w:p w14:paraId="53E24620" w14:textId="77777777" w:rsidR="00A6242B" w:rsidRDefault="00A6242B" w:rsidP="00A6242B">
      <w:r>
        <w:t>a system in which there is sensitivity to the legitimate interests of both State and National Governments, and in which the National Government, anxious though it may be to vindicate and protect federal rights  [*356]  and federal interests, always endeavors to do so in ways that will not unduly interfere with the legitimate activities of the States. n17</w:t>
      </w:r>
    </w:p>
    <w:p w14:paraId="2AA91663" w14:textId="77777777" w:rsidR="00A6242B" w:rsidRDefault="00A6242B" w:rsidP="00A6242B">
      <w:r>
        <w:t>The cooperative or concurrent view of federalism "requires that Congress treat the States in a manner consistent with their status as residuary sovereigns and joint participants in the governance of the Nation," n18 and has been relied on by the Court to both invalidate federal legislation n19 and prevent federal judicial review n20 where such actions might impinge upon legitimate state interests. As such, this framework - envisioning a shared regulatory authority between the federal and state governments - remains a negative conception of the boundaries of federal authority.</w:t>
      </w:r>
    </w:p>
    <w:p w14:paraId="33CCA8DC" w14:textId="77777777" w:rsidR="00A6242B" w:rsidRDefault="00A6242B" w:rsidP="00A6242B">
      <w:r>
        <w:t>A reformed version of dual federalism was espoused by the Rehnquist Court during the 1990s. During this period, the Court sharply distinguished between "what is truly national and what is truly local." n21 In United States v. Morrison, n22 for example, the Supreme Court invalidated the civil remedy provision of a federal statute, the Violence Against Women Act of 1994 (VAWA), n23 on grounds that the federal action attempted to regulate non-economic and local conduct. n24 The Rehnquist Court also strained to restrict federal authority to subject states to civil litigation n25 and to control state governmental operations on dual federalism grounds. n26 The Court made the following clear in Printz v. United States: "The Federal Government may neither issue directives requiring the States to address particular problems, nor command the States' officers, or those of their political subdivisions, to administer or enforce a federal regulatory program ... such commands are fundamentally incompatible with our constitutional system of dual sovereignty." n27</w:t>
      </w:r>
    </w:p>
    <w:p w14:paraId="4D76D20B" w14:textId="77777777" w:rsidR="00A6242B" w:rsidRDefault="00A6242B" w:rsidP="00A6242B">
      <w:r>
        <w:t xml:space="preserve"> [*357]  An alternative conception of the nature of our system of governance, embodied by the theory of dynamic federalism, provides for an overlapping distribution of authority between national and state governments. Rather than focusing solely on the cooperative aspects of federal-state interaction, the dynamic federalism model recognizes that there exists "multiple, independent sources of political authority." n28 Under this view, "neither the federal government nor the states can eliminate the independent lawmaking authority of the other." n29</w:t>
      </w:r>
    </w:p>
    <w:p w14:paraId="6264CCD5" w14:textId="77777777" w:rsidR="00A6242B" w:rsidRDefault="00A6242B" w:rsidP="00A6242B">
      <w:r>
        <w:t>Negative models of federalism cite a litany of constitutional values that are promoted by limiting federal authority, such as (a) reducing the likelihood of federal governmental tyranny, (b) promoting state experimentation, (c) protecting individual liberty, (d) preserving the "original meaning" of the Constitution, (e) enhancing democratic processes, and (f) fostering competition and choice. n30 Nonetheless, as Erwin Chemerinsky has documented, the oft-stated values of traditional conceptions of federalism tend to bear little relation to judicial decision-making. n31 The inherent indeterminacy of traditional federalism jurisprudence can be explained by the common observation that "federalism is consistently... employed [by courts] only derivatively, as a tool to achieve some other ideological end, rather than as a principled end in and of itself." n32 Empirical studies of U.S. Supreme Court decisions have borne out this observation, confirming that political ideology is strongly associated with case outcomes in the federalism context. n33 Traditional conceptions of negative federalism have thus historically inhibited the ability of the federal  [*358]  government to promote educational equality and respond to racial discrimination in public education. n34</w:t>
      </w:r>
    </w:p>
    <w:p w14:paraId="5012E33E" w14:textId="77777777" w:rsidR="00A6242B" w:rsidRDefault="00A6242B" w:rsidP="00A6242B">
      <w:r>
        <w:t>B. The Substance of Federalism</w:t>
      </w:r>
    </w:p>
    <w:p w14:paraId="7FA48F85" w14:textId="77777777" w:rsidR="00A6242B" w:rsidRDefault="00A6242B" w:rsidP="00A6242B">
      <w:r>
        <w:t>Traditional models of federalism are typically regarded as being primarily procedural and structural in nature: given the federalist structure of our government, certain actions are simply within the sole province of states. Under this perspective, courts mechanically apply the federalism doctrine to cleanly demarcate the appropriate spaces of federal and state control. Negative models of federalism, however, also have a substantive dimension - whereby judicial decision-making and legislative policy are shaped by values in divining when it is appropriate for the federal government to respond to social inequality. n35 The principal norm advanced by the Court under traditional conceptions of federalism is the "protection[] of liberty." n36 Our history ironically demonstrates, however, that negative conceptions of federalism informed by "liberty" have typically been wielded by the Court to limit the protection of constitutional rights while invalidating federal action. n37 Indeed, the liberty cited by past proponents of negative federalism has often been of states to preserve systems of racial control. n38</w:t>
      </w:r>
    </w:p>
    <w:p w14:paraId="6722E4E3" w14:textId="77777777" w:rsidR="00A6242B" w:rsidRDefault="00A6242B" w:rsidP="00A6242B">
      <w:r>
        <w:t>C. Competitive Federalism</w:t>
      </w:r>
    </w:p>
    <w:p w14:paraId="40B3D72B" w14:textId="77777777" w:rsidR="00A6242B" w:rsidRDefault="00A6242B" w:rsidP="00A6242B">
      <w:r>
        <w:t>The dualist, cooperative, and dynamic conceptions of federalism represent related visions of when federal authority must be abrogated in order to protect state sovereignty. And yet not all classic theories of negative federalism are designed around competing procedural notions of  [*359]  state sovereignty. The model of competitive federalism, for instance, asserts that the core substance of "American federalism" is the protection of markets. Most proponents of a market-based conception of federalism argue in some form that "governmental competition ... is central to the U.S. Constitution," n39 thus providing "the political foundation of markets." n40 A market-based understanding of federalism is appropriate, according to proponents, as the Founders sought to "emphasize competition between states and the federal government" through the Constitutional structure and a focus on protecting individual liberty. n41 The "essence of federalism" under this view is to provide "a sustainable system of political decentralization." n42 Adherents believe that "by harnessing competition among jurisdictions, federalism secures in the political arena the advantages of economic markets - consumer choice and satisfaction, innovation, superior products at lower prices." n43</w:t>
      </w:r>
    </w:p>
    <w:p w14:paraId="4E526C61" w14:textId="77777777" w:rsidR="00A6242B" w:rsidRDefault="00A6242B" w:rsidP="00A6242B">
      <w:r>
        <w:t>The model of competitive federalism, then, seeks to promote a deregulated "free market" at both the state and federal level through incorporation of the economic principles of consumer choice and competition. n44 Such a view necessarily assumes that "individuals [are] self-seeking and utility-maximizing actors with highly varied preferences and that the proper function of government was to protect their freedom to seek satisfaction of those diverse preferences." n45 As such, competitive federalism is as concerned with the federal-state relationship as it is with the distinction between public and private spaces.</w:t>
      </w:r>
    </w:p>
    <w:p w14:paraId="4B14A452" w14:textId="77777777" w:rsidR="00A6242B" w:rsidRDefault="00A6242B" w:rsidP="00A6242B">
      <w:r>
        <w:t>The current regulatory structure in public education has been greatly influenced by such notions of competitive federalism. As will be discussed in more detail in Part III of this Article, the legislative histories  [*360]  of both Acts demonstrate that the intent of Congress was to promote educational "reform" through deregulation and privatization. The appropriate federal role in public education under this competitive federalist viewpoint, then, is to allow free market forces the opportunity to restructure education through enhanced competition, accountability, and consumer choice. n46 That is, the proper federal role under this schema is to redirect responsibility for public education from the public government to private market forces.</w:t>
      </w:r>
    </w:p>
    <w:p w14:paraId="71F0CAE2" w14:textId="77777777" w:rsidR="00A6242B" w:rsidRDefault="00A6242B" w:rsidP="00A6242B">
      <w:r>
        <w:t>This Article focuses less on the procedural dimension of federalism (the vertical relationship of authority between the states and the national government), and more on the substantive dimension of federalism. Within the context of public education, this Article argues that education federalism has substantively incorporated classic market economic principles to guide the proper allocation of power between the federal and state governments. This Article will show that this focus on economic principles is misplaced, as the substance of education federalism remains rooted in a Brown era understanding of class and racial equality.</w:t>
      </w:r>
    </w:p>
    <w:p w14:paraId="3DA42BED" w14:textId="77777777" w:rsidR="00A6242B" w:rsidRDefault="00A6242B" w:rsidP="00A6242B">
      <w:r>
        <w:t>II. Federalism and The Civic Model of Public Education</w:t>
      </w:r>
    </w:p>
    <w:p w14:paraId="5E35E542" w14:textId="77777777" w:rsidR="00A6242B" w:rsidRDefault="00A6242B" w:rsidP="00A6242B">
      <w:r>
        <w:t>Our history of using negative federalism to constrain the federal role in public education has coincided with our enduring efforts to normalize social inequality. American society has long struggled with reconciling the dilemma borne from ascribing to liberal equality in the face of persistent and unrelenting social inequality. Previously, I have summarized the following:</w:t>
      </w:r>
    </w:p>
    <w:p w14:paraId="54A8FDBA" w14:textId="77777777" w:rsidR="00A6242B" w:rsidRDefault="00A6242B" w:rsidP="00A6242B">
      <w:r>
        <w:t>The call for universal rights by non-propertied social classes clashed with the strong bourgeoisie notions of capitalism and the free market that displaced the old order of monarchy and feudalism. The inherent inequality that stemmed from the private ownership of property led Adam Smith and other thinkers to believe that there had to be limits and exceptions to "universal equality" in order to protect the "natural" rights of propertied classes ... Early theories of "race" [and other notions of difference] ... filled the void left by feudal hierarchy in explaining class distinctions, and reconciled the unequal treatment of certain groups of people with liberalism's embrace of universal equality. n47</w:t>
      </w:r>
    </w:p>
    <w:p w14:paraId="721A9FDC" w14:textId="77777777" w:rsidR="00A6242B" w:rsidRDefault="00A6242B" w:rsidP="00A6242B">
      <w:r>
        <w:t xml:space="preserve"> [*361]  The following variety of artifices have historically been used to rationalize this long-standing contradiction of American democracy: n48 the development of biological race theory, n49 the construction of gender, n50 culture of poverty theories, n51 and the normalization of poverty as caused by either a neutral market, cultural forces, or both. n52 The equality dilemma of American democracy has consequently been rationalized on grounds of purported difference (cultural or biological), which allowed inequality to become viewed by many as a naturally occurring consequence of a market economy. Through this process of normalizing privilege, federal governmental action has typically been deemed unnecessary, n53 ineffective, n54 or improper n55 to respond to issues of social inequality (including educational inequity).</w:t>
      </w:r>
    </w:p>
    <w:p w14:paraId="0273AC38" w14:textId="77777777" w:rsidR="00A6242B" w:rsidRDefault="00A6242B" w:rsidP="00A6242B">
      <w:r>
        <w:t>A. The Early Federal Role in Public Education: Individualism and the  [*362]  Decentralized State</w:t>
      </w:r>
    </w:p>
    <w:p w14:paraId="2AA28609" w14:textId="77777777" w:rsidR="00A6242B" w:rsidRDefault="00A6242B" w:rsidP="00A6242B">
      <w:r>
        <w:t>The pre-war role of the federal government in public education policy was fairly minimal, in large part due to the prevailing view that social inequality was a natural result of market processes that could not be effectively resolved through governmental intervention. n56 The abolishment of chattel slavery in the United States did not eliminate the temptation to think of racial and class inequality as the normal consequence of biological or cultural difference. The failure of the federal government to respond to Jim Crow segregation, racial discrimination, and poverty could be seen as morally justifiable only if such inequities were natural market results that could not be eliminated through direct state action. n57</w:t>
      </w:r>
    </w:p>
    <w:p w14:paraId="37FCC8C3" w14:textId="77777777" w:rsidR="00A6242B" w:rsidRDefault="00A6242B" w:rsidP="00A6242B">
      <w:r>
        <w:t>An influential political and pseudo-scientific movement of the time, Social Darwinism, embodied pre-war efforts to rationalize racial and class inequality through a misguided application of evolutionary theory. Social Darwinists believed that social inequality could be traced to racial and class genetic difference, unsurprisingly arguing that "the white race" was more highly evolved than non-white "races." n58 The Social Darwinist movement asserted that humans could only evolve through unfettered market competition, and thus, opposed all efforts by the federal (or state) government to eliminate social inequality. n59</w:t>
      </w:r>
    </w:p>
    <w:p w14:paraId="77AEA1E0" w14:textId="77777777" w:rsidR="00A6242B" w:rsidRDefault="00A6242B" w:rsidP="00A6242B">
      <w:r>
        <w:t>While the federal government passed a series of acts that would eventually become the precedent for future grant-in-aid programs (such as ESEA, NCLB and RTT), n60 education policy for much of our history was decentralized and regarded as a matter of local and state authority. n61  [*363]  The decentralized nature of public education following the Civil War established the conditions necessary for former slave states to invoke federalism as a tool to maintain racial control. Under the banner of ""states' rights," Southern states advanced a dual conception of federalism as part of a broader effort to deny African-American (and other non-white) students access to quality education. n62</w:t>
      </w:r>
    </w:p>
    <w:p w14:paraId="018501B2" w14:textId="77777777" w:rsidR="00A6242B" w:rsidRDefault="00A6242B" w:rsidP="00A6242B">
      <w:r>
        <w:t>The United States Supreme Court provided the official imprimatur for segregative education practices, rejecting equal protection challenges under the Fourteenth Amendment while citing the historical local control states enjoyed over education policy. The Court's infamous decision in Plessy v. Ferguson n63 upheld the police powers of states to require racial segregation in the public sphere. In upholding Louisiana's law requiring the segregation of public conveyances, the Court cited with approval prior decisions upholding "the establishment of separate schools for white and colored children." n64 The Court viewed such de jure segregation as "valid exercises of the legislative power" n65 of states, while refusing to locate federal authority under the Fourteenth Amendment to ensure social equality:</w:t>
      </w:r>
    </w:p>
    <w:p w14:paraId="669EABC1" w14:textId="77777777" w:rsidR="00A6242B" w:rsidRDefault="00A6242B" w:rsidP="00A6242B">
      <w:r>
        <w:t>If the two races are to meet upon terms of social equality, it must be the result of natural affinities, a mutual appreciation of each other's merits and a voluntary consent of individuals... If one race be inferior to the other socially, the Constitution of the United States cannot put them upon the same plane. n66</w:t>
      </w:r>
    </w:p>
    <w:p w14:paraId="702FFDC1" w14:textId="77777777" w:rsidR="00A6242B" w:rsidRDefault="00A6242B" w:rsidP="00A6242B">
      <w:r>
        <w:t>The Court's conceptualization of negative federalism through the lens of (white) individualism played a pivotal role in shaping education policy for the next fifty years. Three years after the Plessy decision, the Court  [*364]  upheld a Georgia school board's policy barring African-American students from attending public high schools. n67 The Court rejected the Fourteenth Amendment challenge largely on federalism grounds, holding the following:</w:t>
      </w:r>
    </w:p>
    <w:p w14:paraId="7C26B6F7" w14:textId="77777777" w:rsidR="00A6242B" w:rsidRDefault="00A6242B" w:rsidP="00A6242B">
      <w:r>
        <w:t>The education of the people in schools maintained by state taxation is a matter belonging to the respective States, and any interference on the part of Federal authority with the management of such schools cannot be justified except in the case of a clear and unmistakable disregard of rights secured by the supreme law of the land. n68</w:t>
      </w:r>
    </w:p>
    <w:p w14:paraId="74462A9F" w14:textId="77777777" w:rsidR="00A6242B" w:rsidRDefault="00A6242B" w:rsidP="00A6242B">
      <w:r>
        <w:t>The failure of the local school board to provide a high school education to tax-paying African-American students, while maintaining a separate high school for white students, was not regarded as a sufficiently serious "disregard" of constitutional rights by the Court to justify departing from its traditional federalism policy of state deference on education matters. n69</w:t>
      </w:r>
    </w:p>
    <w:p w14:paraId="42DE1092" w14:textId="77777777" w:rsidR="00A6242B" w:rsidRDefault="00A6242B" w:rsidP="00A6242B">
      <w:r>
        <w:t>The Court again utilized a peculiar conception of dual federalism to reject constitutional challenges to state education policy in Gong Lum v. Rice. n70 In Gong Lum, the petitioner challenged a Mississippi law requiring the segregation of "colored" and white students in public schools. n71 The Court upheld the state law, citing the Cummings and Plessy decisions for clearly establishing "the right and power of the state to regulate the method of providing for the education of its youth at public expense." n72 The Court concluded by holding that racial segregation of public schools is a "decision ... within the discretion of the state in regulating its public schools and does not conflict with the Fourteenth Amendment." n73</w:t>
      </w:r>
    </w:p>
    <w:p w14:paraId="5C2E7FCA" w14:textId="77777777" w:rsidR="00A6242B" w:rsidRDefault="00A6242B" w:rsidP="00A6242B">
      <w:r>
        <w:t>These pre-war cases demonstrate the minimal role played by the federal government, and its courts, in setting public education policy. States were allowed to exercise their "historic police powers" with respect to education with little to no federal influence or judicial oversight. As a result, many states embraced the "separate but equal" mythology as a method to preserve social and educational inequality for non-white children. n74</w:t>
      </w:r>
    </w:p>
    <w:p w14:paraId="7EE93E8C" w14:textId="77777777" w:rsidR="00A6242B" w:rsidRDefault="00A6242B" w:rsidP="00A6242B">
      <w:r>
        <w:t xml:space="preserve"> [*365] </w:t>
      </w:r>
    </w:p>
    <w:p w14:paraId="55117CB7" w14:textId="77777777" w:rsidR="00A6242B" w:rsidRDefault="00A6242B" w:rsidP="00A6242B">
      <w:r>
        <w:t>B. The Post-war Era of Education Federalism</w:t>
      </w:r>
    </w:p>
    <w:p w14:paraId="1AEA5C10" w14:textId="77777777" w:rsidR="00A6242B" w:rsidRDefault="00A6242B" w:rsidP="00A6242B">
      <w:r>
        <w:t>The end of World War II created the conditions necessary for significant changes to American social policy, including a new understanding of the appropriate federal role in public education. The post-war world was compelled by the atrocities of the Holocaust to acknowledge the falsity of biological racial difference, and, as a result, lost an important artifice in rationalizing unequal treatment based on "race." n75 The historian Peter B. Levy summarizes this occurrence:</w:t>
      </w:r>
    </w:p>
    <w:p w14:paraId="2BDA94A6" w14:textId="77777777" w:rsidR="00A6242B" w:rsidRDefault="00A6242B" w:rsidP="00A6242B">
      <w:r>
        <w:t>The impact of World War II on the nation's ideology cannot be understated. The war put white supremacy on the defensive through propaganda put forth by the United States in opposition to the Nazi regime and by means of official proclamations, such as the Atlantic Charter and the founding documents of the United Nations, which reaffirmed America's belief in the principles expressed in the Declaration of Independence. Despite segregation in the armed forces and racial violence at home, the overall message of the war effort was that proponents of racial supremacy were wrong and that America would prosper because of its faith in equality and freedom for all. The Holocaust, which revealed to the world the atrocities that could be committed by a people driven by the ideology of racial supremacy, strengthened the American public's belief in the ideal of equality for all and marginalized open advocates of white supremacy. n76</w:t>
      </w:r>
    </w:p>
    <w:p w14:paraId="7B857F0A" w14:textId="77777777" w:rsidR="00A6242B" w:rsidRDefault="00A6242B" w:rsidP="00A6242B">
      <w:r>
        <w:t xml:space="preserve"> [*366]  Our society was thus forced to acknowledge that racial and social inequalities were based on structural distortions which could only be alleviated through federal governmental action. n77 As a result, the "separate but equal" doctrine sanctioning educational segregation began to become untenable under American constitutional law. In McLaurin v. Oklahoma State Regents, n78 the Court held that the State of Oklahoma had deprived George W. McLaurin, an African-American student enrolled in a Ph.D program, of equal protection of the laws through its "separate but equal" segregation practices in higher education. n79 In this pre-Brown decision, the Court referenced the changing social views concerning racial inequality, n80 while recognizing that federal judicial action was necessary to remove "state-imposed restrictions which produce... inequalities." n81</w:t>
      </w:r>
    </w:p>
    <w:p w14:paraId="4B67A190" w14:textId="77777777" w:rsidR="00A6242B" w:rsidRDefault="00A6242B" w:rsidP="00A6242B">
      <w:r>
        <w:t>In its more celebrated companion case, Sweatt v. Painter, n82 the Court unanimously held that the segregated legal education offered to Heman Sweatt (an African-American student) was not sufficiently equal to comport with the guaranteed protection provided by the Fourteenth Amendment. n83 The Court held that the separate educational experience offered to Heman Sweatt to study law was not equivalent to the legal education offered to white students at the University of Texas Law School (to which Heman Sweatt was denied admission under Texas' "separate but equal" laws). n84</w:t>
      </w:r>
    </w:p>
    <w:p w14:paraId="61ADDFC3" w14:textId="77777777" w:rsidR="00A6242B" w:rsidRDefault="00A6242B" w:rsidP="00A6242B">
      <w:r>
        <w:t>The decisions in McLaurin and Sweatt, however, did not overturn de jure segregation in education or the "separate but equal" doctrine. The Court in Sweatt took pains to explain its refusal to reexamine the constitutionality of Plessy v. Ferguson in the mechanical terms of constitutional avoidance. n85 The Court finally addressed the continuing legality of segregated educational facilities in the widely celebrated decision of Brown v.  [*367]  Board of Education. n86 As is well known, in the Brown decision the Court invalidated "separate but equal" practices under Plessy v. Ferguson by holding that "separate education facilities are inherently unequal." n87 The Court recognized the need for federal intervention in equalizing public educational opportunities, n88 in part influenced by the changing post-war views of social inequality. n89 The Brown decision, as well as the Court's subsequent decision allowing the desegregation of public schools to proceed with "all deliberate speed," n90 have been rightly criticized as being examples of "contradiction closing cases" n91 that were decided only because the Nation's internal and external interests converged with those of African-Americans. n92 While these and other criticisms of Brown  [*368]  may well be true, the Brown decision nonetheless forever changed the trajectory of the federal role in public education.</w:t>
      </w:r>
    </w:p>
    <w:p w14:paraId="666E1C7F" w14:textId="77777777" w:rsidR="00A6242B" w:rsidRDefault="00A6242B" w:rsidP="00A6242B">
      <w:r>
        <w:t>The Brown decision was critically important not only for invalidating de jure segregation in public education, n93 but also for laying the foundation for a larger federal role in advancing educational equality. As Patrick McGuinn observes, "the Court's powerful statement in Brown ... would help to give rise to a public conception of education as the birthright of a free citizenry and essential to social justice." n94 Indeed, the Brown decision at the very least fomented the fight for social equality while sowing the seeds for the nascent Civil Rights Movement. n95</w:t>
      </w:r>
    </w:p>
    <w:p w14:paraId="29481A1E" w14:textId="77777777" w:rsidR="00A6242B" w:rsidRDefault="00A6242B" w:rsidP="00A6242B">
      <w:r>
        <w:t>The success of the Civil Rights Movement in seizing upon America's hypocrisy in matters of social and racial inequality led directly to greater federal involvement in fighting racial discrimination and poverty. As a result of these efforts, the federal role in public education expanded significantly with the passage of the ESEA. n96 Owing in large part to the  [*369]  post-war society's fleeting recognition of the systemic nature of racial and class inequality, education was seen for the first time less as an excludable private good subject only to local oversight and more as a public good requiring federal intervention to promote equality.</w:t>
      </w:r>
    </w:p>
    <w:p w14:paraId="4E1EAC8A" w14:textId="77777777" w:rsidR="00A6242B" w:rsidRDefault="00A6242B" w:rsidP="00A6242B">
      <w:r>
        <w:t>Post-war society, once forced to confront the "American dilemma," n97 finally admitted that educational disparities were borne out of both poverty and racial discrimination (rather than cultural differences, biological inferiority, or neutral market outcomes). The ESEA, as informed by Brown, was thus implemented with explicit legislative intent to combat educational inequality through enhanced funding and services to segregated and impoverished school districts. n98 Indeed, the ESEA "was part of a larger campaign to provide educational opportunities to poor and minority children that began with the landmark Brown v. Board of Education decision of 1954 that prohibited racial segregation in schools." n99 Therefore, the ESEA intended to address not only poverty through enhanced federal funding, but to also assist public schools with "complying with the desegregation mandate" articulated in Brown. n100 The substantive dimension of public education federalism in the modern era accordingly centered on the "first principles" of both class and racial equality. n101</w:t>
      </w:r>
    </w:p>
    <w:p w14:paraId="09CE1A74" w14:textId="77777777" w:rsidR="00A6242B" w:rsidRDefault="00A6242B" w:rsidP="00A6242B">
      <w:r>
        <w:t xml:space="preserve"> [*370] </w:t>
      </w:r>
    </w:p>
    <w:p w14:paraId="42D99255" w14:textId="77777777" w:rsidR="00A6242B" w:rsidRDefault="00A6242B" w:rsidP="00A6242B">
      <w:r>
        <w:t>III. Negative Federalism and The Competitive Model of Public Education</w:t>
      </w:r>
    </w:p>
    <w:p w14:paraId="2FCF9794" w14:textId="77777777" w:rsidR="00A6242B" w:rsidRDefault="00A6242B" w:rsidP="00A6242B">
      <w:r>
        <w:t>The lofty social justice goals of both Brown v. Board of Education and the ESEA became perverted in time, as the substantive values informing education federalism shifted from promoting equality through a race and class-regarding use of public funds to enhancing the private market aspects of public education in order to promote consumer choice, competition, and accountability. The changed view of the appropriate federal role in education was influenced by a reversion to poverty and discrimination "neutral" rationalizations of social inequality. Educational inequality along the lines of race and class was once again justified on the grounds of either cultural difference, market outcomes, or both.</w:t>
      </w:r>
    </w:p>
    <w:p w14:paraId="49F6D44B" w14:textId="77777777" w:rsidR="00A6242B" w:rsidRDefault="00A6242B" w:rsidP="00A6242B">
      <w:r>
        <w:t>As to the former, conservative legislators and sociologists "argued that disadvantaged students suffered from a "culture of poverty' and that they could only succeed if they were taught middle-class values." n102 New York Congressperson Daniel Patrick Moynihan, for example, published a report on "The Negro Family" the same year the ESEA was enacted which argued that the federal government should deemphasize the issue of racism and discrimination in its social policy. n103 The basis for the report's finding was the dubious conclusion that African-American inequality was "capable of perpetuating itself without assistance from the white world" and "at the heart of the deterioration of the fabric of Negro society is the deterioration of the Negro family." n104 A few short years later, Congressperson Moynihan urged President Nixon that "the time may have come when the issue of race could benefit from a period of "benign neglect'" as the "Subject" of race "had been too much talked about." n105 "Culture of Poverty" theories soon came into sociological vogue, n106 which were cited by legislators as grounds to deemphasize the federal role in eliminating social and racial inequality. n107</w:t>
      </w:r>
    </w:p>
    <w:p w14:paraId="1D3B1EAF" w14:textId="77777777" w:rsidR="00A6242B" w:rsidRDefault="00A6242B" w:rsidP="00A6242B">
      <w:r>
        <w:t xml:space="preserve"> [*371] </w:t>
      </w:r>
    </w:p>
    <w:p w14:paraId="0014E676" w14:textId="77777777" w:rsidR="00A6242B" w:rsidRDefault="00A6242B" w:rsidP="00A6242B">
      <w:r>
        <w:t>A. The Market Model of Public Education</w:t>
      </w:r>
    </w:p>
    <w:p w14:paraId="3CD9E9E6" w14:textId="77777777" w:rsidR="00A6242B" w:rsidRDefault="00A6242B" w:rsidP="00A6242B">
      <w:r>
        <w:t>The more significant resistance to educational equality came in the form of "freedom of choice" and "school choice" policies designed to limit desegregation via the race-neutral artifices of "individual freedom" and "consumer preference." n108 It should not be surprising that ""freedom-of-choice' plans in education became a euphemism for resurgent racial segregation." n109 As Professor Martha Minow recounts, "school choice policies emerged shortly after the Supreme Court's 1954 and 1955 decisions in Brown as a form of white southerners' resistance to court-ordered desegregation." n110 Indeed, classic-market economist Milton Friedman published his seminal report advocating school choice and "voucher" reform immediately after (and, arguably, in reaction to) the Brown decisions. n111 In addition to promoting freedom of choice policies to prevent desegregation of public schools, many Southern states also resisted Brown by creating private schools of choice (also known as segregation academies) to facilitate white flight from desegregating public schools. n112</w:t>
      </w:r>
    </w:p>
    <w:p w14:paraId="0EEEFCC4" w14:textId="77777777" w:rsidR="00A6242B" w:rsidRDefault="00A6242B" w:rsidP="00A6242B">
      <w:r>
        <w:t>Educational inequality, according to choice proponents, owes its legacy not to systemic racism or poverty, but rather to distortions in the market caused by governmental intervention (such as Brown and the ESEA). n113 Under this viewpoint, education policy should strive to promote competition and consumer choice in order to create an efficient marketplace of schools. n114 The school choice movement thus has long been closely associated with, and informed by, privatization reform initiatives. n115</w:t>
      </w:r>
    </w:p>
    <w:p w14:paraId="0163B503" w14:textId="77777777" w:rsidR="00A6242B" w:rsidRDefault="00A6242B" w:rsidP="00A6242B">
      <w:r>
        <w:t>The allure of the school choice movement lies in its simplicity. Educational inequality is reduced to a matter of distorted market functions, which can be alleviated through deregulation and the restoration of competition and choice. The fault of disparate educational outcomes lies not  [*372]  in complex systems of poverty and racial discrimination, under the choice viewpoint, but rather a mistaken view of the appropriate state role in establishing education policy. As former Assistant Secretary of Education Diane Ravitch explains:</w:t>
      </w:r>
    </w:p>
    <w:p w14:paraId="6923E457" w14:textId="77777777" w:rsidR="00A6242B" w:rsidRDefault="00A6242B" w:rsidP="00A6242B">
      <w:r>
        <w:t>There is something comforting about the belief that the invisible hand of the market, as Adam Smith called it, will bring improvements through some unknown force. In education, this belief in market forces lets us ordinary mortals off the hook...One need not know anything about children or education. The lure of the market is the idea that freedom from government regulation is a solution all by itself. n116</w:t>
      </w:r>
    </w:p>
    <w:p w14:paraId="20FBDCE9" w14:textId="77777777" w:rsidR="00A6242B" w:rsidRDefault="00A6242B" w:rsidP="00A6242B">
      <w:r>
        <w:t>The "comfort" of the choice movement lies in the luxury of rationalizing the existence of inequality without the need to interrogate existing class and racial privilege. n117 Acknowledging the existence of privilege leads to cognitive dissonance for the privilege-holder, and "the potential psychic damage ... forces most to ignore and suppress alternative explanations for their status that depart from the assumption of naturalness and neutrality." n118 The evolution of "choice" and "competition" reform narratives can be traced in part to this psychological desire to normalize inequality by either ignoring or failing to fully appreciate the role that poverty and racial bias play in perpetuating educational disparities. n119</w:t>
      </w:r>
    </w:p>
    <w:p w14:paraId="7956ACE2" w14:textId="77777777" w:rsidR="00A6242B" w:rsidRDefault="00A6242B" w:rsidP="00A6242B">
      <w:r>
        <w:t>The use of "federalism" to mediate this classic American dilemma (between democracy and inequality) has significantly impacted modern educational policy since Brown and the original ESEA. n120 Both the No  [*373]  Child Left Behind Act of 2001 (NCLB) and the Race to the Top Act of 2009 (RTT) reforms encourage inter-school competition by promoting parental choice while measuring school success through accountability standards, which are often developed by private entrepreneurs. n121 The two acts "preserved testing, accountability and choice at the center of the federal agenda" while "opening the door to huge entrepreneurial opportunities" funded by federal dollars for private tutoring and testing services. n122</w:t>
      </w:r>
    </w:p>
    <w:p w14:paraId="0D335CEE" w14:textId="77777777" w:rsidR="00A6242B" w:rsidRDefault="00A6242B" w:rsidP="00A6242B">
      <w:r>
        <w:t>The NCLB and RTT rest upon two bedrock principles: choice and accountability. NCLB provided specifically for school choice in allowing that "parents of students in Title I schools identified for school improvement, corrective action, or restructuring will have the option to transfer to another public school in the district not in school improvement." n123 As such, NCLB hoped to promote inter-school competition as a method to develop markets within school districts. One assumption underlying NCLB, therefore, is that parents and students would act as rational actors in exercising such choice so that schools would have a "substantial incentive... to improve." n124 The Department of Education touted NCLB as stimulating educational innovation and progress through the promotion of market competition and choice: "Systems are often resistant to change no matter how good the intentions of those who lead them. Competition can be the stimulus a bureaucracy needs in order to change. For that reason, the administration seeks to increase parental options and influence." n125</w:t>
      </w:r>
    </w:p>
    <w:p w14:paraId="0680CFA3" w14:textId="77777777" w:rsidR="00A6242B" w:rsidRDefault="00A6242B" w:rsidP="00A6242B">
      <w:r>
        <w:t>Accountability standards were also incorporated into NCLB, in part to support consumer choice and the conditions for market competition. Parental choice under NCLB is only triggered once a school is deemed to be  [*374]  "failing" under its accountability provisions. The designation of a school as failing not only allows students to enroll in a different school, but also pressures the school into converting into a privately-run charter school or ceding control to a private management company. n126 These two "principles of high-stakes accountability and school choice plans of NCLB have been at the center of the modern conservative movement's education reform plan" to redefine the federal role in public education. n127</w:t>
      </w:r>
    </w:p>
    <w:p w14:paraId="16AA4409" w14:textId="77777777" w:rsidR="00A6242B" w:rsidRDefault="00A6242B" w:rsidP="00A6242B">
      <w:r>
        <w:t>The competitive federalist nature of NCLB and RTT was left largely unchanged by the revisions made by ESSA in December 2015. ESSA continues NCLB's focus on creating competitive education markets, implementing high-stakes testing, deregulation, and expanding consumer choice for parents. n128 The most significant changes implemented by ESSA - enhanced state and local control of accountability and testing systems, n129 expanded charter school funding, n130 increased consumer choice, n131 and deregulated professional standards for teachers n132 - preserve rather than transcend the neoliberal legacy of NCLB and RTT.</w:t>
      </w:r>
    </w:p>
    <w:p w14:paraId="1D00BA01" w14:textId="77777777" w:rsidR="00A6242B" w:rsidRDefault="00A6242B" w:rsidP="00A6242B">
      <w:r>
        <w:t>Liberal and conservative pundits have hailed the ESSA for "returning control to states and local districts" of the accountability methods used to evaluate school and student performance. n133 Under the ESSA, states can choose to either adopt test-based accountability plans already approved  [*375]  by the federal government (such as the Common Core) or develop alternative accountability standards. n134 It nonetheless remains unclear whether states will invest the significant time and money involved in developing alternative accountability standards, when such plans remain subject to approval by the federal Department of Education. n135 In any event, ESSA appears to be a mere rebranding of the NCLB/RTT framework - even as it relates to the modified accountability provisions. Prior to the passage of the ESSA, an astounding forty-two states (as well as the District of Columbia) had already been granted waivers by the Department of Education from the stringent federal accountability measures "in exchange for states' commitment to "setting their own higher, more honest standards for student success.'" n136 As such, the shift of power contemplated by the ESSA merely seems to formalize what had become standard practice under NCLB and RTT.</w:t>
      </w:r>
    </w:p>
    <w:p w14:paraId="3FEC7CB3" w14:textId="77777777" w:rsidR="00A6242B" w:rsidRDefault="00A6242B" w:rsidP="00A6242B">
      <w:r>
        <w:t>The ESSA also continues the focus of NCLB and RTT on deregulating public education through the expansion of both charter schools n137 and exemptions from university-based teacher preparation programs. n138 In particular, Title II of the ESSA allows states to authorize non-university administered teacher preparation academies to prepare teachers for high-poverty schools. n139 Such schools are then exempted from the "unnecessary restrictions on the methods the academy will use to train prospective teachers," such as "advanced degrees," specific "undergraduate  [*376]  coursework," "the number of course credits," or "obtaining accreditation." n140 The deregulated provisions of the ESSA that lessen the standards states use to authorize new teachers in high-poverty schools appear to "have been primarily written to support entrepreneurial programs like those funded by venture philanthropists." n141</w:t>
      </w:r>
    </w:p>
    <w:p w14:paraId="6E78ABAD" w14:textId="77777777" w:rsidR="00A6242B" w:rsidRDefault="00A6242B" w:rsidP="00A6242B">
      <w:r>
        <w:t>The ESSA thus represents a political rebranding of the old NCLB and RTT regime in that it maintains the former's focus on promoting competition, accountability, deregulation, and standardized testing, while shifting responsibility for overseeing certain measures to the states. n142</w:t>
      </w:r>
    </w:p>
    <w:p w14:paraId="265F0515" w14:textId="77777777" w:rsidR="00A6242B" w:rsidRDefault="00A6242B" w:rsidP="00A6242B">
      <w:r>
        <w:t>B. The Failings of Choice, Competition, and Market-Based Education Reforms</w:t>
      </w:r>
    </w:p>
    <w:p w14:paraId="2652CC93" w14:textId="77777777" w:rsidR="00A6242B" w:rsidRDefault="00A6242B" w:rsidP="00A6242B">
      <w:r>
        <w:t>In this milieu, the original purpose of the ESEA and Brown (and of the appropriate federal role in education) has become lost. Rather than utilizing federal policy and funding to combat the true roots of educational disparity-poverty and racial discrimination-the federal role has shifted under the market model to conceal these roots. The belief has become that "effective teaching" and a business-model of public education is all  [*377]  that is needed to overcome generational poverty and persistent racial discrimination. n143 Yet, it has become abundantly clear that the market strivings of federal education policy have forsaken the original promise of social equality embodied by Brown and the ESEA.</w:t>
      </w:r>
    </w:p>
    <w:p w14:paraId="517EE3FD" w14:textId="77777777" w:rsidR="00A6242B" w:rsidRDefault="00A6242B" w:rsidP="00A6242B">
      <w:r>
        <w:t>Our history demonstrates that school choice policies tend to develop as a tool to undermine Brown desegregation efforts as part of a larger effort to maintain racial inequality. While often utilizing race-neutral language such as "parental choice" and "individual freedom," modern choice policy "has the potential to perpetuate racial hierarchies" as parents make private decisions to self-segregate their children. n144 The equity rationale of Brown and the original vision of the ESEA are simply incompatible with the market rationale of current education policy:</w:t>
      </w:r>
    </w:p>
    <w:p w14:paraId="0BFD50C8" w14:textId="77777777" w:rsidR="00A6242B" w:rsidRDefault="00A6242B" w:rsidP="00A6242B">
      <w:r>
        <w:t>[It] is apparent that two distinctly different ideologies motivated the Brown decision and NCLB. For Brown a separate education could never be equal, and affirmative racial integration was necessary to provide every child with a quality education. Conversely, under NCLB the ideologies of high-stakes accountability and a market-driven approach [assume] that a separate education can be equal. n145</w:t>
      </w:r>
    </w:p>
    <w:p w14:paraId="1010C367" w14:textId="77777777" w:rsidR="00A6242B" w:rsidRDefault="00A6242B" w:rsidP="00A6242B">
      <w:r>
        <w:t>The modeling of education policy around principles of consumer choice, competition, and market-accountability have increased educational disparities along class and race lines. n146 Since the adoption of NCLB and RTT, our public schools have become increasingly segregated by race. n147 There is little reason to believe that rates of school segregation will decrease because of the passage of the ESSA, especially in light of its continued expansion of charter schools, deregulation, and parental choice. The choice provisions of the ESSA (and formerly of NCLB and RTT) are fueling the re-segregation of our public schools primarily because the current market-model of education policy incorrectly assumes parents (that  [*378]  is, namely consumers) to be rational actors. A core principle of the market-model is that choice will foster competition amongst public schools, which then will force individual schools to improve the quality of education provided to students. n148 However, it has become increasingly clear that parents tend to choose schools "with a racial profile matching their own." n149 Indeed, there is evidence that the current school-choice provisions have so upset the racial balance of certain public schools as to run afoul of Brown Court desegregation orders. n150</w:t>
      </w:r>
    </w:p>
    <w:p w14:paraId="6E25097A" w14:textId="77777777" w:rsidR="00A6242B" w:rsidRDefault="00A6242B" w:rsidP="00A6242B">
      <w:r>
        <w:t>Parents selecting a school for their children are also influenced by "non-racial" factors not adequately captured by the market model of competition - including geography, inadequate resources, lack of motivation, and inadequate information regarding other options. n151 The application of market principles to public education has failed not only due to an incorrect assumption of rational acting by consumers, but because of significant informational asymmetries between schools and parents. n152</w:t>
      </w:r>
    </w:p>
    <w:p w14:paraId="1DE97CF7" w14:textId="77777777" w:rsidR="00A6242B" w:rsidRDefault="00A6242B" w:rsidP="00A6242B">
      <w:r>
        <w:t>The allure of choice as a salve for racial and social inequality in education is understandable, yet misguided. Martha Minow has written extensively on the "seductive" nature of choice, noting that choice can "imply that freedom and equality exist even when they are absent." n153 Professor Minow observes "that by subordinating racial and other kinds of integration to school choice, contemporary schooling policies... expressly elevate private preferences" which tend to "reinforce or even worsen racial separation in American schools." n154 Professor John A. Powell summarizes the failings of school choice as follows:</w:t>
      </w:r>
    </w:p>
    <w:p w14:paraId="216BDC16" w14:textId="77777777" w:rsidR="00A6242B" w:rsidRDefault="00A6242B" w:rsidP="00A6242B">
      <w:r>
        <w:t xml:space="preserve"> [*379] </w:t>
      </w:r>
    </w:p>
    <w:p w14:paraId="41E6EEFD" w14:textId="77777777" w:rsidR="00A6242B" w:rsidRDefault="00A6242B" w:rsidP="00A6242B">
      <w:r>
        <w:t>The reality of choice is that it is a racialized system that reproduces the inequity it is supposed to address. Effective responses to persistent segregation and concentrated poverty cannot be furnished by purely individualistic solutions such as letting students choose their school one by one. The Supreme Court considered this approach after Brown and rejected it as inadequate. n155</w:t>
      </w:r>
    </w:p>
    <w:p w14:paraId="536B4630" w14:textId="77777777" w:rsidR="00A6242B" w:rsidRDefault="00A6242B" w:rsidP="00A6242B">
      <w:r>
        <w:t>The larger problem with the market-model of public education is that it serves to normalize continued educational inequality. The existing framework purports to provide students with an equal opportunity to pursue an education from competitive options. The occurrence of educational failures within such a "neutral" market of consumer preferences can then be interpreted as owing to poor choices or personal deficit under this perspective, thereby rationalizing the persistence of racial and social educational disparities. n156 Diane Ravitch concluded as follows:</w:t>
      </w:r>
    </w:p>
    <w:p w14:paraId="557076F4" w14:textId="77777777" w:rsidR="00A6242B" w:rsidRDefault="00A6242B" w:rsidP="00A6242B">
      <w:r>
        <w:t>The testing, accountability and choice strategies offer the illusion of change while changing nothing. They mask the inequity and injustice that are now so apparent in our social order. They do nothing to alter the status quo. They preserve the status quo. They are the status quo. n157</w:t>
      </w:r>
    </w:p>
    <w:p w14:paraId="56904E79" w14:textId="77777777" w:rsidR="00A6242B" w:rsidRDefault="00A6242B" w:rsidP="00A6242B">
      <w:r>
        <w:t>School choice and accountability reforms, as noted, have had relatively little impact on student performance. n158 The primary determinants of student success, rather, have been racial bias, family background, and socioeconomic status. n159 The focus on "neoliberal solutions like NCLB,  [*380]  with its emphasis on efficiency and individualism, divert attention away from the social issues that need to be solved if we are to really improve education outcomes." n160 As a result, current education policy "both directly and indirectly exacerbates racial, ethnic and economic inequality in society." n161 Our current approach to public education has grossly departed from the ideals and principles of racial and class equality that shaped the federal education role during the post-Brown and ESEA era. The substantive dimension of education federalism has thus wrongly shifted from ensuring racial equality in a democratic society to ensuring consumer choice in a competitive marketplace.</w:t>
      </w:r>
    </w:p>
    <w:p w14:paraId="791F5E02" w14:textId="77777777" w:rsidR="00A6242B" w:rsidRDefault="00A6242B" w:rsidP="00A6242B">
      <w:r>
        <w:t>The recent enactment of the ESSA creates the possibility of further exacerbating race and class-based educational inequalities. While retaining the core principles of NCLB, the ESSA diminishes federal oversight of school performance while further expanding both consumer choice and deregulated teacher preparation programs. As Marian Wright Edelman observes, such a "gutting [of] a strong federal role in [an] education policy designed to protect [African-American and Latino] children ... jeopardizes their opportunity for a fair and adequate education." n162 Civil rights groups, including the Southern Poverty Law Center and the New York chapter of the NAACP, fear that decreased "federal oversight of education will be much too weak to ensure [equal] education for Black and Latino students" in many states. n163 The prominent education and urban planning researcher Gary Orfield further opines that with the ESSA "we're going to get something that's much worse [than NCLB] - a lot of federal money going out for almost no leverage for any national purpose." n164 Education advocate Kalmann Hettlemann similarly views the ESSA as "a massive retreat from our national interest and commitment to equal educational opportunity, especially for poor and minority children." n165</w:t>
      </w:r>
    </w:p>
    <w:p w14:paraId="43665BB4" w14:textId="77777777" w:rsidR="00A6242B" w:rsidRDefault="00A6242B" w:rsidP="00A6242B">
      <w:r>
        <w:t xml:space="preserve"> [*381]  The education federalism forged by the original ESEA and Brown envisioned federal regulation of public education to the extent necessary to promote social equality and racial integration. n166 Such robust federal oversight was necessary in light of the historical practice of states to undermine educational opportunity for poor and minority children. n167 The devolution of the federal role in public education following the ESSA - coupled with its continued emphasis on standardized testing, choice, and market competition - threatens to increase race-and class-based disparities in education.</w:t>
      </w:r>
    </w:p>
    <w:p w14:paraId="48D8CE4C" w14:textId="77777777" w:rsidR="00A6242B" w:rsidRDefault="00A6242B" w:rsidP="00A6242B">
      <w:r>
        <w:t>IV. Positive Federalism and Public Education Policy</w:t>
      </w:r>
    </w:p>
    <w:p w14:paraId="406F2582" w14:textId="77777777" w:rsidR="00A6242B" w:rsidRDefault="00A6242B" w:rsidP="00A6242B">
      <w:r>
        <w:t>The divining of the appropriate federal role in public education has historically been rooted in a procedural vision of the negative limits of federal action. The discussion of education federalism, therefore, has largely focused on the degree to which federal law should influence or supersede traditional state "police powers." n168 While negative branches of federalism often purport to balance federal and state interests in an ideologically neutral fashion, it is clear that the federalism debate is also imbued with particular substantive conceptions of the content and preferred outcomes of permissible federal actions.</w:t>
      </w:r>
    </w:p>
    <w:p w14:paraId="02FEB549" w14:textId="77777777" w:rsidR="00A6242B" w:rsidRDefault="00A6242B" w:rsidP="00A6242B">
      <w:r>
        <w:t>The original allocation of "police powers" to states - which established local responsibility for the health, education, and safety of residents - has long been derided as a constitutional compromise to allow states to preserve slavery and prevent racial progress. n169 The invocation of "states' rights" following the Brown desegregation decree is just one example of negative federalism being utilized as a tool to resist social progress. n170 Indeed, as Professor Lisa Miller notes, "federalism in the United States was forged in part as a mechanism for accommodating slavery, and it facilitated resistance to racial progress for blacks long after the Civil  [*382]  War." n171 Pre-war education federalism thus often strove to forestall federal intervention in state systems of racial control in an effort to preserve educational segregation and inequality. n172</w:t>
      </w:r>
    </w:p>
    <w:p w14:paraId="007D68D2" w14:textId="77777777" w:rsidR="00A6242B" w:rsidRDefault="00A6242B" w:rsidP="00A6242B">
      <w:r>
        <w:t>The passage of the ESEA, in light of this history, was monumentally important in shifting the substantive dimension of education federalism. No longer was education federalism centered on preserving states' rights to segregate disproportionately funded public schools. Rather, education federalism in the post-Brown and ESEA era sought to utilize the federal government's block grant powers to rectify racial and class imbalances in public education. n173 The substantive dimension of post-Brown education federalism, as embodied by the original vision of the ESEA, justifies federal involvement in public education when necessary to combat both poverty and racial discrimination. n174</w:t>
      </w:r>
    </w:p>
    <w:p w14:paraId="662AF5B7" w14:textId="77777777" w:rsidR="00A6242B" w:rsidRDefault="00A6242B" w:rsidP="00A6242B">
      <w:r>
        <w:t>The substantive dimension of modern education federalism, however, has been radically transformed through the ESSA, NCLB, and RTT policies. Federal activism in public schools is no longer justified to the extent it reduces class and racial disparities in education, but rather to the extent it promotes competition, choice, and accountability. n175 The embrace of competitive federalism by modern education policy is misplaced from a historical perspective, and represents an unconstitutional abrogation of the federal government's responsibility to eliminate class and racial disparities in education. The promise of Brown and of the original purpose of the ESEA cannot be realized without a reconceptualization of education federalism as requiring positive race-and class-regarding actions by the federal government.</w:t>
      </w:r>
    </w:p>
    <w:p w14:paraId="19214B83" w14:textId="77777777" w:rsidR="00A6242B" w:rsidRDefault="00A6242B" w:rsidP="00A6242B">
      <w:pPr>
        <w:pStyle w:val="Heading4"/>
      </w:pPr>
      <w:r>
        <w:t>Positive Federalism</w:t>
      </w:r>
    </w:p>
    <w:p w14:paraId="2D5AA5C0" w14:textId="77777777" w:rsidR="00A6242B" w:rsidRDefault="00A6242B" w:rsidP="00A6242B">
      <w:r w:rsidRPr="00D477E9">
        <w:rPr>
          <w:rStyle w:val="Style13ptBold"/>
        </w:rPr>
        <w:t>Sundquist 17</w:t>
      </w:r>
      <w:r>
        <w:t xml:space="preserve"> (Christian B., Professor of Law and Director of Faculty Research and Scholarship, Albany Law School, “The Promise of Equality after the Every Student Succeeds Act”, Mercer Law Review, 68 Mercer L. Rev. 351, 2017) JA</w:t>
      </w:r>
    </w:p>
    <w:p w14:paraId="09958355" w14:textId="77777777" w:rsidR="00A6242B" w:rsidRPr="004F132E" w:rsidRDefault="00A6242B" w:rsidP="00A6242B">
      <w:pPr>
        <w:rPr>
          <w:rStyle w:val="Emphasis"/>
        </w:rPr>
      </w:pPr>
      <w:r w:rsidRPr="004F132E">
        <w:rPr>
          <w:rStyle w:val="Emphasis"/>
        </w:rPr>
        <w:t>A. A Positive Conception of Education Federalism</w:t>
      </w:r>
    </w:p>
    <w:p w14:paraId="47DBF96B" w14:textId="77777777" w:rsidR="00A6242B" w:rsidRPr="004F132E" w:rsidRDefault="00A6242B" w:rsidP="00A6242B">
      <w:pPr>
        <w:rPr>
          <w:rStyle w:val="StyleUnderline"/>
        </w:rPr>
      </w:pPr>
      <w:r w:rsidRPr="004F132E">
        <w:rPr>
          <w:rStyle w:val="StyleUnderline"/>
        </w:rPr>
        <w:t>While negative visions of federalism long have been wielded as a tool to de-legitimize federal efforts to combat racial and class inequality</w:t>
      </w:r>
      <w:r>
        <w:t xml:space="preserve">, n176 </w:t>
      </w:r>
      <w:r w:rsidRPr="004F132E">
        <w:rPr>
          <w:rStyle w:val="StyleUnderline"/>
        </w:rPr>
        <w:t>federalism is more appropriately understood as empowering the federal</w:t>
      </w:r>
      <w:r>
        <w:t xml:space="preserve">  [*383]  </w:t>
      </w:r>
      <w:r w:rsidRPr="004F132E">
        <w:rPr>
          <w:rStyle w:val="StyleUnderline"/>
        </w:rPr>
        <w:t>government to directly respond to social inequality</w:t>
      </w:r>
      <w:r>
        <w:t xml:space="preserve">. n177 </w:t>
      </w:r>
      <w:r w:rsidRPr="004F132E">
        <w:rPr>
          <w:rStyle w:val="StyleUnderline"/>
        </w:rPr>
        <w:t>Federalism should be positively conceived of as "a device for realizing the concepts of decency and fairness which are among the fundamental principles of liberty and justice lying at the base of all our civil and political institutions</w:t>
      </w:r>
      <w:r>
        <w:t xml:space="preserve">," n178 </w:t>
      </w:r>
      <w:r w:rsidRPr="004F132E">
        <w:rPr>
          <w:rStyle w:val="StyleUnderline"/>
        </w:rPr>
        <w:t>rather than a negative limit on the government's ability to advance liberty.</w:t>
      </w:r>
    </w:p>
    <w:p w14:paraId="5CFC57C9" w14:textId="77777777" w:rsidR="00A6242B" w:rsidRDefault="00A6242B" w:rsidP="00A6242B">
      <w:r w:rsidRPr="004F132E">
        <w:rPr>
          <w:rStyle w:val="StyleUnderline"/>
        </w:rPr>
        <w:t>Traditional theories of negative federalism are roundly criticized as being incoherent, indeterminate, and rights regressive</w:t>
      </w:r>
      <w:r>
        <w:t xml:space="preserve">. n179 </w:t>
      </w:r>
      <w:r w:rsidRPr="004F132E">
        <w:rPr>
          <w:rStyle w:val="StyleUnderline"/>
        </w:rPr>
        <w:t>The failings of negative conceptions of federalism can be traced in part to unstable assumptions about the policy values that should inform federalism theory</w:t>
      </w:r>
      <w:r>
        <w:t xml:space="preserve">. </w:t>
      </w:r>
      <w:r w:rsidRPr="004F132E">
        <w:rPr>
          <w:rStyle w:val="StyleUnderline"/>
        </w:rPr>
        <w:t>Traditional theories of federalism recite a number of values that are purportedly advanced by restricting federal action</w:t>
      </w:r>
      <w:r>
        <w:t xml:space="preserve">: </w:t>
      </w:r>
      <w:r w:rsidRPr="004F132E">
        <w:rPr>
          <w:rStyle w:val="StyleUnderline"/>
        </w:rPr>
        <w:t>the reduction of "federal tyranny,"</w:t>
      </w:r>
      <w:r>
        <w:t xml:space="preserve"> </w:t>
      </w:r>
      <w:r w:rsidRPr="004F132E">
        <w:rPr>
          <w:rStyle w:val="StyleUnderline"/>
        </w:rPr>
        <w:t>enhancing state experimentation</w:t>
      </w:r>
      <w:r>
        <w:t xml:space="preserve">, </w:t>
      </w:r>
      <w:r w:rsidRPr="004F132E">
        <w:rPr>
          <w:rStyle w:val="StyleUnderline"/>
        </w:rPr>
        <w:t>improving the democratic process, advancing "liberty," and restoring the "original meaning" of the Constitution</w:t>
      </w:r>
      <w:r>
        <w:t xml:space="preserve">. n180 And yet, </w:t>
      </w:r>
      <w:r w:rsidRPr="004F132E">
        <w:rPr>
          <w:rStyle w:val="StyleUnderline"/>
        </w:rPr>
        <w:t>scholars have demonstrated that limiting federal action does little to advance such policy values</w:t>
      </w:r>
      <w:r>
        <w:t xml:space="preserve">, n181 </w:t>
      </w:r>
      <w:r w:rsidRPr="004F132E">
        <w:rPr>
          <w:rStyle w:val="StyleUnderline"/>
        </w:rPr>
        <w:t>and instead exacerbates social inequality.</w:t>
      </w:r>
      <w:r>
        <w:t xml:space="preserve"> n182 The question then becomes - what constitutional values should inform education federalism policy?</w:t>
      </w:r>
    </w:p>
    <w:p w14:paraId="57C092A9" w14:textId="77777777" w:rsidR="00A6242B" w:rsidRPr="001C6DE0" w:rsidRDefault="00A6242B" w:rsidP="00A6242B">
      <w:r>
        <w:t xml:space="preserve">I posit, perhaps unremarkably, that </w:t>
      </w:r>
      <w:r w:rsidRPr="004F132E">
        <w:rPr>
          <w:rStyle w:val="StyleUnderline"/>
        </w:rPr>
        <w:t>the first principles of our Constitution are social equality and democratic representation</w:t>
      </w:r>
      <w:r>
        <w:t xml:space="preserve">. n183 </w:t>
      </w:r>
      <w:r w:rsidRPr="004F132E">
        <w:rPr>
          <w:rStyle w:val="StyleUnderline"/>
        </w:rPr>
        <w:t>A theory of federalism should respect these overarching aspirations of our Constitution</w:t>
      </w:r>
      <w:r>
        <w:t xml:space="preserve">, </w:t>
      </w:r>
      <w:r w:rsidRPr="004F132E">
        <w:rPr>
          <w:rStyle w:val="StyleUnderline"/>
        </w:rPr>
        <w:t>while recognizing that positive federal action has historically been necessary to both reduce inequality and enhance the democratic process</w:t>
      </w:r>
      <w:r>
        <w:t xml:space="preserve">. n184 </w:t>
      </w:r>
      <w:r w:rsidRPr="004F132E">
        <w:rPr>
          <w:rStyle w:val="StyleUnderline"/>
        </w:rPr>
        <w:t>Federalism exists for this normative purpose: to ensure equality of the people, which at times requires positive intervention</w:t>
      </w:r>
      <w:r>
        <w:t xml:space="preserve"> </w:t>
      </w:r>
      <w:r w:rsidRPr="004F132E">
        <w:rPr>
          <w:rStyle w:val="StyleUnderline"/>
        </w:rPr>
        <w:t>from the federal government</w:t>
      </w:r>
      <w:r>
        <w:t xml:space="preserve">. </w:t>
      </w:r>
      <w:r w:rsidRPr="004F132E">
        <w:rPr>
          <w:rStyle w:val="StyleUnderline"/>
        </w:rPr>
        <w:t>A positive conception of federalism</w:t>
      </w:r>
      <w:r>
        <w:t xml:space="preserve">, then, </w:t>
      </w:r>
      <w:r w:rsidRPr="004F132E">
        <w:rPr>
          <w:rStyle w:val="StyleUnderline"/>
        </w:rPr>
        <w:t>acknowledges</w:t>
      </w:r>
      <w:r>
        <w:t xml:space="preserve">  [*384]  </w:t>
      </w:r>
      <w:r w:rsidRPr="004F132E">
        <w:rPr>
          <w:rStyle w:val="StyleUnderline"/>
        </w:rPr>
        <w:t>the constitutional obligation of the federal government to promote social justice and democratic fairness</w:t>
      </w:r>
      <w:r>
        <w:t>. n185</w:t>
      </w:r>
    </w:p>
    <w:p w14:paraId="11C732AB" w14:textId="77777777" w:rsidR="00A6242B" w:rsidRDefault="00A6242B" w:rsidP="00A6242B">
      <w:r>
        <w:t>B. A Positively Federalist View for Future Reauthorizations of the ESEA</w:t>
      </w:r>
    </w:p>
    <w:p w14:paraId="21EF725C" w14:textId="77777777" w:rsidR="00A6242B" w:rsidRDefault="00A6242B" w:rsidP="00A6242B">
      <w:r w:rsidRPr="004F132E">
        <w:rPr>
          <w:rStyle w:val="StyleUnderline"/>
        </w:rPr>
        <w:t>A positive conception of federalism is particularly justified when attempting to divine the appropriate federal role in public education</w:t>
      </w:r>
      <w:r>
        <w:t xml:space="preserve">. As discussed previously, </w:t>
      </w:r>
      <w:r w:rsidRPr="004F132E">
        <w:rPr>
          <w:rStyle w:val="StyleUnderline"/>
        </w:rPr>
        <w:t>the primary constitutional basis for federal involvement in public education is premised on the government's responsibility to take positive action</w:t>
      </w:r>
      <w:r>
        <w:t xml:space="preserve"> to remedy racial and class inequalities. n186 </w:t>
      </w:r>
      <w:r w:rsidRPr="004F132E">
        <w:rPr>
          <w:rStyle w:val="StyleUnderline"/>
        </w:rPr>
        <w:t>The Brown constitutional doctrine and the "War on Poverty" driven by the ESEA forged an understanding of education federalism rooted in positive social justice</w:t>
      </w:r>
      <w:r>
        <w:t>. It is particularly appropriate today that we restore this fundamental understanding of education federalism, given evidence of increasing racial disparities in public education and the noted failures of modern education federalism policy.</w:t>
      </w:r>
    </w:p>
    <w:p w14:paraId="7A02FBA6" w14:textId="77777777" w:rsidR="00A6242B" w:rsidRPr="00DF4B43" w:rsidRDefault="00A6242B" w:rsidP="00A6242B">
      <w:pPr>
        <w:rPr>
          <w:rStyle w:val="StyleUnderline"/>
        </w:rPr>
      </w:pPr>
      <w:r w:rsidRPr="004F132E">
        <w:rPr>
          <w:rStyle w:val="StyleUnderline"/>
        </w:rPr>
        <w:t>The federal guarantee of equal public education is critically important to the functioning of our democracy</w:t>
      </w:r>
      <w:r>
        <w:t xml:space="preserve">. </w:t>
      </w:r>
      <w:r w:rsidRPr="004F132E">
        <w:rPr>
          <w:rStyle w:val="StyleUnderline"/>
        </w:rPr>
        <w:t>As a public good, education helps our society develop those "fundamental values necessary to the transmission of our democratic society.</w:t>
      </w:r>
      <w:r>
        <w:t xml:space="preserve">" n187 The provision of an equitable public education, devoid of identity-based disparities, is critical to provide children with "the knowledge needed to understand and participate effectively in the democratic process and </w:t>
      </w:r>
      <w:r w:rsidRPr="004F132E">
        <w:rPr>
          <w:rStyle w:val="StyleUnderline"/>
        </w:rPr>
        <w:t xml:space="preserve">to cultivate among children respect for and the ability to interact with </w:t>
      </w:r>
      <w:r>
        <w:t xml:space="preserve">others as beings of inherently equal moral worth." n188 Indeed, both classic and contemporary constitutional scholars argue that equal public education should be regarded as "a fundamental duty, or positive fundamental right because education is a basic human need and a constituent part of all democratic rights." n189 </w:t>
      </w:r>
      <w:r w:rsidRPr="00DF4B43">
        <w:rPr>
          <w:rStyle w:val="StyleUnderline"/>
        </w:rPr>
        <w:t>The need, then, for a robust application of positive education federalism principles in this context cannot be stronger.</w:t>
      </w:r>
    </w:p>
    <w:p w14:paraId="5F7D1367" w14:textId="77777777" w:rsidR="00A6242B" w:rsidRDefault="00A6242B" w:rsidP="00A6242B">
      <w:r>
        <w:t xml:space="preserve">The purpose of this Article is not to provide specific curricular recommendations to guide the future of public education. n190 Rather, </w:t>
      </w:r>
      <w:r w:rsidRPr="006947E2">
        <w:rPr>
          <w:rStyle w:val="StyleUnderline"/>
        </w:rPr>
        <w:t>this Article has attempted to define a new vision of positive education federalism - one that is rooted in a historical understanding of the constitutional obligation of the federal government to shape education policy goals in a manner that responds to unrelenting racial and class disparities.</w:t>
      </w:r>
      <w:r>
        <w:t xml:space="preserve"> A few core principles regarding the substantive dimension of positive education federalism can be gleaned from this discussion:</w:t>
      </w:r>
    </w:p>
    <w:p w14:paraId="5C5E393F" w14:textId="77777777" w:rsidR="00A6242B" w:rsidRPr="006947E2" w:rsidRDefault="00A6242B" w:rsidP="00A6242B">
      <w:pPr>
        <w:rPr>
          <w:rStyle w:val="StyleUnderline"/>
        </w:rPr>
      </w:pPr>
      <w:r>
        <w:t xml:space="preserve">1. First Principle: </w:t>
      </w:r>
      <w:r w:rsidRPr="006947E2">
        <w:rPr>
          <w:rStyle w:val="StyleUnderline"/>
        </w:rPr>
        <w:t>Providing an equal public education is a federal responsibility that cannot be transferred to or assumed by private market forces.</w:t>
      </w:r>
    </w:p>
    <w:p w14:paraId="25C71622" w14:textId="77777777" w:rsidR="00A6242B" w:rsidRPr="006947E2" w:rsidRDefault="00A6242B" w:rsidP="00A6242B">
      <w:pPr>
        <w:rPr>
          <w:rStyle w:val="StyleUnderline"/>
        </w:rPr>
      </w:pPr>
      <w:r>
        <w:t xml:space="preserve">The overarching conclusion of this Article is that </w:t>
      </w:r>
      <w:r w:rsidRPr="006947E2">
        <w:rPr>
          <w:rStyle w:val="StyleUnderline"/>
        </w:rPr>
        <w:t>ESSA, NCLB, and RTT unconstitutionally transfer federal responsibility for positively eliminating racial and class inequality in public education to private market forces under the auspices of competitive federalism</w:t>
      </w:r>
      <w:r>
        <w:t xml:space="preserve">. n191 </w:t>
      </w:r>
      <w:r w:rsidRPr="006947E2">
        <w:rPr>
          <w:rStyle w:val="StyleUnderline"/>
        </w:rPr>
        <w:t>This reading of the federal role in public education is ahistorical and undermines the core principles of equality informing Brown-era education federalism. n192</w:t>
      </w:r>
    </w:p>
    <w:p w14:paraId="61A8CD92" w14:textId="77777777" w:rsidR="00A6242B" w:rsidRDefault="00A6242B" w:rsidP="00A6242B">
      <w:r>
        <w:t xml:space="preserve">2. Second Principle: </w:t>
      </w:r>
      <w:r w:rsidRPr="006947E2">
        <w:rPr>
          <w:rStyle w:val="StyleUnderline"/>
        </w:rPr>
        <w:t>Positive federal action is justifiable in public education when necessary to rectify historical patterns of racial and class oppression.</w:t>
      </w:r>
    </w:p>
    <w:p w14:paraId="23E35539" w14:textId="77777777" w:rsidR="00A6242B" w:rsidRDefault="00A6242B" w:rsidP="00A6242B">
      <w:r>
        <w:t xml:space="preserve">It follows from the first principle that </w:t>
      </w:r>
      <w:r w:rsidRPr="006947E2">
        <w:rPr>
          <w:rStyle w:val="StyleUnderline"/>
        </w:rPr>
        <w:t>positive federal intervention in public education is justified when employed to directly respond to our unbroken history</w:t>
      </w:r>
      <w:r>
        <w:t xml:space="preserve"> </w:t>
      </w:r>
      <w:r w:rsidRPr="006947E2">
        <w:rPr>
          <w:rStyle w:val="StyleUnderline"/>
        </w:rPr>
        <w:t>of racial and class disparities in educational outcomes.</w:t>
      </w:r>
      <w:r>
        <w:t xml:space="preserve"> The original vision of the ESEA and Brown anticipated future positive efforts by the federal government to wield its block grant powers to actively dismantle old systems of oppression. n193 </w:t>
      </w:r>
      <w:r w:rsidRPr="006947E2">
        <w:rPr>
          <w:rStyle w:val="StyleUnderline"/>
        </w:rPr>
        <w:t>The current statutory framework has abandoned this vision of equality in its misguided pursuit to harness the market forces of consumer choice</w:t>
      </w:r>
      <w:r>
        <w:t>, accountability, and competition to limit the federal role in education. n194</w:t>
      </w:r>
    </w:p>
    <w:p w14:paraId="634936DC" w14:textId="77777777" w:rsidR="00A6242B" w:rsidRPr="006947E2" w:rsidRDefault="00A6242B" w:rsidP="00A6242B">
      <w:pPr>
        <w:rPr>
          <w:rStyle w:val="StyleUnderline"/>
        </w:rPr>
      </w:pPr>
      <w:r>
        <w:t xml:space="preserve">3. Third Principle: </w:t>
      </w:r>
      <w:r w:rsidRPr="006947E2">
        <w:rPr>
          <w:rStyle w:val="StyleUnderline"/>
        </w:rPr>
        <w:t>Our education federalism must acknowledge that racial discrimination and class oppression are the true roots of current educational disparities.</w:t>
      </w:r>
    </w:p>
    <w:p w14:paraId="0ACA76E2" w14:textId="77777777" w:rsidR="00A6242B" w:rsidRDefault="00A6242B" w:rsidP="00A6242B">
      <w:r>
        <w:t xml:space="preserve">Third, </w:t>
      </w:r>
      <w:r w:rsidRPr="006947E2">
        <w:rPr>
          <w:rStyle w:val="StyleUnderline"/>
        </w:rPr>
        <w:t>it is of the utmost importance that our education federalism fully acknowledge the historical and continuing causes of education disparities: racial discrimination and poverty</w:t>
      </w:r>
      <w:r>
        <w:t xml:space="preserve">. n195 </w:t>
      </w:r>
      <w:r w:rsidRPr="006947E2">
        <w:rPr>
          <w:rStyle w:val="StyleUnderline"/>
        </w:rPr>
        <w:t>The race and class-based roots of educational inequality are well-known and well-documented</w:t>
      </w:r>
      <w:r>
        <w:t xml:space="preserve">, </w:t>
      </w:r>
      <w:r w:rsidRPr="006947E2">
        <w:rPr>
          <w:rStyle w:val="StyleUnderline"/>
        </w:rPr>
        <w:t>and our education federalism can no longer hide behind the veil of ignorance provided by ESSA, NCLB, and RTT.</w:t>
      </w:r>
      <w:r>
        <w:t xml:space="preserve"> n196 Far from acknowledging the reality of educational disparities, our current competitive federalist framework for education actively attempts to conceal these roots, with the specious promise that the free market principles of choice, accountability, and competition will eventually equalize education. n197 </w:t>
      </w:r>
      <w:r w:rsidRPr="006947E2">
        <w:rPr>
          <w:rStyle w:val="StyleUnderline"/>
        </w:rPr>
        <w:t>Modeling our education federalism around such race and class "neutral" market principles have led to a deepening of the crisis while allowing society to ignore the ways in which privilege shapes outcomes.</w:t>
      </w:r>
      <w:r>
        <w:t xml:space="preserve"> n198</w:t>
      </w:r>
    </w:p>
    <w:p w14:paraId="143F713B" w14:textId="77777777" w:rsidR="00A6242B" w:rsidRPr="006947E2" w:rsidRDefault="00A6242B" w:rsidP="00A6242B">
      <w:pPr>
        <w:rPr>
          <w:rStyle w:val="StyleUnderline"/>
        </w:rPr>
      </w:pPr>
      <w:r>
        <w:t xml:space="preserve">4. Fourth Principle: </w:t>
      </w:r>
      <w:r w:rsidRPr="006947E2">
        <w:rPr>
          <w:rStyle w:val="StyleUnderline"/>
        </w:rPr>
        <w:t>Our education federalism must strive to promote racial and class integration.</w:t>
      </w:r>
    </w:p>
    <w:p w14:paraId="60E78F97" w14:textId="77777777" w:rsidR="00A6242B" w:rsidRDefault="00A6242B" w:rsidP="00A6242B">
      <w:r>
        <w:t xml:space="preserve">Finally, </w:t>
      </w:r>
      <w:r w:rsidRPr="006947E2">
        <w:rPr>
          <w:rStyle w:val="StyleUnderline"/>
        </w:rPr>
        <w:t>any equality-based vision of education federalism must promote the social integration of our public schools</w:t>
      </w:r>
      <w:r>
        <w:t xml:space="preserve">. The </w:t>
      </w:r>
      <w:r w:rsidRPr="006947E2">
        <w:rPr>
          <w:rStyle w:val="StyleUnderline"/>
        </w:rPr>
        <w:t>current competitive conception of education policy has failed those "faces at the bottom of [the] well</w:t>
      </w:r>
      <w:r>
        <w:t>" n199 and led to a rampant racial re-segregation of our schools. n200 This failure evinces a lack of faith and duty in fulfilling the original integrationist goals of Brown and the ESEA. Therefore, a positive theory of education federalism must promote federal efforts to integrate our public schools.</w:t>
      </w:r>
    </w:p>
    <w:p w14:paraId="2E7C85AC" w14:textId="77777777" w:rsidR="00A6242B" w:rsidRDefault="00A6242B" w:rsidP="00A6242B">
      <w:r w:rsidRPr="006947E2">
        <w:rPr>
          <w:rStyle w:val="StyleUnderline"/>
        </w:rPr>
        <w:t>These core principles, on a theory of positive education federalism</w:t>
      </w:r>
      <w:r>
        <w:t xml:space="preserve">, </w:t>
      </w:r>
      <w:r w:rsidRPr="006947E2">
        <w:rPr>
          <w:rStyle w:val="StyleUnderline"/>
        </w:rPr>
        <w:t>can be used to inform future reauthorizations of the ESEA</w:t>
      </w:r>
      <w:r>
        <w:t>. While this Article does not attempt to advance specific changes in statutory law, it has attempted to redefine the substantive dimension of our education federalism in a manner that restores our faith in Brown, the ESEA, and the promise of racial and class equality.</w:t>
      </w:r>
    </w:p>
    <w:p w14:paraId="7A20EDF3" w14:textId="77777777" w:rsidR="00A6242B" w:rsidRDefault="00A6242B" w:rsidP="00A6242B">
      <w:r>
        <w:t xml:space="preserve"> [*387] </w:t>
      </w:r>
    </w:p>
    <w:p w14:paraId="5C5574A4" w14:textId="77777777" w:rsidR="00A6242B" w:rsidRDefault="00A6242B" w:rsidP="00A6242B">
      <w:r>
        <w:t>Conclusion</w:t>
      </w:r>
    </w:p>
    <w:p w14:paraId="5568B109" w14:textId="77777777" w:rsidR="00A6242B" w:rsidRDefault="00A6242B" w:rsidP="00A6242B">
      <w:r w:rsidRPr="001C6DE0">
        <w:rPr>
          <w:rStyle w:val="StyleUnderline"/>
        </w:rPr>
        <w:t>The neoliberal vision of education federalism embodied by ESSA, NCLB, and RTT has improperly shifted the federal government's role in public education from one of promoting desegregation and social equality to one of promoting market efficiency through the artifices of competition, choice, and accountability</w:t>
      </w:r>
      <w:r>
        <w:t xml:space="preserve">. </w:t>
      </w:r>
      <w:r w:rsidRPr="001C6DE0">
        <w:rPr>
          <w:rStyle w:val="StyleUnderline"/>
        </w:rPr>
        <w:t xml:space="preserve">This deflection of moral responsibility for class and racial inequality is tied to a larger process of post-racialism and "post-oppression," whereby seemingly "neutral" market solutions are seen as sufficient to promote equality in a liberal democracy. </w:t>
      </w:r>
      <w:r>
        <w:t>There is, after all, a comforting allure to believing that social inequality is non-systemic, and thus avoiding the cognitive dissonance (and structural upheaval) that comes from confronting our continuing legacy of racial and class privilege.</w:t>
      </w:r>
    </w:p>
    <w:p w14:paraId="2C5C90F8" w14:textId="77777777" w:rsidR="00A6242B" w:rsidRPr="001C6DE0" w:rsidRDefault="00A6242B" w:rsidP="00A6242B">
      <w:pPr>
        <w:rPr>
          <w:rStyle w:val="StyleUnderline"/>
        </w:rPr>
      </w:pPr>
      <w:r w:rsidRPr="001C6DE0">
        <w:rPr>
          <w:rStyle w:val="StyleUnderline"/>
        </w:rPr>
        <w:t xml:space="preserve">Allowing the "invisible hand" of the market to sort educational outcomes </w:t>
      </w:r>
      <w:r>
        <w:t xml:space="preserve">under the guise of "competition," "choice," and "accountability," however, </w:t>
      </w:r>
      <w:r w:rsidRPr="001C6DE0">
        <w:rPr>
          <w:rStyle w:val="StyleUnderline"/>
        </w:rPr>
        <w:t>has led to a deepening of the crisis confronting our public schools. The federal role in public education has been reduced to incentivizing reform centered around market principles, rather than promoting desegregation and the equality envisioned by Brown and the original ESEA.</w:t>
      </w:r>
      <w:r>
        <w:t xml:space="preserve"> "Our federalism" demands more than this. </w:t>
      </w:r>
      <w:r w:rsidRPr="001C6DE0">
        <w:rPr>
          <w:rStyle w:val="StyleUnderline"/>
        </w:rPr>
        <w:t>The substantive dimension of education federalism</w:t>
      </w:r>
      <w:r>
        <w:t xml:space="preserve">, as constitutionalized by Brown and framed by the original ESEA, </w:t>
      </w:r>
      <w:r w:rsidRPr="001C6DE0">
        <w:rPr>
          <w:rStyle w:val="StyleUnderline"/>
        </w:rPr>
        <w:t>must be restored in our public education policy</w:t>
      </w:r>
      <w:r>
        <w:t xml:space="preserve">. </w:t>
      </w:r>
      <w:r w:rsidRPr="001C6DE0">
        <w:rPr>
          <w:rStyle w:val="StyleUnderline"/>
        </w:rPr>
        <w:t>The adoption of a positive conception of the federal role in public education to frame future policy discussions can put us once again on the path towards achieving equality of educational outcome for all students.</w:t>
      </w:r>
    </w:p>
    <w:p w14:paraId="763246BE" w14:textId="77777777" w:rsidR="00A6242B" w:rsidRDefault="00A6242B" w:rsidP="00A6242B">
      <w:pPr>
        <w:pStyle w:val="Heading4"/>
      </w:pPr>
      <w:r>
        <w:t>Education Federalism</w:t>
      </w:r>
    </w:p>
    <w:p w14:paraId="01D0E043" w14:textId="77777777" w:rsidR="00A6242B" w:rsidRPr="00C26F54" w:rsidRDefault="00A6242B" w:rsidP="00A6242B">
      <w:r>
        <w:t>Robinson 15 (Kimberly Jenkins, Professor of Law, University of Richmond School of Law, “ARTICLE: DISRUPTING EDUCATION FEDERALISM”, Washington University Law Review, 2015, 92 Wash. U. L. Rev. 959) JA</w:t>
      </w:r>
    </w:p>
    <w:p w14:paraId="453819EB" w14:textId="77777777" w:rsidR="00A6242B" w:rsidRDefault="00A6242B" w:rsidP="00A6242B">
      <w:r>
        <w:t>HIGHLIGHT: Abstract</w:t>
      </w:r>
    </w:p>
    <w:p w14:paraId="14473354" w14:textId="77777777" w:rsidR="00A6242B" w:rsidRDefault="00A6242B" w:rsidP="00A6242B">
      <w:r>
        <w:t>The ongoing expansion of federal influence over education in the United States provides a particularly salient time to consider how education federalism should be structured to achieve the nation's education goals. One of the nation's unfulfilled and yet essential education goals is to ensure that all students receive equal access to an excellent education. A variety of scholars and, most recently, the federal Equity and Excellence Commission have offered proposals for advancing this goal. By building on this growing momentum for reform, I argue that disrupting the nation's longstanding approach to education federalism - which I define as the balance of power between federal, state, and local governments that emphasizes substantial state autonomy over education - is necessary for a successful national effort to achieve this goal. I then provide a foundational theory for strengthening the federal role in education by analyzing the essential elements of a successful reform effort based upon research regarding the strengths of federal education policymaking and upon identification of the missing elements of current reforms. Finally, I respond to many of the potential arguments against disrupting education federalism. For instance, I argue that National Federation of Independent Business v. Sebelius continues to provide ample room for Congress to expand the federal role in education in ways that are needed to build a more equitable education system. I also explain that although strengthening the federal role in education will reduce some forms of state and local control over education, it also will provide states and localities new forms of control.</w:t>
      </w:r>
    </w:p>
    <w:p w14:paraId="0A88D7AA" w14:textId="77777777" w:rsidR="00A6242B" w:rsidRDefault="00A6242B" w:rsidP="00A6242B">
      <w:r>
        <w:t>Introduction</w:t>
      </w:r>
    </w:p>
    <w:p w14:paraId="3EC64670" w14:textId="77777777" w:rsidR="00A6242B" w:rsidRDefault="00A6242B" w:rsidP="00A6242B">
      <w:r>
        <w:t>The United States continues to tolerate a longstanding educational opportunity gap. Today, it relegates at least ten million students in low-income neighborhoods and millions more minority students to poorly performing teachers, substandard facilities, and other inferior educational opportunities. n1 This occurs in part because the United States invests more money in high-income districts than in low-income districts, a sharp contrast to other developed nations. n2 Scholars and court decisions also have documented the sizeable intrastate disparities in educational opportunity. n3 In addition, interstate inequalities in educational opportunity represent the largest component of disparities in educational opportunity. n4 The harmful nature of interstate disparities falls hardest on disadvantaged schoolchildren who have the most educational needs, n5 and states do not  [*962]  possess the resources and capacity to address the full scope of these disparities. n6 Furthermore, research confirms that as the gap in wealth has grown between low-income and high-income families, the achievement gap between children in low-income and high-income families also has widened. n7</w:t>
      </w:r>
    </w:p>
    <w:p w14:paraId="5788FA92" w14:textId="77777777" w:rsidR="00A6242B" w:rsidRDefault="00A6242B" w:rsidP="00A6242B">
      <w:r>
        <w:t>Although equal educational opportunity remains a central goal of the U.S. education system, it has never been realized. n8 Indeed, the United States relies heavily on schools to overcome the influence of a child's circumstances, such as family income and structure, on life opportunities despite evidence that schools are not effectively serving this function. n9 Fulfilling the goal of equal educational opportunity will become increasingly important to the nation's interests given research that reveals that the United States will need more highly skilled workers to fill jobs that meet the economy's demands. This research also indicates that the achievement gap must be closed to ensure that students from rapidly growing minority communities possess the educational skills necessary to contribute to the economy. n10</w:t>
      </w:r>
    </w:p>
    <w:p w14:paraId="3D01A29C" w14:textId="77777777" w:rsidR="00A6242B" w:rsidRDefault="00A6242B" w:rsidP="00A6242B">
      <w:r>
        <w:t>The nation's approach to education federalism - which I define as a balance of power between the federal, state and local governments that emphasizes substantial state autonomy over education - has played a significant and influential role in undermining federal reforms that have attempted to address disparities in educational opportunity. n11 In a recent article, I examined how the nation's approach to education federalism served as one of the principal obstacles to three of the most comprehensive federal attempts to advance equal educational opportunity: school desegregation, federal school finance litigation, and the No Child Left  [*963]  Behind Act. n12 Although some contend that these decisions and results are driven more by a lack of political will rather than education federalism, n13 the consistency with which federalism has arisen as a real or imagined obstacle to reforms aimed at ensuring equal educational opportunity suggests that it is a significant contributing factor even if other factors also adversely influenced these reforms.</w:t>
      </w:r>
    </w:p>
    <w:p w14:paraId="02C7FFE9" w14:textId="77777777" w:rsidR="00A6242B" w:rsidRDefault="00A6242B" w:rsidP="00A6242B">
      <w:r>
        <w:t>Given this compelling history and the nation's deeply entrenched educational opportunity gap, I propose a theory for strategically restructuring and strengthening the federal role in education in the United States to establish the necessary foundation for a national effort to ensure equal access to an excellent education. This restructuring and strengthening of the federal role in education will disrupt the nation's longstanding approach to education federalism because it would require shifting the balance of power in education away from the state and local governments and toward the federal government. The United States would then need to adopt a new understanding of education federalism that embraces the federal government as the guarantor of equal opportunity because it is the only government with the capacity and sufficient incentive to lead a national effort to achieve this widely supported - yet persistently elusive - goal. Although this would not require federalizing the nation's education system as at least one scholar has recommended, n14 it would require acceptance of a larger federal role in education to hold the states accountable for ensuring that all students receive equal access to an excellent education.</w:t>
      </w:r>
    </w:p>
    <w:p w14:paraId="4DB13AD3" w14:textId="77777777" w:rsidR="00A6242B" w:rsidRDefault="00A6242B" w:rsidP="00A6242B">
      <w:r>
        <w:t>Throughout this Article, I define equal access to an excellent education as the opportunity for all students to attend a high-quality school that enables them to effectively pursue their life goals, to become engaged citizens, and to develop their abilities to their full potential. n15 Equal access to an excellent education includes enabling all students to receive "a real and meaningful opportunity to achieve rigorous college-and career-ready standards." n16 If the United States pursues equal access to an excellent education as the primary goal for its education system, it will break the traditional link between low-income and minority status and inferior  [*964]  educational opportunities. n17 This goal recognizes that educational opportunities should be tailored to meet the individual needs of students that may vary dramatically depending on a variety of factors, including family structure and stability, students' health and nutrition, and neighborhood climate. n18 This goal also embraces closing opportunity gaps as an essential prerequisite for closing achievement gaps. n19 Incentivizing and embracing racially and economically diverse schools is essential for achieving this goal because of compelling research regarding the harms of racial and class isolation, the benefits of diversity, and evidence that diverse schools provide important educational benefits that cannot be duplicated by alternative reforms. n20 An excellent education for all schoolchildren should be the nation's ultimate education goal because all families ultimately want a first-rate education for their children and the United States would benefit economically, socially, and politically from providing such an education.</w:t>
      </w:r>
    </w:p>
    <w:p w14:paraId="232A9ECD" w14:textId="77777777" w:rsidR="00A6242B" w:rsidRDefault="00A6242B" w:rsidP="00A6242B">
      <w:r>
        <w:t>I contend that both the executive branch and Congress can significantly restructure and expand their authority over education under the Spending Clause even though the United States Supreme Court, for the first time, has placed limitations on Spending Clause legislation in National Federation of Independent Business v. Sebelius. n21 As Part III explains, the broad parameters established by the Court for Spending Clause legislation in the decision would provide Congress and the executive branch ample room to take action that would strengthen federal authority over education in ways that would not run afoul of the Constitution. In reaching this conclusion, I agree with other scholars who contend that for the Court to find a statute unconstitutional in the future, a statute would need to include  [*965]  each of the factors that the plurality found troubling in National Federation of Independent Business rather than any one of those factors in isolation. n22</w:t>
      </w:r>
    </w:p>
    <w:p w14:paraId="351AE967" w14:textId="77777777" w:rsidR="00A6242B" w:rsidRDefault="00A6242B" w:rsidP="00A6242B">
      <w:r>
        <w:t>My theory for disrupting education federalism is particularly timely for two reasons. First, the United States is undergoing an unprecedented expansion of the federal role in education and an accompanying shift in its approach to education federalism. The American Recovery and Reinvestment Act of 2009, n23 also known as the stimulus bill, authorized an unprecedented $ 100 billion to invest in education funding, tuition tax credits, and college grants which President Obama trumpeted as "the largest investment in education in our nation's history." n24 The stimulus bill included $ 4.35 billion for the Race to the Top (RTTT) program, which represented far more discretionary funding than all of Secretary of Education Arne Duncan's predecessors. n25 Although RTTT has its shortcomings, n26 it has sparked significant education reform, including greater state support for the common core standards, charter schools, and revisions to state laws regarding the use of student testing data to evaluate teachers. n27 In a number of states and districts, the two years following the  [*966]  creation of RTTT sparked more reform than those locations had seen in the preceding twenty years. n28</w:t>
      </w:r>
    </w:p>
    <w:p w14:paraId="6478E078" w14:textId="77777777" w:rsidR="00A6242B" w:rsidRDefault="00A6242B" w:rsidP="00A6242B">
      <w:r>
        <w:t>The stimulus bill built on the substantial expansion of the federal role in education created by the No Child Left Behind Act of 2001 (NCLB). n29 NCLB represents the most expansive education reform law in the history of the United States. n30 For example, the law's far-reaching provisions required annual testing in math and reading in third through eighth grade and once in grades ten through twelve and periodically in science. n31 The law also instituted public reporting of results of student assessments on the content of state standards, launched disaggregation of this data for a variety of student characteristics including race and ethnicity, created accountability interventions for Title I schools, and set minimum requirements for highly qualified teachers. n32 Although NCLB also established a new federal role in education, it did not provide an accompanying new understanding of education federalism that could help to guide this role. n33 Given congressional failure to reauthorize the law in a timely manner, the U.S. Department of Education continues to wield this expansive federal authority through waivers of NCLB requirements if states will agree to new conditions on the receipt of federal aid. n34</w:t>
      </w:r>
    </w:p>
    <w:p w14:paraId="0C484373" w14:textId="77777777" w:rsidR="00A6242B" w:rsidRDefault="00A6242B" w:rsidP="00A6242B">
      <w:r>
        <w:t>Second, my theory is particularly timely given the current national focus on improving educational performance of poor schoolchildren and reducing achievement and opportunity gaps. n35 For instance, a 2013 report from the Equity and Excellence Commission, a panel of education policy experts convened by President Barack Obama, proposed a variety of far reaching reforms that would greatly expand federal responsibility for ensuring equal educational opportunity. n36 Scholars similarly have offered a variety of thoughtful proposals for how to reduce the opportunity gap that  [*967]  would require greatly expanding federal authority over education and thereby restructuring education federalism. n37</w:t>
      </w:r>
    </w:p>
    <w:p w14:paraId="4B503CD0" w14:textId="77777777" w:rsidR="00A6242B" w:rsidRDefault="00A6242B" w:rsidP="00A6242B">
      <w:r>
        <w:t>This Article strengthens these calls for reform in three critical ways. First, it explains why disrupting education federalism is necessary for a successful national effort to ensure equal access to an excellent education. Second, it identifies the essential elements for a successful comprehensive effort to achieve this goal. Finally, it responds to many of the common arguments against expanding the federal role in education and highlights the benefits that could be obtained through a restructuring of education federalism. In so doing, I provide a theory of education federalism for reforms that seek to reduce achievement and opportunity gaps by strengthening the federal role in education. n38</w:t>
      </w:r>
    </w:p>
    <w:p w14:paraId="6039CD94" w14:textId="77777777" w:rsidR="00A6242B" w:rsidRDefault="00A6242B" w:rsidP="00A6242B">
      <w:r>
        <w:t>In offering a theory for how education federalism should be restructured to strengthen the federal role over education, and thus reduce reliance on states to ensure equal access to an excellent education, I build upon Yale Law Professor Heather Gerken's argument that federalism theory should eschew advancing a single theory for all occasions because "both in theory and practice ... there are many federalisms, not one." n39 She astutely contends that scholars developing and critiquing federalism theory should consider the appropriate balance of institutional arrangements for a specific context. n40 Therefore, my theory for how  [*968]  education federalism should be restructured does not attempt to propose a federalism theory for other policymaking arenas such as environmental law or healthcare policy. Instead, it solely proposes a shift in the balance of federal, state, and local authority in order to strengthen the federal role in ensuring equal access to an excellent education while preserving the aspects of state and local autonomy over education that do not undermine equal access to an excellent education.</w:t>
      </w:r>
    </w:p>
    <w:p w14:paraId="249094B0" w14:textId="77777777" w:rsidR="00A6242B" w:rsidRDefault="00A6242B" w:rsidP="00A6242B">
      <w:r>
        <w:t>This Article proceeds in three parts. Part I analyzes the current structure of education federalism and notes the major trends that have shaped it. It contends that although some praise education federalism for its numerous benefits, oftentimes these benefits have not been realized. Part I offers five reasons that the United States should consider reexamining its longstanding approach to education federalism. Part II provides my theory for restructuring education federalism that embraces strengthening federal responsibility and support for ensuring equal access to an excellent education. Part III responds to some of the possible critiques of my theory, including an explanation of why I do not recommend a change in education doctrine and instead look to the legislative and executive branches to strengthen the federal role in education.</w:t>
      </w:r>
    </w:p>
    <w:p w14:paraId="59A4E952" w14:textId="77777777" w:rsidR="00A6242B" w:rsidRDefault="00A6242B" w:rsidP="00A6242B">
      <w:r>
        <w:t>I. The Case for Reexamining Education Federalism</w:t>
      </w:r>
    </w:p>
    <w:p w14:paraId="2697D046" w14:textId="77777777" w:rsidR="00A6242B" w:rsidRDefault="00A6242B" w:rsidP="00A6242B">
      <w:r>
        <w:t>This Part describes the trends that have shaped the structure of education federalism. It also notes some of the benefits that the current approach to education federalism is supposed to provide. This Part then offers compelling reasons why the nation should reexamine education federalism as a means to pursue a national reform agenda to ensure equal access to an excellent education.</w:t>
      </w:r>
    </w:p>
    <w:p w14:paraId="291DCCF8" w14:textId="77777777" w:rsidR="00A6242B" w:rsidRDefault="00A6242B" w:rsidP="00A6242B">
      <w:r>
        <w:t>A. The Benefits of the Current Structure of Education Federalism</w:t>
      </w:r>
    </w:p>
    <w:p w14:paraId="774D2121" w14:textId="77777777" w:rsidR="00A6242B" w:rsidRDefault="00A6242B" w:rsidP="00A6242B">
      <w:r>
        <w:t>Historically, the hallmarks of education federalism within the United States have been decentralized state and local control over public schools  [*969]  and a limited federal role. n41 The constitutional foundations for this approach lie in the omission of education from the purview of federal authority and the Tenth Amendment's reservation of state authority in all areas that the Constitution does not assign to Congress. n42 However, education federalism has undergone three substantial transformations in recent decades.</w:t>
      </w:r>
    </w:p>
    <w:p w14:paraId="64FCE36D" w14:textId="77777777" w:rsidR="00A6242B" w:rsidRDefault="00A6242B" w:rsidP="00A6242B">
      <w:r>
        <w:t>First, the federal role in education has grown exponentially from its original narrow role. After Brown v. Board of Education, n43 Congress passed several statutes that fostered federal responsibility for equal educational opportunity, including the Elementary and Secondary Education Act of 1965. n44 In the last two decades, Congress has expanded the federal role to encourage higher standards and greater accountability for the education of all children, most recently through NCLB and its waivers and the RTTT program. n45 Indeed, the current reach of federal influence in education extends from the classroom to the state capitol.</w:t>
      </w:r>
    </w:p>
    <w:p w14:paraId="54ADB0ED" w14:textId="77777777" w:rsidR="00A6242B" w:rsidRDefault="00A6242B" w:rsidP="00A6242B">
      <w:r>
        <w:t>Second, state control over education has risen substantially over the last half century or more of school reform. School finance litigation and reform encouraged centralization of education authority with state officials who eventually became the primary funders of public schools. n46 States currently contribute 45.2% of school funding and local government  [*970]  provides 44.6%. n47 The federal government provides 10.2% of funds for education n48 and this represents an increase in federal education funding over the last decade, although not a steady increase. n49 The increase in the state proportion of funding led to an increase in state authority over schools. n50 State-created standards and tests also have expanded state influence over the curriculum. n51</w:t>
      </w:r>
    </w:p>
    <w:p w14:paraId="26695641" w14:textId="77777777" w:rsidR="00A6242B" w:rsidRDefault="00A6242B" w:rsidP="00A6242B">
      <w:r>
        <w:t>Finally, the third trend necessarily follows from the first two trends. The rise in federal and state authority over education has led to a substantial decrease in local control of schools for the last half century. n52 Local authority over education is primarily focused on the daily administrative responsibilities for running schools. n53 Most local school boards also may raise funds for public schools through property taxes. n54</w:t>
      </w:r>
    </w:p>
    <w:p w14:paraId="321ED381" w14:textId="77777777" w:rsidR="00A6242B" w:rsidRDefault="00A6242B" w:rsidP="00A6242B">
      <w:r>
        <w:t>The nation's current approach to education federalism has been praised for its ability to reap several benefits. For instance, some find this approach superior based upon Justice Brandeis's view that state and local governments may serve as experimental "laboratories" that can help to solve the nation's economic and social challenges. n55 States and localities have adopted a diverse array of governance structures for education that are designed to respond to state and local interests and preferences. n56 This  [*971]  decentralization also allows state and local governments to adopt a variety of curricula, teaching, and learning approaches. n57</w:t>
      </w:r>
    </w:p>
    <w:p w14:paraId="63A4D82C" w14:textId="77777777" w:rsidR="00A6242B" w:rsidRDefault="00A6242B" w:rsidP="00A6242B">
      <w:r>
        <w:t>Some also praise the current structure of education federalism for its ability to produce the most effective outcomes. For example, proponents of localism, such as legal theory and local government scholar Gerald Frug, contend that local decision making can produce more effective policy reforms because those most affected by the decision shape the reform. n58 Others contend that a decentralized approach to education is more effective at identifying the most successful educational methods given the existing uncertainties regarding how best to educate children. n59</w:t>
      </w:r>
    </w:p>
    <w:p w14:paraId="460607CB" w14:textId="77777777" w:rsidR="00A6242B" w:rsidRDefault="00A6242B" w:rsidP="00A6242B">
      <w:r>
        <w:t>Localism also can create an efficient allocation of goods and services. n60 Efficiency results from the ability of local governments to compete for citizens by offering an attractive array of public services. n61 Within education, when localities offer diverse learning options, some citizens can shop for the best schools or relocate so that their children can attend schools that most effectively serves their educational needs. n62</w:t>
      </w:r>
    </w:p>
    <w:p w14:paraId="7065E197" w14:textId="77777777" w:rsidR="00A6242B" w:rsidRDefault="00A6242B" w:rsidP="00A6242B">
      <w:r>
        <w:t>Additionally, state and local control over education is commended for its ability to foster greater accountability to citizens. n63 Individuals exert greater influence over local government policy than federal or state government. n64 Local control can enable parents to become involved in and influence their child's education and school. n65 Parents regularly interact with and monitor their child's school and this involvement can improve student performance. n66 This involvement also can foster a stronger community as parents interact with other parents and their children. n67</w:t>
      </w:r>
    </w:p>
    <w:p w14:paraId="0F8C5ECF" w14:textId="77777777" w:rsidR="00A6242B" w:rsidRDefault="00A6242B" w:rsidP="00A6242B">
      <w:r>
        <w:t xml:space="preserve"> [*972]  Finally, the tradition of local control of education remains an important value for many within the American public. n68 Many view state and local control over public elementary and secondary education as a central component of state and local government. n69 While public opinion polls reveal an increasing comfort with federal involvement in education, the polls continue to indicate that Americans generally prefer state and local control over education. n70 This preference influences the avenues for reconstructing education federalism that I explore. In addition, state and local authority over education has resulted in diversity in education governance that influences how the federal government can impact education. n71</w:t>
      </w:r>
    </w:p>
    <w:p w14:paraId="171DF5E8" w14:textId="77777777" w:rsidR="00A6242B" w:rsidRDefault="00A6242B" w:rsidP="00A6242B">
      <w:r>
        <w:t>B. Five Reasons for Reexamining Education Federalism</w:t>
      </w:r>
    </w:p>
    <w:p w14:paraId="736F7C6D" w14:textId="77777777" w:rsidR="00A6242B" w:rsidRDefault="00A6242B" w:rsidP="00A6242B">
      <w:r>
        <w:t>Given these benefits, why should the nation reexamine the structure of education federalism and consider increasing federal authority over education as part of a national plan to ensure equal access to an excellent education? This reexamination is needed for at least five reasons.</w:t>
      </w:r>
    </w:p>
    <w:p w14:paraId="170555D0" w14:textId="77777777" w:rsidR="00A6242B" w:rsidRDefault="00A6242B" w:rsidP="00A6242B">
      <w:r>
        <w:t>1. Education Federalism Does Not Consistently Reap Some of the Benefits It Is Designed to Achieve</w:t>
      </w:r>
    </w:p>
    <w:p w14:paraId="42B9DBE9" w14:textId="77777777" w:rsidR="00A6242B" w:rsidRDefault="00A6242B" w:rsidP="00A6242B">
      <w:r>
        <w:t>Although education federalism undoubtedly reaps some of the benefits that it is designed to accomplish, n72 the current approach does not consistently yield the benefits that it is supposed to secure. For instance, education federalism has been praised for its ability to allow the state and local governments to serve as "laboratories" of reform. However, research reveals that in the area of school finance reform, most of the changes have been fairly limited in scope, and that the reliance on property taxes to fund  [*973]  schools remains the prevailing method for local funding of schools. n73 This method has continued despite the Supreme Court's 1973 call for school finance reform in San Antonio Independent School District v. Rodriguez:</w:t>
      </w:r>
    </w:p>
    <w:p w14:paraId="6F366131" w14:textId="77777777" w:rsidR="00A6242B" w:rsidRDefault="00A6242B" w:rsidP="00A6242B">
      <w:r>
        <w:t>The need is apparent for reform in tax systems which may well have relied too long and too heavily on the local property tax. And certainly innovative thinking as to public education, its methods, and its funding is necessary to assure both a higher level of quality and greater uniformity of opportunity. n74</w:t>
      </w:r>
    </w:p>
    <w:p w14:paraId="143B960E" w14:textId="77777777" w:rsidR="00A6242B" w:rsidRDefault="00A6242B" w:rsidP="00A6242B">
      <w:r>
        <w:t>Even when plaintiffs have prevailed in litigation that sought to reform school finance systems, most states typically have maintained the same fundamental and unequal structure for school finance. n75 Additionally, in a substantial majority of the states, funding inequities between wealthy and poor districts and schools persist. n76 Only fourteen states provide more funding to districts with high concentrations of poverty than those with low concentrations of poverty, n77 despite consistent research that low-income students require more resources for a successful education than their more affluent peers. n78 The 2013 Equity and Excellence Commission report confirms this lack of additional funding to students who live in high poverty concentrations and notes that substantial reform is needed because, apart from a few exceptions, states fail to link their school finance systems to the costs that they would need to invest to educate all children in compliance with state standards. n79 Given decades of reforms that have not made consistent and substantial inroads on these challenges, the states are not serving as effective "laboratories" for school finance reform.</w:t>
      </w:r>
    </w:p>
    <w:p w14:paraId="4CF8574D" w14:textId="77777777" w:rsidR="00A6242B" w:rsidRDefault="00A6242B" w:rsidP="00A6242B">
      <w:r>
        <w:t>Education federalism also is supposed to yield an efficient and effective education system. However, the education system regularly falls  [*974]  short of achieving these goals. n80 The substantial percentage of poorly educated students inflicts substantial costs upon the United States, resulting in numerous inefficiencies. n81 For example, as I have noted in prior scholarship, n82 increasing the high school graduation rate could save the nation between $ 7.9 and $ 10.8 billion annually in food stamps, housing assistance and welfare assistance. n83 The nation forfeits $ 156 billion in income and tax revenues during the life span of each annual cohort of students who do not graduate from high school. n84 This cohort also costs the public $ 23 billion in health care costs and $ 110 billion in diminished health quality and longevity. n85 By increasing the high school graduation rate by one percent for men aged twenty to sixty, the nation could save $ 1.4 billion each year from reduced criminal behavior. n86 Given this research, ineffective schools inflict high costs upon the nation - costs that it cannot afford as it wrestles with predicted long-term growth in the deficit and significant, yet declining, unemployment. n87</w:t>
      </w:r>
    </w:p>
    <w:p w14:paraId="6E39F1FF" w14:textId="77777777" w:rsidR="00A6242B" w:rsidRDefault="00A6242B" w:rsidP="00A6242B">
      <w:r>
        <w:t>Local participation in the governance of school districts also is quite low. The growing federal and state influence over education has led some scholars to contend that "local control" no longer exists within American education and, in fact, it has not existed for quite some time. n88 Education federalism also has led to varying levels of local control for different communities, with low-income and minority communities oftentimes experiencing the least local control. In low-income communities, community participation regularly can yield little influence due to the lack  [*975]  of political power and financial means of residents. n89 Low-income citizens also cannot influence local or state governments to enact favorable policies and reforms when these governments lack the funds for implementation. n90 Parents also do not enjoy an unfettered ability to choose their child's school. n91 Although the quality of schools certainly influences where many families purchase homes, low-income families typically lack the financial ability to choose the best schools because such schools are zoned for more expensive housing options. n92</w:t>
      </w:r>
    </w:p>
    <w:p w14:paraId="4005B959" w14:textId="77777777" w:rsidR="00A6242B" w:rsidRDefault="00A6242B" w:rsidP="00A6242B">
      <w:r>
        <w:t>Local participation in the governance of school districts also fails to yield the accountability that it is supposed to secure. Research reveals that local participation in school board elections and governance can be quite limited. n93 Typically, no more than ten to fifteen percent of voters participate in school board elections. n94 School board meetings also oftentimes experience low citizen attendance. n95 Even the structure of many school board meetings limits public discussion and often public discussion does not influence board decisions. n96 Research also has found that many who support the concept of locally controlled school boards do not understand the functions of school boards or support the school boards in their communities. n97</w:t>
      </w:r>
    </w:p>
    <w:p w14:paraId="36A472F5" w14:textId="77777777" w:rsidR="00A6242B" w:rsidRDefault="00A6242B" w:rsidP="00A6242B">
      <w:r>
        <w:t>In noting that education federalism does not consistently yield the benefits that it is designed to secure, I am not suggesting that it does not yield some important benefits. Certainly, the decentralized nature of the American education system fosters some state and local experimentation and innovation, such as curricular reform, teaching innovations, and other state and local reforms. n98 One need look no further than the effectiveness  [*976]  of some charter schools against great odds, or community-based reforms that coordinate and connect the educational, health, and social service needs of children to find examples of success that have arisen from local reforms. n99 The current structure of education federalism undeniably fosters more state and local control and accountability for state and local decisions than a completely federalized system of education. n100 These important benefits are worth preserving. However, the inconsistency in reaping these benefits suggests that it is worth reexamining how education federalism could be restructured to more reliably secure such benefits.</w:t>
      </w:r>
    </w:p>
    <w:p w14:paraId="5DDB02DC" w14:textId="77777777" w:rsidR="00A6242B" w:rsidRDefault="00A6242B" w:rsidP="00A6242B">
      <w:r>
        <w:t>2. Education Federalism Has Served as One of Several Important Roadblocks to Reforms Aimed at Ensuring Equal Educational Opportunity</w:t>
      </w:r>
    </w:p>
    <w:p w14:paraId="3609944E" w14:textId="77777777" w:rsidR="00A6242B" w:rsidRDefault="00A6242B" w:rsidP="00A6242B">
      <w:r>
        <w:t>As explained in the Introduction, in a 2013 article I analyzed how a preference for local control and a limited federal role in education have functioned as one of several critical roadblocks to three of the primary reforms that promote equal educational opportunity: school desegregation, school finance litigation in federal court, and NCLB. n101 For instance, key Supreme Court decisions, from the 1974 decision in Milliken v. Bradley to the 1995 decision in Missouri v. Jenkins, relied on the structure of federalism and the American tradition of local control of education as one of the reasons for severely curtailing the authority of courts to ensure effective school desegregation. n102 In so doing, these opinions clung to a form of dual federalism that required separate spheres for certain government functions, and thus insisted that education was solely a state  [*977]  and local function. n103 However, dual federalism had already been eschewed in prior Court decisions that prohibited segregated educational systems, and in federal legislation and enforcement that provided additional federal funding for low-income students and that required equal educational opportunity for girls, women, disabled students, and English language students. n104</w:t>
      </w:r>
    </w:p>
    <w:p w14:paraId="288B3AC5" w14:textId="77777777" w:rsidR="00A6242B" w:rsidRDefault="00A6242B" w:rsidP="00A6242B">
      <w:r>
        <w:t>Similarly, the Supreme Court relied upon education federalism as one of several justifications for rejecting a federal right to education in San Antonio Independent School District v. Rodriguez. n105 The Court noted that it lacked the expertise to interfere with state and local education judgments (an objection that did not stop the Court from deciding Brown) regarding the most effective education reforms and the connection between funding and educational quality. n106 The Court's rationale also highlighted the importance of local control of schools and the values it brings, such as tailoring programs to students' needs and experimentation. n107 The Court insisted that it did not want to disturb the existing balance of power between the federal and state governments by reaching a decision that essentially would result in striking down school finance systems throughout the United States. n108 Thus, the Court's decision privileged federalism interests over the nation's interest in equal educational opportunity and insulated school finance disparities from federal judicial review. n109</w:t>
      </w:r>
    </w:p>
    <w:p w14:paraId="005A6785" w14:textId="77777777" w:rsidR="00A6242B" w:rsidRDefault="00A6242B" w:rsidP="00A6242B">
      <w:r>
        <w:t>Even when Congress was adopting NCLB, which represents the most comprehensive education statute aimed at closing achievement and opportunity gaps, the nation's longstanding approach to education federalism insisted that states decide the standards for students and teachers. n110 This "congressional genuflect to education federalism" resulted in many states failing to adopt rigorous standards for either students or teachers. n111</w:t>
      </w:r>
    </w:p>
    <w:p w14:paraId="27420587" w14:textId="77777777" w:rsidR="00A6242B" w:rsidRDefault="00A6242B" w:rsidP="00A6242B">
      <w:r>
        <w:t xml:space="preserve"> [*978]  Certainly, education federalism does not stand alone as an obstacle to these reforms. Numerous other obstacles, including state and local backlash against court-ordered desegregation, n112 the challenges of court-mandated school reform, n113 and inadequate funding for NCLB n114 also undermined the effectiveness of these reforms. Nevertheless, education federalism was one of the central obstacles to the effectiveness of these reforms.</w:t>
      </w:r>
    </w:p>
    <w:p w14:paraId="2ADAC5F7" w14:textId="77777777" w:rsidR="00A6242B" w:rsidRDefault="00A6242B" w:rsidP="00A6242B">
      <w:r>
        <w:t>3. Education Federalism Should Be Reexamined Because States Have Refused to Take the Necessary Comprehensive and Sustained Action That Is Needed to Ensure Equal Access to an Excellent Education</w:t>
      </w:r>
    </w:p>
    <w:p w14:paraId="25E96641" w14:textId="77777777" w:rsidR="00A6242B" w:rsidRDefault="00A6242B" w:rsidP="00A6242B">
      <w:r>
        <w:t>Throughout this nation's history - even acknowledging state reforms of education and school finance - the states have not taken sustained and comprehensive action to ensure that all students receive equal access to an excellent education. n115 Redistributive goals and equity concerns are simply not consistent state priorities for education. n116 Indeed, the 2013 report from the Equity and Excellence Commission found that:</w:t>
      </w:r>
    </w:p>
    <w:p w14:paraId="06049712" w14:textId="77777777" w:rsidR="00A6242B" w:rsidRDefault="00A6242B" w:rsidP="00A6242B">
      <w:r>
        <w:t>Any honest assessment must acknowledge that our efforts to date to confront the vast gaps in educational outcomes separating different groups of young Americans have yet to include a serious and sustained commitment to ending the appalling inequities - in school funding, in early education, in teacher quality, in resources for teachers and students and in governance - that contribute so mightily to these gaps. n117</w:t>
      </w:r>
    </w:p>
    <w:p w14:paraId="79243DA4" w14:textId="77777777" w:rsidR="00A6242B" w:rsidRDefault="00A6242B" w:rsidP="00A6242B">
      <w:r>
        <w:t xml:space="preserve"> [*979]  Furthermore, intrastate reforms cannot address significant and harmful interstate disparities in funding. n118</w:t>
      </w:r>
    </w:p>
    <w:p w14:paraId="7E5DADF1" w14:textId="77777777" w:rsidR="00A6242B" w:rsidRDefault="00A6242B" w:rsidP="00A6242B">
      <w:r>
        <w:t>The limited scope of many reforms also reveals that the United States has lacked the political will and investments in enforcement to adopt and implement the type of reforms that would make equal access to an excellent education a reality. n119 Given this generally consistent failure to undertake comprehensive and sustained reform, the United States should not expect different results from a system that has failed to ensure equal educational opportunity for many generations of schoolchildren. n120 Instead, an assessment of how education federalism could be restructured to support a comprehensive national effort to achieve this goal is long overdue.Part II.F will explain why further expansion of the role of the federal government as the guarantor of equal opportunity represents a more fruitful avenue for reform than state level reform.</w:t>
      </w:r>
    </w:p>
    <w:p w14:paraId="6AE6F002" w14:textId="77777777" w:rsidR="00A6242B" w:rsidRDefault="00A6242B" w:rsidP="00A6242B">
      <w:r>
        <w:t>4. Education Federalism's Insistence on State and Local Control of School Finance Systems Invites Inequality</w:t>
      </w:r>
    </w:p>
    <w:p w14:paraId="38926780" w14:textId="77777777" w:rsidR="00A6242B" w:rsidRDefault="00A6242B" w:rsidP="00A6242B">
      <w:r>
        <w:t>Primary state and local control over education essentially invite inequality in educational opportunity because of pervasive state insistence that local governments raise education funds and state funding formulas that do not effectively equalize the resulting disparities in revenue. n121 Although some influential victories have occurred, n122 school finance litigation has mostly failed to change the basic organizational structure of school finance systems and their reliance on property taxes to fund schools. n123 Instead, this litigation at best has obtained limited increases in funding for property-poor districts while allowing property-rich districts to  [*980]  maintain the same funding level or to raise their funding rate at a slower pace. n124</w:t>
      </w:r>
    </w:p>
    <w:p w14:paraId="63996D31" w14:textId="77777777" w:rsidR="00A6242B" w:rsidRDefault="00A6242B" w:rsidP="00A6242B">
      <w:r>
        <w:t>Recent evidence of the persistent inequalities in school funding can be found in two distinct 2013 reports. A report from the Council on Foreign Relations found that in the United States more is spent per pupil in high-income districts than in low-income districts. n125 This stands in sharp contrast to most other developed nations where the reverse is true. n126 The Equity and Excellence Commission report also found that "no other developed nation has inequities nearly as deep or systemic; no other developed nation has, despite some efforts to the contrary, so thoroughly stacked the odds against so many of its children." n127 These disparities are due in substantial part to the continued state reliance on property taxes to fund schools. n128 As a result, state school finance systems in the United States typically create many predominantly low-income and minority schools that predictably produce poor outcomes because these schools typically lack both the resources to ensure that their students obtain an effective education and the capacity to undertake effective reforms even when these reforms are well conceived. n129</w:t>
      </w:r>
    </w:p>
    <w:p w14:paraId="0FFEECE3" w14:textId="77777777" w:rsidR="00A6242B" w:rsidRDefault="00A6242B" w:rsidP="00A6242B">
      <w:r>
        <w:t>The harms from persistent and pervasive disparities in educational opportunity are not limited to schoolchildren, their families, and their communities. These disparities also harm nationwide interests in a strong economy and a just society. The United States needs to maintain international academic competitiveness to attract businesses and prevent the loss of jobs to other more educated nations. n130 Yet, international assessments reveal that the performance of U.S. students is often average or below average when compared to other countries, n131 which will make it difficult for U.S. students to compete successfully against students from many other nations. The Program for International Student Assessment (PISA), an international assessment of performance in math, reading and  [*981]  science, was administered in 2012 to students in sixty-five education systems. n132 The results showed that the average U.S. student who participated scored average in reading and science literacy and below average in math literacy when compared to other countries in the Organisation for Economic Co-operation and Development. n133 Doctors Eric A. Hanushek, Paul E. Peterson and Ludger Woessman, professors of education at Stanford University, Harvard University and the University of Munich respectively, summarized the lackluster performance of U.S. students on international assessments in a 2013 book by noting that:</w:t>
      </w:r>
    </w:p>
    <w:p w14:paraId="41D26C26" w14:textId="77777777" w:rsidR="00A6242B" w:rsidRDefault="00A6242B" w:rsidP="00A6242B">
      <w:r>
        <w:t>The evidence of international comparison is now clear. American students lag badly and pervasively. Our students lag behind students not just in Asia, but in Europe and other parts of the Americas. It is not just disadvantaged students or a group of weak students who lag, but also American students from advantaged backgrounds. Americans are badly underrepresented among the world's highest achievers. n134</w:t>
      </w:r>
    </w:p>
    <w:p w14:paraId="408BC3AC" w14:textId="77777777" w:rsidR="00A6242B" w:rsidRDefault="00A6242B" w:rsidP="00A6242B">
      <w:r>
        <w:t>Although some challenge such conclusions from international assessments as overblown and simplistic, n135 others conclude that these less than stellar outcomes indicate that the U.S.education system is failing to prepare many of its students to compete successfully for jobs with other students from around the world. n136</w:t>
      </w:r>
    </w:p>
    <w:p w14:paraId="4CDE7D78" w14:textId="77777777" w:rsidR="00A6242B" w:rsidRDefault="00A6242B" w:rsidP="00A6242B">
      <w:r>
        <w:t>Research reveals that the long-term vigor of the U.S. economy will depend on the advanced skills that are typically provided in higher education and that are needed for upper-level technical occupations. n137 Although the U.S. higher education system historically has been considered world-class, the United States is facing substantial competition from other countries with their fast-growing higher education systems. n138  [*982]  As Thomas Bailey, Teachers College professor of economics and education, has summarized in his research:</w:t>
      </w:r>
    </w:p>
    <w:p w14:paraId="0E803239" w14:textId="77777777" w:rsidR="00A6242B" w:rsidRDefault="00A6242B" w:rsidP="00A6242B">
      <w:r>
        <w:t>Occupational forecasts, analyses of job content, trends in wages, and changes in international competition all point to an increasing need in the United States for workers with high-level skills. Achieving increases in skill levels will be difficult as long as current gaps in educational attainment based on income, race, and ethnicity remain. n139</w:t>
      </w:r>
    </w:p>
    <w:p w14:paraId="67136F13" w14:textId="77777777" w:rsidR="00A6242B" w:rsidRDefault="00A6242B" w:rsidP="00A6242B">
      <w:r>
        <w:t>In this environment, the U.S. economy and its competitiveness will be increasingly hindered by low college enrollment and completion rates for Hispanic and African American students who increasingly will make up a larger share of the workforce. n140 Many U.S. students cannot compete successfully with students from other developed countries, and the lower achievement of U.S. students could cause comparatively slow growth for the U.S. economy in the years to come. n141</w:t>
      </w:r>
    </w:p>
    <w:p w14:paraId="6F9918D8" w14:textId="77777777" w:rsidR="00A6242B" w:rsidRDefault="00A6242B" w:rsidP="00A6242B">
      <w:r>
        <w:t>The nation also has a strong interest in ensuring that entire segments of the American public are not foreclosed from the American dream due to their family income and racial and ethnic background. The principle of equal opportunity remains an enduring value within American society n142 even though that value has never been fully realized. Rather than abandon the interest in equal opportunity, the nation must explore how this value can become a reality for the nation's schoolchildren. In Part II I propose some innovative ideas on how to accomplish this goal by restructuring education federalism.</w:t>
      </w:r>
    </w:p>
    <w:p w14:paraId="5F5B1AB7" w14:textId="77777777" w:rsidR="00A6242B" w:rsidRDefault="00A6242B" w:rsidP="00A6242B">
      <w:r>
        <w:t>5. Education Federalism Should Be Guided by Research Rather than Primarily by Education Politics</w:t>
      </w:r>
    </w:p>
    <w:p w14:paraId="451CCF3F" w14:textId="77777777" w:rsidR="00A6242B" w:rsidRDefault="00A6242B" w:rsidP="00A6242B">
      <w:r>
        <w:t>A reexamination of education federalism is needed because the expansion of the federal role in education has largely been guided by politics. n143 Politics, indisputably, will continue to play an influential role in education reform. Nevertheless, I propose a theory for how the expanding federal role in education should be guided by rigorous research regarding  [*983]  the strengths of federal policymaking, just as research about the importance of educational opportunities for disabled students informed Congress's passage of the Education for All Handicapped Children Act of 1975. n144 Although federal education law and policy is also influenced by politics, the federal government has demonstrated a willingness to leverage politics and research to address the needs of the disadvantaged within American society when politics has prevented effective reform at the state and local levels. n145</w:t>
      </w:r>
    </w:p>
    <w:p w14:paraId="7D478BE2" w14:textId="77777777" w:rsidR="00A6242B" w:rsidRDefault="00A6242B" w:rsidP="00A6242B">
      <w:r>
        <w:t>II. A Theory for Disrupting Education Federalism</w:t>
      </w:r>
    </w:p>
    <w:p w14:paraId="3CCE61CD" w14:textId="77777777" w:rsidR="00A6242B" w:rsidRDefault="00A6242B" w:rsidP="00A6242B">
      <w:r>
        <w:t>Education federalism should be restructured to embrace greater federal leadership and responsibility for a national effort to provide equal access to an excellent education. This Part recommends the key elements for strengthening the federal role in education to accomplish this goal. It identifies new federal responsibilities that should be undertaken and recommends reforms of existing federal education policy that would facilitate this goal. Any substantial strengthening and reform of the federal role in education will transform the nature of education federalism because substantive changes to federal authority over education directly affect the scope of state and local authority over education. These shifts in education federalism have occurred throughout U.S. history, including federally mandated school desegregation, n146 NCLB, n147 and, most recently, waivers to NCLB. n148</w:t>
      </w:r>
    </w:p>
    <w:p w14:paraId="548AC352" w14:textId="77777777" w:rsidR="00A6242B" w:rsidRDefault="00A6242B" w:rsidP="00A6242B">
      <w:r>
        <w:t>In proposing the essential elements for a national effort to ensure equal access to an excellent education, I offer a broad theory to guide future reform by Congress, the executive branch, or both. The theory could be used to guide development of federal legislation, new initiatives by the  [*984]  Department of Education, or - most likely - a combination of the two. This theory is intentionally broad and does not propose a specific statute or federal initiative because a wide variety of federal statutes and initiatives could incorporate the elements identified here. Instead, this theory provides research and ideas that could inform a variety of federal reforms for many years to come. As Part III.B explains, I focus on future action by Congress and the executive branch, rather than doctrinal reform through the courts, because the legislative and executive branch enjoy numerous policymaking strengths over courts. n149</w:t>
      </w:r>
    </w:p>
    <w:p w14:paraId="6A74166D" w14:textId="77777777" w:rsidR="00A6242B" w:rsidRDefault="00A6242B" w:rsidP="00A6242B">
      <w:r>
        <w:t>The following six policymaking areas identify how the federal government's role in education should be expanded to ensure equal access to an excellent education:</w:t>
      </w:r>
    </w:p>
    <w:p w14:paraId="028D342F" w14:textId="77777777" w:rsidR="00A6242B" w:rsidRDefault="00A6242B" w:rsidP="00A6242B">
      <w:r>
        <w:t>(1) Prioritizing a national goal of ensuring all children have equal access to an excellent education and acknowledging that achieving this goal will require disrupting education federalism; n150</w:t>
      </w:r>
    </w:p>
    <w:p w14:paraId="7E17A7B7" w14:textId="77777777" w:rsidR="00A6242B" w:rsidRDefault="00A6242B" w:rsidP="00A6242B">
      <w:r>
        <w:t>(2) Incentivizing development of common opportunity-to-learn standards that identify the education resources that states must provide; n151</w:t>
      </w:r>
    </w:p>
    <w:p w14:paraId="6C8A23F9" w14:textId="77777777" w:rsidR="00A6242B" w:rsidRDefault="00A6242B" w:rsidP="00A6242B">
      <w:r>
        <w:t>(3) Focusing rigorous research and technical assistance on the most effective approaches to ensuring equal access to an excellent education; n152</w:t>
      </w:r>
    </w:p>
    <w:p w14:paraId="0A92E80B" w14:textId="77777777" w:rsidR="00A6242B" w:rsidRDefault="00A6242B" w:rsidP="00A6242B">
      <w:r>
        <w:t>(4) Distributing financial assistance with the goal of closing the opportunity and achievement gaps; n153</w:t>
      </w:r>
    </w:p>
    <w:p w14:paraId="40DCA6B8" w14:textId="77777777" w:rsidR="00A6242B" w:rsidRDefault="00A6242B" w:rsidP="00A6242B">
      <w:r>
        <w:t xml:space="preserve"> [*985]</w:t>
      </w:r>
    </w:p>
    <w:p w14:paraId="6BF4A793" w14:textId="77777777" w:rsidR="00A6242B" w:rsidRDefault="00A6242B" w:rsidP="00A6242B">
      <w:r>
        <w:t>(5) Demanding continuous improvement from states to ensure equal access to an excellent education through federal oversight that utilizes a collaborative enforcement model; n154 and</w:t>
      </w:r>
    </w:p>
    <w:p w14:paraId="23CD9E3A" w14:textId="77777777" w:rsidR="00A6242B" w:rsidRDefault="00A6242B" w:rsidP="00A6242B">
      <w:r>
        <w:t>(6) Establishing the federal government as the final guarantor of equal access to an excellent education n155 by strengthening the relationship between federal influence and responsibility.</w:t>
      </w:r>
    </w:p>
    <w:p w14:paraId="223BD93C" w14:textId="77777777" w:rsidR="00A6242B" w:rsidRDefault="00A6242B" w:rsidP="00A6242B">
      <w:r>
        <w:t>As the analysis below will show, each of these elements either suggests how to leverage existing strengths of federal policymaking more effectively or fills in important gaps of federal policymaking and enforcement. n156</w:t>
      </w:r>
    </w:p>
    <w:p w14:paraId="6D09952E" w14:textId="77777777" w:rsidR="00A6242B" w:rsidRDefault="00A6242B" w:rsidP="00A6242B">
      <w:r>
        <w:t>Federal education law and policy that encompasses these elements would greatly increase federal responsibility as part of a national effort to ensure equal access to an excellent education while setting the foundation for a shoulder-to-shoulder working relationship with the states to achieve this goal. In contrast to existing federal education policy that too often demands much from the states but gives them relatively little, n157 my proposed theory would strengthen the relationship between increasing federal demands for reform and greater federal responsibility for accomplishing those reforms. If federal education law and policymaking embraced each of these elements, collectively these reforms would place primary responsibility on the federal government for establishing a national framework for ensuring equal access to an excellent education.</w:t>
      </w:r>
    </w:p>
    <w:p w14:paraId="23AD035E" w14:textId="77777777" w:rsidR="00A6242B" w:rsidRDefault="00A6242B" w:rsidP="00A6242B">
      <w:r>
        <w:t>A. Prioritizing a National Goal of Ensuring Equal Access to an Excellent Education</w:t>
      </w:r>
    </w:p>
    <w:p w14:paraId="3F66F827" w14:textId="77777777" w:rsidR="00A6242B" w:rsidRDefault="00A6242B" w:rsidP="00A6242B">
      <w:r>
        <w:t>The federal government must identify a national goal of ensuring that all children are provided equal access to an excellent education. Some national leaders already have noted the importance of this goal. n158  [*986]  However, some key points are missing from this rhetoric that must be emphasized to support the type of comprehensive reforms envisioned in this Article. For instance, the nation's top education leaders, including the President, the Secretary of Education, and members of Congress, would need to initiate a national conversation on why the United States should no longer tolerate longstanding disparities in educational opportunity and why federal action is needed to address them. n159</w:t>
      </w:r>
    </w:p>
    <w:p w14:paraId="6C4AC330" w14:textId="77777777" w:rsidR="00A6242B" w:rsidRDefault="00A6242B" w:rsidP="00A6242B">
      <w:r>
        <w:t>Federal and national education leaders also must make the case that the entire nation would benefit from ending inequitable disparities in education because research reveals that reforms to help those who are disadvantaged typically do not succeed unless they benefit more privileged Americans. n160 Therefore, the federal government must convince the more affluent segments of American society that a more equitable distribution of educational opportunity would inure to their benefit. This could be accomplished in part by publicizing existing research that quantifies the myriad of high costs that the United States pays for offering many schoolchildren a substandard education and that acknowledges that even many advantaged children are not competing effectively with their international peers. n161 Initiating such a conversation also requires the federal government to prioritize equal access to an excellent education among its national policymaking agenda.</w:t>
      </w:r>
    </w:p>
    <w:p w14:paraId="0B2EEC2C" w14:textId="77777777" w:rsidR="00A6242B" w:rsidRDefault="00A6242B" w:rsidP="00A6242B">
      <w:r>
        <w:t>One way that federal leaders are beginning to identify concrete ways to close the opportunity gap is through President Obama's call to Congress, elected leaders, and business executives to make high-quality preschool education available for all children. n162 This call to close one element of the opportunity gap builds upon robust research that reveals that investing in preschool education yields substantial educational, societal, and financial  [*987]  benefits for the United States. n163 Although closing the prekindergarten gap represents an important component of closing the opportunity gap, it remains only one small element of this gap in the United States. A broad call and initiative for closing the full spectrum of the opportunity gap from early childhood education through high school is essential and overdue.</w:t>
      </w:r>
    </w:p>
    <w:p w14:paraId="2226FE79" w14:textId="77777777" w:rsidR="00A6242B" w:rsidRDefault="00A6242B" w:rsidP="00A6242B">
      <w:r>
        <w:t>Establishing equal access to an excellent education as a national priority would require federal leadership to explain that a reexamination of the nation's approach to education federalism is warranted. Leaders would explain how education federalism has served as a barrier to past reforms n164 and the reasons that restructuring education federalism must occur if the United States is ever going to ensure equal access to an excellent education. n165 This discussion should highlight federal willingness to shoulder greater responsibility for leading the national effort to achieve this goal while emphasizing that effective comprehensive reform must involve a shoulder-to-shoulder partnership among the federal, state, and local governments.</w:t>
      </w:r>
    </w:p>
    <w:p w14:paraId="4CFD1B0F" w14:textId="77777777" w:rsidR="00A6242B" w:rsidRDefault="00A6242B" w:rsidP="00A6242B">
      <w:r>
        <w:t>Fortunately, the federal government has proven its ability to herald the importance of new educational goals and appropaches in the national interest. n166 Research and history confirm that agenda setting serves as one of the strengths of the federal government in education policymaking. n167 For instance, President Johnson successfully convinced Congress to advance equal educational opportunity for low-income schoolchildren through the Elementary and Secondary Education Act, n168 which includes Title I, and the Economic Opportunity Act, n169 which includes programs like Head Start and Upward Bound. n170 President Bush championed NCLB and its insistence on proficiency for all children in math and reading,  [*988]  public reporting of testing data disaggregated by subgroups, and a range of accountability interventions for failing schools. n171 Therefore, a federal call to implement a comprehensive plan to ensure equal access to an excellent education should build upon the lessons learned from these and other federal reforms.</w:t>
      </w:r>
    </w:p>
    <w:p w14:paraId="2503E3A5" w14:textId="77777777" w:rsidR="00A6242B" w:rsidRDefault="00A6242B" w:rsidP="00A6242B">
      <w:r>
        <w:t>B. Incentivizing Development of Common Opportunity-to-Learn Standards</w:t>
      </w:r>
    </w:p>
    <w:p w14:paraId="2140F893" w14:textId="77777777" w:rsidR="00A6242B" w:rsidRDefault="00A6242B" w:rsidP="00A6242B">
      <w:r>
        <w:t>A federal effort to ensure equal access to an excellent education should incentivize the states to develop common opportunity-to-learn standards. Opportunity-to-learn (OTL) represent one of the critical missing elements of the current education reform agenda. OTL standards would identify the in-school and out-of-school resources that students should receive in order to meet rigorous achievement standards. n172 The standards in most states are the common core standards, which were developed by a group of assessment specialists and academics in response to a request from the Council of Chief State School Officers and the National Governors Association. n173 The standards are intended to provide a clear set of math and English language and literacy standards for kindergarten through twelfth grade that would prepare all public schoolchildren to complete their high school education and to be ready to enroll in college or participate in the workforce. n174 OTL standards are essential for ensuring equal access to an excellent education because, as leading education scholar Linda Darling-Hammond has noted, two decades of high standards and testing implementation has revealed that "there is plentiful evidence that - although standards and assessments have been useful in clarifying goals and focusing attention on achievement - tests alone have not improved schools or created educational opportunities without investments in curriculum, teaching, and school supports." n175 I recommend the  [*989]  adoption of common OTL standards to provide a mechanism for ensuring that educational opportunities are distributed fairly so that state adoption of high academic standards can have the intended effect of improving educational outcomes.</w:t>
      </w:r>
    </w:p>
    <w:p w14:paraId="548CEBC1" w14:textId="77777777" w:rsidR="00A6242B" w:rsidRDefault="00A6242B" w:rsidP="00A6242B">
      <w:r>
        <w:t>1. Understanding Common OTL Standards</w:t>
      </w:r>
    </w:p>
    <w:p w14:paraId="3D3D2879" w14:textId="77777777" w:rsidR="00A6242B" w:rsidRDefault="00A6242B" w:rsidP="00A6242B">
      <w:r>
        <w:t>Common OTL standards would aim to guide state efforts to reduce substantial and impactful disparities in educational opportunity and set a floor for equal educational opportunity, while states would retain the flexibility to ensure greater equality of opportunity than the OTL standards demand. The states would serve as the primary architects of the standards because this approach fosters greater cooperation in implementing the standards and reduces criticism that the standards represent a federal takeover of education. As the standards are being developed, the federal government could publicize research regarding the essential resources that states must provide for students to achieve the learning benchmarks contained in the common core standards.</w:t>
      </w:r>
    </w:p>
    <w:p w14:paraId="6E46903B" w14:textId="77777777" w:rsidR="00A6242B" w:rsidRDefault="00A6242B" w:rsidP="00A6242B">
      <w:r>
        <w:t>Common OTL standards would need to be broad enough to preserve the ability of states to adopt a variety of educational governance, funding, and policymaking structures. Federal support for common OTL standards should encourage state-level innovation and experimentation regarding how each state implements the standards, thus preserving the states as laboratories for education reform. n176 The standards should eschew any suggestion that a one-size-fits-all approach should be adopted for education. n177 Moreover, decisions about how and what to teach, such as how best to teach English language learners and whether to teach creationism within a science curriculum, should remain within the purview of state and local control.</w:t>
      </w:r>
    </w:p>
    <w:p w14:paraId="24182551" w14:textId="77777777" w:rsidR="00A6242B" w:rsidRDefault="00A6242B" w:rsidP="00A6242B">
      <w:r>
        <w:t>Others also have called for OTL standards and some of these proposals provide recommendations for the content of such standards. For instance, the Equity and Excellence Commission recently made a somewhat similar proposal by calling for each state to identify and publicize "the teaching staff, programs and services needed to provide a meaningful educational opportunity to all students of every race and income level ... based on  [*990]  evidence of effective education practices." n178 Similarly, some scholars, such as Michael Rebell and Jessica Wolff, have argued that the federal government should adopt federal OTL standards when the Elementary and Secondary Education Act is reauthorized. n179 The Scott Foundation has initiated a National Opportunity to Learn Campaign and has produced reports that describe the potential content of OTL standards and recommend the adoption of such standards. n180</w:t>
      </w:r>
    </w:p>
    <w:p w14:paraId="4D5C4DE5" w14:textId="77777777" w:rsidR="00A6242B" w:rsidRDefault="00A6242B" w:rsidP="00A6242B">
      <w:r>
        <w:t>I agree with the proposal of the National Opportunity to Learn Campaign for common OTL standards that would support the provision of equitable resources as states implement the common core standards. n181 However, in contrast to that proposal for mandatory federal OTL standards, I recommend that that the federal government provide incentives for states to develop these common OTL standards. As a result, these standards would neither be federally defined, as the National Opportunity to Learn Campaign and Rebell and Wolff recommend, nor designed individually by each state, as the Equity and Excellence Commission advocates. Instead, the federal government could incentivize creation of OTL standards by building upon its success in incentivizing the development of the common core standards through RTTT. n182</w:t>
      </w:r>
    </w:p>
    <w:p w14:paraId="6925303E" w14:textId="77777777" w:rsidR="00A6242B" w:rsidRDefault="00A6242B" w:rsidP="00A6242B">
      <w:r>
        <w:t>In addition, a federal effort to support adoption of national OTL standards would move beyond the Commission's recommendation in two important ways. First, if the states agree to identify the resources that are needed to offer a meaningful educational opportunity, they run the risk of being sued under state constitutions for failing to provide these resources. n183 Given this likelihood, federal support for development of common OTL standards must act as a check against state incentives to set a low floor for educational opportunity. n184 Federal support for these standards would emphasize the importance of excellence in education and  [*991]  the need to empower U.S. students to compete successfully with their counterparts around the world. In contrast, states sometimes maintain a statewide or regional aim for education and lose sight of the reality that students now compete in an international job market. Second, my theory would draw upon the insights of states in defining essential educational resources, but would not make each state the sole judge of its own standards, as the Commission report would permit. Instead, the states would have to reach agreement on common standards, which inevitably would involve a compromise on what should be included.</w:t>
      </w:r>
    </w:p>
    <w:p w14:paraId="52B8A37F" w14:textId="77777777" w:rsidR="00A6242B" w:rsidRDefault="00A6242B" w:rsidP="00A6242B">
      <w:r>
        <w:t>Common OTL standards would identify not only what educational resources should be offered but also establish some standards for the quality of the resources needed to effectively implement rigorous standards. For instance, common OTL standards could identify the essential elements of high-quality prekindergarten education, especially given President Obama's recent focus on this issue. n185 The meaning of the phrase "high-quality" can differ greatly among the states and prekindergarten providers; thus some common baseline for an understanding of "high-quality" should be established in common OTL standards.</w:t>
      </w:r>
    </w:p>
    <w:p w14:paraId="10652B56" w14:textId="77777777" w:rsidR="00A6242B" w:rsidRDefault="00A6242B" w:rsidP="00A6242B">
      <w:r>
        <w:t>Common OTL standards also might establish the necessary access to effective teachers, educational materials, and support services. The analysis by Michael Rebell and Jessica Wolff provides helpful examples of some of the elements that the standards should include. For instance, they recommend that students should receive "effective teachers, principals, and other personnel," "adequate school facilities," and "instrumentalities of learning, including, but not limited to, up-to-date textbooks, libraries, laboratories, and computers" among other essential resources. n186 Given the wide range of resources that could be included in a common OTL standard, a thorough discussion of their essential content is beyond the scope of this Article.</w:t>
      </w:r>
    </w:p>
    <w:p w14:paraId="143C40CF" w14:textId="77777777" w:rsidR="00A6242B" w:rsidRDefault="00A6242B" w:rsidP="00A6242B">
      <w:r>
        <w:t>Ultimately, federal incentives for states to develop common OTL standards would build upon past federal successes in addressing denials of equal educational opportunity. n187 Once these standards are developed, states must undertake efforts to ensure that students are delivered an  [*992]  education consistent with the standards. Certainly, the standards initially will be aspirational. Yet, reaching this reality first requires identifying the standards as clear goals and then developing a step-by-step plan to implement them. Such a plan would include examining the gap between existing resources and the standards, determining the cost of bridging the gap, and raising funds for closing the gap. As discussed below in Part II.C, federal research, technical expertise, and financial assistance should be offered to expand the capacity of states to bridge the gap between existing resources and the common national OTL standards.</w:t>
      </w:r>
    </w:p>
    <w:p w14:paraId="668F1260" w14:textId="77777777" w:rsidR="00A6242B" w:rsidRDefault="00A6242B" w:rsidP="00A6242B">
      <w:r>
        <w:t>2. Shepherding a Successful Effort for Developing Common OTL Standards</w:t>
      </w:r>
    </w:p>
    <w:p w14:paraId="19C0CA2A" w14:textId="77777777" w:rsidR="00A6242B" w:rsidRDefault="00A6242B" w:rsidP="00A6242B">
      <w:r>
        <w:t>In its inception, the standards and accountability movement recognized that the success of academic standards depended upon ensuring that students receive an equal opportunity to acquire the knowledge within high standards. n188 OTL standards were tested, but proved politically unsustainable, in the mid-1990s. n189 In 1994, Congress passed Goals 2000: Educate America Act and this law provided for two options for the creation of OTL standards that established the conditions and resources needed throughout the education system to provide students the opportunity to learn the content set forth in voluntary national or state content standards. n190 First, the National Education Standards and Improvement Council was created to develop voluntary OTL standards. n191 Second, states were permitted to develop their own OTL standards. n192 The Improving America's Schools Act of 1994 (IASA) also conditioned Title I funds on state development of rigorous content and performance standards. n193 IASA included a requirement that state plans must describe how states will help districts and schools "develop the capacity" to achieve high standards and that this plan could include OTL standards. n194</w:t>
      </w:r>
    </w:p>
    <w:p w14:paraId="14186635" w14:textId="77777777" w:rsidR="00A6242B" w:rsidRDefault="00A6242B" w:rsidP="00A6242B">
      <w:r>
        <w:t xml:space="preserve"> [*993]  These provisions were enacted because of the recognition that students could not be expected to achieve high standards without an equal opportunity to learn the content within the standards. n195 However, shortly after the passage of these laws, a Republican-controlled Congress repealed the federal power to establish OTL standards and the mandate that states should establish such standards. n196</w:t>
      </w:r>
    </w:p>
    <w:p w14:paraId="0715B488" w14:textId="77777777" w:rsidR="00A6242B" w:rsidRDefault="00A6242B" w:rsidP="00A6242B">
      <w:r>
        <w:t>In contrast to the past effort, my recommendation of common OTL standards comes at a time in U.S. history that is ripe for federal support for such standards. When OTL standards were first considered, vigorous debates were ongoing about the content and implementation of academic standards and the appropriate federal role regarding those standards. n197 Today, although some opposition to the common core standards has arisen regarding concerns such as the pace of implementation and federal involvement in these standards, n198 all states have adopted academic standards and the states are far closer to adopting common academic standards than ever before. n199 These common academic standards will provide a consistent aim for education across states. This process will lay a foundation for the states to identify what they need to provide to students to meet these standards. This common endeavor, along with growing federal support and influence in education, should provide a more fertile ground for federal incentives to create common OTL standards.</w:t>
      </w:r>
    </w:p>
    <w:p w14:paraId="66BB7E80" w14:textId="77777777" w:rsidR="00A6242B" w:rsidRDefault="00A6242B" w:rsidP="00A6242B">
      <w:r>
        <w:t>In addition, state leadership could draw upon the lessons from school finance litigation that attempts to define the educational opportunities that students must receive to meet state constitutional obligations for education. n200 This rich source of research was not available when OTL standards were first introduced through federal legislation. n201 Although obtaining federal support for these standards will likely involve a tough political battle, the battle today would begin with greater ammunition and more favorable conditions.</w:t>
      </w:r>
    </w:p>
    <w:p w14:paraId="41F0DE13" w14:textId="77777777" w:rsidR="00A6242B" w:rsidRDefault="00A6242B" w:rsidP="00A6242B">
      <w:r>
        <w:t xml:space="preserve"> [*994]  Finally, and perhaps most importantly, I do not recommend federally defined standards, as Goals 2000 envisioned and as some scholars have recommended. n202 Instead, I recommend federal support for a state effort to develop national common OTL standards. Through state leadership and consensus building, my recommendations could avoid some of the opposition encountered by the prior attempt at OTL standards.</w:t>
      </w:r>
    </w:p>
    <w:p w14:paraId="5084561E" w14:textId="77777777" w:rsidR="00A6242B" w:rsidRDefault="00A6242B" w:rsidP="00A6242B">
      <w:r>
        <w:t>C. Focusing Rigorous Federal Research and Technical Assistance on the Most Effective Approaches for States to Provide Equal Access to an Excellent Education</w:t>
      </w:r>
    </w:p>
    <w:p w14:paraId="7FE8A738" w14:textId="77777777" w:rsidR="00A6242B" w:rsidRDefault="00A6242B" w:rsidP="00A6242B">
      <w:r>
        <w:t>For the federal government to lead a comprehensive national effort to ensure equal access to an excellent education, the federal government must provide generous support for the rigorous, objective research and effective technical assistance state and local governments will need to reach this goal. Substantial variations exist in the educational, economic, and administrative capabilities of states. n203 One of the principal hindrances to NCLB's success was insufficient capacity at the state and local level to implement the required changes. n204 Comprehensive reforms to ensure equal access to an excellent education will demand even more from states than NCLB. Therefore, federally supported research and technical assistance must help state and local governments develop the capacity to implement effective reforms. n205</w:t>
      </w:r>
    </w:p>
    <w:p w14:paraId="1B6405E2" w14:textId="77777777" w:rsidR="00A6242B" w:rsidRDefault="00A6242B" w:rsidP="00A6242B">
      <w:r>
        <w:t>Fortunately, Congress already has begun to recognize the need for rigorous educational research through its passage of the Education Sciences Reform Act (ESRA). n206 Congress passed ESRA in 2002 to provide research that would assist the states in complying with NCLB. n207 ESRA created the Institute of Education Sciences (IES) and authorized IES to engage only in research based on science. n208 This congressional requirement represents a substantial shift in how the federal government is  [*995]  conducting and funding education research. n209 This change has been noted as a promising development in congressional support for education research and some believe that IES has helped emphasize evidence-based approaches for education research that could focus attention on reforms that could be replicated. n210 The passage of ESRA indicates that Congress recognizes the need for federal support for high-quality education research to enable the United States to reach its essential educational goals.</w:t>
      </w:r>
    </w:p>
    <w:p w14:paraId="6742705D" w14:textId="77777777" w:rsidR="00A6242B" w:rsidRDefault="00A6242B" w:rsidP="00A6242B">
      <w:r>
        <w:t>Rigorous, objective research that supports a national effort to ensure equal access to an excellent education should build on this success while also establishing an agenda that identifies the critical research states need as they enact reforms to achieve this goal. This research would examine the most cost-effective and efficient state funding methods that ensure equal access to an excellent education. n211 It also could propose and test funding models that states have not yet adopted. In addition, federal research could assess school governance and funding models from other countries that provide a more equitable distribution of educational resources.</w:t>
      </w:r>
    </w:p>
    <w:p w14:paraId="7ADD81A3" w14:textId="77777777" w:rsidR="00A6242B" w:rsidRDefault="00A6242B" w:rsidP="00A6242B">
      <w:r>
        <w:t>Additionally, federally supported research could help identify and disseminate research regarding the essential characteristics of high-quality educational offerings. For example, scientifically based research on such topics as the essential characteristics of a high-quality prekindergarten program should serve as the foundation for identifying how to close opportunity gaps in prekindergarten education. n212 Harvard scholar Hirokazu Yoshikawa has found that these characteristics include involving children in planning activities and creating low student-teacher ratios. n213 In  [*996]  addition, the federal government should ensure that existing rigorous research on this topic is disseminated to states so that states can avoid costly duplication of research as they develop new programs.</w:t>
      </w:r>
    </w:p>
    <w:p w14:paraId="1EC352F6" w14:textId="77777777" w:rsidR="00A6242B" w:rsidRDefault="00A6242B" w:rsidP="00A6242B">
      <w:r>
        <w:t>A federal research agenda also should identify the primary impediments to ensuring equal access to an excellent education. For instance, research indicates that challenging work environments in urban schools discourage highly qualified teachers from teaching in such schools. n214 Once common impediments are identified, research should examine the costs and benefits of potential reforms to address these impediments. The federal government could assist states and localities as they undertake and support research that responds to regional, state, and local conditions that present unique challenges. n215</w:t>
      </w:r>
    </w:p>
    <w:p w14:paraId="46526DE0" w14:textId="77777777" w:rsidR="00A6242B" w:rsidRDefault="00A6242B" w:rsidP="00A6242B">
      <w:r>
        <w:t>Establishing a federal research agenda to ensure equal access to an excellent education would capitalize on the federal government's substantial comparative advantage over states and localities in conducting and supporting research. n216 It would eliminate the inefficiencies caused by each state conducting its own research. This research also would reduce the cost of state efforts to achieve this goal by offering research that supplies the possible reforms for achieving this goal. n217 Once this research is disseminated, it would provide state and local governments sufficient models to consider as they develop state-and district-specific plans of action.</w:t>
      </w:r>
    </w:p>
    <w:p w14:paraId="634E014A" w14:textId="77777777" w:rsidR="00A6242B" w:rsidRDefault="00A6242B" w:rsidP="00A6242B">
      <w:r>
        <w:t>In addition to research assistance, the federal government should offer technical assistance that supports state efforts to ensure equal access to an excellent education. This component would strengthen the existing federal-state relationship because the federal government offers technical assistance on a wide variety of issues, including assistance on how to achieve the core goals of RTTT, n218 early childhood education, n219 and  [*997]  special education. n220 To achieve this goal, the states may need federal technical assistance on the most effective and efficient funding mechanisms and other reforms and the common barriers to successful reforms. In addition, state and local governments may need federal technical assistance regarding how to develop data collection systems that enable states and localities to document the scope of opportunity gaps and the effectiveness of efforts to reduce those gaps. Although NCLB provided a strong impetus for states to develop new data systems in order to comply with the law's standards for teacher quality, this issue received less attention from states once it became clear that those requirements would not consistently be enforced. n221 Federal technical assistance should help preclude any unnecessary diversion of resources and duplication of effort that would occur if each state had to develop such technical expertise on its own. n222</w:t>
      </w:r>
    </w:p>
    <w:p w14:paraId="429468B2" w14:textId="77777777" w:rsidR="00A6242B" w:rsidRDefault="00A6242B" w:rsidP="00A6242B">
      <w:r>
        <w:t>Additional federal technical assistance is essential to supplement the limited capacity of some state education agencies to implement comprehensive reform. n223 As education scholar Paul Manna insightfully noted in his comprehensive analysis of NCLB implementation:</w:t>
      </w:r>
    </w:p>
    <w:p w14:paraId="52815552" w14:textId="77777777" w:rsidR="00A6242B" w:rsidRDefault="00A6242B" w:rsidP="00A6242B">
      <w:r>
        <w:t>Despite being charged with implementing education policy in a state, these agencies have tended to possess little expertise in actually working on substantively important education initiatives, such as the development of standards, curriculum, and tests. Instead, their main purpose has been to distribute state and federal money to local communities and then monitor to ensure that those dollars have been spent appropriately. n224</w:t>
      </w:r>
    </w:p>
    <w:p w14:paraId="46B310C4" w14:textId="77777777" w:rsidR="00A6242B" w:rsidRDefault="00A6242B" w:rsidP="00A6242B">
      <w:r>
        <w:t>Although the capacity and expertise of state education agencies has grown as they have implemented NCLB, these agencies, along with state legislatures, may still lack the capacity and expertise to implement a comprehensive reform agenda to ensure equal access to an excellent education. The federal government could address this capacity gap by providing essential expertise on effective reforms as its understanding of these issues deepens through the implementation of the research agenda.</w:t>
      </w:r>
    </w:p>
    <w:p w14:paraId="5E971135" w14:textId="77777777" w:rsidR="00A6242B" w:rsidRDefault="00A6242B" w:rsidP="00A6242B">
      <w:r>
        <w:t xml:space="preserve"> [*998] </w:t>
      </w:r>
    </w:p>
    <w:p w14:paraId="647C0E92" w14:textId="77777777" w:rsidR="00A6242B" w:rsidRDefault="00A6242B" w:rsidP="00A6242B">
      <w:r>
        <w:t>D. Distributing Financial Assistance Focused on Closing Opportunity and Achievement Gaps</w:t>
      </w:r>
    </w:p>
    <w:p w14:paraId="0647DB99" w14:textId="77777777" w:rsidR="00A6242B" w:rsidRDefault="00A6242B" w:rsidP="00A6242B">
      <w:r>
        <w:t>The federal government will need to provide financial assistance to states to support a national effort to ensure equal access to an excellent education due to the substantial cost of closing opportunity and achievement gaps. n225 This financial support for education would leverage the federal government's superior ability to redistribute resources among the states. n226 This superior ability stems in part from the federal government's capacity to spread the costs of redistribution across a wider national constituency than state governments. In addition, business interests and the wealthy possess a greater ability to thwart redistribution at the state level than at the federal level because they can threaten to leave a state. n227 Past experience reveals that federal resources can be an effective means for influencing state and local education policy. n228</w:t>
      </w:r>
    </w:p>
    <w:p w14:paraId="0DC026EB" w14:textId="77777777" w:rsidR="00A6242B" w:rsidRDefault="00A6242B" w:rsidP="00A6242B">
      <w:r>
        <w:t>The federal financial contribution should include both incentives and assistance to address opportunity and achievement gaps. Financial incentives will draw attention to this critical issue and motivate states that have resisted reform, just as incentives motivated reform through RTTT. n229 Financial assistance also will expand the potential reform options beyond what states could implement with their own state resources and will supply political cover for politicians who support reform. n230 The federal investment in efforts to ensure equal access to an excellent education could include funding mechanisms such as competitive grants and formula grants.</w:t>
      </w:r>
    </w:p>
    <w:p w14:paraId="1FA1D0E7" w14:textId="77777777" w:rsidR="00A6242B" w:rsidRDefault="00A6242B" w:rsidP="00A6242B">
      <w:r>
        <w:t>Federal financial support for closing opportunity and achievement gaps will be essential for expanding state capacity to achieve this goal. A recent  [*999]  move in this direction can be found in President Obama's proposal to invest $ 75 billion in federal funds over ten years to ensure that all four-year-olds receive a high-quality prekindergarten education. n231 In addition, President Obama previously created incentives for states to invest in early childhood education through the RTTT Early Learning Challenge by offering states the chance to compete for $ 500 million in discretionary grants if they expanded early childhood education to young children of low-income families. n232 Such efforts represent an important first step toward closing the substantial opportunity and achievement gaps. However, a comprehensive effort to ensure equal access to an excellent education would need to invest federal resources across the full spectrum of opportunity and achievement gaps in elementary and secondary education.</w:t>
      </w:r>
    </w:p>
    <w:p w14:paraId="1DD7E4FE" w14:textId="77777777" w:rsidR="00A6242B" w:rsidRDefault="00A6242B" w:rsidP="00A6242B">
      <w:r>
        <w:t>Federal support for a national effort to ensure equal access to an excellent education would not require federal funding for all of the necessary state and local reforms. Instead, the federal government should generously increase its contribution to education costs while continuing to share these costs with the state governments. The level of generosity of federal funding should be based upon the disparate capacities of states to close opportunity and achievement gaps. n233 Generous federal financial assistance would fund a larger percentage of the costs of reforms than had occurred with past education reforms. n234 These past reforms typically failed to deliver the substantial funds that were initially anticipated when the laws were enacted. n235 For example, one of many criticisms of NCLB was that the federal government covered very little of the implementation costs. n236 Since increasing federal funding for ensuring equal access to an excellent education would simultaneously increase federal responsibility for achieving this goal, my theory would create a closer and more effective marriage between federal demands and federal responsibility as discussed below further in Part II.F. n237</w:t>
      </w:r>
    </w:p>
    <w:p w14:paraId="7E78AB27" w14:textId="77777777" w:rsidR="00A6242B" w:rsidRDefault="00A6242B" w:rsidP="00A6242B">
      <w:r>
        <w:t xml:space="preserve"> [*1000]  Additionally, a blend of federal and state funding will encourage greater efficiency than full federal funding. n238 Shared funding should encourage both the federal and state governments to contain costs. If the federal government paid the full bill for any necessary reforms, the states might inflate the alleged costs of such reforms. Shared financial responsibility helps avoid such perverse incentives.</w:t>
      </w:r>
    </w:p>
    <w:p w14:paraId="764AF0EC" w14:textId="77777777" w:rsidR="00A6242B" w:rsidRDefault="00A6242B" w:rsidP="00A6242B">
      <w:r>
        <w:t>E. Demanding Continuous Improvement from States on Ensuring Equal Access to an Excellent Education Through Federal Oversight that Utilizes a Collaborative Enforcement Model</w:t>
      </w:r>
    </w:p>
    <w:p w14:paraId="34099462" w14:textId="77777777" w:rsidR="00A6242B" w:rsidRDefault="00A6242B" w:rsidP="00A6242B">
      <w:r>
        <w:t>A federally-led effort to ensure equal access to an excellent education should include federal monitoring of state progress. Such monitoring would provide federal accountability for state progress, thus helping to foster improvement. n239 Oversight also would enable the federal  [*1001]  government to identify states' needs for research, technical and financial assistance when the states fail to seek it. Effective federal monitoring and oversight of a national effort to ensure equal access to an excellent education is also one of the missing components of the current education reform agenda.</w:t>
      </w:r>
    </w:p>
    <w:p w14:paraId="6E8E36CF" w14:textId="77777777" w:rsidR="00A6242B" w:rsidRDefault="00A6242B" w:rsidP="00A6242B">
      <w:r>
        <w:t>This federal monitoring should focus on a collaborative enforcement approach to resolve any disputes between the federal and state governments regarding how states achieve this goal. In a 2007 article, I proposed a collaborative enforcement model for a federal right to education and I envision this Article's theory adopting a similar model. n240 Under this collaborative approach, the federal government would establish a periodic, reporting obligation on state efforts to ensure equal access to an excellent education. n241 State reporting would describe progress on achieving this goal, identify any impediments to progress, and offer potential plans for reform. Input also would be sought from education reform organizations, civil rights groups, and citizens so that the federal government would have a full picture of state efforts. n242 A panel or commission of experts would review this information. n243</w:t>
      </w:r>
    </w:p>
    <w:p w14:paraId="60D9A0C7" w14:textId="77777777" w:rsidR="00A6242B" w:rsidRDefault="00A6242B" w:rsidP="00A6242B">
      <w:r>
        <w:t>Upon receiving this information, the panel or commission would assess state reforms and provide feedback on how states could improve their efforts. n244 The panel or commission would not have authority to insist upon implementation of these recommendations and instead would encourage states to develop their own approaches. n245 Federal recommendations would merely serve as a research-based source of ideas for state reform. The federal government also would assist states in identifying hindrances to effective reforms and provide research and technical assistance based on successful reforms in other states. n246 This federal monitoring would draw upon the superior federal capability for enforcement of equity requirements. n247</w:t>
      </w:r>
    </w:p>
    <w:p w14:paraId="17F9DC9E" w14:textId="77777777" w:rsidR="00A6242B" w:rsidRDefault="00A6242B" w:rsidP="00A6242B">
      <w:r>
        <w:t xml:space="preserve"> [*1002]  In addition, the collaborative enforcement approach would view penalties as an undesirable last resort, particularly given the additional leverage that National Federation of Independent Business v. Sebelius may provide states to challenge implementation of federal programs, which is discussed below. n248 Instead, it would embrace flexibility in negotiating compliance with federal funding conditions when warranted by unique state and local conditions. n249 A collaborative enforcement model also would require the U.S. Department of Education to develop systems to ensure consistency in federal oversight so that the inconsistent enforcement that undermined NCLB's implementation, and prior authorizations of the Elementary and Secondary Education Act, is not repeated. n250</w:t>
      </w:r>
    </w:p>
    <w:p w14:paraId="67916992" w14:textId="77777777" w:rsidR="00A6242B" w:rsidRDefault="00A6242B" w:rsidP="00A6242B">
      <w:r>
        <w:t>F. Establishing the Federal Government as the Final Guarantor of Equal Access to an Excellent Education by Strengthening the Relationship Between Federal Influence and Responsibility</w:t>
      </w:r>
    </w:p>
    <w:p w14:paraId="508BED84" w14:textId="77777777" w:rsidR="00A6242B" w:rsidRDefault="00A6242B" w:rsidP="00A6242B">
      <w:r>
        <w:t>By enacting federal legislation and initiatives that embrace each of the elements discussed above, the federal government would reestablish itself as the final guarantor of equal access to an excellent education. n251Historically, equal educational opportunity served as one of the principle rationales for federal involvement in education. n252 The federal government has played a critical role in assisting vulnerable groups when the states have failed to act in the national interest. n253 Yet, an increasing focus on  [*1003]  standards and accountability shifted federal attention away from issues of educational equity, while federal reforms unsuccessfully attempted to ensure a quality education for all schoolchildren. n254 Although the federal government consistently should aim to maintain excellence, it also needs to reassert itself as the final guarantor of equal educational opportunity because the current failure of the federal government to fulfill this role is one of the critical missing elements of the education reform agenda. In making this recommendation, I join with other scholars, such as Michael Rebell and now-California Supreme Court Justice Goodwin Liu, whose proposals call upon the federal government to guarantee some form of equal educational opportunity. n255</w:t>
      </w:r>
    </w:p>
    <w:p w14:paraId="2323B4E0" w14:textId="77777777" w:rsidR="00A6242B" w:rsidRDefault="00A6242B" w:rsidP="00A6242B">
      <w:r>
        <w:t>History suggests that the federal government is likely to be the only level of government to engage in the leadership and substantial redistribution of resources that equal access to an excellent education will require. n256 Local politics oftentimes hinders substantial efforts to redistribute resources. n257 Thus, it is unsurprising that it took federal legislation to initiate numerous past reform efforts that addressed disparities in educational opportunity, such as those that assist disadvantaged students, n258 girls and women, n259 and disabled children. n260 The federal government possesses an unparalleled ability to mobilize national, state, and local reform when the United States confronts an educational crisis. n261 Therefore, my call for a stronger federal role in education would build upon the historical federal role in advancing educational equity and the superior ability of the federal government to accomplish a redistribution of educational opportunity.</w:t>
      </w:r>
    </w:p>
    <w:p w14:paraId="2BDEB9A3" w14:textId="77777777" w:rsidR="00A6242B" w:rsidRDefault="00A6242B" w:rsidP="00A6242B">
      <w:r>
        <w:t>By focusing its attention on the policymaking areas identified in Parts II.A through E above, the federal government would shoulder the primary  [*1004]  burden for a national effort to ensure equal access to an excellent education. This primary federal burden would be carried through a multifaceted approach in which each policymaking area would support and reinforce the others and draw upon federal strengths in education policymaking. At the same time, federal leadership would incentivize the states to engage in a collaborative partnership with the federal government to achieve this goal. States would retain substantial control over education as they choose among a wide array of reforms while facing compelling incentives to join in this national effort.</w:t>
      </w:r>
    </w:p>
    <w:p w14:paraId="1A8467E7" w14:textId="77777777" w:rsidR="00A6242B" w:rsidRDefault="00A6242B" w:rsidP="00A6242B">
      <w:r>
        <w:t>Some may argue that the states should bear the primary burden for ensuring equal access to an excellent education because education remains primarily a state function. I reject this dualist understanding of education n262 while highlighting our longstanding history that reveals that the states will not rectify opportunity and achievement gaps on their own. The federal role in education has grown significantly in recent decades and has become increasingly influential. n263 My proposed theory builds upon the growing consensus reflected in NCLB and other federal education legislation that the federal government should exercise a substantial role in education law and policy. n264</w:t>
      </w:r>
    </w:p>
    <w:p w14:paraId="6492B98B" w14:textId="77777777" w:rsidR="00A6242B" w:rsidRDefault="00A6242B" w:rsidP="00A6242B">
      <w:r>
        <w:t>Others may contend that the United States should rein in the growing federal role in education. In some ways, this criticism points to the failures of past federal initiatives as evidence that the federal government's role in education should be curtailed. Most recently, some scholars condemn the shortcomings and implementation of NCLB and RTTT. n265 Undeniably, the federal government has undertaken a variety of unsuccessful education reforms. n266 Yet, an established track record in education over the last fifty years has given us ample evidence to identify the strengths and weaknesses of federal education policymaking. My theory intentionally builds upon identified federal strengths in innovative and progressive ways. In particular, the theory builds on the foundational premise that in the face of inconsistent and overwhelmingly ineffective state reform, the  [*1005]  federal government enjoys a superior and more consistent reform record on issues of educational equity. n267 Education scholars Charles Barone and Elizabeth DeBray confirmed this superior track record in stating that:</w:t>
      </w:r>
    </w:p>
    <w:p w14:paraId="6BE50546" w14:textId="77777777" w:rsidR="00A6242B" w:rsidRDefault="00A6242B" w:rsidP="00A6242B">
      <w:r>
        <w:t>Over the past half century, Congress has most frequently sought, and in most cases successfully enacted, sweeping changes to federal law when (1) a segment of U.S. Society was judged as having been denied equal educational opportunity and (2) states and municipalities were unable or unwilling to remedy those inequities. In education, as in other areas, like voting rights or retirement security for seniors, this has unquestionably been its most important and powerful role. n268</w:t>
      </w:r>
    </w:p>
    <w:p w14:paraId="4C085154" w14:textId="77777777" w:rsidR="00A6242B" w:rsidRDefault="00A6242B" w:rsidP="00A6242B">
      <w:r>
        <w:t>My theory builds upon this superior record in proposing a theory for disrupting education federalism that can guide the United States toward equal access to an excellent education.</w:t>
      </w:r>
    </w:p>
    <w:p w14:paraId="7624E9F1" w14:textId="77777777" w:rsidR="00A6242B" w:rsidRDefault="00A6242B" w:rsidP="00A6242B">
      <w:r>
        <w:t>In making the federal government the final guarantor of equal access to an excellent education, my proposed theory would strengthen the relationship between growing federal influence in education and greater federal responsibility for accomplishing national objectives. This transformation would greatly improve upon the nation's current cooperative federalism framework for education. n269 Today, although the federal government invests in education, this investment is quite limited relative to state and local investments. n270 By increasing its demands while limiting its contributions, the federal government has been able to avoid shouldering a substantial portion of the costs and burdens associated with accomplishing the nation's education goals while still enjoying the ability to set the nation's education agenda and demand results. n271 In contrast, my proposal would establish a much closer and more effective marriage between federal influence and responsibility.</w:t>
      </w:r>
    </w:p>
    <w:p w14:paraId="012FA802" w14:textId="77777777" w:rsidR="00A6242B" w:rsidRDefault="00A6242B" w:rsidP="00A6242B">
      <w:r>
        <w:t xml:space="preserve"> [*1006] </w:t>
      </w:r>
    </w:p>
    <w:p w14:paraId="1C4D061B" w14:textId="77777777" w:rsidR="00A6242B" w:rsidRDefault="00A6242B" w:rsidP="00A6242B">
      <w:r>
        <w:t>III. The Balance Sheet for Disrupting Education Federalism</w:t>
      </w:r>
    </w:p>
    <w:p w14:paraId="51F0082F" w14:textId="77777777" w:rsidR="00A6242B" w:rsidRDefault="00A6242B" w:rsidP="00A6242B">
      <w:r>
        <w:t>In response to my theory for strengthening the federal role in education to establish the foundation for a national effort to ensure equal access to an excellent education, critics may raise a variety of objections. Some may contend that Congress could not pass legislation that builds on my theory because it could violate the Spending Clause requirements that were strengthened in National Federation of Independent Business v. Sebelius (NFIB), n272 the Supreme Court's first opinion striking down a federal law under the Spending Clause. Others may argue that the courts represent the most fruitful avenue for systemic education reform rather than the legislative or executive branch. In addition, some may contend that my proposed theory would reduce some of the benefits of education federalism, such as state and local control over education and accountability. Another likely objection is that the United States lacks the political will to implement this theory. This Part responds to these objections and highlights numerous strengths of my proposed theory.</w:t>
      </w:r>
    </w:p>
    <w:p w14:paraId="0076D845" w14:textId="77777777" w:rsidR="00A6242B" w:rsidRDefault="00A6242B" w:rsidP="00A6242B">
      <w:r>
        <w:t>A. Understanding Why National Federation of Independent Business v. Sebelius Leaves Ample Constitutional Room for Expanding the Federal Role in Education</w:t>
      </w:r>
    </w:p>
    <w:p w14:paraId="6A537B1F" w14:textId="77777777" w:rsidR="00A6242B" w:rsidRDefault="00A6242B" w:rsidP="00A6242B">
      <w:r>
        <w:t>Although the Supreme Court in NFIB upheld the mandate requiring individuals to acquire health insurance as a valid exercise of the congressional authority to tax, n273 it also held that the Affordable Care Act's penalty on states that chose not to participate in the expansion of the Medicaid program was unconstitutionally coercive in violation of the Spending Clause. n274 Until the Supreme Court's decision in NFIB, the Court had placed very few limits on Spending Clause authority. n275 Given the shift in the Court's understanding of the scope of authority under the Spending Clause and my reliance on congressional action as one avenue for disrupting education federalism, it is important to understand what impact this decision could have on my theory.</w:t>
      </w:r>
    </w:p>
    <w:p w14:paraId="1FA74CFA" w14:textId="77777777" w:rsidR="00A6242B" w:rsidRDefault="00A6242B" w:rsidP="00A6242B">
      <w:r>
        <w:t xml:space="preserve"> [*1007]  Although the Court established five conditions for Spending Clause legislation in South Dakota v. Dole, n276 with the exception of the requirement that conditions must be unambiguous, the Court since Dole and prior to NFIB had not applied these conditions to establish meaningful substantive limits for Spending Clause legislation. n277 Prior to NFIB, the Court's minimal enforcement of the requirement that statutory conditions may not be so coercive that they become compulsory was generally understood to be "the virtual judicial abandonment of coercion analysis." n278 With little fear of judicial interference, Congress was able to employ its expansive authority under the Spending Clause to enact legislation covering a broad variety of areas that it does not possess direct authority to regulate, including education, the environment, and social welfare issues. n279</w:t>
      </w:r>
    </w:p>
    <w:p w14:paraId="7040C34C" w14:textId="77777777" w:rsidR="00A6242B" w:rsidRDefault="00A6242B" w:rsidP="00A6242B">
      <w:r>
        <w:t>The Court in NFIB found for the first time that a Spending Clause statute had crossed the line from coercion to compulsion. n280 The plurality opinion by Chief Justice Roberts, joined by Justices Breyer and Kagan, determined that the Medicaid expansion that required the states to insure anyone under age sixty-five with an income of less than 133% of the federal poverty line was unconstitutionally coercive. n281 The plurality's analysis focused on several factors to find a constitutional violation, and I agree with scholars Eloise Pasachoff and Samuel Bagenstos that the best reading of the opinion is that each of these factors must exist for the plurality to find a statute unconstitutional. n282 The plurality first noted that, rather than establish new conditions for new funds, Congress threatened to  [*1008]  withhold both new and existing Medicaid funds if a state did not agree to the expansion. n283 The plurality found that this threat effectively forced states to acquiesce to the Medicaid expansion because when the "conditions take the form of threats to terminate other significant independent grants, the conditions are properly viewed as a means of pressuring the states to accept policy changes." n284 This threat triggered an analysis by the plurality of whether the threat had crossed the line from coercion to compulsion. n285</w:t>
      </w:r>
    </w:p>
    <w:p w14:paraId="7F912873" w14:textId="77777777" w:rsidR="00A6242B" w:rsidRDefault="00A6242B" w:rsidP="00A6242B">
      <w:r>
        <w:t>The plurality then determined that the terms were unconstitutionally coercive because it considered the threatened loss of all Medicaid funding, which accounts for more than ten percent of a State's total budget, to be "economic dragooning that leaves the States with no real option but to acquiesce in the Medicaid expansion" n286 and essentially "a gun to the head" of the states. n287 Finally, the plurality concluded by noting that although the states agreed that Congress could amend or alter Medicaid when they accepted Medicaid funds, the requirement that Congress must attach unambiguous conditions to federal grants means that Congress cannot create "a new health care program" under the guise of merely amending the original program. n288 Given that the Medicaid expansion transformed the program from one that serves some of the neediest individuals in society to one that provides healthcare for anyone with an income below 133% of the poverty line, the states did not agree to this dramatic expansion when they agreed that Congress could amend Medicaid. n289</w:t>
      </w:r>
    </w:p>
    <w:p w14:paraId="7EC9CF11" w14:textId="77777777" w:rsidR="00A6242B" w:rsidRDefault="00A6242B" w:rsidP="00A6242B">
      <w:r>
        <w:t>In contrast to the plurality opinion, the joint dissent, which was one vote shy of a majority, focused on one factor - "economic dragooning." n290 The joint dissent agreed that the statute was unconstitutionally coercive because of both the percentage of the total state budgets that would be affected as well as the amounts that would be withheld from the states. n291 The joint dissent noted that the program at stake in Dole would have involved "withholding $ 614.7 million, equaling only 0.19% of all state  [*1009]  expenditures combined" and that this amount is appropriately described as a "relatively mild encouragement." n292 In contrast, the Affordable Care Act's Medicaid expansion would "threaten[] to withhold $ 233 billion, equaling 21.86% of all state expenditures combined" and thus is unambiguously coercive. n293 The emphasis on the percentage of the state budget common to both the plurality and joint dissent suggests that this analysis may be the more critical one for future opinions.</w:t>
      </w:r>
    </w:p>
    <w:p w14:paraId="1F19B2CB" w14:textId="77777777" w:rsidR="00A6242B" w:rsidRDefault="00A6242B" w:rsidP="00A6242B">
      <w:r>
        <w:t>Scholars offer some tentative possibilities about the decision's potential impact on future Spending Clause legislation and how such legislation will be administered by federal agencies. n294 Several scholars contend that the decision could potentially invite challenges to an assortment of Spending Clause legislation that will seek to establish how much the Court is willing to limit this previously broad congressional authority. n295 Scholars express mixed views about the potential success of such challenges n296 and note the decision's lack of clarity regarding the definition of coercion. n297 In addition, several scholars posit that the decision will grant states additional  [*1010]  leverage to negotiate with federal agencies regarding how Spending Clause programs are administered and may lead to additional waivers from federal agencies that fear a successful judicial challenge to their program under NFIB. n298</w:t>
      </w:r>
    </w:p>
    <w:p w14:paraId="37ECD3B6" w14:textId="77777777" w:rsidR="00A6242B" w:rsidRDefault="00A6242B" w:rsidP="00A6242B">
      <w:r>
        <w:t>In considering what NFIB will mean for education federalism, I agree with those who contend that education programs within NCLB, as well as other major education laws, are likely to be upheld even after NFIB. n299 As states are permitted to select which NCLB programs they want to participate in, it is important to analyze the constitutionality of NCLB based upon the separate programs that are packaged within the law. n300 Title I represents the largest program under NCLB and cost approximately $ 17.114 billion for fiscal year 2011. n301 For fiscal year 2011, states spent a total of $ 1.672 trillion and thus Title I represents 1.02% of states' budgets. n302 As education law scholar Eloise Pasachoff previously noted when she conducted this analysis, this potential loss is far closer to the potential loss to South Dakota that the Court upheld as constitutional in Dole than to the threatened loss in NFIB. n303 In addition, NCLB also avoids the NFIB concerns by eliminating the pre-NCLB Elementary and Secondary Education Act; thus, new funds are not conditioned on an old program. n304 Given that NCLB represents the most intrusive and extensive federal education law in U.S. history, the strong likelihood that the largest program within this law is constitutional under NFIB suggests that Congress is likely to retain extensive authority to pass additional education legislation under the Spending Clause. n305</w:t>
      </w:r>
    </w:p>
    <w:p w14:paraId="1382CF47" w14:textId="77777777" w:rsidR="00A6242B" w:rsidRDefault="00A6242B" w:rsidP="00A6242B">
      <w:r>
        <w:t>Even after NFIB, Congress enjoys ample constitutional room to leverage federal funds to institute this Article's theory for ensuring equal access to an excellent education for several reasons. It is important to note that the plurality found the Affordable Care Act's Medicaid expansion to  [*1011]  be coercive because of the combined effect of several factors rather than any single factor. n306 Thus, a fair reading of the plurality opinion suggests that to run afoul of NFIB, a federal education program would have to take a pre-existing, large, well-entrenched program, add new and unforeseen conditions that are so substantial as to constitute an independent program, and present the possibility of losing all funds for both the old and new as conditions for any state not wanting to follow the new conditions. n307 The need to run afoul of multiple concerns simultaneously will leave Congress with ample room to enact far-reaching education legislation.</w:t>
      </w:r>
    </w:p>
    <w:p w14:paraId="1C568853" w14:textId="77777777" w:rsidR="00A6242B" w:rsidRDefault="00A6242B" w:rsidP="00A6242B">
      <w:r>
        <w:t>In addition, both the plurality and the joint dissent reaffirmed the ability to attach conditions to the grant of new funds. n308 Together these opinions make clear that a new federal education program that offered new funding in exchange for state compliance with conditions for spending those funds should easily pass constitutional muster under NFIB. Furthermore, such a law would remain constitutional even if the new funds and conditions build upon a preexisting federal conditional spending program. This is permissible because the plurality and joint dissent both indicated approval for attaching new conditions that built upon the prior Medicaid program as long as those conditions did not jeopardize the previously authorized and accepted Medicaid funds. n309</w:t>
      </w:r>
    </w:p>
    <w:p w14:paraId="3EB88E1A" w14:textId="77777777" w:rsidR="00A6242B" w:rsidRDefault="00A6242B" w:rsidP="00A6242B">
      <w:r>
        <w:t>Finally, broad constitutional authority still exists for Congress to ensure equal access to an excellent education under the Spending Clause because, as the joint dissent noted, even though education spending is the second largest federally funded item, the total amount of all federal education programs currently represents a relatively small percentage of all state expenditures - "only 6.6% of all state expenditures combined." n310 This total amount includes a wide variety of federal education programs, including Title I and the Individuals with Disabilities Education Act. This percentage pales in comparison to the approximately 22% of total state budgets that were allocated to pre-expansion Medicaid. n311 Even if the federal government adopted a generous and robust plan to ensure that all  [*1012]  children receive equal access to an excellent education, it seems very unlikely that its funding of one education program would surpass the total amount that it spent on a wide variety of elementary and secondary education programs. n312 Therefore, NFIB leaves Congress ample constitutional authority to ensure equal access to an excellent education.</w:t>
      </w:r>
    </w:p>
    <w:p w14:paraId="49304CE4" w14:textId="77777777" w:rsidR="00A6242B" w:rsidRDefault="00A6242B" w:rsidP="00A6242B">
      <w:r>
        <w:t>B. Legislative and Executive Authority Provides a More Fruitful Avenue for Reform than Judicial Authority</w:t>
      </w:r>
    </w:p>
    <w:p w14:paraId="5D02B1AD" w14:textId="77777777" w:rsidR="00A6242B" w:rsidRDefault="00A6242B" w:rsidP="00A6242B">
      <w:r>
        <w:t>My theory proposes a framework for how the federal legislative and executive branches could lead the United States in a comprehensive effort to ensure equal access to an excellent education. I do not recommend that the courts should serve as the primary focus for reform for numerous reasons. As previously noted, federal courts frequently have relied on federalism and the interest in local control of education as a reason for curtailing efforts that sought to advance equal educational opportunity. n313 Also, as I analyzed in detail in prior scholarship, courts provide an inferior forum for education policy reform. n314 Courts have found a limited ability to institute effective school finance reform when their decisions did not garner significant political support. n315 Litigation is oftentimes slow and piecemeal and relies on a court order before a state will initiate reform. Yet, even in the face of such an order, legislatures can remain resistant to change. n316 Once reform is initiated, court-driven reform also can be difficult and laborious if all or even most revisions to the initial plans require court approval. n317 Federal judges often lack substantive knowledge of the complex and nuanced education issues. n318 Furthermore, litigation solutions are typically driven by the evidence before the court and thus fail to recognize the competing interests of absent affected constituencies. n319</w:t>
      </w:r>
    </w:p>
    <w:p w14:paraId="4B671470" w14:textId="77777777" w:rsidR="00A6242B" w:rsidRDefault="00A6242B" w:rsidP="00A6242B">
      <w:r>
        <w:t xml:space="preserve"> [*1013]  In contrast, federal support, research, and funding for reform can provide a counterbalance to state and local insistence on maintaining the status quo. n320 A federal legislative and executive approach can offer comprehensive solutions that incentivize actions by all of the states, a feat that a litigation effort is unlikely to accomplish. n321 In contrast to litigation that regularly requires court approval for any changes to a remedial order, legislative or executive action can offer much-needed flexibility to revisit and refine the legislation, regulations, or initiatives that are implemented. n322 Legislative and executive action also would benefit from the expertise of federal policymakers who have knowledge of and experience in education and its many complexities. Federal policymakers can seek input from states, scholars, and policymakers when additional expertise and research is needed. n323 Additionally, the legislative and executive process can provide a more comprehensive assessment of the problem, the affected constituencies, and possible avenues for reform. n324</w:t>
      </w:r>
    </w:p>
    <w:p w14:paraId="4C87D751" w14:textId="77777777" w:rsidR="00A6242B" w:rsidRDefault="00A6242B" w:rsidP="00A6242B">
      <w:r>
        <w:t>Perhaps most importantly, a court-centered reform effort would undermine the collaborative enforcement approach that is critical for sustained and continuous improvement by the states. Litigation would introduce an adversarial nature to reform and pit the federal government against states and localities. n325 In contrast, I propose a collaborative approach in which the federal, state, and local governments enter a shoulder-to-shoulder partnership to ensure consistent improvement through federal assistance for state and local reforms. n326 For these and other reasons, n327 my theory relies upon the legislative and executive branches as the avenues for reform. Nevertheless, my theory also could inform judicial understanding of the need to reform education federalism so that education federalism does not continue to serve as one of the obstacles to effective reform.</w:t>
      </w:r>
    </w:p>
    <w:p w14:paraId="125C14F9" w14:textId="77777777" w:rsidR="00A6242B" w:rsidRDefault="00A6242B" w:rsidP="00A6242B">
      <w:r>
        <w:t xml:space="preserve"> [*1014] </w:t>
      </w:r>
    </w:p>
    <w:p w14:paraId="719D4010" w14:textId="77777777" w:rsidR="00A6242B" w:rsidRDefault="00A6242B" w:rsidP="00A6242B">
      <w:r>
        <w:t>C. How Disrupting Education Federalism Would Empower New Aspects of State and Local Control of and Accountability for Education and Encourage Innovation</w:t>
      </w:r>
    </w:p>
    <w:p w14:paraId="38AF9B13" w14:textId="77777777" w:rsidR="00A6242B" w:rsidRDefault="00A6242B" w:rsidP="00A6242B">
      <w:r>
        <w:t>Some may critique my proposed theory for reducing state and local control of and accountability for education. As analyzed in Part I.B.1, it is important to remember that state and local control of education has greatly diminished over the last few decades and that scholars have noted that local control has not characterized the nation's schools for quite some time. n328 In addition, local control is not typically considered an end in itself. As political scientist Douglas Reed insightfully noted, "Local control is a good thing to the extent that it improves educational performance and builds strong communities; to the extent that it isolates, excludes, and homogenizes our schools, rendering them grossly unequal, localism is a problem." n329 Therefore, my theory seeks to reduce harmful aspects of state and local control of education while simultaneously empowering beneficial and collaborative aspects.</w:t>
      </w:r>
    </w:p>
    <w:p w14:paraId="43DD0C15" w14:textId="77777777" w:rsidR="00A6242B" w:rsidRDefault="00A6242B" w:rsidP="00A6242B">
      <w:r>
        <w:t>Under my proposed theory, states admittedly would lose some control over education because they would be accountable to the federal government for ending longstanding disparities in educational opportunity. A hallmark of the American education system has been the freedom that mostly affluent parents enjoy: to provide their children a better education than the one given to less privileged children. n330 In addition, some states and localities also may contend that they should retain the ability to focus their resources on some children rather than spreading them more equitably to all children. n331 I contend that the loss of this type of state and local control would benefit the nation's education system.</w:t>
      </w:r>
    </w:p>
    <w:p w14:paraId="122555DA" w14:textId="77777777" w:rsidR="00A6242B" w:rsidRDefault="00A6242B" w:rsidP="00A6242B">
      <w:r>
        <w:t>At the same time, other aspects of state and local control of education would remain if my theory was adopted. Under this theory, states would  [*1015]  retain authority to control education policymaking through education governance, the nature and content of a school finance system, state assessments and graduation standards, and a wide variety of teaching and curricular decisions. n332 Localities would continue to administer education, manage the daily operation of schools, hire teachers and staff, build and maintain schools, and transport students. n333 Issues such as class size and governance would remain within the purview of state and local government. Furthermore, maintaining these functions under state and local authority fosters continuance of most of the existing levels of state and local accountability for education.</w:t>
      </w:r>
    </w:p>
    <w:p w14:paraId="3D5B45F7" w14:textId="77777777" w:rsidR="00A6242B" w:rsidRDefault="00A6242B" w:rsidP="00A6242B">
      <w:r>
        <w:t>Most importantly, my proposed theory would foster new types of state and local control over education. Currently, substantial disparities exist in each state's capacity to offer high-quality educational opportunities. n334 The absence of federal intervention to address these disparate capacities leaves many states without the ability to offer their citizens an excellent education. Placing primary responsibility on the federal government for leading a national effort to close opportunity and achievement gaps will expand state and local control of education because it will provide state and local governments both a greater and more equal capacity to offer all children an excellent education. n335 This enhanced capacity will empower states and localities to engage in innovative reforms that were previously hindered by capacity limitations. In this way, greater equity in the distribution of state and local control and equal access to an excellent education can co-exist as complementary rather than competing goals.</w:t>
      </w:r>
    </w:p>
    <w:p w14:paraId="7197F04A" w14:textId="77777777" w:rsidR="00A6242B" w:rsidRDefault="00A6242B" w:rsidP="00A6242B">
      <w:r>
        <w:t>Once each state has a more uniform ability to offer equal access to an excellent education, the states will decide how they want to achieve this goal. By leaving the methods for achieving this goal to the states, my theory will preserve the states and localities as laboratories of reform. Moreover, these laboratories would have new federal research, technical expertise, and financial assistance to support the identification and implementation of effective reforms. Therefore, those who believe that excellence is best fostered through state and local control may find comfort in the fact that under my proposed theory, the states ultimately would decide how to ensure equal access to an excellent education.</w:t>
      </w:r>
    </w:p>
    <w:p w14:paraId="6CEA45BC" w14:textId="77777777" w:rsidR="00A6242B" w:rsidRDefault="00A6242B" w:rsidP="00A6242B">
      <w:r>
        <w:t xml:space="preserve"> [*1016]  Federal reform consistent with my theory for disrupting education federalism might diminish some state and local accountability for education. Once the federal government takes responsibility as the final guarantor of equal access to an excellent education and thereafter monitors state progress toward achieving this goal, the public will begin to hold the federal government accountable for educational disparities. This accountability is more diffuse and less effective than state and local accountability because federal officials are more removed from state and local electorates and are held accountable for a wider range of decisions. n336</w:t>
      </w:r>
    </w:p>
    <w:p w14:paraId="72822B10" w14:textId="77777777" w:rsidR="00A6242B" w:rsidRDefault="00A6242B" w:rsidP="00A6242B">
      <w:r>
        <w:t>However, it is important to note two responses to this concern. First, the public has not effectively held state and local officials accountable for closing opportunity gaps. For that reason, adding an additional layer of accountability - even a diffuse layer - could facilitate achievement of this objective. Second, as noted above, this proposed theory would not remove state and local accountability for ensuring equal access to an excellent education. Instead, state and local officials would be charged with designing and implementing plans to achieve this goal and thus critical aspects of state and local accountability would be preserved. n337 Federal officials would be responsible for offering some of the incentives, research, expertise, and financial support that is needed to accomplish this objective. In these ways, my proposed theory ultimately would increase total government accountability for achieving this goal. For these reasons, it would more effectively reap some of the benefits that education federalism is designed to achieve.</w:t>
      </w:r>
    </w:p>
    <w:p w14:paraId="06BB0911" w14:textId="77777777" w:rsidR="00A6242B" w:rsidRDefault="00A6242B" w:rsidP="00A6242B">
      <w:r>
        <w:t>D. Building the Political Will for Education Reform that Ensures Equal Access to an Excellent Education</w:t>
      </w:r>
    </w:p>
    <w:p w14:paraId="50577537" w14:textId="77777777" w:rsidR="00A6242B" w:rsidRDefault="00A6242B" w:rsidP="00A6242B">
      <w:r>
        <w:t>Additional objections to my theory may focus on the lack of political will to adopt it. Some may argue that the nation is not ready to do what it takes to complete a comprehensive assault on opportunity and achievement gaps. My proposed theory is intentionally unapologetic in its comprehensive and aspirational scope. Its comprehensive nature seeks to address the fact that past education reforms have not attempted to address the magnitude of the problem confronting the nation. n338 It leverages the expanding federal role in education as the opportune time to restructure  [*1017]  education federalism in ways that support the nation's education goals. As leading education historian Carl Kaestle has noted, "Presidents and Congress will continue to reinvent the federal role, because education has become a top-tier domestic agenda item and because federalist traditions do not make clear what the federal role in education is, nor how reformers should proceed to improve education on a national scale." n339 As the federal role in education continues to expand, this Article seeks to supply some of the critical answers that debates on education reform lack regarding how education federalism should be restructured to support effective, comprehensive reform.</w:t>
      </w:r>
    </w:p>
    <w:p w14:paraId="4638A6FB" w14:textId="77777777" w:rsidR="00A6242B" w:rsidRDefault="00A6242B" w:rsidP="00A6242B">
      <w:r>
        <w:t>Although this theory is aspirational because the United States currently lacks sufficient political will to adopt all aspects of my theory, I seek to contribute to the growing momentum for reform n340 in several ways. I want to spark a national dialogue about why changing education federalism should be included among the education reform conversations. The public needs to understand the many costs that the United States has paid for its approach to education federalism. The United States also needs to adopt a research-driven basis for how education federalism should be restructured to achieve the nation's education goals. My theory injects the foundational issue of education federalism and how it must be restructured as a critical missing element of the ongoing education reform agenda.</w:t>
      </w:r>
    </w:p>
    <w:p w14:paraId="066AC986" w14:textId="77777777" w:rsidR="00A6242B" w:rsidRDefault="00A6242B" w:rsidP="00A6242B">
      <w:r>
        <w:t>Conclusion: Toward a More Equitable Future</w:t>
      </w:r>
    </w:p>
    <w:p w14:paraId="49C1C117" w14:textId="77777777" w:rsidR="00A6242B" w:rsidRDefault="00A6242B" w:rsidP="00A6242B">
      <w:r>
        <w:t>My theory for reconstructing education federalism envisions the federal, state, and local governments joining together in a shoulder-to-shoulder partnership to build an education system in which all schoolchildren receive equal access to an excellent education. By establishing the federal government as the final guarantor of equal educational opportunity, it offers innovative ways to empower and incentivize state and local governments to close opportunity and achievement gaps. It would require the federal government both to demand much from state and local governments and give much to them.</w:t>
      </w:r>
    </w:p>
    <w:p w14:paraId="29197E07" w14:textId="77777777" w:rsidR="00A6242B" w:rsidRDefault="00A6242B" w:rsidP="00A6242B">
      <w:r>
        <w:t xml:space="preserve"> [*1018]  My theory is particularly timely because it is offered at a time when the nation has already begun to embrace a historic expansion of the federal role in education. n341 A substantial federal role in education is likely to continue because it generally enjoys bipartisan support as well as support from the business community, civil rights groups, and many other Americans. n342 Although support for federal involvement in education has been growing, the United States has lacked a theory for how this role should evolve. n343 Several scholars and the Equity and Excellence Commission have offered a variety of proposals for how the federal role in education should be strengthened to advance equal educational opportunity. n344 I offer a theory of education federalism that could guide implementation of such proposals by analyzing how the nation should improve upon the strengths of federal education policymaking and identifying critical missing components of an effective reform movement.</w:t>
      </w:r>
    </w:p>
    <w:p w14:paraId="520490E2" w14:textId="77777777" w:rsidR="00A6242B" w:rsidRDefault="00A6242B" w:rsidP="00A6242B">
      <w:r>
        <w:t>Disrupting the nation's longstanding approach to education federalism and reconstructing it in ways that support the nation's education goals will be essential to successful education reform. Federal education law and policy built upon my theory would restructure education federalism in ways that support closing opportunity gaps. Closing these gaps is essential to closing achievement gaps and thereby enabling all children to enjoy the possibilities of the American dream. Research reveals that closing achievement gaps would both greatly increase the nation's economic growth and lead to future economic strength and competitiveness of the U.S. economy. n345 As the United States continues to search for new ways to expand educational opportunity and improve educational quality, my theory offers some pioneering ideas for moving our national dialogue away from educational paralysis and toward educational excellence.</w:t>
      </w:r>
    </w:p>
    <w:p w14:paraId="14370CBD" w14:textId="77777777" w:rsidR="00A6242B" w:rsidRPr="0096624D" w:rsidRDefault="00A6242B" w:rsidP="00A6242B">
      <w:pPr>
        <w:pStyle w:val="Heading4"/>
      </w:pPr>
      <w:r>
        <w:t>Flexibility might be important but Federal oversight is the only way to ensure equity and doesn’t violate it</w:t>
      </w:r>
    </w:p>
    <w:p w14:paraId="1EF071F3" w14:textId="77777777" w:rsidR="00A6242B" w:rsidRDefault="00A6242B" w:rsidP="00A6242B">
      <w:r w:rsidRPr="007D148D">
        <w:rPr>
          <w:rStyle w:val="Style13ptBold"/>
        </w:rPr>
        <w:t>Robinson 16</w:t>
      </w:r>
      <w:r>
        <w:t xml:space="preserve"> (Kimberly Jenkins, Professor, University of Richmond School of Law, “FEATURE: No Quick Fix for Equity and Excellence: The Virtues of Incremental Shifts in Education Federalism”, LexisNexis, Stanford Law &amp; Policy Review, 27 Stan. L. &amp; Pol'y Rev 201, 2016) JA</w:t>
      </w:r>
    </w:p>
    <w:p w14:paraId="09502F1A" w14:textId="77777777" w:rsidR="00A6242B" w:rsidRDefault="00A6242B" w:rsidP="00A6242B">
      <w:r w:rsidRPr="00F966CF">
        <w:rPr>
          <w:rStyle w:val="StyleUnderline"/>
        </w:rPr>
        <w:t>Flexibility in designing reforms of state funding systems is important for several reasons</w:t>
      </w:r>
      <w:r>
        <w:t xml:space="preserve">. </w:t>
      </w:r>
      <w:r w:rsidRPr="00F966CF">
        <w:rPr>
          <w:rStyle w:val="StyleUnderline"/>
        </w:rPr>
        <w:t>Different performance standards will lead to disparate funding systems when those systems are linked to ensuring that students achieve the state performance standards</w:t>
      </w:r>
      <w:r>
        <w:t xml:space="preserve">. n215 Even given the substantial number of states that have adopted the common core standards, n216 </w:t>
      </w:r>
      <w:r w:rsidRPr="00F966CF">
        <w:rPr>
          <w:rStyle w:val="StyleUnderline"/>
        </w:rPr>
        <w:t>the continued divergence in standards, goals, implementation approaches, assessments, and political economies may encourage states to adopt a variety of disparate funding systems. Flexibility also enables states to take care in designing systems that address their shortcomings while also avoiding unintended adverse impacts</w:t>
      </w:r>
      <w:r>
        <w:t>. n217 S</w:t>
      </w:r>
      <w:r w:rsidRPr="00F966CF">
        <w:rPr>
          <w:rStyle w:val="StyleUnderline"/>
        </w:rPr>
        <w:t>tates should be permitted to determine the funding system that best serves the citizens of the state as well as the national interest in ensuring equal access to an excellent education</w:t>
      </w:r>
      <w:r>
        <w:t>.</w:t>
      </w:r>
    </w:p>
    <w:p w14:paraId="642BB848" w14:textId="77777777" w:rsidR="00A6242B" w:rsidRPr="00F966CF" w:rsidRDefault="00A6242B" w:rsidP="00A6242B">
      <w:pPr>
        <w:rPr>
          <w:rStyle w:val="StyleUnderline"/>
        </w:rPr>
      </w:pPr>
      <w:r>
        <w:t xml:space="preserve">However, </w:t>
      </w:r>
      <w:r w:rsidRPr="00F966CF">
        <w:rPr>
          <w:rStyle w:val="StyleUnderline"/>
        </w:rPr>
        <w:t>retaining flexibility for states should not be used as a shield that prevents federal accountability for the funding systems needed for equitable and excellent schools</w:t>
      </w:r>
      <w:r>
        <w:t xml:space="preserve">, just as the NCLB requirement of state-determined "challenging" academic standards was used by some states as a means to establish academic standards that were not demanding. n218 As a result, </w:t>
      </w:r>
      <w:r w:rsidRPr="00F966CF">
        <w:rPr>
          <w:rStyle w:val="StyleUnderline"/>
        </w:rPr>
        <w:t>once a federal mandate is enacted, the federal government will need to retain some influence over state funding systems to ensure that reforms are passed, funded, and implemented, just as state courts have needed to retain jurisdiction</w:t>
      </w:r>
      <w:r>
        <w:t xml:space="preserve"> over school funding systems </w:t>
      </w:r>
      <w:r w:rsidRPr="00F966CF">
        <w:rPr>
          <w:rStyle w:val="StyleUnderline"/>
        </w:rPr>
        <w:t>to ensure that states take action consistent with the guiding principles in court opinions. n219 Retaining this influence ensures that the federal government will remain vigilant in its efforts to guide the states toward more equitable and excellent funding systems. n220</w:t>
      </w:r>
    </w:p>
    <w:p w14:paraId="7C499910" w14:textId="77777777" w:rsidR="00A6242B" w:rsidRPr="00F966CF" w:rsidRDefault="00A6242B" w:rsidP="00A6242B">
      <w:pPr>
        <w:rPr>
          <w:rStyle w:val="StyleUnderline"/>
        </w:rPr>
      </w:pPr>
      <w:r>
        <w:t xml:space="preserve"> [*236]  </w:t>
      </w:r>
      <w:r w:rsidRPr="00F966CF">
        <w:rPr>
          <w:rStyle w:val="StyleUnderline"/>
        </w:rPr>
        <w:t>Ongoing federal oversight of state funding systems is particularly important because state legislatures sometimes adopt effective funding systems but then take steps to defund some aspects of the new reforms.</w:t>
      </w:r>
      <w:r>
        <w:t xml:space="preserve"> In 2005 the Kansas legislature adopted what is commonly referred to as "capital outlay equalization payments" that sought to address disparities in the ability of districts to raise funds given disparities in taxable property wealth. n221 However, beginning in fiscal year 2010 the legislature ended all equalization payments until the Kansas Supreme Court declared this action unlawful because it "returns the qualifying districts to[]an unreasonable, wealth-based inequity." n222 </w:t>
      </w:r>
      <w:r w:rsidRPr="00F966CF">
        <w:rPr>
          <w:rStyle w:val="StyleUnderline"/>
        </w:rPr>
        <w:t xml:space="preserve">Furthermore, judicial oversight and media coverage helped to prevent the Kansas legislature from securing a lower cost study that would have caused a leveling down of funding levels. Instead, the study confirmed the results of the legislature's own independent consultants. </w:t>
      </w:r>
      <w:r>
        <w:t xml:space="preserve">n223 As I noted in Part I.A., in February 2016, </w:t>
      </w:r>
      <w:r w:rsidRPr="00F966CF">
        <w:rPr>
          <w:rStyle w:val="StyleUnderline"/>
        </w:rPr>
        <w:t>the Kansas Supreme Court took the extreme measure of threatening closure of the Kansas schools if the Kansas legislature did not produce a funding scheme consistent with the Court's requirements</w:t>
      </w:r>
      <w:r>
        <w:t xml:space="preserve"> by June 30, 2016. n224 Similarly, the New Jersey legislature has not fully funded its progressive funding reforms. n225 </w:t>
      </w:r>
      <w:r w:rsidRPr="00F966CF">
        <w:rPr>
          <w:rStyle w:val="StyleUnderline"/>
        </w:rPr>
        <w:t>These examples suggest that ongoing federal oversight and accountability mechanisms will be necessary to ensure that states do not backslide after they enact funding formulas that provide equitable and excellent schools.</w:t>
      </w:r>
    </w:p>
    <w:p w14:paraId="2E820522" w14:textId="77777777" w:rsidR="00A6242B" w:rsidRPr="00D43494" w:rsidRDefault="00A6242B" w:rsidP="00A6242B">
      <w:r>
        <w:t xml:space="preserve">Finally, </w:t>
      </w:r>
      <w:r w:rsidRPr="00C170DC">
        <w:rPr>
          <w:rStyle w:val="StyleUnderline"/>
        </w:rPr>
        <w:t>flexibility for states is important because beneficial aspects of local control of education should endure within the United States</w:t>
      </w:r>
      <w:r>
        <w:t xml:space="preserve">. n226 </w:t>
      </w:r>
      <w:r w:rsidRPr="00C170DC">
        <w:rPr>
          <w:rStyle w:val="StyleUnderline"/>
        </w:rPr>
        <w:t>The federal government can support local control of schools while nevertheless preventing states from hiding behind local control as a shield to insulate harmful funding disparities</w:t>
      </w:r>
      <w:r>
        <w:t xml:space="preserve">. </w:t>
      </w:r>
      <w:r w:rsidRPr="00C170DC">
        <w:rPr>
          <w:rStyle w:val="StyleUnderline"/>
        </w:rPr>
        <w:t>It can do so by encouraging, and then insisting on a system of funding that promotes equal access to an excellent education while allowing states the freedom to determine how they will achieve this essential national goal. This form of local control would allow states and districts to exceed the floor established by the federal government but would not allow states and districts to fall below that floor</w:t>
      </w:r>
      <w:r>
        <w:t xml:space="preserve">. n227 As numerous state courts have recognized, </w:t>
      </w:r>
      <w:r w:rsidRPr="00C170DC">
        <w:rPr>
          <w:rStyle w:val="Emphasis"/>
        </w:rPr>
        <w:t>local control does not have to be reduced to mitigate disparities in funding</w:t>
      </w:r>
      <w:r>
        <w:t xml:space="preserve">, n228 </w:t>
      </w:r>
      <w:r w:rsidRPr="00C170DC">
        <w:rPr>
          <w:rStyle w:val="StyleUnderline"/>
        </w:rPr>
        <w:t>even though some states have chosen to reduce local control to mitigate</w:t>
      </w:r>
      <w:r>
        <w:t xml:space="preserve">  [*237]  </w:t>
      </w:r>
      <w:r w:rsidRPr="00C170DC">
        <w:rPr>
          <w:rStyle w:val="StyleUnderline"/>
        </w:rPr>
        <w:t>spending disparities</w:t>
      </w:r>
      <w:r>
        <w:t xml:space="preserve">. n229 State courts also have acknowledged that </w:t>
      </w:r>
      <w:r w:rsidRPr="00C170DC">
        <w:rPr>
          <w:rStyle w:val="Emphasis"/>
        </w:rPr>
        <w:t>local control is illusory for those districts without an adequate tax base to provide equitable resources for their schools</w:t>
      </w:r>
      <w:r>
        <w:t xml:space="preserve">, </w:t>
      </w:r>
      <w:r w:rsidRPr="00C170DC">
        <w:rPr>
          <w:rStyle w:val="StyleUnderline"/>
        </w:rPr>
        <w:t>when compared with other districts with a larger tax base.</w:t>
      </w:r>
      <w:r>
        <w:t xml:space="preserve"> n230 </w:t>
      </w:r>
      <w:r w:rsidRPr="00C170DC">
        <w:rPr>
          <w:rStyle w:val="StyleUnderline"/>
        </w:rPr>
        <w:t>Given the inherent infirmities of local funding and disparate local abilities to raise funds, n231 local control can be fostered even when states do not rely heavily on local funding of schools. There is no national requirement that local governments only control the funding that they raise</w:t>
      </w:r>
      <w:r>
        <w:t xml:space="preserve">. Consequently, </w:t>
      </w:r>
      <w:r w:rsidRPr="00C170DC">
        <w:rPr>
          <w:rStyle w:val="StyleUnderline"/>
        </w:rPr>
        <w:t>local control can remain while the federal government simultaneously insists that states create and sustain funding systems that provide equal access to an excellent education.</w:t>
      </w:r>
    </w:p>
    <w:p w14:paraId="4D0BA8D1" w14:textId="77777777" w:rsidR="00A6242B" w:rsidRDefault="00A6242B" w:rsidP="00A6242B">
      <w:pPr>
        <w:pStyle w:val="Heading4"/>
      </w:pPr>
      <w:r>
        <w:t>Devolution of education authority is the cause of inequity – only the Fed can solve</w:t>
      </w:r>
    </w:p>
    <w:p w14:paraId="53582DFF" w14:textId="77777777" w:rsidR="00A6242B" w:rsidRPr="007D148D" w:rsidRDefault="00A6242B" w:rsidP="00A6242B">
      <w:r w:rsidRPr="007D148D">
        <w:rPr>
          <w:rStyle w:val="Style13ptBold"/>
        </w:rPr>
        <w:t>Robinson 16</w:t>
      </w:r>
      <w:r>
        <w:t xml:space="preserve"> (Kimberly Jenkins, Professor, University of Richmond School of Law, “FEATURE: No Quick Fix for Equity and Excellence: The Virtues of Incremental Shifts in Education Federalism”, LexisNexis, Stanford Law &amp; Policy Review, 27 Stan. L. &amp; Pol'y Rev 201, 2016) JA</w:t>
      </w:r>
    </w:p>
    <w:p w14:paraId="78E961D4" w14:textId="77777777" w:rsidR="00A6242B" w:rsidRDefault="00A6242B" w:rsidP="00A6242B">
      <w:r>
        <w:t>HIGHLIGHT: Our problems are man-made, therefore they may be solved by man. And man can be as big as he wants. No problem of human destiny is beyond human beings.</w:t>
      </w:r>
    </w:p>
    <w:p w14:paraId="2C5B0C2F" w14:textId="77777777" w:rsidR="00A6242B" w:rsidRDefault="00A6242B" w:rsidP="00A6242B">
      <w:r>
        <w:t>-- John F. Kennedy n1</w:t>
      </w:r>
    </w:p>
    <w:p w14:paraId="3BEF3ED1" w14:textId="77777777" w:rsidR="00A6242B" w:rsidRDefault="00A6242B" w:rsidP="00A6242B">
      <w:r>
        <w:t>Introduction</w:t>
      </w:r>
    </w:p>
    <w:p w14:paraId="6449A64D" w14:textId="77777777" w:rsidR="00A6242B" w:rsidRDefault="00A6242B" w:rsidP="00A6242B">
      <w:r w:rsidRPr="0074597F">
        <w:rPr>
          <w:rStyle w:val="StyleUnderline"/>
          <w:highlight w:val="yellow"/>
        </w:rPr>
        <w:t>Disparities in educational opportunity</w:t>
      </w:r>
      <w:r>
        <w:t xml:space="preserve"> along lines of class, race and neighborhood </w:t>
      </w:r>
      <w:r w:rsidRPr="0074597F">
        <w:rPr>
          <w:rStyle w:val="StyleUnderline"/>
          <w:highlight w:val="yellow"/>
        </w:rPr>
        <w:t>remain an enduring characteristic of schools and districts</w:t>
      </w:r>
      <w:r w:rsidRPr="007D148D">
        <w:rPr>
          <w:rStyle w:val="StyleUnderline"/>
        </w:rPr>
        <w:t xml:space="preserve"> throughout the United States. n2 These </w:t>
      </w:r>
      <w:r w:rsidRPr="0074597F">
        <w:rPr>
          <w:rStyle w:val="StyleUnderline"/>
          <w:highlight w:val="yellow"/>
        </w:rPr>
        <w:t>disparities are shaped</w:t>
      </w:r>
      <w:r w:rsidRPr="007D148D">
        <w:rPr>
          <w:rStyle w:val="StyleUnderline"/>
        </w:rPr>
        <w:t xml:space="preserve"> in substantial part </w:t>
      </w:r>
      <w:r w:rsidRPr="0074597F">
        <w:rPr>
          <w:rStyle w:val="StyleUnderline"/>
          <w:highlight w:val="yellow"/>
        </w:rPr>
        <w:t>by the funding mechanisms that govern schools</w:t>
      </w:r>
      <w:r>
        <w:t xml:space="preserve">. n3 As the recent report of the U.S. Department of Education's Equity and Excellence Commission noted, "students, families and communities are burdened by the broken system of education funding in America." n4 </w:t>
      </w:r>
      <w:r w:rsidRPr="007D148D">
        <w:rPr>
          <w:rStyle w:val="StyleUnderline"/>
        </w:rPr>
        <w:t>Although some progress has been made</w:t>
      </w:r>
      <w:r>
        <w:t xml:space="preserve">, despite almost half a century of state school finance litigation, n5 </w:t>
      </w:r>
      <w:r w:rsidRPr="007D148D">
        <w:rPr>
          <w:rStyle w:val="StyleUnderline"/>
        </w:rPr>
        <w:t>most states generally have not taken consistent and sustained action to adopt and maintain funding systems that promote equal access</w:t>
      </w:r>
      <w:r>
        <w:t xml:space="preserve"> to an excellent education. n6 Furthermore, </w:t>
      </w:r>
      <w:r w:rsidRPr="007D148D">
        <w:rPr>
          <w:rStyle w:val="StyleUnderline"/>
        </w:rPr>
        <w:t>the education reforms that have been undertaken have not demanded sufficient changes to end the longstanding inequities</w:t>
      </w:r>
      <w:r>
        <w:t xml:space="preserve"> in how the states fund schools. n7</w:t>
      </w:r>
    </w:p>
    <w:p w14:paraId="787DB1A9" w14:textId="77777777" w:rsidR="00A6242B" w:rsidRDefault="00A6242B" w:rsidP="00A6242B">
      <w:r w:rsidRPr="007D148D">
        <w:rPr>
          <w:rStyle w:val="StyleUnderline"/>
        </w:rPr>
        <w:t>The United States should not expect these longstanding disparities</w:t>
      </w:r>
      <w:r>
        <w:t xml:space="preserve"> and challenges </w:t>
      </w:r>
      <w:r w:rsidRPr="007D148D">
        <w:rPr>
          <w:rStyle w:val="StyleUnderline"/>
        </w:rPr>
        <w:t xml:space="preserve">to end without a new commitment </w:t>
      </w:r>
      <w:r>
        <w:t xml:space="preserve">and approach </w:t>
      </w:r>
      <w:r w:rsidRPr="007D148D">
        <w:rPr>
          <w:rStyle w:val="StyleUnderline"/>
        </w:rPr>
        <w:t>to eliminating them</w:t>
      </w:r>
      <w:r>
        <w:t xml:space="preserve">. Even though we have learned some important lessons from how states have implemented their education clauses, </w:t>
      </w:r>
      <w:r w:rsidRPr="007D148D">
        <w:rPr>
          <w:rStyle w:val="Emphasis"/>
        </w:rPr>
        <w:t>the laboratory of the</w:t>
      </w:r>
      <w:r>
        <w:t xml:space="preserve"> </w:t>
      </w:r>
      <w:r w:rsidRPr="007D148D">
        <w:rPr>
          <w:rStyle w:val="Emphasis"/>
        </w:rPr>
        <w:t>states</w:t>
      </w:r>
      <w:r>
        <w:t xml:space="preserve"> </w:t>
      </w:r>
      <w:r w:rsidRPr="007D148D">
        <w:rPr>
          <w:rStyle w:val="Emphasis"/>
        </w:rPr>
        <w:t>has failed to protect the national interest in</w:t>
      </w:r>
      <w:r>
        <w:t xml:space="preserve"> </w:t>
      </w:r>
      <w:r w:rsidRPr="007D148D">
        <w:rPr>
          <w:rStyle w:val="StyleUnderline"/>
        </w:rPr>
        <w:t>an excellent and equitable</w:t>
      </w:r>
      <w:r>
        <w:t xml:space="preserve"> </w:t>
      </w:r>
      <w:r w:rsidRPr="007D148D">
        <w:rPr>
          <w:rStyle w:val="Emphasis"/>
        </w:rPr>
        <w:t xml:space="preserve">education </w:t>
      </w:r>
      <w:r w:rsidRPr="007D148D">
        <w:rPr>
          <w:rStyle w:val="StyleUnderline"/>
        </w:rPr>
        <w:t>system for all children</w:t>
      </w:r>
      <w:r>
        <w:t xml:space="preserve">. </w:t>
      </w:r>
      <w:r w:rsidRPr="007D148D">
        <w:rPr>
          <w:rStyle w:val="StyleUnderline"/>
        </w:rPr>
        <w:t>Given this inconsistent and lackluster state commitment to the education finance systems</w:t>
      </w:r>
      <w:r>
        <w:t xml:space="preserve"> that the United States needs, </w:t>
      </w:r>
      <w:r w:rsidRPr="007D148D">
        <w:rPr>
          <w:rStyle w:val="StyleUnderline"/>
        </w:rPr>
        <w:t>the United States must look for new avenues to secure this important national interest</w:t>
      </w:r>
      <w:r>
        <w:t xml:space="preserve">. Federal options for addressing spending disparities are particularly crucial because </w:t>
      </w:r>
      <w:r w:rsidRPr="007D148D">
        <w:rPr>
          <w:rStyle w:val="StyleUnderline"/>
        </w:rPr>
        <w:t>the greatest</w:t>
      </w:r>
      <w:r>
        <w:t xml:space="preserve">  [*203]  </w:t>
      </w:r>
      <w:r w:rsidRPr="007D148D">
        <w:rPr>
          <w:rStyle w:val="StyleUnderline"/>
        </w:rPr>
        <w:t>variation in per pupil spending occurs between states, rather than within states</w:t>
      </w:r>
      <w:r>
        <w:t xml:space="preserve">. n8 Currently, </w:t>
      </w:r>
      <w:r w:rsidRPr="007D148D">
        <w:rPr>
          <w:rStyle w:val="StyleUnderline"/>
        </w:rPr>
        <w:t>this variation in funding between states accounts for seventy-eight percent of per pupil spending differences</w:t>
      </w:r>
      <w:r>
        <w:t xml:space="preserve"> and this variation represents a "historic high" and highlights the inadequacy of state reforms alone to equalize resources. n9 Furthermore, research demonstrates that </w:t>
      </w:r>
      <w:r w:rsidRPr="007D148D">
        <w:rPr>
          <w:rStyle w:val="StyleUnderline"/>
        </w:rPr>
        <w:t>on international assessments, the achievement of U.S. students at all income levels</w:t>
      </w:r>
      <w:r>
        <w:t xml:space="preserve">, including those from upper income families, </w:t>
      </w:r>
      <w:r w:rsidRPr="007D148D">
        <w:rPr>
          <w:rStyle w:val="StyleUnderline"/>
        </w:rPr>
        <w:t>lags behind</w:t>
      </w:r>
      <w:r>
        <w:t xml:space="preserve"> their international peers. n10</w:t>
      </w:r>
    </w:p>
    <w:p w14:paraId="09158A7F" w14:textId="77777777" w:rsidR="00A6242B" w:rsidRDefault="00A6242B" w:rsidP="00A6242B">
      <w:r w:rsidRPr="007D148D">
        <w:rPr>
          <w:rStyle w:val="StyleUnderline"/>
        </w:rPr>
        <w:t>Federal reforms are particularly important</w:t>
      </w:r>
      <w:r>
        <w:t xml:space="preserve"> given the fact that according to a 2016 review of the funding in forty-six states, </w:t>
      </w:r>
      <w:r w:rsidRPr="007D148D">
        <w:rPr>
          <w:rStyle w:val="StyleUnderline"/>
        </w:rPr>
        <w:t>at least twenty-five states have not returned their per student general aid - the primary type of state funding for schools - to 2008 levels</w:t>
      </w:r>
      <w:r>
        <w:t xml:space="preserve">. n11 </w:t>
      </w:r>
      <w:r w:rsidRPr="007D148D">
        <w:rPr>
          <w:rStyle w:val="StyleUnderline"/>
        </w:rPr>
        <w:t>Seven of these twenty-five states have cut state general aid by ten percent or more</w:t>
      </w:r>
      <w:r>
        <w:t xml:space="preserve">. n12 In addition, although most states increased general aid in 2016, </w:t>
      </w:r>
      <w:r w:rsidRPr="007D148D">
        <w:rPr>
          <w:rStyle w:val="StyleUnderline"/>
        </w:rPr>
        <w:t>twelve states reduced per pupil funding</w:t>
      </w:r>
      <w:r>
        <w:t xml:space="preserve"> this year. n13 </w:t>
      </w:r>
      <w:r w:rsidRPr="007D148D">
        <w:rPr>
          <w:rStyle w:val="StyleUnderline"/>
        </w:rPr>
        <w:t>Insufficient financial support for public schools has remained</w:t>
      </w:r>
      <w:r>
        <w:t xml:space="preserve"> the public's top education concern for at least a decade. n14</w:t>
      </w:r>
    </w:p>
    <w:p w14:paraId="1A6EE568" w14:textId="77777777" w:rsidR="00A6242B" w:rsidRDefault="00A6242B" w:rsidP="00A6242B">
      <w:r w:rsidRPr="007D148D">
        <w:rPr>
          <w:rStyle w:val="StyleUnderline"/>
        </w:rPr>
        <w:t>Some may wonder if the newly-enacted</w:t>
      </w:r>
      <w:r>
        <w:t xml:space="preserve"> Every Student Succeeds Act (</w:t>
      </w:r>
      <w:r w:rsidRPr="007D148D">
        <w:rPr>
          <w:rStyle w:val="StyleUnderline"/>
        </w:rPr>
        <w:t>ESSA</w:t>
      </w:r>
      <w:r>
        <w:t xml:space="preserve">) n15 - the latest reauthorization of the Elementary and Secondary Education Act of 1965 - </w:t>
      </w:r>
      <w:r w:rsidRPr="007D148D">
        <w:rPr>
          <w:rStyle w:val="StyleUnderline"/>
        </w:rPr>
        <w:t>will provide the push states seem to need to reform funding systems</w:t>
      </w:r>
      <w:r>
        <w:t xml:space="preserve">. However, </w:t>
      </w:r>
      <w:r w:rsidRPr="007D148D">
        <w:rPr>
          <w:rStyle w:val="StyleUnderline"/>
        </w:rPr>
        <w:t>the ESSA does not appear to be a promising avenue to incentivize such reforms</w:t>
      </w:r>
      <w:r>
        <w:t xml:space="preserve">. n16 </w:t>
      </w:r>
      <w:r w:rsidRPr="007D148D">
        <w:rPr>
          <w:rStyle w:val="StyleUnderline"/>
        </w:rPr>
        <w:t>The ESSA repeals the federal accountability system</w:t>
      </w:r>
      <w:r>
        <w:t xml:space="preserve"> in the No Child Left Behind Act </w:t>
      </w:r>
      <w:r w:rsidRPr="007D148D">
        <w:rPr>
          <w:rStyle w:val="StyleUnderline"/>
        </w:rPr>
        <w:t>and instead allows states to design their own accountability systems</w:t>
      </w:r>
      <w:r>
        <w:t xml:space="preserve"> to identify and improve struggling schools. n17 </w:t>
      </w:r>
      <w:r w:rsidRPr="007D148D">
        <w:rPr>
          <w:rStyle w:val="StyleUnderline"/>
        </w:rPr>
        <w:t>ESSA requires states to increase learning in the five percent of schools that perform the worst on state assessments</w:t>
      </w:r>
      <w:r>
        <w:t xml:space="preserve">, schools with high dropout rates, and schools in which a subgroup consistently performs poorly. n18 </w:t>
      </w:r>
      <w:r w:rsidRPr="007D148D">
        <w:rPr>
          <w:rStyle w:val="StyleUnderline"/>
        </w:rPr>
        <w:t>While states may adopt some targeted interventions, the ESSA's focus on such a small subset of schools is unlikely to drive states to overhaul entire funding systems</w:t>
      </w:r>
      <w:r>
        <w:t xml:space="preserve"> that either  [*204]  consistently favor low-need, high-wealth districts or that do not adequately adjust funding levels to address the greater needs of some students. n19 Thus, </w:t>
      </w:r>
      <w:r w:rsidRPr="007D148D">
        <w:rPr>
          <w:rStyle w:val="StyleUnderline"/>
        </w:rPr>
        <w:t xml:space="preserve">the ESSA's narrow focus on low-performing schools provides inadequate incentives to encourage states to reform </w:t>
      </w:r>
      <w:r>
        <w:t>their funding approaches and to boost overall student achievement.</w:t>
      </w:r>
    </w:p>
    <w:p w14:paraId="2B639442" w14:textId="77777777" w:rsidR="00A6242B" w:rsidRDefault="00A6242B" w:rsidP="00A6242B">
      <w:r>
        <w:t xml:space="preserve">In light of the need for additional concerted action to spark state reform of school finance systems, some </w:t>
      </w:r>
      <w:r w:rsidRPr="007D148D">
        <w:rPr>
          <w:rStyle w:val="StyleUnderline"/>
        </w:rPr>
        <w:t>scholars and advocates are beginning to call for the federal government to leverage its influence on states to ensure that they implement equitable school funding systems</w:t>
      </w:r>
      <w:r>
        <w:t xml:space="preserve">. In his 2015 book, Jack Jennings, the founder and former CEO of the Center on Education Policy who served for more than a quarter century as a staff director and general counsel for the U.S. House of Representatives Committee on Education and Labor, identified the need for federal reform that promotes both equitable and adequate funding as essential for continued progress in education. n20 In addition, </w:t>
      </w:r>
      <w:r w:rsidRPr="007D148D">
        <w:rPr>
          <w:rStyle w:val="StyleUnderline"/>
        </w:rPr>
        <w:t>the Equity and Excellence Commission recommended</w:t>
      </w:r>
      <w:r>
        <w:t xml:space="preserve"> "bold action" on school funding reform that would, among other things, </w:t>
      </w:r>
      <w:r w:rsidRPr="007D148D">
        <w:rPr>
          <w:rStyle w:val="StyleUnderline"/>
        </w:rPr>
        <w:t>require states to implement funding systems that provide all students the resources they need to meet state standards</w:t>
      </w:r>
      <w:r>
        <w:t xml:space="preserve">; </w:t>
      </w:r>
      <w:r w:rsidRPr="007D148D">
        <w:rPr>
          <w:rStyle w:val="StyleUnderline"/>
        </w:rPr>
        <w:t>incentivize states to increase funding for low-performing, low-income and minority students; and create federal monitoring</w:t>
      </w:r>
      <w:r>
        <w:t xml:space="preserve"> of these new investments to ensure that they are improving student outcomes. n21</w:t>
      </w:r>
    </w:p>
    <w:p w14:paraId="263B7AC6" w14:textId="77777777" w:rsidR="00A6242B" w:rsidRDefault="00A6242B" w:rsidP="00A6242B">
      <w:r>
        <w:t xml:space="preserve">David Sciarra and Danielle Farrie, who are leading the New Jersey funding litigation, have made similar calls. Sciarra and Farrie, an attorney and scholar of education finance, respectively, recently contended </w:t>
      </w:r>
      <w:r w:rsidRPr="001A121C">
        <w:rPr>
          <w:rStyle w:val="StyleUnderline"/>
        </w:rPr>
        <w:t>that federal funding should be linked to state finance reform</w:t>
      </w:r>
      <w:r>
        <w:t xml:space="preserve"> </w:t>
      </w:r>
      <w:r w:rsidRPr="001A121C">
        <w:rPr>
          <w:rStyle w:val="StyleUnderline"/>
        </w:rPr>
        <w:t>that is closely tied to state education standards</w:t>
      </w:r>
      <w:r>
        <w:t xml:space="preserve">. n22 Michael Rebell, scholar and successful litigator of the New York funding litigation, has also called for federal intervention to promote equitable funding systems. n23 </w:t>
      </w:r>
      <w:r w:rsidRPr="001A121C">
        <w:rPr>
          <w:rStyle w:val="StyleUnderline"/>
        </w:rPr>
        <w:t>Education law scholar Derek Black has proposed reforms to Title I of the Elementary and Secondary Education Act that would incentivize states to adopt progressive funding systems</w:t>
      </w:r>
      <w:r>
        <w:t xml:space="preserve"> that provide greater funding to  [*205]  districts with substantial high-need populations and that reward fiscal effort. n24 </w:t>
      </w:r>
      <w:r w:rsidRPr="001A121C">
        <w:rPr>
          <w:rStyle w:val="StyleUnderline"/>
        </w:rPr>
        <w:t>A recent paper by Diana Epstein</w:t>
      </w:r>
      <w:r>
        <w:t xml:space="preserve">, a Senior Education Policy Analyst at the Center for American Progress, </w:t>
      </w:r>
      <w:r w:rsidRPr="001A121C">
        <w:rPr>
          <w:rStyle w:val="StyleUnderline"/>
        </w:rPr>
        <w:t>argues that given state reluctance to provide greater aid to districts with more students with greater needs, the federal government should incentivize states to revise their funding systems to accomplish such reforms</w:t>
      </w:r>
      <w:r>
        <w:t>. n25 These calls for federal influence to promote equitable and adequate school funding systems build upon the scholarship calling for federal action that promotes greater equality of educational opportunity. n26</w:t>
      </w:r>
    </w:p>
    <w:p w14:paraId="52E1CCC1" w14:textId="77777777" w:rsidR="00A6242B" w:rsidRDefault="00A6242B" w:rsidP="00A6242B">
      <w:r>
        <w:t xml:space="preserve">In this Article, I join these calls for the federal government to lead states to reform their school funding systems. In doing so, I build upon my recent scholarship that calls for additional federal leadership insisting that states prioritize equity and excellence in education. n27 </w:t>
      </w:r>
      <w:r w:rsidRPr="001A121C">
        <w:rPr>
          <w:rStyle w:val="StyleUnderline"/>
        </w:rPr>
        <w:t>I recommend that we restructure education federalism by requiring the federal government to serve as the ultimate guarantor of equal access to an excellent education.</w:t>
      </w:r>
      <w:r>
        <w:t xml:space="preserve"> n28 </w:t>
      </w:r>
      <w:r w:rsidRPr="001A121C">
        <w:rPr>
          <w:rStyle w:val="StyleUnderline"/>
        </w:rPr>
        <w:t>My theory of education federalism embraces federal policymaking strengths in education, such as federal research, technical, and financial assistance, that support state and local reforms to promote equity and excellence</w:t>
      </w:r>
      <w:r>
        <w:t xml:space="preserve">. n29 </w:t>
      </w:r>
      <w:r w:rsidRPr="001A121C">
        <w:rPr>
          <w:rStyle w:val="StyleUnderline"/>
        </w:rPr>
        <w:t>This theory would retain state and local control over education where states and localities possess superior policymaking strengths, including preserving states as laboratories of reform that determine how to achieve equity and excellence</w:t>
      </w:r>
      <w:r>
        <w:t xml:space="preserve">. It also would  [*206]  </w:t>
      </w:r>
      <w:r w:rsidRPr="001A121C">
        <w:rPr>
          <w:rStyle w:val="StyleUnderline"/>
        </w:rPr>
        <w:t>promote new forms of state and local control over education by enhancing state and local capacity for reform</w:t>
      </w:r>
      <w:r>
        <w:t>. n30</w:t>
      </w:r>
    </w:p>
    <w:p w14:paraId="3B78E540" w14:textId="77777777" w:rsidR="00A6242B" w:rsidRDefault="00A6242B" w:rsidP="00A6242B">
      <w:r>
        <w:t xml:space="preserve">This Article provides a practical application of my theory for reconstructing education federalism in ways that would support equal access to an excellent education. My analysis serves two goals. First, I present research regarding some of the central school funding system shortcomings that may not be widely understood. </w:t>
      </w:r>
      <w:r w:rsidRPr="001A121C">
        <w:rPr>
          <w:rStyle w:val="StyleUnderline"/>
        </w:rPr>
        <w:t xml:space="preserve">The shortcomings that I analyze are: the provision of less revenue to districts with substantial concentrations of students with greater needs; the failure to tailor funding to the objective of the education system; substandard funding amounts; and insufficient oversight of school funding. </w:t>
      </w:r>
      <w:r>
        <w:t>Second, scholars have increasingly begun to call for a federal role in education funding by proposing a single-step reform. In contrast, I contend that the United States should incrementally increase federal influence over school funding to prompt states to maintain equitable funding systems.</w:t>
      </w:r>
    </w:p>
    <w:p w14:paraId="27FF99A0" w14:textId="77777777" w:rsidR="00A6242B" w:rsidRDefault="00A6242B" w:rsidP="00A6242B">
      <w:r>
        <w:t xml:space="preserve">I present this analysis in three parts. In Part I, I identify some of the key shortcomings of state school funding systems. In Part II, I recommend some of the potential reforms to be included in an incremental strategy. </w:t>
      </w:r>
      <w:r w:rsidRPr="003303E9">
        <w:rPr>
          <w:rStyle w:val="StyleUnderline"/>
        </w:rPr>
        <w:t xml:space="preserve">I analyze federal incentives, conditional spending legislation, and mandates through the Fourteenth Amendment or a constitutional amendment as potential reforms that could accomplish this incremental federal influence over state funding systems. </w:t>
      </w:r>
      <w:r>
        <w:t>Each of these efforts aims to ensure that states provide equitable funding leading to excellent schools. In Part III, I explain why an incremental strategy for federal influence on school funding is needed as well as analyze the costs and benefits of this approach.</w:t>
      </w:r>
    </w:p>
    <w:p w14:paraId="13B54CA5" w14:textId="77777777" w:rsidR="00A6242B" w:rsidRDefault="00A6242B" w:rsidP="00A6242B">
      <w:r>
        <w:t>I. The Shortcomings of State School Funding Systems</w:t>
      </w:r>
    </w:p>
    <w:p w14:paraId="2D4A0E4A" w14:textId="77777777" w:rsidR="00A6242B" w:rsidRDefault="00A6242B" w:rsidP="00A6242B">
      <w:r>
        <w:t xml:space="preserve">In this Part, I identify the shortcomings of state school funding systems by examining the nature and causes of disparities within them. I draw upon research of these systems as well as state court challenges to them. n31 I analyze four primary shortcomings: (1) </w:t>
      </w:r>
      <w:r w:rsidRPr="003303E9">
        <w:rPr>
          <w:rStyle w:val="StyleUnderline"/>
        </w:rPr>
        <w:t>lower funding to districts serving students with greater needs</w:t>
      </w:r>
      <w:r>
        <w:t xml:space="preserve">, (2) </w:t>
      </w:r>
      <w:r w:rsidRPr="003303E9">
        <w:rPr>
          <w:rStyle w:val="StyleUnderline"/>
        </w:rPr>
        <w:t>insufficient linkage of funding systems to desired educational outcomes</w:t>
      </w:r>
      <w:r>
        <w:t>, (3</w:t>
      </w:r>
      <w:r w:rsidRPr="003303E9">
        <w:rPr>
          <w:rStyle w:val="StyleUnderline"/>
        </w:rPr>
        <w:t>) low funding levels</w:t>
      </w:r>
      <w:r>
        <w:t xml:space="preserve">, and (4) </w:t>
      </w:r>
      <w:r w:rsidRPr="003303E9">
        <w:rPr>
          <w:rStyle w:val="StyleUnderline"/>
        </w:rPr>
        <w:t>inadequate oversight of state funding systems</w:t>
      </w:r>
      <w:r>
        <w:t xml:space="preserve">. </w:t>
      </w:r>
      <w:r w:rsidRPr="003303E9">
        <w:rPr>
          <w:rStyle w:val="StyleUnderline"/>
        </w:rPr>
        <w:t>These are some of the common shortcomings identified in research that result in inadequate and inequitable school funding systems</w:t>
      </w:r>
      <w:r>
        <w:t xml:space="preserve"> across the United States. It is these shortcomings that must be addressed by the incremental strategy I recommend.</w:t>
      </w:r>
    </w:p>
    <w:p w14:paraId="0D12F724" w14:textId="77777777" w:rsidR="00A6242B" w:rsidRDefault="00A6242B" w:rsidP="00A6242B">
      <w:r>
        <w:t xml:space="preserve"> [*207]  Through this analysis, I seek to increase understanding of what makes funding systems inequitable and inefficient. Thus, I do not dwell upon the common criticism that state funding systems rely too heavily upon local property taxes. </w:t>
      </w:r>
      <w:r w:rsidRPr="006947C4">
        <w:rPr>
          <w:rStyle w:val="StyleUnderline"/>
        </w:rPr>
        <w:t xml:space="preserve">Disparities in funding raised from property taxes due to disparities in wealth between districts undoubtedly cause inequities in per pupil funding </w:t>
      </w:r>
      <w:r>
        <w:t xml:space="preserve">and in the educational opportunities provided to students. n32 </w:t>
      </w:r>
      <w:r w:rsidRPr="006947C4">
        <w:rPr>
          <w:rStyle w:val="StyleUnderline"/>
        </w:rPr>
        <w:t>This weakness of state funding systems is well documented and has been noted repeatedly in research and case law.</w:t>
      </w:r>
      <w:r>
        <w:t xml:space="preserve"> n33 Indeed, the United States Supreme Court in 1973 in San Antonio Independent School District v. Rodriguez stated that the United States should consider innovations to school funding that encourage greater excellence and equity in education because the states "may well have relied too long and too heavily on the local property tax." n34</w:t>
      </w:r>
    </w:p>
    <w:p w14:paraId="2B9FD3C8" w14:textId="77777777" w:rsidR="00A6242B" w:rsidRDefault="00A6242B" w:rsidP="00A6242B">
      <w:r>
        <w:t xml:space="preserve">Many states have reduced their reliance on local taxes, including property taxes, since Rodriguez even while property taxes remain the primary source of local funding for schools. n35 In 2011-12 for example, property taxes served as eighty-one percent of local education revenue and thirty-six percent of total revenue for public schools. n36 In seven states, property taxes constituted fifty percent or more of total spending on public schools and in twenty-eight states property taxes constituted 25 to 49.9 percent of total spending. n37 </w:t>
      </w:r>
      <w:r w:rsidRPr="006947C4">
        <w:rPr>
          <w:rStyle w:val="Emphasis"/>
        </w:rPr>
        <w:t>This entrenched and longstanding reliance on local revenue necessarily causes persistent funding disparities.</w:t>
      </w:r>
      <w:r>
        <w:t xml:space="preserve"> n38</w:t>
      </w:r>
    </w:p>
    <w:p w14:paraId="2D8C5FDF" w14:textId="77777777" w:rsidR="00A6242B" w:rsidRDefault="00A6242B" w:rsidP="00A6242B">
      <w:r>
        <w:t xml:space="preserve"> [*208]  However, </w:t>
      </w:r>
      <w:r w:rsidRPr="006947C4">
        <w:rPr>
          <w:rStyle w:val="StyleUnderline"/>
        </w:rPr>
        <w:t>disparities in revenue from property taxes do not tell the full story of the inequities within school funding systems</w:t>
      </w:r>
      <w:r>
        <w:t xml:space="preserve"> because </w:t>
      </w:r>
      <w:r w:rsidRPr="006947C4">
        <w:rPr>
          <w:rStyle w:val="StyleUnderline"/>
        </w:rPr>
        <w:t>state distributions of aid also sometimes channel greater funding to more affluent districts</w:t>
      </w:r>
      <w:r>
        <w:t>. n39 The analysis below implicates all funding mechanisms that encourage an inequitable distribution of funds. It seeks to increase understanding of what makes funding systems inequitable beyond this single - albeit important - culprit.</w:t>
      </w:r>
    </w:p>
    <w:p w14:paraId="7D46BB09" w14:textId="77777777" w:rsidR="00A6242B" w:rsidRDefault="00A6242B" w:rsidP="00A6242B">
      <w:r>
        <w:t xml:space="preserve">Before turning to this analysis, it is worth noting that </w:t>
      </w:r>
      <w:r w:rsidRPr="006947C4">
        <w:rPr>
          <w:rStyle w:val="StyleUnderline"/>
        </w:rPr>
        <w:t>in focusing on the need for reforming school funding systems, I build upon the research that finds that money spent well matters for student outcomes</w:t>
      </w:r>
      <w:r>
        <w:t xml:space="preserve">. n40 In my recent book co-edited with Professor Charles J. Ogletree, Jr. we note that the school finance debate has largely moved beyond questioning whether money matters to a consensus that money spent well does, in fact, matter. n41 </w:t>
      </w:r>
      <w:r w:rsidRPr="006947C4">
        <w:rPr>
          <w:rStyle w:val="StyleUnderline"/>
        </w:rPr>
        <w:t>Further evidence that money matters is presented in a 2016 study finding that when children from low-income families are provided with lower pupil-to-teacher ratios and a more equitable distribution of staffing, they experience better academic outcomes and exhibit a smaller gap in achievement with their more affluent peers.</w:t>
      </w:r>
      <w:r>
        <w:t xml:space="preserve"> n42 This study also found that </w:t>
      </w:r>
      <w:r w:rsidRPr="006947C4">
        <w:rPr>
          <w:rStyle w:val="StyleUnderline"/>
        </w:rPr>
        <w:t>greater spending leads to smaller class sizes</w:t>
      </w:r>
      <w:r>
        <w:t>. n43 Other research indicating that money spent well matters can be found in a study by C. Kirabo Jackson and his associates published by the National Bureau of Economic Research. The study found that</w:t>
      </w:r>
    </w:p>
    <w:p w14:paraId="1D823DFC" w14:textId="77777777" w:rsidR="00A6242B" w:rsidRDefault="00A6242B" w:rsidP="00A6242B">
      <w:r>
        <w:t xml:space="preserve">although we find small effects for children from affluent families, for low-income children, </w:t>
      </w:r>
      <w:r w:rsidRPr="006947C4">
        <w:rPr>
          <w:rStyle w:val="StyleUnderline"/>
        </w:rPr>
        <w:t>a 10% increase in per pupil spending each year for all 12 years of public school is associated with 0.46 additional years of completed education, 9.6% higher earnings, and a 6.1 percentage point reduction in the annual incidence of adult poverty.</w:t>
      </w:r>
      <w:r>
        <w:t xml:space="preserve"> </w:t>
      </w:r>
      <w:r w:rsidRPr="006947C4">
        <w:rPr>
          <w:rStyle w:val="StyleUnderline"/>
        </w:rPr>
        <w:t>The results imply that a 25% increase in per pupil spending throughout one's school years could eliminate the average attainment gaps between children from low-income ... and nonpoor families</w:t>
      </w:r>
      <w:r>
        <w:t>... n44</w:t>
      </w:r>
    </w:p>
    <w:p w14:paraId="2890ADD0" w14:textId="77777777" w:rsidR="00A6242B" w:rsidRDefault="00A6242B" w:rsidP="00A6242B">
      <w:r>
        <w:t xml:space="preserve"> [*209]  </w:t>
      </w:r>
      <w:r w:rsidRPr="006947C4">
        <w:rPr>
          <w:rStyle w:val="StyleUnderline"/>
        </w:rPr>
        <w:t>Further research also confirms the positive effect of increased funding</w:t>
      </w:r>
      <w:r>
        <w:t xml:space="preserve"> for obtaining particular resources and student outcomes. n45 In addition, a compelling body of research indicates that </w:t>
      </w:r>
      <w:r w:rsidRPr="006947C4">
        <w:rPr>
          <w:rStyle w:val="StyleUnderline"/>
        </w:rPr>
        <w:t>states that have implemented substantial changes</w:t>
      </w:r>
      <w:r>
        <w:t xml:space="preserve"> to the distribution and/or level of education funding typically </w:t>
      </w:r>
      <w:r w:rsidRPr="006947C4">
        <w:rPr>
          <w:rStyle w:val="StyleUnderline"/>
        </w:rPr>
        <w:t>observe significant improvements in student achievement</w:t>
      </w:r>
      <w:r>
        <w:t>. n46</w:t>
      </w:r>
    </w:p>
    <w:p w14:paraId="5168C00E" w14:textId="77777777" w:rsidR="00A6242B" w:rsidRDefault="00A6242B" w:rsidP="00A6242B">
      <w:r>
        <w:t>In focusing on how the federal government could lead states to maintain funding systems that promote equity and excellence, I am under no illusion that financial disparities are the sole cause of disparities in educational opportunity and mediocre educational outcomes. n47 A variety of resources exist that money simply cannot buy. n48 For instance, there is strong research evidence that middle-income peers can exert a positive influence on achievement, while lower expectations and motivation are often found in schools where a majority of the children come from low-income households. n49 School cultures that yield productive outcomes for children also are essential, as are out-of-school supports that address impactful disadvantages in health care, nutrition, and early childhood education. n50 Therefore, while a path toward equitable school funding that supports excellent schools is being developed, greater and more consistent socioeconomic integration of students, n51 reforms that encourage positive school cultures, increasing supports for disadvantaged children, n52 as well as an array of additional reforms, n53 must remain on the reform agenda.  [*210]  With these caveats, I turn to a discussion of the principal funding deficiencies that contribute to inequitable and substandard educational outcomes.</w:t>
      </w:r>
    </w:p>
    <w:p w14:paraId="3A9CBB78" w14:textId="77777777" w:rsidR="00A6242B" w:rsidRPr="00826060" w:rsidRDefault="00A6242B" w:rsidP="00A6242B">
      <w:pPr>
        <w:rPr>
          <w:rStyle w:val="Emphasis"/>
        </w:rPr>
      </w:pPr>
      <w:r>
        <w:t xml:space="preserve">A. </w:t>
      </w:r>
      <w:r w:rsidRPr="00826060">
        <w:rPr>
          <w:rStyle w:val="Emphasis"/>
        </w:rPr>
        <w:t>Lower Funding to Districts Serving Students with Greater Needs</w:t>
      </w:r>
    </w:p>
    <w:p w14:paraId="29D0B107" w14:textId="77777777" w:rsidR="00A6242B" w:rsidRDefault="00A6242B" w:rsidP="00A6242B">
      <w:r>
        <w:t xml:space="preserve">Research reveals that </w:t>
      </w:r>
      <w:r w:rsidRPr="006947C4">
        <w:rPr>
          <w:rStyle w:val="StyleUnderline"/>
        </w:rPr>
        <w:t>students from disadvantaged backgrounds are more expensive to educate because they bring different challenges and needs to classrooms and schools than students from more privileged backgrounds</w:t>
      </w:r>
      <w:r>
        <w:t xml:space="preserve">. n54 </w:t>
      </w:r>
      <w:r w:rsidRPr="006947C4">
        <w:rPr>
          <w:rStyle w:val="StyleUnderline"/>
        </w:rPr>
        <w:t>Such challenges can include greater mobility, less exposure to complex language, less adult attention, unmet health needs, and inadequate nutrition</w:t>
      </w:r>
      <w:r>
        <w:t xml:space="preserve">. n55 Furthermore, students from disadvantaged backgrounds within urban areas also are oftentimes faced with greater crime and substance abuse in their neighborhoods and greater instability at home. n56 Most researchers agree that </w:t>
      </w:r>
      <w:r w:rsidRPr="00456931">
        <w:rPr>
          <w:rStyle w:val="StyleUnderline"/>
        </w:rPr>
        <w:t>districts should provide additional resources to enable students within high-poverty districts to master the content of challenging academic standards</w:t>
      </w:r>
      <w:r>
        <w:t xml:space="preserve">. n57 Given this research the natural conclusion is that </w:t>
      </w:r>
      <w:r w:rsidRPr="00456931">
        <w:rPr>
          <w:rStyle w:val="StyleUnderline"/>
        </w:rPr>
        <w:t>school funding systems should direct more funding to districts serving substantial populations of disadvantaged students</w:t>
      </w:r>
      <w:r>
        <w:t xml:space="preserve"> as compared to districts with smaller populations of disadvantaged students. n58</w:t>
      </w:r>
    </w:p>
    <w:p w14:paraId="4624297E" w14:textId="77777777" w:rsidR="00A6242B" w:rsidRDefault="00A6242B" w:rsidP="00A6242B">
      <w:r>
        <w:t xml:space="preserve">However, the Education Law Center's 2016 report Is Funding Fair?: A National Report Card (also known as the The National Report Card) reveals that </w:t>
      </w:r>
      <w:r w:rsidRPr="00456931">
        <w:rPr>
          <w:rStyle w:val="StyleUnderline"/>
        </w:rPr>
        <w:t>most state funding systems are inadequate in light of this well-supported research</w:t>
      </w:r>
      <w:r>
        <w:t xml:space="preserve">. This analysis of 2013 state funding data found that </w:t>
      </w:r>
      <w:r w:rsidRPr="00456931">
        <w:rPr>
          <w:rStyle w:val="StyleUnderline"/>
        </w:rPr>
        <w:t>fourteen states provided less funding to districts with higher concentrations of students in poverty</w:t>
      </w:r>
      <w:r>
        <w:t xml:space="preserve">, that is, </w:t>
      </w:r>
      <w:r w:rsidRPr="00456931">
        <w:rPr>
          <w:rStyle w:val="StyleUnderline"/>
        </w:rPr>
        <w:t>their funding systems were regressive</w:t>
      </w:r>
      <w:r>
        <w:t xml:space="preserve">. n59 </w:t>
      </w:r>
      <w:r w:rsidRPr="00456931">
        <w:rPr>
          <w:rStyle w:val="StyleUnderline"/>
        </w:rPr>
        <w:t>Eighteen states did not vary their funding level based upon concentrations of student poverty</w:t>
      </w:r>
      <w:r>
        <w:t xml:space="preserve">. n60 </w:t>
      </w:r>
      <w:r w:rsidRPr="00456931">
        <w:rPr>
          <w:rStyle w:val="StyleUnderline"/>
        </w:rPr>
        <w:t>Only sixteen states provided additional funding for disadvantaged students</w:t>
      </w:r>
      <w:r>
        <w:t xml:space="preserve">; that is, their funding systems were progressive. n61 </w:t>
      </w:r>
      <w:r w:rsidRPr="00456931">
        <w:rPr>
          <w:rStyle w:val="StyleUnderline"/>
        </w:rPr>
        <w:t xml:space="preserve">This indicates that at least thirty-two </w:t>
      </w:r>
      <w:r>
        <w:t xml:space="preserve"> [*211]  </w:t>
      </w:r>
      <w:r w:rsidRPr="00456931">
        <w:rPr>
          <w:rStyle w:val="StyleUnderline"/>
        </w:rPr>
        <w:t>states chose to implement funding systems that did not provide low-income students the resources that they need to compete effectively with more advantaged students</w:t>
      </w:r>
      <w:r>
        <w:t xml:space="preserve">. n62 </w:t>
      </w:r>
      <w:r w:rsidRPr="00456931">
        <w:rPr>
          <w:rStyle w:val="StyleUnderline"/>
        </w:rPr>
        <w:t>This failure to provide increased funding when districts possess greater numbers of disadvantaged students persists even though most states include some adjustment for the additional cost of educating disadvantaged students</w:t>
      </w:r>
      <w:r>
        <w:t xml:space="preserve">. n63 </w:t>
      </w:r>
      <w:r w:rsidRPr="00456931">
        <w:rPr>
          <w:rStyle w:val="StyleUnderline"/>
        </w:rPr>
        <w:t>These adjustments too often are insufficient to address the greater needs of children</w:t>
      </w:r>
      <w:r>
        <w:t xml:space="preserve"> from low-income homes, particularly within schools of concentrated poverty. n64 The National Report Card found that </w:t>
      </w:r>
      <w:r w:rsidRPr="00456931">
        <w:rPr>
          <w:rStyle w:val="StyleUnderline"/>
        </w:rPr>
        <w:t>only one state (New Jersey) is well positioned across all four measures of funding fairness</w:t>
      </w:r>
      <w:r>
        <w:t xml:space="preserve"> - funding level, funding distribution, effort, and coverage of public school students - and two states (Wyoming and Vermont) scored well on three of the four measures. n65</w:t>
      </w:r>
    </w:p>
    <w:p w14:paraId="74589957" w14:textId="77777777" w:rsidR="00A6242B" w:rsidRDefault="00A6242B" w:rsidP="00A6242B">
      <w:r>
        <w:t xml:space="preserve">Other research and school funding cases similarly find that </w:t>
      </w:r>
      <w:r w:rsidRPr="00456931">
        <w:rPr>
          <w:rStyle w:val="StyleUnderline"/>
        </w:rPr>
        <w:t>less funding is oftentimes allocated to high-poverty districts</w:t>
      </w:r>
      <w:r>
        <w:t>. The Equity and Excellence Commission noted that "</w:t>
      </w:r>
      <w:r w:rsidRPr="00456931">
        <w:rPr>
          <w:rStyle w:val="StyleUnderline"/>
        </w:rPr>
        <w:t>the majority of states do not provide additional funding for students living in high concentrations of poverty</w:t>
      </w:r>
      <w:r>
        <w:t xml:space="preserve">." n66 A four-year study of the Pennsylvania funding system found that </w:t>
      </w:r>
      <w:r w:rsidRPr="00456931">
        <w:rPr>
          <w:rStyle w:val="StyleUnderline"/>
        </w:rPr>
        <w:t>from 2010-2013, the 100 lowest-poverty districts had the highest revenue for each year and that funding in these low-poverty districts continued to rise while it stagnated in the highest-poverty districts</w:t>
      </w:r>
      <w:r>
        <w:t>. n67 Another study of states where low-poverty districts receive greater funding than students in high-poverty districts found that New York allocates over $ 2,000 per pupil in state aid to the wealthiest districts in the state, which are some of the wealthiest districts in the United States. n68 Furthermore, t</w:t>
      </w:r>
      <w:r w:rsidRPr="00456931">
        <w:rPr>
          <w:rStyle w:val="StyleUnderline"/>
        </w:rPr>
        <w:t>hese state aid payments "effectively more than double the funding gap between the lowest-and highest-poverty districts in New York.</w:t>
      </w:r>
      <w:r>
        <w:t>" n69 In addition,  [*212]  the districts with greater property wealth in Texas have received billions in state aid to lower tax rates in response to a court ruling. n70</w:t>
      </w:r>
    </w:p>
    <w:p w14:paraId="05FFA541" w14:textId="77777777" w:rsidR="00A6242B" w:rsidRDefault="00A6242B" w:rsidP="00A6242B">
      <w:r>
        <w:t>Numerous other states also provide low-poverty districts with substantial state aid even though these districts provide more total funding than other districts. n71 On average for 2007-09 North Carolina allocated similar amounts of aid to its lowest-and highest-poverty districts despite the greater local revenue available to the lowest-poverty districts. Although "other" state aid was directed to the highest-poverty districts, the amount did not overcome the regressive nature of the state's funding formula. As a result, high-poverty districts received less total aid. n72 By contrast, in Illinois during the same time frame, not only did t</w:t>
      </w:r>
      <w:r w:rsidRPr="00456931">
        <w:rPr>
          <w:rStyle w:val="StyleUnderline"/>
        </w:rPr>
        <w:t>he lowest-poverty districts receive the most funding but also the lowest-poverty districts had greater local aid than the total state and local aid of the highest poverty districts</w:t>
      </w:r>
      <w:r>
        <w:t>. n73 Although low-poverty, high-spending districts in Arizona generated three times more local funding than high-poverty, low-spending districts, Arizona continued to provide low-poverty, high spending districts with significant state aid for 2007-09. n74</w:t>
      </w:r>
    </w:p>
    <w:p w14:paraId="3B7371D3" w14:textId="77777777" w:rsidR="00A6242B" w:rsidRPr="00456931" w:rsidRDefault="00A6242B" w:rsidP="00A6242B">
      <w:pPr>
        <w:rPr>
          <w:rStyle w:val="StyleUnderline"/>
        </w:rPr>
      </w:pPr>
      <w:r w:rsidRPr="00456931">
        <w:rPr>
          <w:rStyle w:val="StyleUnderline"/>
        </w:rPr>
        <w:t>Other states that once appeared to be moving toward greater equity have regressed in recent years.</w:t>
      </w:r>
      <w:r>
        <w:t xml:space="preserve"> In Kansas, for example, the state supreme court recently found the state funding system unconstitutional because revisions to its funding formula created - or reinstated - wealth-based disparities that had a disproportionate, adverse impact on poorer districts while wealthier districts were unharmed. n75 Although the Kansas legislature had taken steps to remedy these disparities in response to prior court decisions, </w:t>
      </w:r>
      <w:r w:rsidRPr="00456931">
        <w:rPr>
          <w:rStyle w:val="StyleUnderline"/>
        </w:rPr>
        <w:t>it ultimately reinstated prior wealth-based disparities when it ended the state's capital outlay funding and reduced supplemental general state aid that had been enacted to equalize funding</w:t>
      </w:r>
      <w:r>
        <w:t xml:space="preserve">. n76 The Court found that given the legislature's express acknowledgment of the need for greater equalization, the legislature could not reduce or eliminate state aid aimed at accomplishing equalization absent a cost-based justification. n77 In February 2016, the state's highest court imposed a deadline of June 30, 2016, to remedy the unconstitutional disparities or face a closure of all public schools. n78 Therefore, the research and case law confirm that </w:t>
      </w:r>
      <w:r w:rsidRPr="00456931">
        <w:rPr>
          <w:rStyle w:val="StyleUnderline"/>
        </w:rPr>
        <w:t>lower funding to disadvantaged students is a central funding deficiency in many states.</w:t>
      </w:r>
    </w:p>
    <w:p w14:paraId="56E282DE" w14:textId="77777777" w:rsidR="00A6242B" w:rsidRDefault="00A6242B" w:rsidP="00A6242B">
      <w:r>
        <w:t xml:space="preserve"> [*213] In contrast to the examples above, </w:t>
      </w:r>
      <w:r w:rsidRPr="00456931">
        <w:rPr>
          <w:rStyle w:val="StyleUnderline"/>
        </w:rPr>
        <w:t xml:space="preserve">other states have demonstrated that </w:t>
      </w:r>
      <w:r w:rsidRPr="00456931">
        <w:rPr>
          <w:rStyle w:val="Emphasis"/>
        </w:rPr>
        <w:t>designing a funding system</w:t>
      </w:r>
      <w:r>
        <w:t xml:space="preserve"> to address the needs of disadvantaged students </w:t>
      </w:r>
      <w:r w:rsidRPr="00456931">
        <w:rPr>
          <w:rStyle w:val="Emphasis"/>
        </w:rPr>
        <w:t>is politically possible</w:t>
      </w:r>
      <w:r>
        <w:t xml:space="preserve">. After many years without a state education funding formula, </w:t>
      </w:r>
      <w:r w:rsidRPr="00456931">
        <w:rPr>
          <w:rStyle w:val="StyleUnderline"/>
        </w:rPr>
        <w:t>Rhode Island in 2010 adopted a formula that includes the cost of instructional services</w:t>
      </w:r>
      <w:r>
        <w:t xml:space="preserve"> and that adds an additional forty percent of per pupil instructional costs for students who qualified for free or reduced-price school lunches. n79 </w:t>
      </w:r>
      <w:r w:rsidRPr="00456931">
        <w:rPr>
          <w:rStyle w:val="StyleUnderline"/>
        </w:rPr>
        <w:t>The state commission and the state board of education were able to garner legislative and gubernatorial support by enlisting independent consultants to help design the formula</w:t>
      </w:r>
      <w:r>
        <w:t xml:space="preserve">, focusing on students' needs and the factors that influence learning. </w:t>
      </w:r>
      <w:r w:rsidRPr="00456931">
        <w:rPr>
          <w:rStyle w:val="StyleUnderline"/>
        </w:rPr>
        <w:t xml:space="preserve">They also conducted a transparent process that kept the public informed </w:t>
      </w:r>
      <w:r>
        <w:t xml:space="preserve">and that responded to public questions and concerns. n80 Similarly, after numerous successful challenges to funding in state court, the </w:t>
      </w:r>
      <w:r w:rsidRPr="00456931">
        <w:rPr>
          <w:rStyle w:val="StyleUnderline"/>
        </w:rPr>
        <w:t>New Jersey legislature adopted a formula linking the amount of funding to the estimated cost of educating students</w:t>
      </w:r>
      <w:r>
        <w:t xml:space="preserve"> to learn the content of state standards. The formula included additional amounts for students in poverty and high-poverty districts, English language learners, and students with disabilities, although the state has recently begun to fail to fund the formula. n81 These examples and others demonstrate that it is possible to adopt a funding system that provides additional funding to disadvantaged students if appropriate incentives demand one. Therefore, funding reform can effectively reverse the widespread provision of less funding to disadvantaged students.</w:t>
      </w:r>
    </w:p>
    <w:p w14:paraId="4AC368F9" w14:textId="77777777" w:rsidR="00A6242B" w:rsidRPr="00456931" w:rsidRDefault="00A6242B" w:rsidP="00A6242B">
      <w:pPr>
        <w:rPr>
          <w:rStyle w:val="Emphasis"/>
        </w:rPr>
      </w:pPr>
      <w:r>
        <w:t xml:space="preserve">B. </w:t>
      </w:r>
      <w:r w:rsidRPr="00456931">
        <w:rPr>
          <w:rStyle w:val="Emphasis"/>
        </w:rPr>
        <w:t>Insufficient Linkage of Funding Systems to Desired Educational Outcomes</w:t>
      </w:r>
    </w:p>
    <w:p w14:paraId="459EE8A1" w14:textId="77777777" w:rsidR="00A6242B" w:rsidRDefault="00A6242B" w:rsidP="00A6242B">
      <w:r>
        <w:t>Standards describing what schoolchildren should know and be able to do at each grade level have become an accepted component of the American education landscape. The development of these standards grew out of the publication of the 1983 report A Nation at Risk, which cautioned the public about the potential harms from increasing mediocrity in public schools. n82 By the late 1980s</w:t>
      </w:r>
      <w:r w:rsidRPr="00456931">
        <w:rPr>
          <w:rStyle w:val="StyleUnderline"/>
        </w:rPr>
        <w:t>, states began to develop standards to direct all children toward greater excellence and equality in education</w:t>
      </w:r>
      <w:r>
        <w:t>. n83 Today, all states have embraced content and performance standards as well as accountability measures linked to these standards. n84 Debate persists around whether the individual, state-developed standards or the common core standards (a set of state-developed, rigorous academic standards in math and English language arts) should guide  [*214]  schools. n85 Whether common assessments or other measures should be used to assess student knowledge of the standards is also contested. n86</w:t>
      </w:r>
    </w:p>
    <w:p w14:paraId="7C4F4FF6" w14:textId="77777777" w:rsidR="00A6242B" w:rsidRPr="00A331C1" w:rsidRDefault="00A6242B" w:rsidP="00A6242B">
      <w:pPr>
        <w:rPr>
          <w:rStyle w:val="StyleUnderline"/>
        </w:rPr>
      </w:pPr>
      <w:r>
        <w:t xml:space="preserve">Despite the well-entrenched nature of state standards, </w:t>
      </w:r>
      <w:r w:rsidRPr="00A331C1">
        <w:rPr>
          <w:rStyle w:val="StyleUnderline"/>
        </w:rPr>
        <w:t xml:space="preserve">most school finance systems have not been modified </w:t>
      </w:r>
      <w:r>
        <w:t xml:space="preserve">to provide what it costs for all children to learn the content within standards. The Equity and Excellence Commission found that, </w:t>
      </w:r>
      <w:r w:rsidRPr="00A331C1">
        <w:rPr>
          <w:rStyle w:val="StyleUnderline"/>
        </w:rPr>
        <w:t>with only limited exceptions, states fund education through systems that are not connected to the cost of teaching the content of established high academic standards and to the resources that would enable the success of the diverse array of students</w:t>
      </w:r>
      <w:r>
        <w:t xml:space="preserve">, including disadvantaged students, students with disabilities, and students who are learning English. n87 This finding reveals that </w:t>
      </w:r>
      <w:r w:rsidRPr="00A331C1">
        <w:rPr>
          <w:rStyle w:val="StyleUnderline"/>
        </w:rPr>
        <w:t>most states have not adapted their funding to effectively achieve what has become one of the most important, and widely accepted, goals for the U.S. education system.</w:t>
      </w:r>
    </w:p>
    <w:p w14:paraId="09BB8AA7" w14:textId="77777777" w:rsidR="00A6242B" w:rsidRPr="00A331C1" w:rsidRDefault="00A6242B" w:rsidP="00A6242B">
      <w:pPr>
        <w:rPr>
          <w:rStyle w:val="StyleUnderline"/>
        </w:rPr>
      </w:pPr>
      <w:r>
        <w:t xml:space="preserve">School finance research confirms that </w:t>
      </w:r>
      <w:r w:rsidRPr="00A331C1">
        <w:rPr>
          <w:rStyle w:val="StyleUnderline"/>
        </w:rPr>
        <w:t>state funding systems are not effectively linked to the desired educational outcomes</w:t>
      </w:r>
      <w:r>
        <w:t xml:space="preserve"> or meeting students' needs, </w:t>
      </w:r>
      <w:r w:rsidRPr="00A331C1">
        <w:rPr>
          <w:rStyle w:val="StyleUnderline"/>
        </w:rPr>
        <w:t xml:space="preserve">including successfully providing the content within state standards. </w:t>
      </w:r>
      <w:r>
        <w:t xml:space="preserve">One researcher explains how funding amounts are determined by noting that "the current approach to funding public education essentially consists of two steps: determining how much money is available each year and dividing that amount by the number of students." n88 Similarly, education scholar Paul Hill, in his article "Spending Money When It Is Not Clear What Works," has analyzed how funding systems for schools are developed, and highlighted the dearth of analysis of what schools need and the costs to meet those needs. n89 Some states have made improvements in their school funding system in past decades and have linked their formulas to state standards. n90 Yet </w:t>
      </w:r>
      <w:r w:rsidRPr="00A331C1">
        <w:rPr>
          <w:rStyle w:val="StyleUnderline"/>
        </w:rPr>
        <w:t>research reveals that most states still refuse to design, enact, and maintain funding systems that enable</w:t>
      </w:r>
      <w:r>
        <w:t xml:space="preserve">  [*215]  </w:t>
      </w:r>
      <w:r w:rsidRPr="00A331C1">
        <w:rPr>
          <w:rStyle w:val="StyleUnderline"/>
        </w:rPr>
        <w:t>students to learn the content of rigorous standards that aim to prepare students for postsecondary education and college. n91</w:t>
      </w:r>
    </w:p>
    <w:p w14:paraId="7AC2ECED" w14:textId="77777777" w:rsidR="00A6242B" w:rsidRDefault="00A6242B" w:rsidP="00A6242B">
      <w:r>
        <w:t xml:space="preserve">Instead, too often politics drives state funding systems in ways that benefit wealthier districts. </w:t>
      </w:r>
      <w:r w:rsidRPr="00A331C1">
        <w:rPr>
          <w:rStyle w:val="StyleUnderline"/>
        </w:rPr>
        <w:t>Politics often pushes funding systems to ensure every district gets a piece of the state aid pie, sometimes without regard to the ability of a district to fund its schools</w:t>
      </w:r>
      <w:r>
        <w:t xml:space="preserve">. n92 This can occur when </w:t>
      </w:r>
      <w:r w:rsidRPr="00A331C1">
        <w:rPr>
          <w:rStyle w:val="StyleUnderline"/>
        </w:rPr>
        <w:t>states include a minimum funding amount that ensures that even districts with little need for state funding still receive it.</w:t>
      </w:r>
      <w:r>
        <w:t xml:space="preserve"> n93 In addition, </w:t>
      </w:r>
      <w:r w:rsidRPr="00A331C1">
        <w:rPr>
          <w:rStyle w:val="StyleUnderline"/>
        </w:rPr>
        <w:t>when reforms are enacted, states sometimes maintain funding levels for districts from a prior selected year</w:t>
      </w:r>
      <w:r>
        <w:t xml:space="preserve">, also known as "hold-harmless" provisions. n94 </w:t>
      </w:r>
      <w:r w:rsidRPr="007E516E">
        <w:rPr>
          <w:rStyle w:val="StyleUnderline"/>
        </w:rPr>
        <w:t>Some states also adopt specific, but limited, provisions that solely benefit the wealthiest districts</w:t>
      </w:r>
      <w:r>
        <w:t xml:space="preserve">. For instance, although Arizona does not adjust its funding formula to provide additional funds to low-income students, it does provide an adjustment to pay for more experienced teachers who more frequently select schools with students with fewer needs. n95 Likewise in Kansas, </w:t>
      </w:r>
      <w:r w:rsidRPr="007E516E">
        <w:rPr>
          <w:rStyle w:val="StyleUnderline"/>
        </w:rPr>
        <w:t>districts with the highest property values are authorized to adopt a special tax that raises additional revenue for teacher compensation</w:t>
      </w:r>
      <w:r>
        <w:t xml:space="preserve"> given the higher housing prices. Due to the history of housing discrimination in neighborhoods surrounding Kansas City, this enables largely white neighborhoods to raise additional money to hire teachers while nearby minority districts lack this capacity. n96</w:t>
      </w:r>
    </w:p>
    <w:p w14:paraId="23082C25" w14:textId="77777777" w:rsidR="00A6242B" w:rsidRDefault="00A6242B" w:rsidP="00A6242B">
      <w:r w:rsidRPr="007E516E">
        <w:rPr>
          <w:rStyle w:val="StyleUnderline"/>
        </w:rPr>
        <w:t>The persistent refusal of states to link funding systems to desired educational outcomes sets up children to fail to meet state standards. This refusal can also harm teachers whose reviews and salaries are increasingly linked to student performance on these standards.</w:t>
      </w:r>
      <w:r>
        <w:t xml:space="preserve"> n97</w:t>
      </w:r>
    </w:p>
    <w:p w14:paraId="0B925E96" w14:textId="77777777" w:rsidR="00A6242B" w:rsidRPr="00DA3B45" w:rsidRDefault="00A6242B" w:rsidP="00A6242B">
      <w:pPr>
        <w:rPr>
          <w:rStyle w:val="Emphasis"/>
        </w:rPr>
      </w:pPr>
      <w:r>
        <w:t xml:space="preserve">C. </w:t>
      </w:r>
      <w:r w:rsidRPr="00DA3B45">
        <w:rPr>
          <w:rStyle w:val="Emphasis"/>
        </w:rPr>
        <w:t>Low Funding Levels</w:t>
      </w:r>
    </w:p>
    <w:p w14:paraId="09435D7D" w14:textId="77777777" w:rsidR="00A6242B" w:rsidRDefault="00A6242B" w:rsidP="00A6242B">
      <w:r w:rsidRPr="00DA3B45">
        <w:rPr>
          <w:rStyle w:val="StyleUnderline"/>
        </w:rPr>
        <w:t>States also provide disparate per pupil funding levels with some states providing very low funding levels</w:t>
      </w:r>
      <w:r>
        <w:t xml:space="preserve">. Even when The National Report Card controlled for "student poverty, regional wage variation, and school district size and density," </w:t>
      </w:r>
      <w:r w:rsidRPr="00DA3B45">
        <w:rPr>
          <w:rStyle w:val="StyleUnderline"/>
        </w:rPr>
        <w:t>the report found substantial disparities in funding between similarly situated students</w:t>
      </w:r>
      <w:r>
        <w:t xml:space="preserve">. </w:t>
      </w:r>
      <w:r w:rsidRPr="00DA3B45">
        <w:rPr>
          <w:rStyle w:val="StyleUnderline"/>
        </w:rPr>
        <w:t xml:space="preserve">n98 The five states with the highest funding levels - </w:t>
      </w:r>
      <w:r>
        <w:t xml:space="preserve">Alaska, New York, New Jersey, Connecticut, and Wyoming - </w:t>
      </w:r>
      <w:r w:rsidRPr="00DA3B45">
        <w:rPr>
          <w:rStyle w:val="StyleUnderline"/>
        </w:rPr>
        <w:t>provided per student funding on average at $ 15,738.40 while the five states with the lowest</w:t>
      </w:r>
      <w:r>
        <w:t xml:space="preserve">  [*216]  </w:t>
      </w:r>
      <w:r w:rsidRPr="00DA3B45">
        <w:rPr>
          <w:rStyle w:val="StyleUnderline"/>
        </w:rPr>
        <w:t>funding levels</w:t>
      </w:r>
      <w:r>
        <w:t xml:space="preserve"> - Idaho, Utah, Arizona, North Carolina and Oklahoma - </w:t>
      </w:r>
      <w:r w:rsidRPr="00DA3B45">
        <w:rPr>
          <w:rStyle w:val="StyleUnderline"/>
        </w:rPr>
        <w:t>provided $ 6338.60 per student</w:t>
      </w:r>
      <w:r>
        <w:t xml:space="preserve">. n99 </w:t>
      </w:r>
      <w:r w:rsidRPr="00DA3B45">
        <w:rPr>
          <w:rStyle w:val="Emphasis"/>
        </w:rPr>
        <w:t>This amounts to a $ 9399.80 per pupil difference</w:t>
      </w:r>
      <w:r>
        <w:t xml:space="preserve"> </w:t>
      </w:r>
      <w:r w:rsidRPr="00DA3B45">
        <w:rPr>
          <w:rStyle w:val="Emphasis"/>
        </w:rPr>
        <w:t>between the lowest and highest funded states</w:t>
      </w:r>
      <w:r>
        <w:t xml:space="preserve">. Given that the average class size for secondary schools is 26.8 and for elementary schools it is 21.2, n100 this disparity undoubtedly translates to substantial disparities in access to resources at the classroom levels as well as at the school and district levels. In addition, The National Report Card reveals that </w:t>
      </w:r>
      <w:r w:rsidRPr="00F30B79">
        <w:rPr>
          <w:rStyle w:val="StyleUnderline"/>
        </w:rPr>
        <w:t>the relative amount of funding by states remains relatively stable with low-spending states typically remaining at the bottom while higher-spending states remain at the top with a few exceptions</w:t>
      </w:r>
      <w:r>
        <w:t>. n101</w:t>
      </w:r>
    </w:p>
    <w:p w14:paraId="78663257" w14:textId="77777777" w:rsidR="00A6242B" w:rsidRDefault="00A6242B" w:rsidP="00A6242B">
      <w:r w:rsidRPr="00F30B79">
        <w:rPr>
          <w:rStyle w:val="StyleUnderline"/>
        </w:rPr>
        <w:t>Although there is not widespread agreement on a minimum national funding level</w:t>
      </w:r>
      <w:r>
        <w:t xml:space="preserve">, </w:t>
      </w:r>
      <w:r w:rsidRPr="00F30B79">
        <w:rPr>
          <w:rStyle w:val="StyleUnderline"/>
        </w:rPr>
        <w:t>education scholars Allan Odden, Lawrence Picus, and Michael Goetz conducted a study of the cost of achieving school finance adequacy in all fifty states and the District of Columbia</w:t>
      </w:r>
      <w:r>
        <w:t xml:space="preserve">. n102 </w:t>
      </w:r>
      <w:r w:rsidRPr="00F30B79">
        <w:rPr>
          <w:rStyle w:val="StyleUnderline"/>
        </w:rPr>
        <w:t>They recommended a minimal funding level of $ 9940 based on 2005-06 expenditures to ensure that approximately ninety percent of students successfully meet advanced state proficiency standards</w:t>
      </w:r>
      <w:r>
        <w:t xml:space="preserve">. </w:t>
      </w:r>
      <w:r w:rsidRPr="00F30B79">
        <w:rPr>
          <w:rStyle w:val="StyleUnderline"/>
        </w:rPr>
        <w:t>n103 They determined this figure by conducting an analysis of the cost of implementing "the evidence-based method," which assesses the cost of implementing a wide variety of programmatic recommendations based upon research</w:t>
      </w:r>
      <w:r>
        <w:t>. n104 These recommendations included class sizes of fifteen for grades K to 3 and twenty-five for grades 4 to 12, all day kindergarten, at least one planning period for all teachers, and additional help for students who need additional assistance. n105 Using $ 9940 as the minimum benchmark, more than thirty states provided funding below this level in 2005-06. n106</w:t>
      </w:r>
    </w:p>
    <w:p w14:paraId="03A61AB6" w14:textId="77777777" w:rsidR="00A6242B" w:rsidRPr="00A67A8B" w:rsidRDefault="00A6242B" w:rsidP="00A6242B">
      <w:pPr>
        <w:rPr>
          <w:rStyle w:val="StyleUnderline"/>
        </w:rPr>
      </w:pPr>
      <w:r>
        <w:t xml:space="preserve"> [*217]  </w:t>
      </w:r>
      <w:r w:rsidRPr="00F30B79">
        <w:rPr>
          <w:rStyle w:val="StyleUnderline"/>
        </w:rPr>
        <w:t>The Center for American Progress has recommended a minimum funding level of $ 7500 per pupil for a district to be eligible for Title I funding</w:t>
      </w:r>
      <w:r>
        <w:t xml:space="preserve">. n107 Even at this lower threshold, eleven states would have fallen below this amount in 2013. n108 In addition, the Center found that </w:t>
      </w:r>
      <w:r w:rsidRPr="00A67A8B">
        <w:rPr>
          <w:rStyle w:val="StyleUnderline"/>
        </w:rPr>
        <w:t>nineteen states had at least one district falling below this benchmark, which is a reminder that the funding averages do not capture the intrastate disparities that are commonplace throughout the United States. n109</w:t>
      </w:r>
    </w:p>
    <w:p w14:paraId="42B2B4F8" w14:textId="57A602B7" w:rsidR="00A6242B" w:rsidRPr="00A67A8B" w:rsidRDefault="00A6242B" w:rsidP="00A6242B">
      <w:pPr>
        <w:rPr>
          <w:rStyle w:val="StyleUnderline"/>
        </w:rPr>
      </w:pPr>
      <w:r>
        <w:t xml:space="preserve">Moreover, as noted in the introduction, at least twenty-five states provide lower state funding per student than in 2008. n110 In other words, </w:t>
      </w:r>
      <w:r w:rsidRPr="00A67A8B">
        <w:rPr>
          <w:rStyle w:val="StyleUnderline"/>
        </w:rPr>
        <w:t>more than half of the states are not providing the funding that they believed was appropriate eight years ago</w:t>
      </w:r>
      <w:r>
        <w:t xml:space="preserve">. </w:t>
      </w:r>
      <w:r w:rsidRPr="00A67A8B">
        <w:rPr>
          <w:rStyle w:val="StyleUnderline"/>
        </w:rPr>
        <w:t>Such a drop in funding should raise concerns given the relatively poor performance of U.S. students on international assessments. n111</w:t>
      </w:r>
    </w:p>
    <w:p w14:paraId="7FE9AC0A" w14:textId="00519805" w:rsidR="00A6242B" w:rsidRDefault="00A6242B" w:rsidP="00A6242B">
      <w:pPr>
        <w:pStyle w:val="Heading2"/>
      </w:pPr>
      <w:r>
        <w:t>2AC – Court Clog</w:t>
      </w:r>
    </w:p>
    <w:p w14:paraId="512D46C0" w14:textId="77777777" w:rsidR="00A6242B" w:rsidRDefault="00A6242B" w:rsidP="00A6242B">
      <w:hyperlink r:id="rId27" w:history="1">
        <w:r w:rsidRPr="0060592C">
          <w:rPr>
            <w:rStyle w:val="Hyperlink"/>
          </w:rPr>
          <w:t>http://cdn.ca9.uscourts.gov/datastore/uploads/immigration/immig_west/A.pdf</w:t>
        </w:r>
      </w:hyperlink>
    </w:p>
    <w:p w14:paraId="51000D24" w14:textId="77777777" w:rsidR="00A6242B" w:rsidRPr="00944CE8" w:rsidRDefault="00A6242B" w:rsidP="00A6242B">
      <w:r>
        <w:t>JURISDICTION OVER IMMIGRATION PETITIONS AND STANDARDS OF REVIEW</w:t>
      </w:r>
    </w:p>
    <w:p w14:paraId="0A04EC4F" w14:textId="77777777" w:rsidR="00A6242B" w:rsidRDefault="00A6242B" w:rsidP="00A6242B">
      <w:r>
        <w:t>In May 2005, Congress enacted the REAL ID Act of 2005, Pub. L. No. 109- 13, 119 Stat. 231 (2005), which made several more significant changes to the judicial review provisions of the INA. Although the REAL ID Act did not repeal any of the existing statutory limits on the scope of judicial review implemented by IIRIRA, it eliminated statutory and non-statutory habeas jurisdiction over final orders of removal, deportation and exclusion, and made a petition for review filed with an appropriate court of appeals the sole and exclusive means for judicial review of such orders. Thus, the REAL ID Act restored the pre-IIRIRA scheme of limiting judicial review over final orders of removal and deportation to the courts of appeal, while maintaining IIRIRA’s limits on review over certain discretionary determinations and cases involving enumerated offenses. See REAL ID Act</w:t>
      </w:r>
      <w:r w:rsidRPr="00944CE8">
        <w:t xml:space="preserve"> </w:t>
      </w:r>
      <w:r>
        <w:t>§ 106(a) (amending 8 U.S.C. § 1252). Simultaneously, the REAL ID Act expanded the scope of direct judicial review of final orders of removal and deportation by providing explicitly for review of all constitutional claims and questions of law related to such final orders. See REAL ID Act § 106(a)(1)(A); 8 U.S.C. § 1252(a)(2)(D) (as amended).</w:t>
      </w:r>
    </w:p>
    <w:p w14:paraId="79EA3816" w14:textId="77777777" w:rsidR="00A6242B" w:rsidRDefault="00A6242B" w:rsidP="00A6242B">
      <w:r>
        <w:t>The REAL ID Act made this new judicial review scheme applicable to both cases governed by the permanent rules and those governed by IIRIRA’s transitional rules by providing that a petition for review filed under the transitional rules shall be treated as being filed under the permanent provisions of 8 U.S.C. § 1252. See REAL ID Act § 106(d) (uncodified); Sotelo v. Gonzales, 430 F.3d 968, 970 (9th Cir. 2005) (explaining that jurisdiction over transitional rules cases is now governed by 8 U.S.C. § 1252 rather than 8 U.S.C. § 1105a).</w:t>
      </w:r>
    </w:p>
    <w:p w14:paraId="29769656" w14:textId="77777777" w:rsidR="00A6242B" w:rsidRDefault="00A6242B" w:rsidP="00A6242B">
      <w:r>
        <w:t>The REAL ID Act’s amendments to the judicial review provisions of the INA and IIRIRA are effective as to all final administrative orders of removal, deportation, or exclusion issued before, on, or after May 11, 2005, the date of enactment, and thus govern all pending petitions for review. See REAL ID Act § 106(b) (uncodified).</w:t>
      </w:r>
    </w:p>
    <w:p w14:paraId="45721BE9" w14:textId="77777777" w:rsidR="00A6242B" w:rsidRDefault="00A6242B" w:rsidP="00A6242B">
      <w:pPr>
        <w:pStyle w:val="Heading4"/>
      </w:pPr>
      <w:r>
        <w:t>Wilkins goes aff</w:t>
      </w:r>
    </w:p>
    <w:p w14:paraId="45A59C1A" w14:textId="77777777" w:rsidR="00A6242B" w:rsidRPr="00F218DC" w:rsidRDefault="00A6242B" w:rsidP="00A6242B">
      <w:r w:rsidRPr="004D1C27">
        <w:rPr>
          <w:rStyle w:val="Style13ptBold"/>
        </w:rPr>
        <w:t>Wilkins 5</w:t>
      </w:r>
      <w:r>
        <w:t xml:space="preserve"> </w:t>
      </w:r>
      <w:r w:rsidRPr="00F218DC">
        <w:t>(Brooke Wilkins, JD from BYU, “Should Public Education be a Federal Fundamental Right?”, 2005 BYU Educ. &amp; L. J. 261, 2005, accessed 7-11-2017)</w:t>
      </w:r>
    </w:p>
    <w:p w14:paraId="7D625ED8" w14:textId="3B5EA693" w:rsidR="00A6242B" w:rsidRDefault="00A6242B" w:rsidP="00A6242B">
      <w:r>
        <w:t xml:space="preserve">Using the analytical approach of Lawrence,206 it is possible to argue for a federal fundamental right to education. Education is critical to each individual. The nature of our economy is now such that a citizen can hardly exist without an education. In the past, this was not so. Now, without an education, a citizen is both economically and politically vulnerable. The trend across the state governments is to protect the right to education.207 And education is preservative of other rights. This reasoning, rejected in Rodriguez,208 gains strength after Lawrence. 209 After all, it is rather absurd for our Constitution to ignore a child's right to education while protecting an adult's right to private sexual behavior. These arguments are only strengthened by the historical importance of education. </w:t>
      </w:r>
    </w:p>
    <w:p w14:paraId="7C3CCCBC" w14:textId="77777777" w:rsidR="00A6242B" w:rsidRPr="00F218DC" w:rsidRDefault="00A6242B" w:rsidP="00A6242B">
      <w:pPr>
        <w:pStyle w:val="Heading4"/>
        <w:rPr>
          <w:sz w:val="28"/>
        </w:rPr>
      </w:pPr>
      <w:r>
        <w:t xml:space="preserve">1. </w:t>
      </w:r>
      <w:r w:rsidRPr="00F218DC">
        <w:rPr>
          <w:sz w:val="28"/>
        </w:rPr>
        <w:t>IP actually hurts the economy – fastens innovation at the expense of slower growth</w:t>
      </w:r>
    </w:p>
    <w:p w14:paraId="4387467A" w14:textId="77777777" w:rsidR="00A6242B" w:rsidRPr="00F218DC" w:rsidRDefault="00A6242B" w:rsidP="00A6242B">
      <w:r w:rsidRPr="00F218DC">
        <w:rPr>
          <w:rStyle w:val="Style13ptBold"/>
          <w:sz w:val="28"/>
        </w:rPr>
        <w:t xml:space="preserve">Baker 17 – </w:t>
      </w:r>
      <w:r w:rsidRPr="00F218DC">
        <w:t xml:space="preserve">(Dean Baker, PhD in economics from Michigan, former Assistant Prof. of Economics @ Bucknell, co-founder of the Center for Economic and Policy Research, “The Rise of Populism: The Masses Have a Case,” March 27, 2017, Keynote presentation at the Annual Forum World Bank’s Macroeconomics and Fiscal Management Global Practice, </w:t>
      </w:r>
      <w:hyperlink r:id="rId28" w:history="1">
        <w:r w:rsidRPr="00F218DC">
          <w:rPr>
            <w:rStyle w:val="Hyperlink"/>
          </w:rPr>
          <w:t>http://cepr.net/publications/briefings/testimony/the-rise-of-populism-the-masses-have-a-case</w:t>
        </w:r>
      </w:hyperlink>
      <w:r w:rsidRPr="00F218DC">
        <w:t>)</w:t>
      </w:r>
    </w:p>
    <w:p w14:paraId="37A78BAA" w14:textId="77777777" w:rsidR="00A6242B" w:rsidRPr="00F218DC" w:rsidRDefault="00A6242B" w:rsidP="00A6242B">
      <w:r w:rsidRPr="00F218DC">
        <w:t>Intellectual Property Rules</w:t>
      </w:r>
    </w:p>
    <w:p w14:paraId="31A5CE54" w14:textId="77777777" w:rsidR="00A6242B" w:rsidRPr="00F218DC" w:rsidRDefault="00A6242B" w:rsidP="00A6242B">
      <w:pPr>
        <w:rPr>
          <w:rStyle w:val="StyleUnderline"/>
        </w:rPr>
      </w:pPr>
      <w:r w:rsidRPr="00F218DC">
        <w:rPr>
          <w:rStyle w:val="StyleUnderline"/>
        </w:rPr>
        <w:t>It is striking how frequently the upward redistribution of the last four decades is attributed to technology</w:t>
      </w:r>
      <w:r w:rsidRPr="00F218DC">
        <w:t xml:space="preserve">, as though the distribution of benefits from technological progress is itself determined by technology. </w:t>
      </w:r>
      <w:r w:rsidRPr="00F218DC">
        <w:rPr>
          <w:rStyle w:val="Emphasis"/>
        </w:rPr>
        <w:t>This is clearly not true, since the ownership claims to technology are quite explicitly the result of laws.</w:t>
      </w:r>
      <w:r w:rsidRPr="00F218DC">
        <w:t xml:space="preserve"> </w:t>
      </w:r>
      <w:r w:rsidRPr="00F218DC">
        <w:rPr>
          <w:rStyle w:val="StyleUnderline"/>
        </w:rPr>
        <w:t>In the last four decades, the United States and most other wealthy countries have increased the length and strength of patent and copyright protection and other forms of intellectual property</w:t>
      </w:r>
      <w:r w:rsidRPr="00F218DC">
        <w:t xml:space="preserve">. The United States has extended patent duration from 17 years from the date of issuance (less in some sectors) to 20 years from the date of filing, with generous extension provisions to offset delays in processing. Copyrights have been extended from 55 years from the death of the author to 95 years. </w:t>
      </w:r>
      <w:r w:rsidRPr="00F218DC">
        <w:rPr>
          <w:rStyle w:val="StyleUnderline"/>
        </w:rPr>
        <w:t>Perhaps more importantly, the scope of patentable items has been extended to include life forms, software, and business methods. In addition, enforcement provisions have been enhanced to deter unauthorized use of protected material.</w:t>
      </w:r>
    </w:p>
    <w:p w14:paraId="40E930A0" w14:textId="77777777" w:rsidR="00A6242B" w:rsidRPr="00F218DC" w:rsidRDefault="00A6242B" w:rsidP="00A6242B">
      <w:r w:rsidRPr="00F218DC">
        <w:rPr>
          <w:rStyle w:val="StyleUnderline"/>
        </w:rPr>
        <w:t>The rationale for stronger intellectual property rules is to increase the incentive for research and creative work, which is supposed to lead to more rapid growth</w:t>
      </w:r>
      <w:r w:rsidRPr="00F218DC">
        <w:t xml:space="preserve">. </w:t>
      </w:r>
      <w:r w:rsidRPr="00F218DC">
        <w:rPr>
          <w:rStyle w:val="Emphasis"/>
        </w:rPr>
        <w:t>It questionable whether this strengthening has led to accelerated growth</w:t>
      </w:r>
      <w:r w:rsidRPr="00F218DC">
        <w:t xml:space="preserve"> (Baker 2016b), </w:t>
      </w:r>
      <w:r w:rsidRPr="00F218DC">
        <w:rPr>
          <w:rStyle w:val="Emphasis"/>
        </w:rPr>
        <w:t>but even if it did, we would be looking at a trade-off, not an unchangeable course of technology</w:t>
      </w:r>
      <w:r w:rsidRPr="00F218DC">
        <w:t xml:space="preserve">. In other words, we could decide to accept </w:t>
      </w:r>
      <w:r w:rsidRPr="00F218DC">
        <w:rPr>
          <w:rStyle w:val="StyleUnderline"/>
        </w:rPr>
        <w:t>a somewhat slower pace of innovation</w:t>
      </w:r>
      <w:r w:rsidRPr="00F218DC">
        <w:t>, if it also meant less upward redistribution in the form of patent and copyright rents from the rest of society to the small group of people in a position to benefit from them. Unfortunately, this discussion never takes place.</w:t>
      </w:r>
    </w:p>
    <w:p w14:paraId="4CFB483C" w14:textId="77777777" w:rsidR="00A6242B" w:rsidRPr="00F218DC" w:rsidRDefault="00A6242B" w:rsidP="00A6242B">
      <w:pPr>
        <w:rPr>
          <w:rStyle w:val="StyleUnderline"/>
        </w:rPr>
      </w:pPr>
      <w:r w:rsidRPr="00F218DC">
        <w:t xml:space="preserve">There is a huge amount of money at stake in this area. </w:t>
      </w:r>
      <w:r w:rsidRPr="00F218DC">
        <w:rPr>
          <w:rStyle w:val="StyleUnderline"/>
        </w:rPr>
        <w:t>In the case of prescription drugs alone the United States will spend more than $440 billion in 2017</w:t>
      </w:r>
      <w:r w:rsidRPr="00F218DC">
        <w:t xml:space="preserve"> (2.3 percent of GDP) </w:t>
      </w:r>
      <w:r w:rsidRPr="00F218DC">
        <w:rPr>
          <w:rStyle w:val="StyleUnderline"/>
        </w:rPr>
        <w:t>for drugs that would likely cost less than $80 billion if sold in a free market without patents and related protection</w:t>
      </w:r>
      <w:r w:rsidRPr="00F218DC">
        <w:t xml:space="preserve">. </w:t>
      </w:r>
      <w:r w:rsidRPr="00F218DC">
        <w:rPr>
          <w:rStyle w:val="Emphasis"/>
        </w:rPr>
        <w:t>Weaker protections, or even better, an alternative mechanism for financing research, could mean substantially lower drug prices, providing a boost to real wages.</w:t>
      </w:r>
      <w:r w:rsidRPr="00F218DC">
        <w:t xml:space="preserve"> </w:t>
      </w:r>
      <w:r w:rsidRPr="00F218DC">
        <w:rPr>
          <w:rStyle w:val="StyleUnderline"/>
        </w:rPr>
        <w:t xml:space="preserve">There is a similar story with medical equipment, software and </w:t>
      </w:r>
      <w:r w:rsidRPr="00F218DC">
        <w:rPr>
          <w:rStyle w:val="Emphasis"/>
        </w:rPr>
        <w:t>many other sectors of the economy</w:t>
      </w:r>
      <w:r w:rsidRPr="00F218DC">
        <w:rPr>
          <w:rStyle w:val="StyleUnderline"/>
        </w:rPr>
        <w:t>.</w:t>
      </w:r>
    </w:p>
    <w:p w14:paraId="5F0F0507" w14:textId="77777777" w:rsidR="00A6242B" w:rsidRPr="00F218DC" w:rsidRDefault="00A6242B" w:rsidP="00A6242B">
      <w:r w:rsidRPr="00F218DC">
        <w:t xml:space="preserve">A very substantial portion of the flows of national income is now determined by intellectual property rules. </w:t>
      </w:r>
      <w:r w:rsidRPr="00F218DC">
        <w:rPr>
          <w:rStyle w:val="Emphasis"/>
        </w:rPr>
        <w:t>These should be areas of public policy debate.</w:t>
      </w:r>
      <w:r w:rsidRPr="00F218DC">
        <w:t xml:space="preserve"> As it is, there is almost no discussion of the trade-offs between growth and equality in strengthening intellectual property rules (if such a trade-off exists at all), nor the use of alternative mechanisms for financing innovation and creative work. </w:t>
      </w:r>
    </w:p>
    <w:p w14:paraId="392930AA" w14:textId="2F8A2A57" w:rsidR="00A6242B" w:rsidRPr="005A406B" w:rsidRDefault="00A6242B" w:rsidP="00A6242B">
      <w:pPr>
        <w:pStyle w:val="Heading4"/>
      </w:pPr>
      <w:r>
        <w:t>--IL takeout means this outweighs the econ link they acces</w:t>
      </w:r>
      <w:r>
        <w:t>s</w:t>
      </w:r>
    </w:p>
    <w:p w14:paraId="55419CE8" w14:textId="778FD431" w:rsidR="00A6242B" w:rsidRDefault="00A6242B" w:rsidP="00A6242B">
      <w:pPr>
        <w:pStyle w:val="Heading2"/>
      </w:pPr>
      <w:r>
        <w:t>2AC – Spending</w:t>
      </w:r>
    </w:p>
    <w:p w14:paraId="31208DA1" w14:textId="77777777" w:rsidR="00A6242B" w:rsidRDefault="00A6242B" w:rsidP="00A6242B">
      <w:pPr>
        <w:pStyle w:val="Heading4"/>
      </w:pPr>
      <w:r>
        <w:t>Education is key to lower spending overall—people will need less from the gov in the long term—employment and crimes</w:t>
      </w:r>
    </w:p>
    <w:p w14:paraId="48E61462" w14:textId="77777777" w:rsidR="00A6242B" w:rsidRPr="00935886" w:rsidRDefault="00A6242B" w:rsidP="00A6242B">
      <w:pPr>
        <w:rPr>
          <w:rStyle w:val="Style13ptBold"/>
          <w:b w:val="0"/>
        </w:rPr>
      </w:pPr>
      <w:r>
        <w:rPr>
          <w:rStyle w:val="Style13ptBold"/>
        </w:rPr>
        <w:t xml:space="preserve">Belfield and Levin 13 </w:t>
      </w:r>
      <w:r>
        <w:rPr>
          <w:rStyle w:val="Style13ptBold"/>
          <w:b w:val="0"/>
        </w:rPr>
        <w:t>(Henry M. Levin, clive bedfield,  “Th</w:t>
      </w:r>
      <w:r w:rsidRPr="00935886">
        <w:rPr>
          <w:rStyle w:val="Style13ptBold"/>
          <w:b w:val="0"/>
        </w:rPr>
        <w:t>e Cumulative Costs of the Opportunity Gap</w:t>
      </w:r>
      <w:r>
        <w:rPr>
          <w:rStyle w:val="Style13ptBold"/>
          <w:b w:val="0"/>
        </w:rPr>
        <w:t xml:space="preserve">” </w:t>
      </w:r>
      <w:r w:rsidRPr="00935886">
        <w:rPr>
          <w:rStyle w:val="Style13ptBold"/>
          <w:b w:val="0"/>
        </w:rPr>
        <w:t>Closing the Opportunity Gap:  What America must do to give every child a chance.</w:t>
      </w:r>
      <w:r>
        <w:rPr>
          <w:rStyle w:val="Style13ptBold"/>
          <w:b w:val="0"/>
        </w:rPr>
        <w:t xml:space="preserve"> pp. 195-6)//TSB</w:t>
      </w:r>
    </w:p>
    <w:p w14:paraId="3DA8C499" w14:textId="77777777" w:rsidR="00A6242B" w:rsidRDefault="00A6242B" w:rsidP="00A6242B">
      <w:r>
        <w:t>We present our calculations of the economic burden associated with the oppor- tunity gap—the cost that is paid later when current educational investments are insufficient. Education develops human capital, the skills and knowledge that equip people to be productive workers and capable citizens.  e individual gains in terms of higher incomes and more secure employment, as well as in a host of other ways. Equally importantly, when individuals are more educated, taxpayers gain, since those who earn more pay more in taxes and rely less on public services. Society gains, too; individuals who earn more are healthier, less likely to commit crimes, and more likely to participate actively in the democratic process.1</w:t>
      </w:r>
    </w:p>
    <w:p w14:paraId="0E8B08FD" w14:textId="77777777" w:rsidR="00A6242B" w:rsidRDefault="00A6242B" w:rsidP="00A6242B">
      <w:r>
        <w:t>Conversely, when students fail to acquire adequate skills, the economic costs are considerable.  e skills required for stable employment are multiplying. In  e</w:t>
      </w:r>
    </w:p>
    <w:p w14:paraId="06E47881" w14:textId="77777777" w:rsidR="00A6242B" w:rsidRDefault="00A6242B" w:rsidP="00A6242B">
      <w:r>
        <w:t>Race between Education and Technology, Claudia Goldin and Lawrence Katz demon- strate that wage levels and economic growth depend on how well workers can keep up with changes in the complexity of job tasks.2 In the twentieth century, increas- ing proportions of young people attended high school and, later, college. Jobs were available for high school dropouts, but these are now being replaced by physical capital (machines) or outsourced. Current high school and college graduates will need to be more flexible, and to keep up with technological changes, they will need a strong foundation of literacy and numeracy. Yet, many students lack this foundation. People who acquired very little human capital during high school are clustered in urban areas, where demographic changes intersect with low-quality schooling.3 Helping these individuals gain credentials that have strong value in the labor market is vital for the economy over future decades.</w:t>
      </w:r>
    </w:p>
    <w:p w14:paraId="05EF8EE2" w14:textId="77777777" w:rsidR="00A6242B" w:rsidRPr="00935886" w:rsidRDefault="00A6242B" w:rsidP="00A6242B">
      <w:r>
        <w:t>Alternatively, we could ask whether the educational opportunities available to students are fair or equitable (see Moses and Rogers, chapter 15 in this volume). Usually, the economic efficiency and equity approaches are expressed in terms of a trade-off: efficiency can be increased at the expense of equity. However, in this case enhancing educational opportunities not only would reduce inequities in life- time economic outcomes, but would be more efficient from a societal perspective. Both the moral and economic perspectives make clear the urgency of addressing the opportunity gap.</w:t>
      </w:r>
    </w:p>
    <w:p w14:paraId="63CC5688" w14:textId="77777777" w:rsidR="00A6242B" w:rsidRPr="00A6242B" w:rsidRDefault="00A6242B" w:rsidP="00A6242B"/>
    <w:p w14:paraId="03A96EFD" w14:textId="6BAE79B0" w:rsidR="00A6242B" w:rsidRDefault="00A6242B" w:rsidP="00A6242B">
      <w:pPr>
        <w:pStyle w:val="Heading1"/>
      </w:pPr>
      <w:r>
        <w:t>CP</w:t>
      </w:r>
    </w:p>
    <w:p w14:paraId="1F7F58D0" w14:textId="165DB469" w:rsidR="00A6242B" w:rsidRPr="00A6242B" w:rsidRDefault="00A6242B" w:rsidP="00A6242B">
      <w:pPr>
        <w:pStyle w:val="Heading2"/>
      </w:pPr>
      <w:r>
        <w:t>2AC – Constitutional Right CP</w:t>
      </w:r>
    </w:p>
    <w:p w14:paraId="12E9C7E7" w14:textId="77777777" w:rsidR="00A6242B" w:rsidRDefault="00A6242B" w:rsidP="00A6242B">
      <w:pPr>
        <w:pStyle w:val="Heading3"/>
      </w:pPr>
      <w:r>
        <w:t>A2: Constitutional Right/State Enforcement CP</w:t>
      </w:r>
    </w:p>
    <w:p w14:paraId="2DA69341" w14:textId="77777777" w:rsidR="00A6242B" w:rsidRDefault="00A6242B" w:rsidP="00A6242B">
      <w:pPr>
        <w:pStyle w:val="Heading4"/>
        <w:numPr>
          <w:ilvl w:val="0"/>
          <w:numId w:val="13"/>
        </w:numPr>
        <w:rPr>
          <w:u w:val="single"/>
        </w:rPr>
      </w:pPr>
      <w:r>
        <w:t xml:space="preserve">Perm do the CP: the CP is uncompetitive because it </w:t>
      </w:r>
      <w:r>
        <w:rPr>
          <w:u w:val="single"/>
        </w:rPr>
        <w:t xml:space="preserve">results in the AFF. </w:t>
      </w:r>
      <w:r w:rsidRPr="00F62587">
        <w:t>1.</w:t>
      </w:r>
      <w:r w:rsidRPr="00F62587">
        <w:tab/>
        <w:t>shields the link to the DA because the states still have their own responsibility</w:t>
      </w:r>
    </w:p>
    <w:p w14:paraId="6A6BF024" w14:textId="77777777" w:rsidR="00A6242B" w:rsidRPr="00921544" w:rsidRDefault="00A6242B" w:rsidP="00A6242B">
      <w:pPr>
        <w:rPr>
          <w:b/>
          <w:sz w:val="24"/>
        </w:rPr>
      </w:pPr>
      <w:r w:rsidRPr="00921544">
        <w:rPr>
          <w:b/>
          <w:sz w:val="24"/>
        </w:rPr>
        <w:t>PICS are bad and it’s a voting issue:</w:t>
      </w:r>
    </w:p>
    <w:p w14:paraId="49E87283" w14:textId="77777777" w:rsidR="00A6242B" w:rsidRPr="00921544" w:rsidRDefault="00A6242B" w:rsidP="00A6242B">
      <w:pPr>
        <w:tabs>
          <w:tab w:val="left" w:pos="1680"/>
        </w:tabs>
        <w:rPr>
          <w:b/>
          <w:sz w:val="24"/>
        </w:rPr>
      </w:pPr>
      <w:r w:rsidRPr="00921544">
        <w:rPr>
          <w:b/>
          <w:sz w:val="24"/>
        </w:rPr>
        <w:tab/>
      </w:r>
    </w:p>
    <w:p w14:paraId="757DF8D5" w14:textId="77777777" w:rsidR="00A6242B" w:rsidRPr="00921544" w:rsidRDefault="00A6242B" w:rsidP="00A6242B">
      <w:pPr>
        <w:numPr>
          <w:ilvl w:val="0"/>
          <w:numId w:val="14"/>
        </w:numPr>
        <w:rPr>
          <w:b/>
          <w:sz w:val="24"/>
        </w:rPr>
      </w:pPr>
      <w:r w:rsidRPr="00921544">
        <w:rPr>
          <w:b/>
          <w:sz w:val="24"/>
        </w:rPr>
        <w:t>Kills debate by forcing us to debate ourselves – adopting all components of a plan except for what links to a disad means they can just kick the counterplan and cross-apply our arguments against us – unfair and steals aff ground.</w:t>
      </w:r>
    </w:p>
    <w:p w14:paraId="7CBFFD22" w14:textId="77777777" w:rsidR="00A6242B" w:rsidRPr="00921544" w:rsidRDefault="00A6242B" w:rsidP="00A6242B">
      <w:pPr>
        <w:rPr>
          <w:b/>
          <w:sz w:val="24"/>
        </w:rPr>
      </w:pPr>
    </w:p>
    <w:p w14:paraId="6C5F07FF" w14:textId="77777777" w:rsidR="00A6242B" w:rsidRPr="00921544" w:rsidRDefault="00A6242B" w:rsidP="00A6242B">
      <w:pPr>
        <w:numPr>
          <w:ilvl w:val="0"/>
          <w:numId w:val="14"/>
        </w:numPr>
        <w:rPr>
          <w:b/>
          <w:sz w:val="24"/>
        </w:rPr>
      </w:pPr>
      <w:r w:rsidRPr="00921544">
        <w:rPr>
          <w:b/>
          <w:sz w:val="24"/>
        </w:rPr>
        <w:t>Infinitely regressive – justifies arbitrary and minute counterplans like exclude a penny and a risk of a bad disad means PICs would be impossible to predict.</w:t>
      </w:r>
    </w:p>
    <w:p w14:paraId="14C2AB37" w14:textId="77777777" w:rsidR="00A6242B" w:rsidRPr="00921544" w:rsidRDefault="00A6242B" w:rsidP="00A6242B">
      <w:pPr>
        <w:rPr>
          <w:b/>
          <w:sz w:val="24"/>
        </w:rPr>
      </w:pPr>
    </w:p>
    <w:p w14:paraId="0B2F0DEA" w14:textId="77777777" w:rsidR="00A6242B" w:rsidRPr="00921544" w:rsidRDefault="00A6242B" w:rsidP="00A6242B">
      <w:pPr>
        <w:numPr>
          <w:ilvl w:val="0"/>
          <w:numId w:val="14"/>
        </w:numPr>
        <w:rPr>
          <w:b/>
          <w:sz w:val="24"/>
        </w:rPr>
      </w:pPr>
      <w:r w:rsidRPr="00921544">
        <w:rPr>
          <w:b/>
          <w:sz w:val="24"/>
        </w:rPr>
        <w:t>Steals aff ground – the plan is the focus of the debate; PICs moot the entirety of the 1AC by retaining any good parts, making it impossible for us to use the 1AC as leverage.</w:t>
      </w:r>
    </w:p>
    <w:p w14:paraId="27356E93" w14:textId="77777777" w:rsidR="00A6242B" w:rsidRPr="00921544" w:rsidRDefault="00A6242B" w:rsidP="00A6242B">
      <w:pPr>
        <w:rPr>
          <w:b/>
          <w:sz w:val="24"/>
        </w:rPr>
      </w:pPr>
    </w:p>
    <w:p w14:paraId="47DFC974" w14:textId="77777777" w:rsidR="00A6242B" w:rsidRPr="00921544" w:rsidRDefault="00A6242B" w:rsidP="00A6242B">
      <w:pPr>
        <w:numPr>
          <w:ilvl w:val="0"/>
          <w:numId w:val="14"/>
        </w:numPr>
        <w:rPr>
          <w:b/>
          <w:sz w:val="24"/>
        </w:rPr>
      </w:pPr>
      <w:r w:rsidRPr="00921544">
        <w:rPr>
          <w:b/>
          <w:sz w:val="24"/>
        </w:rPr>
        <w:t>Encourages vague plan writing – unpredictable affs will always be extremely broad in order to capture the perm, forcing unlimiting.</w:t>
      </w:r>
    </w:p>
    <w:p w14:paraId="6F404EFD" w14:textId="77777777" w:rsidR="00A6242B" w:rsidRPr="00921544" w:rsidRDefault="00A6242B" w:rsidP="00A6242B">
      <w:pPr>
        <w:rPr>
          <w:b/>
          <w:sz w:val="24"/>
        </w:rPr>
      </w:pPr>
    </w:p>
    <w:p w14:paraId="112336AD" w14:textId="77777777" w:rsidR="00A6242B" w:rsidRPr="00F40D68" w:rsidRDefault="00A6242B" w:rsidP="00A6242B">
      <w:pPr>
        <w:numPr>
          <w:ilvl w:val="0"/>
          <w:numId w:val="14"/>
        </w:numPr>
        <w:rPr>
          <w:b/>
          <w:sz w:val="24"/>
        </w:rPr>
      </w:pPr>
      <w:r w:rsidRPr="00921544">
        <w:rPr>
          <w:b/>
          <w:sz w:val="24"/>
        </w:rPr>
        <w:t>Disads check – they can run the net benefit by itself, reducing artificial inflation of the risk of a link – rejecting PICs still allows for the same amount of education while preserving ground on both sides.</w:t>
      </w:r>
    </w:p>
    <w:p w14:paraId="0EF53A95" w14:textId="77777777" w:rsidR="00A6242B" w:rsidRPr="00F62587" w:rsidRDefault="00A6242B" w:rsidP="00A6242B">
      <w:pPr>
        <w:numPr>
          <w:ilvl w:val="0"/>
          <w:numId w:val="14"/>
        </w:numPr>
        <w:rPr>
          <w:b/>
          <w:sz w:val="24"/>
        </w:rPr>
      </w:pPr>
      <w:r w:rsidRPr="00921544">
        <w:rPr>
          <w:b/>
          <w:sz w:val="24"/>
        </w:rPr>
        <w:t>It’s a voter – PICs destroy education by stealing aff ground and shifting focus away from the core of the debate.</w:t>
      </w:r>
    </w:p>
    <w:p w14:paraId="70D50E4A" w14:textId="77777777" w:rsidR="00A6242B" w:rsidRPr="00F62587" w:rsidRDefault="00A6242B" w:rsidP="00A6242B">
      <w:pPr>
        <w:pStyle w:val="Heading4"/>
        <w:numPr>
          <w:ilvl w:val="0"/>
          <w:numId w:val="13"/>
        </w:numPr>
        <w:rPr>
          <w:rStyle w:val="StyleUnderline"/>
        </w:rPr>
      </w:pPr>
      <w:r>
        <w:t>Perm enact the plan and have the states enforce it—</w:t>
      </w:r>
      <w:r w:rsidRPr="00F62587">
        <w:rPr>
          <w:rStyle w:val="StyleUnderline"/>
        </w:rPr>
        <w:t xml:space="preserve">Perm solves best bc only fed can enforce standards and equality outweighs </w:t>
      </w:r>
    </w:p>
    <w:p w14:paraId="38921482" w14:textId="77777777" w:rsidR="00A6242B" w:rsidRPr="00173438" w:rsidRDefault="00A6242B" w:rsidP="00A6242B">
      <w:pPr>
        <w:rPr>
          <w:rStyle w:val="Style13ptBold"/>
          <w:b w:val="0"/>
        </w:rPr>
      </w:pPr>
      <w:r>
        <w:rPr>
          <w:rStyle w:val="Style13ptBold"/>
        </w:rPr>
        <w:t xml:space="preserve">Black 10 </w:t>
      </w:r>
      <w:r>
        <w:rPr>
          <w:rStyle w:val="Style13ptBold"/>
          <w:b w:val="0"/>
        </w:rPr>
        <w:t>(</w:t>
      </w:r>
      <w:r w:rsidRPr="00173438">
        <w:rPr>
          <w:rStyle w:val="Style13ptBold"/>
          <w:b w:val="0"/>
        </w:rPr>
        <w:t>Derek Black</w:t>
      </w:r>
      <w:r>
        <w:rPr>
          <w:rStyle w:val="Style13ptBold"/>
          <w:b w:val="0"/>
        </w:rPr>
        <w:t xml:space="preserve">, </w:t>
      </w:r>
      <w:r w:rsidRPr="00173438">
        <w:rPr>
          <w:rStyle w:val="Style13ptBold"/>
          <w:b w:val="0"/>
        </w:rPr>
        <w:t xml:space="preserve">Associate Professor of Law and Director, Education Rights Center, </w:t>
      </w:r>
      <w:r>
        <w:rPr>
          <w:rStyle w:val="Style13ptBold"/>
          <w:b w:val="0"/>
        </w:rPr>
        <w:t xml:space="preserve">Howard University School of Law, </w:t>
      </w:r>
      <w:r w:rsidRPr="00173438">
        <w:rPr>
          <w:rStyle w:val="Style13ptBold"/>
          <w:b w:val="0"/>
        </w:rPr>
        <w:t>UNLOCKING THE POWER OF STATE CONSTITUTIONS WITH EQUAL PROTECTION: THE FIRST</w:t>
      </w:r>
    </w:p>
    <w:p w14:paraId="5729A128" w14:textId="77777777" w:rsidR="00A6242B" w:rsidRPr="00070ACD" w:rsidRDefault="00A6242B" w:rsidP="00A6242B">
      <w:pPr>
        <w:rPr>
          <w:sz w:val="26"/>
        </w:rPr>
      </w:pPr>
      <w:r w:rsidRPr="00173438">
        <w:rPr>
          <w:rStyle w:val="Style13ptBold"/>
          <w:b w:val="0"/>
        </w:rPr>
        <w:t>STEP TOWARD EDUCATION AS A FEDERALLY PROTECTED RIGHT</w:t>
      </w:r>
      <w:r>
        <w:rPr>
          <w:rStyle w:val="Style13ptBold"/>
          <w:b w:val="0"/>
        </w:rPr>
        <w:t xml:space="preserve">, </w:t>
      </w:r>
      <w:r w:rsidRPr="00173438">
        <w:rPr>
          <w:rStyle w:val="Style13ptBold"/>
          <w:b w:val="0"/>
        </w:rPr>
        <w:t>March, 2010</w:t>
      </w:r>
      <w:r>
        <w:rPr>
          <w:rStyle w:val="Style13ptBold"/>
          <w:b w:val="0"/>
        </w:rPr>
        <w:t>)//TSB</w:t>
      </w:r>
    </w:p>
    <w:p w14:paraId="731864E1" w14:textId="77777777" w:rsidR="00A6242B" w:rsidRDefault="00A6242B" w:rsidP="00A6242B">
      <w:pPr>
        <w:rPr>
          <w:rStyle w:val="StyleUnderline"/>
        </w:rPr>
      </w:pPr>
      <w:r w:rsidRPr="00070ACD">
        <w:rPr>
          <w:rStyle w:val="StyleUnderline"/>
        </w:rPr>
        <w:t xml:space="preserve">First, </w:t>
      </w:r>
      <w:r w:rsidRPr="004B5157">
        <w:rPr>
          <w:rStyle w:val="StyleUnderline"/>
          <w:highlight w:val="yellow"/>
        </w:rPr>
        <w:t>even if equal protection had</w:t>
      </w:r>
      <w:r w:rsidRPr="00070ACD">
        <w:rPr>
          <w:rStyle w:val="StyleUnderline"/>
        </w:rPr>
        <w:t xml:space="preserve"> absolutely </w:t>
      </w:r>
      <w:r w:rsidRPr="004B5157">
        <w:rPr>
          <w:rStyle w:val="StyleUnderline"/>
          <w:highlight w:val="yellow"/>
        </w:rPr>
        <w:t>no effect</w:t>
      </w:r>
      <w:r w:rsidRPr="00070ACD">
        <w:rPr>
          <w:rStyle w:val="StyleUnderline"/>
        </w:rPr>
        <w:t xml:space="preserve"> on improving qualitative standards or the funding levels in the poorer states, </w:t>
      </w:r>
      <w:r w:rsidRPr="004B5157">
        <w:rPr>
          <w:rStyle w:val="StyleUnderline"/>
          <w:highlight w:val="yellow"/>
        </w:rPr>
        <w:t xml:space="preserve">one would still be justified in pursuing it. </w:t>
      </w:r>
      <w:r w:rsidRPr="004B5157">
        <w:rPr>
          <w:rStyle w:val="Emphasis"/>
          <w:highlight w:val="yellow"/>
        </w:rPr>
        <w:t>Equality is</w:t>
      </w:r>
      <w:r w:rsidRPr="00070ACD">
        <w:rPr>
          <w:rStyle w:val="Emphasis"/>
        </w:rPr>
        <w:t xml:space="preserve"> among </w:t>
      </w:r>
      <w:r w:rsidRPr="004B5157">
        <w:rPr>
          <w:rStyle w:val="Emphasis"/>
          <w:highlight w:val="yellow"/>
        </w:rPr>
        <w:t>the foremost values and aspirations</w:t>
      </w:r>
      <w:r w:rsidRPr="00070ACD">
        <w:rPr>
          <w:rStyle w:val="Emphasis"/>
        </w:rPr>
        <w:t xml:space="preserve"> in our society and, to the extent disparities persist, </w:t>
      </w:r>
      <w:r w:rsidRPr="004B5157">
        <w:rPr>
          <w:rStyle w:val="Emphasis"/>
          <w:highlight w:val="yellow"/>
        </w:rPr>
        <w:t>there is progress to be</w:t>
      </w:r>
      <w:r w:rsidRPr="00070ACD">
        <w:rPr>
          <w:rStyle w:val="Emphasis"/>
        </w:rPr>
        <w:t xml:space="preserve"> made.</w:t>
      </w:r>
      <w:r w:rsidRPr="00070ACD">
        <w:rPr>
          <w:rStyle w:val="StyleUnderline"/>
        </w:rPr>
        <w:t xml:space="preserve"> n234 Ensuring equality within each state, even if the minimum quality standards are low within some, would be no small victory. Second, as a practical matter, </w:t>
      </w:r>
      <w:r w:rsidRPr="004B5157">
        <w:rPr>
          <w:rStyle w:val="Emphasis"/>
          <w:highlight w:val="yellow"/>
        </w:rPr>
        <w:t>furthering equality would have a significant effect on the quality of education</w:t>
      </w:r>
      <w:r w:rsidRPr="00070ACD">
        <w:rPr>
          <w:rStyle w:val="Emphasis"/>
        </w:rPr>
        <w:t>.</w:t>
      </w:r>
      <w:r w:rsidRPr="00070ACD">
        <w:rPr>
          <w:rStyle w:val="StyleUnderline"/>
        </w:rPr>
        <w:t xml:space="preserve"> As discussed above, the adequacy concepts developed in the states are not inherently low level standards of quality. That so many states have been found to be in [*1392] violation of these standards, n235 resisted the financial obligation of meeting them, n236 or simply were never forced to meet them n237 is evidence that either the standard is not artificially low or that states cannot meet even these low standards and are delivering qualitatively abysmal education. In those states that have failed to live up to their own standards or where state courts have grown weary, federal equal protection could provide the added force needed to require states to elevate the quality of education of disadvantaged students, making it equal to their peers. If Liu and others' point is solely that the quality of education must be increased across the board, an equal protection approach based on state standards may have little if any effect. But, if the point is generally to raise the quality for those at the bottom, then equal protection can affect this progress within states. </w:t>
      </w:r>
    </w:p>
    <w:p w14:paraId="09E2F46B" w14:textId="77777777" w:rsidR="00A6242B" w:rsidRDefault="00A6242B" w:rsidP="00A6242B">
      <w:pPr>
        <w:pStyle w:val="Heading4"/>
        <w:numPr>
          <w:ilvl w:val="0"/>
          <w:numId w:val="13"/>
        </w:numPr>
        <w:rPr>
          <w:rStyle w:val="StyleUnderline"/>
        </w:rPr>
      </w:pPr>
      <w:r>
        <w:rPr>
          <w:rStyle w:val="StyleUnderline"/>
        </w:rPr>
        <w:t xml:space="preserve">Local control DA: state control of education has no accountability or enforcement—states will be free to ignore the state court ruling because each state will interpret it differently---that’s Robinson, </w:t>
      </w:r>
    </w:p>
    <w:p w14:paraId="62C756E7" w14:textId="77777777" w:rsidR="00A6242B" w:rsidRDefault="00A6242B" w:rsidP="00A6242B">
      <w:pPr>
        <w:pStyle w:val="Heading4"/>
        <w:numPr>
          <w:ilvl w:val="0"/>
          <w:numId w:val="13"/>
        </w:numPr>
      </w:pPr>
      <w:r>
        <w:t xml:space="preserve">CP Can’t access the rights advantage—there is no global spillover nor precedent because international community doesn’t model off of the state governments. </w:t>
      </w:r>
      <w:r>
        <w:rPr>
          <w:rStyle w:val="StyleUnderline"/>
        </w:rPr>
        <w:t xml:space="preserve">they don’t’ get access to the judicial recognition advantage: uniformity in enforcement is key. </w:t>
      </w:r>
      <w:r>
        <w:t xml:space="preserve"> </w:t>
      </w:r>
    </w:p>
    <w:p w14:paraId="145DD84D" w14:textId="77777777" w:rsidR="00A6242B" w:rsidRPr="00F62587" w:rsidRDefault="00A6242B" w:rsidP="00A6242B">
      <w:pPr>
        <w:pStyle w:val="Heading4"/>
      </w:pPr>
      <w:r>
        <w:t xml:space="preserve">5. Wilkins is </w:t>
      </w:r>
      <w:r>
        <w:rPr>
          <w:u w:val="single"/>
        </w:rPr>
        <w:t xml:space="preserve">wrong: </w:t>
      </w:r>
      <w:r>
        <w:t xml:space="preserve">the only example cited is desegregation legislation and there’s no warrant for why the courts wouldn’t allow precendent---and it’s nonunique---local districts currently don’t have much control—that’s Robinson. </w:t>
      </w:r>
    </w:p>
    <w:p w14:paraId="6F3FC987" w14:textId="77777777" w:rsidR="00A6242B" w:rsidRDefault="00A6242B" w:rsidP="00A6242B">
      <w:pPr>
        <w:pStyle w:val="Heading4"/>
      </w:pPr>
      <w:r>
        <w:t>6. No state enforcement of education as a constitutional right—states will circumvent</w:t>
      </w:r>
    </w:p>
    <w:p w14:paraId="7D232BC9" w14:textId="77777777" w:rsidR="00A6242B" w:rsidRPr="00DB2428" w:rsidRDefault="00A6242B" w:rsidP="00A6242B">
      <w:pPr>
        <w:rPr>
          <w:rStyle w:val="Style13ptBold"/>
          <w:b w:val="0"/>
        </w:rPr>
      </w:pPr>
      <w:r>
        <w:rPr>
          <w:rStyle w:val="Style13ptBold"/>
        </w:rPr>
        <w:t xml:space="preserve">Arocho 14 </w:t>
      </w:r>
      <w:r>
        <w:rPr>
          <w:rStyle w:val="Style13ptBold"/>
          <w:b w:val="0"/>
        </w:rPr>
        <w:t xml:space="preserve">(Joshua Arocho, </w:t>
      </w:r>
      <w:r w:rsidRPr="00DB2428">
        <w:rPr>
          <w:rStyle w:val="Style13ptBold"/>
          <w:b w:val="0"/>
        </w:rPr>
        <w:t xml:space="preserve">J.D. &amp; M.A. Candidate, </w:t>
      </w:r>
      <w:r>
        <w:rPr>
          <w:rStyle w:val="Style13ptBold"/>
          <w:b w:val="0"/>
        </w:rPr>
        <w:t xml:space="preserve">June </w:t>
      </w:r>
      <w:r w:rsidRPr="00DB2428">
        <w:rPr>
          <w:rStyle w:val="Style13ptBold"/>
          <w:b w:val="0"/>
        </w:rPr>
        <w:t>2014, University of Michigan L</w:t>
      </w:r>
      <w:r>
        <w:rPr>
          <w:rStyle w:val="Style13ptBold"/>
          <w:b w:val="0"/>
        </w:rPr>
        <w:t xml:space="preserve">aw School &amp; School of Education, Michigan Law Review, </w:t>
      </w:r>
      <w:r w:rsidRPr="00DB2428">
        <w:rPr>
          <w:rStyle w:val="Style13ptBold"/>
          <w:b w:val="0"/>
        </w:rPr>
        <w:t>Inhibiting Intrastate Inequalities: A Congressional Approach to Ensuring Equal Opportunity to Finance Public Education</w:t>
      </w:r>
      <w:r>
        <w:rPr>
          <w:rStyle w:val="Style13ptBold"/>
          <w:b w:val="0"/>
        </w:rPr>
        <w:t>)//tsb</w:t>
      </w:r>
    </w:p>
    <w:p w14:paraId="3F008B38" w14:textId="1229E121" w:rsidR="00A6242B" w:rsidRPr="00A6242B" w:rsidRDefault="00A6242B" w:rsidP="00A6242B">
      <w:pPr>
        <w:rPr>
          <w:u w:val="single"/>
        </w:rPr>
      </w:pPr>
      <w:r w:rsidRPr="007A1C93">
        <w:rPr>
          <w:rStyle w:val="StyleUnderline"/>
        </w:rPr>
        <w:t>Rodriguez did leave the door open</w:t>
      </w:r>
      <w:r>
        <w:t xml:space="preserve"> for subsequent educational equality litigation by </w:t>
      </w:r>
      <w:r w:rsidRPr="007A1C93">
        <w:rPr>
          <w:rStyle w:val="StyleUnderline"/>
        </w:rPr>
        <w:t>noting that there may be a constitutional right to "some identifiable quantum of education."</w:t>
      </w:r>
      <w:r>
        <w:t xml:space="preserve"> n44 The implication was </w:t>
      </w:r>
      <w:r w:rsidRPr="00E52E07">
        <w:rPr>
          <w:rStyle w:val="StyleUnderline"/>
          <w:highlight w:val="yellow"/>
        </w:rPr>
        <w:t>a glimmer of hope for equal education proponents</w:t>
      </w:r>
      <w:r>
        <w:t xml:space="preserve"> and prompted another lawsuit, Plyler v. Doe. n45 There, the Supreme Court held unconstitutional a Texas statute that completely barred children of undocumented immigrants from participating in public education. n46 The Court noted that denying these children access to education would impose a "lifetime hardship on a discrete class of children not accountable for their disabling status." n47 </w:t>
      </w:r>
      <w:r w:rsidRPr="007A1C93">
        <w:rPr>
          <w:rStyle w:val="StyleUnderline"/>
        </w:rPr>
        <w:t>Plyler, however, has not set a trend counter to Rodriguez. Although a federally guaranteed right to a "quantum" of education exists, only a complete denial of education violates that right</w:t>
      </w:r>
      <w:r>
        <w:t xml:space="preserve">. n48 Thus, school finance systems based on the use of local property taxation, despite their archaic and unbalanced approach to granting localities control over education, remain constitutionally permissible. Because the Supreme Court has given no indication that it will reverse course on the issue, n49 </w:t>
      </w:r>
      <w:r w:rsidRPr="007A1C93">
        <w:rPr>
          <w:rStyle w:val="StyleUnderline"/>
        </w:rPr>
        <w:t xml:space="preserve">reformers have turned </w:t>
      </w:r>
      <w:r w:rsidRPr="00E52E07">
        <w:rPr>
          <w:rStyle w:val="StyleUnderline"/>
          <w:highlight w:val="yellow"/>
        </w:rPr>
        <w:t>to state courts and</w:t>
      </w:r>
      <w:r w:rsidRPr="007A1C93">
        <w:rPr>
          <w:rStyle w:val="StyleUnderline"/>
        </w:rPr>
        <w:t xml:space="preserve"> </w:t>
      </w:r>
      <w:r w:rsidRPr="00E52E07">
        <w:rPr>
          <w:rStyle w:val="StyleUnderline"/>
          <w:highlight w:val="yellow"/>
        </w:rPr>
        <w:t>legislatures</w:t>
      </w:r>
      <w:r w:rsidRPr="00E52E07">
        <w:rPr>
          <w:highlight w:val="yellow"/>
        </w:rPr>
        <w:t>.</w:t>
      </w:r>
      <w:r>
        <w:t xml:space="preserve"> [*1487] B. The Failures of State Court Litigation and State-Based Legislation Although state courts have occasionally been sympathetic to concerns about school finance equity, </w:t>
      </w:r>
      <w:r w:rsidRPr="00E52E07">
        <w:rPr>
          <w:rStyle w:val="StyleUnderline"/>
          <w:highlight w:val="yellow"/>
        </w:rPr>
        <w:t>they have been very inconsistent in recognizing the need for such equity</w:t>
      </w:r>
      <w:r>
        <w:t xml:space="preserve">. After the limited success of Plyler, litigants turned to state courts to seek greater equity under state constitutional provisions on either public education or equal protection. n50 </w:t>
      </w:r>
      <w:r w:rsidRPr="00E52E07">
        <w:rPr>
          <w:rStyle w:val="StyleUnderline"/>
          <w:highlight w:val="yellow"/>
        </w:rPr>
        <w:t>States are about equally split</w:t>
      </w:r>
      <w:r>
        <w:t>: some have accorded education the status of a fundamental right and have consequently mandated more equal funding schemes, others have chosen not to do so, and still others have declared that the state is required to give every child an adequate level of education--the definition of which is rarely specified. n51 The line of Abbott decisions from New Jersey arguably represents the most extreme example of a state supreme court enforcing school finance equality. These cases, brought by the Education Law Center beginning in 1981, challenged New Jersey's Public School Education Act of 1975, arguing that its reliance on property taxes caused substantial inequalities in funding between New Jersey school districts. n52 Almost a decade later, the New Jersey Supreme Court held that the Act violated New Jersey's constitution, that it must be revised to "assure funding of education in poorer urban districts at the level of property-rich districts," and that this funding could not depend on a district's ability to levy property taxes. n53 This led to further litigation over the New Jersey legislature's failed attempts to ensure parity between district funding. n54 Although this was probably the single most sweeping state court order regarding school finance, several other lawsuits have also achieved some level of success in state court. n55 [*1488] Conversely, s</w:t>
      </w:r>
      <w:r w:rsidRPr="00E52E07">
        <w:rPr>
          <w:rStyle w:val="StyleUnderline"/>
        </w:rPr>
        <w:t xml:space="preserve">everal </w:t>
      </w:r>
      <w:r w:rsidRPr="00E52E07">
        <w:rPr>
          <w:rStyle w:val="StyleUnderline"/>
          <w:highlight w:val="yellow"/>
        </w:rPr>
        <w:t>state constitutional challenges have failed</w:t>
      </w:r>
      <w:r w:rsidRPr="00E52E07">
        <w:rPr>
          <w:rStyle w:val="StyleUnderline"/>
        </w:rPr>
        <w:t xml:space="preserve">. In Maine, for example, students and school districts challenged the state's School Finance Act because its cuts in state aid disproportionately harmed low-property-value school districts. The Supreme Judicial Court of Maine declined to decide whether education is a fundamental right because the plaintiffs did not present any evidence that the Act affected the quality of their education. </w:t>
      </w:r>
      <w:r>
        <w:t xml:space="preserve">n56 The court ultimately held the Act to be rationally related to the legitimate government interest of subsidizing education while staying within the limits of the state budget. n57 Several other state </w:t>
      </w:r>
      <w:r w:rsidRPr="00E52E07">
        <w:rPr>
          <w:rStyle w:val="StyleUnderline"/>
        </w:rPr>
        <w:t>supreme courts</w:t>
      </w:r>
      <w:r>
        <w:t xml:space="preserve"> have arrived at similar conclusions, n58 </w:t>
      </w:r>
      <w:r w:rsidRPr="007A1C93">
        <w:rPr>
          <w:rStyle w:val="StyleUnderline"/>
        </w:rPr>
        <w:t>thus creating an interstate rift in educational equality jurisprudence. This rift is especially problematic given recent research that stresses the importance of improving our educational systems across the board to be able to compete in a global economy</w:t>
      </w:r>
      <w:r>
        <w:t xml:space="preserve">. n59 </w:t>
      </w:r>
      <w:r w:rsidRPr="007A1C93">
        <w:rPr>
          <w:rStyle w:val="Emphasis"/>
        </w:rPr>
        <w:t>The disagreement over education's status as a fundamental right significantly disadvantages students in states that do not recognize it as such a right.</w:t>
      </w:r>
      <w:r>
        <w:t xml:space="preserve"> This is </w:t>
      </w:r>
      <w:r w:rsidRPr="00644B5C">
        <w:rPr>
          <w:rStyle w:val="StyleUnderline"/>
        </w:rPr>
        <w:t>especially true for students in poor, urban school districts who are denied equal educational opportunities due to a lack of funding available to their schools</w:t>
      </w:r>
      <w:r>
        <w:t xml:space="preserve">. The proposal outlined in Part III would address this problem, both in states that do not recognize education as a fundamental right and in states that do but have failed to implement truly equitable systems. </w:t>
      </w:r>
      <w:r w:rsidRPr="00E52E07">
        <w:rPr>
          <w:rStyle w:val="Emphasis"/>
          <w:highlight w:val="yellow"/>
        </w:rPr>
        <w:t>State legislatures have also failed to address these issues</w:t>
      </w:r>
      <w:r w:rsidRPr="006868D8">
        <w:rPr>
          <w:rStyle w:val="Emphasis"/>
        </w:rPr>
        <w:t>, even in the face of court-ordered relief.</w:t>
      </w:r>
      <w:r>
        <w:t xml:space="preserve"> In Ohio, for example, the state supreme court ordered the legislature to reconfigure its school finance scheme because it did not provide a "thorough and efficient system of common schools throughout the state." n60 </w:t>
      </w:r>
      <w:r w:rsidRPr="006868D8">
        <w:rPr>
          <w:rStyle w:val="StyleUnderline"/>
        </w:rPr>
        <w:t xml:space="preserve">The </w:t>
      </w:r>
      <w:r w:rsidRPr="00EE193F">
        <w:rPr>
          <w:rStyle w:val="StyleUnderline"/>
          <w:highlight w:val="yellow"/>
        </w:rPr>
        <w:t>state legislature failed to respond adequately,</w:t>
      </w:r>
      <w:r w:rsidRPr="006868D8">
        <w:rPr>
          <w:rStyle w:val="StyleUnderline"/>
        </w:rPr>
        <w:t xml:space="preserve"> which prompted additional court opinions--also unheeded--holding that the school finance scheme was unconstitutional.</w:t>
      </w:r>
      <w:r>
        <w:t xml:space="preserve"> n61 The plaintiffs ultimately petitioned the Supreme Court for a writ of certiorari, which was summarily denied. n62 Education advocates encountered a similar situation in New York. [*1489] There, a state court ordered more funding for state schools, n63 and the legislature complied with the order by drafting a plan to phase in more appropriations for education. n64 During the 2008 recession, however, New York defaulted on that promise. n65 In short, states have largely failed to ensure educational equality for their students. Even where states' highest courts have declared the school finance systems unconstitutional, such as in Ohio and New York, students were ultimately still subjected to inequitable treatment. </w:t>
      </w:r>
      <w:r w:rsidRPr="00EE193F">
        <w:rPr>
          <w:rStyle w:val="StyleUnderline"/>
          <w:highlight w:val="yellow"/>
        </w:rPr>
        <w:t>Given the federal structure of the U.S. government, state action</w:t>
      </w:r>
      <w:r w:rsidRPr="006868D8">
        <w:rPr>
          <w:rStyle w:val="StyleUnderline"/>
        </w:rPr>
        <w:t xml:space="preserve"> </w:t>
      </w:r>
      <w:r w:rsidRPr="00EE193F">
        <w:rPr>
          <w:rStyle w:val="StyleUnderline"/>
          <w:highlight w:val="yellow"/>
        </w:rPr>
        <w:t>is</w:t>
      </w:r>
      <w:r w:rsidRPr="006868D8">
        <w:rPr>
          <w:rStyle w:val="StyleUnderline"/>
        </w:rPr>
        <w:t xml:space="preserve"> necessary in promoting educational equality, but such action alone has proved i</w:t>
      </w:r>
      <w:r w:rsidRPr="00EE193F">
        <w:rPr>
          <w:rStyle w:val="StyleUnderline"/>
          <w:highlight w:val="yellow"/>
        </w:rPr>
        <w:t>nsufficient.</w:t>
      </w:r>
    </w:p>
    <w:p w14:paraId="2EFB4C8E" w14:textId="42AAB4B2" w:rsidR="00A6242B" w:rsidRDefault="00A6242B" w:rsidP="00A6242B">
      <w:pPr>
        <w:pStyle w:val="Heading2"/>
      </w:pPr>
      <w:r>
        <w:t>2AC – School Choice CP</w:t>
      </w:r>
    </w:p>
    <w:p w14:paraId="23F0A6DC" w14:textId="77777777" w:rsidR="00A6242B" w:rsidRDefault="00A6242B" w:rsidP="00A6242B">
      <w:pPr>
        <w:pStyle w:val="Heading4"/>
        <w:numPr>
          <w:ilvl w:val="0"/>
          <w:numId w:val="12"/>
        </w:numPr>
      </w:pPr>
      <w:r>
        <w:t>School choice increases inequality and segregation</w:t>
      </w:r>
    </w:p>
    <w:p w14:paraId="623E126C" w14:textId="77777777" w:rsidR="00A6242B" w:rsidRDefault="00A6242B" w:rsidP="00A6242B">
      <w:pPr>
        <w:rPr>
          <w:rStyle w:val="Style13ptBold"/>
          <w:b w:val="0"/>
        </w:rPr>
      </w:pPr>
      <w:r>
        <w:rPr>
          <w:rStyle w:val="Style13ptBold"/>
        </w:rPr>
        <w:t>Harvard School of Education 95</w:t>
      </w:r>
      <w:r w:rsidRPr="00202BEF">
        <w:rPr>
          <w:rStyle w:val="Style13ptBold"/>
          <w:sz w:val="16"/>
          <w:szCs w:val="16"/>
        </w:rPr>
        <w:t xml:space="preserve"> </w:t>
      </w:r>
      <w:r w:rsidRPr="00202BEF">
        <w:rPr>
          <w:rStyle w:val="Style13ptBold"/>
          <w:b w:val="0"/>
          <w:sz w:val="16"/>
          <w:szCs w:val="16"/>
        </w:rPr>
        <w:t xml:space="preserve">(Newseditor from the Harvard Graduate School of Education, Studies Show School Choice Widens Inequality: Popular Among Parents, But Little Evidence that Children Learn More July 13 1995, </w:t>
      </w:r>
      <w:hyperlink r:id="rId29" w:history="1">
        <w:r w:rsidRPr="00202BEF">
          <w:rPr>
            <w:rStyle w:val="Hyperlink"/>
            <w:sz w:val="16"/>
            <w:szCs w:val="16"/>
          </w:rPr>
          <w:t>http://www.gse.harvard.edu/news/95/07/studies-show-school-choice-widens-inequality-popular-among-parents-little-evidence</w:t>
        </w:r>
      </w:hyperlink>
      <w:r w:rsidRPr="00202BEF">
        <w:rPr>
          <w:rStyle w:val="Style13ptBold"/>
          <w:b w:val="0"/>
          <w:sz w:val="16"/>
          <w:szCs w:val="16"/>
        </w:rPr>
        <w:t>) TSB</w:t>
      </w:r>
    </w:p>
    <w:p w14:paraId="0255B22C" w14:textId="77777777" w:rsidR="00A6242B" w:rsidRDefault="00A6242B" w:rsidP="00A6242B">
      <w:pPr>
        <w:rPr>
          <w:rStyle w:val="Style13ptBold"/>
          <w:b w:val="0"/>
          <w:sz w:val="16"/>
        </w:rPr>
      </w:pPr>
      <w:r w:rsidRPr="007F7B77">
        <w:rPr>
          <w:rStyle w:val="StyleUnderline"/>
          <w:highlight w:val="yellow"/>
        </w:rPr>
        <w:t>School choice programs</w:t>
      </w:r>
      <w:r w:rsidRPr="007F7B77">
        <w:rPr>
          <w:rStyle w:val="Style13ptBold"/>
          <w:b w:val="0"/>
          <w:sz w:val="16"/>
        </w:rPr>
        <w:t xml:space="preserve"> which allow parents to select the schools their children attend </w:t>
      </w:r>
      <w:r w:rsidRPr="007F7B77">
        <w:rPr>
          <w:rStyle w:val="StyleUnderline"/>
          <w:highlight w:val="yellow"/>
        </w:rPr>
        <w:t>deepen</w:t>
      </w:r>
      <w:r w:rsidRPr="00202BEF">
        <w:rPr>
          <w:rStyle w:val="StyleUnderline"/>
        </w:rPr>
        <w:t xml:space="preserve"> educational </w:t>
      </w:r>
      <w:r w:rsidRPr="007F7B77">
        <w:rPr>
          <w:rStyle w:val="StyleUnderline"/>
          <w:highlight w:val="yellow"/>
        </w:rPr>
        <w:t>inequality</w:t>
      </w:r>
      <w:r w:rsidRPr="00202BEF">
        <w:rPr>
          <w:rStyle w:val="StyleUnderline"/>
        </w:rPr>
        <w:t xml:space="preserve"> </w:t>
      </w:r>
      <w:r w:rsidRPr="007F7B77">
        <w:rPr>
          <w:rStyle w:val="StyleUnderline"/>
          <w:highlight w:val="yellow"/>
        </w:rPr>
        <w:t>and fail to yield consistent learning gains</w:t>
      </w:r>
      <w:r w:rsidRPr="00202BEF">
        <w:rPr>
          <w:rStyle w:val="StyleUnderline"/>
        </w:rPr>
        <w:t>, according to nine studies</w:t>
      </w:r>
      <w:r w:rsidRPr="007F7B77">
        <w:rPr>
          <w:rStyle w:val="Style13ptBold"/>
          <w:b w:val="0"/>
          <w:sz w:val="16"/>
        </w:rPr>
        <w:t xml:space="preserve"> of choice initiatives </w:t>
      </w:r>
      <w:r w:rsidRPr="00202BEF">
        <w:rPr>
          <w:rStyle w:val="StyleUnderline"/>
        </w:rPr>
        <w:t>coordinated by researchers at the Harvard Graduate School of Education.</w:t>
      </w:r>
      <w:r w:rsidRPr="007F7B77">
        <w:rPr>
          <w:rStyle w:val="Style13ptBold"/>
          <w:b w:val="0"/>
          <w:sz w:val="16"/>
        </w:rPr>
        <w:t xml:space="preserve"> The findings will be presented at the annual meeting of the National Conference of State Legislatures in Milwaukee this weekend. The two-year long research project examined choice programs in Detroit, Milwaukee, St. Louis, San Antonio, and Montgomery County, Maryland; African American and Hispanic families' views of choice plans; voucher initiatives in higher education and preschool settings; and the public and private school markets overseas. The coordinators said in all the programs parents who opted for a "choice school" over a neighborhood school were better educated and supervised their children's schoolwork more closely, compared to parents who kept their children in the neighborhood school</w:t>
      </w:r>
      <w:r w:rsidRPr="007F7B77">
        <w:rPr>
          <w:rStyle w:val="Style13ptBold"/>
          <w:b w:val="0"/>
          <w:sz w:val="16"/>
          <w:highlight w:val="yellow"/>
        </w:rPr>
        <w:t>. "</w:t>
      </w:r>
      <w:r w:rsidRPr="007F7B77">
        <w:rPr>
          <w:rStyle w:val="StyleUnderline"/>
          <w:highlight w:val="yellow"/>
        </w:rPr>
        <w:t>School choice advocates place great faith in the market mode</w:t>
      </w:r>
      <w:r w:rsidRPr="00202BEF">
        <w:rPr>
          <w:rStyle w:val="StyleUnderline"/>
        </w:rPr>
        <w:t>l, assuming that parents will be good shoppers and will move their children into higher quality, more responsive schools</w:t>
      </w:r>
      <w:r w:rsidRPr="007F7B77">
        <w:rPr>
          <w:rStyle w:val="Style13ptBold"/>
          <w:b w:val="0"/>
          <w:sz w:val="16"/>
        </w:rPr>
        <w:t xml:space="preserve">," said Bruce Fuller, codirector of the study. "But choice advocates need to recognize that </w:t>
      </w:r>
      <w:r w:rsidRPr="00202BEF">
        <w:rPr>
          <w:rStyle w:val="Emphasis"/>
        </w:rPr>
        <w:t xml:space="preserve">many students are left behind in low-quality schools. </w:t>
      </w:r>
      <w:r w:rsidRPr="007F7B77">
        <w:rPr>
          <w:rStyle w:val="Emphasis"/>
          <w:highlight w:val="yellow"/>
        </w:rPr>
        <w:t>Unregulated choice programs unfairly penalize children whose parents are not savvy educational consumers</w:t>
      </w:r>
      <w:r w:rsidRPr="00202BEF">
        <w:rPr>
          <w:rStyle w:val="Emphasis"/>
        </w:rPr>
        <w:t>."</w:t>
      </w:r>
      <w:r w:rsidRPr="007F7B77">
        <w:rPr>
          <w:rStyle w:val="Style13ptBold"/>
          <w:b w:val="0"/>
          <w:sz w:val="16"/>
        </w:rPr>
        <w:t xml:space="preserve"> Few Achievement Gains Researchers found little evidence that school choice programs actually boost student achievement. "</w:t>
      </w:r>
      <w:r w:rsidRPr="00202BEF">
        <w:rPr>
          <w:rStyle w:val="Emphasis"/>
        </w:rPr>
        <w:t xml:space="preserve">Political </w:t>
      </w:r>
      <w:r w:rsidRPr="007F7B77">
        <w:rPr>
          <w:rStyle w:val="Emphasis"/>
          <w:highlight w:val="yellow"/>
        </w:rPr>
        <w:t>enthusiasm and rhetoric</w:t>
      </w:r>
      <w:r w:rsidRPr="00202BEF">
        <w:rPr>
          <w:rStyle w:val="Emphasis"/>
        </w:rPr>
        <w:t xml:space="preserve">al claims about the virtues of school choice </w:t>
      </w:r>
      <w:r w:rsidRPr="007F7B77">
        <w:rPr>
          <w:rStyle w:val="Emphasis"/>
          <w:highlight w:val="yellow"/>
        </w:rPr>
        <w:t>have</w:t>
      </w:r>
      <w:r w:rsidRPr="00202BEF">
        <w:rPr>
          <w:rStyle w:val="Emphasis"/>
        </w:rPr>
        <w:t xml:space="preserve"> far </w:t>
      </w:r>
      <w:r w:rsidRPr="007F7B77">
        <w:rPr>
          <w:rStyle w:val="Emphasis"/>
          <w:highlight w:val="yellow"/>
        </w:rPr>
        <w:t>outpaced</w:t>
      </w:r>
      <w:r w:rsidRPr="00202BEF">
        <w:rPr>
          <w:rStyle w:val="Emphasis"/>
        </w:rPr>
        <w:t xml:space="preserve"> concrete </w:t>
      </w:r>
      <w:r w:rsidRPr="007F7B77">
        <w:rPr>
          <w:rStyle w:val="Emphasis"/>
          <w:highlight w:val="yellow"/>
        </w:rPr>
        <w:t>evidence</w:t>
      </w:r>
      <w:r w:rsidRPr="00202BEF">
        <w:rPr>
          <w:rStyle w:val="Emphasis"/>
        </w:rPr>
        <w:t xml:space="preserve"> of merit,"</w:t>
      </w:r>
      <w:r w:rsidRPr="007F7B77">
        <w:rPr>
          <w:rStyle w:val="Style13ptBold"/>
          <w:b w:val="0"/>
          <w:sz w:val="16"/>
        </w:rPr>
        <w:t xml:space="preserve"> reported HGSE Professor and study codirector Richard Elmore in his summary of the studies. "Thousands of children have participated in Milwaukee's public-private voucher experiment over the past three years, yet </w:t>
      </w:r>
      <w:r w:rsidRPr="00202BEF">
        <w:rPr>
          <w:rStyle w:val="StyleUnderline"/>
        </w:rPr>
        <w:t>we see no discernible gains in learning</w:t>
      </w:r>
      <w:r w:rsidRPr="007F7B77">
        <w:rPr>
          <w:rStyle w:val="Style13ptBold"/>
          <w:b w:val="0"/>
          <w:sz w:val="16"/>
        </w:rPr>
        <w:t>." Milwaukee is especially significant nationally, according to Elmore, because it is the longest-running voucher experiment and is often cited as a model. This month the Wisconsin legislature is expected to expand Milwaukee's program, and House Speaker Newt Gingrich has urged Congress to use the Milwaukee program as a model to reform schools in Washington, D.C. Only in San Antonio, Texas, did researchers find evidence of learning gains among students who left their neighborhood school to enter a "choice school." While students showed gains on achievement tests after one year in the choice program, researcher Valerie Martinez of the University of Texas found that their families also had stronger educational backgrounds than those not in the program. Thirty-two percent of San Antonio parents who chose a new school had attended college compared to 12 percent of non-choosing parents. "</w:t>
      </w:r>
      <w:r w:rsidRPr="00202BEF">
        <w:rPr>
          <w:rStyle w:val="StyleUnderline"/>
        </w:rPr>
        <w:t xml:space="preserve">The </w:t>
      </w:r>
      <w:r w:rsidRPr="007F7B77">
        <w:rPr>
          <w:rStyle w:val="StyleUnderline"/>
          <w:highlight w:val="yellow"/>
        </w:rPr>
        <w:t>educational background</w:t>
      </w:r>
      <w:r w:rsidRPr="00202BEF">
        <w:rPr>
          <w:rStyle w:val="StyleUnderline"/>
        </w:rPr>
        <w:t xml:space="preserve"> of families </w:t>
      </w:r>
      <w:r w:rsidRPr="007F7B77">
        <w:rPr>
          <w:rStyle w:val="StyleUnderline"/>
          <w:highlight w:val="yellow"/>
        </w:rPr>
        <w:t>has a far stronger correlation to</w:t>
      </w:r>
      <w:r w:rsidRPr="00202BEF">
        <w:rPr>
          <w:rStyle w:val="StyleUnderline"/>
        </w:rPr>
        <w:t xml:space="preserve"> student </w:t>
      </w:r>
      <w:r w:rsidRPr="007F7B77">
        <w:rPr>
          <w:rStyle w:val="StyleUnderline"/>
          <w:highlight w:val="yellow"/>
        </w:rPr>
        <w:t>achievement</w:t>
      </w:r>
      <w:r w:rsidRPr="00202BEF">
        <w:rPr>
          <w:rStyle w:val="StyleUnderline"/>
        </w:rPr>
        <w:t xml:space="preserve"> </w:t>
      </w:r>
      <w:r w:rsidRPr="007F7B77">
        <w:rPr>
          <w:rStyle w:val="StyleUnderline"/>
          <w:highlight w:val="yellow"/>
        </w:rPr>
        <w:t>than any</w:t>
      </w:r>
      <w:r w:rsidRPr="00202BEF">
        <w:rPr>
          <w:rStyle w:val="StyleUnderline"/>
        </w:rPr>
        <w:t xml:space="preserve"> </w:t>
      </w:r>
      <w:r w:rsidRPr="007F7B77">
        <w:rPr>
          <w:rStyle w:val="StyleUnderline"/>
          <w:highlight w:val="yellow"/>
        </w:rPr>
        <w:t>equalizing effect from schools</w:t>
      </w:r>
      <w:r w:rsidRPr="007F7B77">
        <w:rPr>
          <w:rStyle w:val="Style13ptBold"/>
          <w:b w:val="0"/>
          <w:sz w:val="16"/>
        </w:rPr>
        <w:t xml:space="preserve">. San Antonio's choice programs clearly benefit the most motivated and relatively advantaged families," said Fuller, "These results suggest that school choice may inadvertently exacerbate stratification and inequality, as well as further isolate children who have the least support at home." Choice Can Increase Racial Segregation </w:t>
      </w:r>
      <w:r w:rsidRPr="00202BEF">
        <w:rPr>
          <w:rStyle w:val="StyleUnderline"/>
        </w:rPr>
        <w:t>School choice also has the potential to further the re-segregation of public schools</w:t>
      </w:r>
      <w:r w:rsidRPr="007F7B77">
        <w:rPr>
          <w:rStyle w:val="Style13ptBold"/>
          <w:b w:val="0"/>
          <w:sz w:val="16"/>
        </w:rPr>
        <w:t xml:space="preserve">. For example, Montgomery County, Maryland, a suburb of Washington, D.C., created magnet schools as part of its school desegregation efforts in the late 1970s. Researchers found that many </w:t>
      </w:r>
      <w:r w:rsidRPr="007F7B77">
        <w:rPr>
          <w:rStyle w:val="StyleUnderline"/>
          <w:highlight w:val="yellow"/>
        </w:rPr>
        <w:t>parents</w:t>
      </w:r>
      <w:r w:rsidRPr="00202BEF">
        <w:rPr>
          <w:rStyle w:val="StyleUnderline"/>
        </w:rPr>
        <w:t xml:space="preserve"> </w:t>
      </w:r>
      <w:r w:rsidRPr="007F7B77">
        <w:rPr>
          <w:rStyle w:val="StyleUnderline"/>
          <w:highlight w:val="yellow"/>
        </w:rPr>
        <w:t>choose</w:t>
      </w:r>
      <w:r w:rsidRPr="00202BEF">
        <w:rPr>
          <w:rStyle w:val="StyleUnderline"/>
        </w:rPr>
        <w:t xml:space="preserve"> magnet </w:t>
      </w:r>
      <w:r w:rsidRPr="007F7B77">
        <w:rPr>
          <w:rStyle w:val="StyleUnderline"/>
          <w:highlight w:val="yellow"/>
        </w:rPr>
        <w:t>schools on the basis of racial composition</w:t>
      </w:r>
      <w:r w:rsidRPr="00202BEF">
        <w:rPr>
          <w:rStyle w:val="StyleUnderline"/>
        </w:rPr>
        <w:t xml:space="preserve"> and cultural similarity. White parents tend to choose schools with higher white enrollment, while black parents select schools with higher black enrollment</w:t>
      </w:r>
      <w:r w:rsidRPr="007F7B77">
        <w:rPr>
          <w:rStyle w:val="Style13ptBold"/>
          <w:b w:val="0"/>
          <w:sz w:val="16"/>
        </w:rPr>
        <w:t>. Only by using their authority to deny transfer requests have school officials kept the choice process from increasing segregation.</w:t>
      </w:r>
    </w:p>
    <w:p w14:paraId="2CA0FBE8" w14:textId="77777777" w:rsidR="00A6242B" w:rsidRDefault="00A6242B" w:rsidP="00A6242B">
      <w:pPr>
        <w:pStyle w:val="Heading4"/>
        <w:numPr>
          <w:ilvl w:val="0"/>
          <w:numId w:val="12"/>
        </w:numPr>
      </w:pPr>
      <w:r>
        <w:t>Gov corruption decks solvency of the CP—empirics</w:t>
      </w:r>
    </w:p>
    <w:p w14:paraId="36ECB66C" w14:textId="77777777" w:rsidR="00A6242B" w:rsidRPr="004B7478" w:rsidRDefault="00A6242B" w:rsidP="00A6242B">
      <w:pPr>
        <w:rPr>
          <w:rStyle w:val="Style13ptBold"/>
          <w:b w:val="0"/>
        </w:rPr>
      </w:pPr>
      <w:r>
        <w:rPr>
          <w:rStyle w:val="Style13ptBold"/>
        </w:rPr>
        <w:t xml:space="preserve">Garza 17 </w:t>
      </w:r>
      <w:r>
        <w:rPr>
          <w:rStyle w:val="Style13ptBold"/>
          <w:b w:val="0"/>
        </w:rPr>
        <w:t>(</w:t>
      </w:r>
      <w:r w:rsidRPr="004B7478">
        <w:rPr>
          <w:rStyle w:val="Style13ptBold"/>
          <w:b w:val="0"/>
          <w:sz w:val="16"/>
          <w:szCs w:val="16"/>
        </w:rPr>
        <w:t xml:space="preserve">Daniel Garza, Executive Director, Libre Initiative, When Public Officials Go Bad: School Choice For Me, Not For Thee, </w:t>
      </w:r>
      <w:hyperlink r:id="rId30" w:history="1">
        <w:r w:rsidRPr="004B7478">
          <w:rPr>
            <w:rStyle w:val="Hyperlink"/>
            <w:sz w:val="16"/>
            <w:szCs w:val="16"/>
          </w:rPr>
          <w:t>http://dailycaller.com/2017/05/22/when-public-officials-go-bad-school-choice-for-me-not-for-thee/</w:t>
        </w:r>
      </w:hyperlink>
      <w:r w:rsidRPr="004B7478">
        <w:rPr>
          <w:rStyle w:val="Style13ptBold"/>
          <w:b w:val="0"/>
          <w:sz w:val="16"/>
          <w:szCs w:val="16"/>
        </w:rPr>
        <w:t>) TSB</w:t>
      </w:r>
    </w:p>
    <w:p w14:paraId="321F0E20" w14:textId="77777777" w:rsidR="00A6242B" w:rsidRDefault="00A6242B" w:rsidP="00A6242B">
      <w:pPr>
        <w:rPr>
          <w:rStyle w:val="StyleUnderline"/>
        </w:rPr>
      </w:pPr>
      <w:r w:rsidRPr="004B7478">
        <w:rPr>
          <w:rStyle w:val="StyleUnderline"/>
          <w:highlight w:val="yellow"/>
        </w:rPr>
        <w:t>A</w:t>
      </w:r>
      <w:r w:rsidRPr="004B7478">
        <w:rPr>
          <w:rStyle w:val="StyleUnderline"/>
        </w:rPr>
        <w:t xml:space="preserve">n </w:t>
      </w:r>
      <w:r w:rsidRPr="004B7478">
        <w:rPr>
          <w:rStyle w:val="StyleUnderline"/>
          <w:highlight w:val="yellow"/>
        </w:rPr>
        <w:t>outrageous story of government corruption</w:t>
      </w:r>
      <w:r w:rsidRPr="004B7478">
        <w:rPr>
          <w:rStyle w:val="StyleUnderline"/>
        </w:rPr>
        <w:t xml:space="preserve"> in the nation’s capital threatens to </w:t>
      </w:r>
      <w:r w:rsidRPr="004B7478">
        <w:rPr>
          <w:rStyle w:val="StyleUnderline"/>
          <w:highlight w:val="yellow"/>
        </w:rPr>
        <w:t>cast a shadow over</w:t>
      </w:r>
      <w:r w:rsidRPr="004B7478">
        <w:rPr>
          <w:rStyle w:val="StyleUnderline"/>
        </w:rPr>
        <w:t xml:space="preserve"> </w:t>
      </w:r>
      <w:r w:rsidRPr="004B7478">
        <w:rPr>
          <w:rStyle w:val="StyleUnderline"/>
          <w:highlight w:val="yellow"/>
        </w:rPr>
        <w:t>an important school choice program.</w:t>
      </w:r>
      <w:r w:rsidRPr="004B7478">
        <w:rPr>
          <w:rStyle w:val="StyleUnderline"/>
        </w:rPr>
        <w:t xml:space="preserve"> An investigation by the Washington, D.C. inspector general found that former chancellor of D.C. Public Schools Kaya </w:t>
      </w:r>
      <w:r w:rsidRPr="004B7478">
        <w:rPr>
          <w:rStyle w:val="StyleUnderline"/>
          <w:highlight w:val="yellow"/>
        </w:rPr>
        <w:t>Henderson helped</w:t>
      </w:r>
      <w:r w:rsidRPr="004B7478">
        <w:rPr>
          <w:rStyle w:val="StyleUnderline"/>
        </w:rPr>
        <w:t xml:space="preserve"> seven well-connected </w:t>
      </w:r>
      <w:r w:rsidRPr="004B7478">
        <w:rPr>
          <w:rStyle w:val="StyleUnderline"/>
          <w:highlight w:val="yellow"/>
        </w:rPr>
        <w:t>parents bypass the</w:t>
      </w:r>
      <w:r w:rsidRPr="004B7478">
        <w:rPr>
          <w:rStyle w:val="StyleUnderline"/>
        </w:rPr>
        <w:t xml:space="preserve"> competitive school lottery </w:t>
      </w:r>
      <w:r w:rsidRPr="004B7478">
        <w:rPr>
          <w:rStyle w:val="StyleUnderline"/>
          <w:highlight w:val="yellow"/>
        </w:rPr>
        <w:t>system.</w:t>
      </w:r>
      <w:r w:rsidRPr="004B7478">
        <w:rPr>
          <w:rStyle w:val="StyleUnderline"/>
        </w:rPr>
        <w:t xml:space="preserve"> The lottery allows families who are not satisfied with their local school, or who wish to enroll their children in pre-kindergarten, to apply to up to 12 traditional public and charter schools.</w:t>
      </w:r>
      <w:r>
        <w:t xml:space="preserve"> The top schools boast waiting lists stretching into the hundreds and admission rates that rival Ivy League universities. </w:t>
      </w:r>
      <w:r w:rsidRPr="004B7478">
        <w:rPr>
          <w:rStyle w:val="StyleUnderline"/>
          <w:highlight w:val="yellow"/>
        </w:rPr>
        <w:t>It’s a travesty that an official</w:t>
      </w:r>
      <w:r w:rsidRPr="004B7478">
        <w:rPr>
          <w:rStyle w:val="StyleUnderline"/>
        </w:rPr>
        <w:t xml:space="preserve"> had the audacity to </w:t>
      </w:r>
      <w:r w:rsidRPr="004B7478">
        <w:rPr>
          <w:rStyle w:val="StyleUnderline"/>
          <w:highlight w:val="yellow"/>
        </w:rPr>
        <w:t>abuse her power</w:t>
      </w:r>
      <w:r w:rsidRPr="004B7478">
        <w:rPr>
          <w:rStyle w:val="StyleUnderline"/>
        </w:rPr>
        <w:t xml:space="preserve"> multiple times and violate the impartiality of this system, as the inspector general found.</w:t>
      </w:r>
    </w:p>
    <w:p w14:paraId="6C6DA0A3" w14:textId="77777777" w:rsidR="00A6242B" w:rsidRDefault="00A6242B" w:rsidP="00A6242B">
      <w:pPr>
        <w:rPr>
          <w:rStyle w:val="StyleUnderline"/>
        </w:rPr>
      </w:pPr>
    </w:p>
    <w:p w14:paraId="29E2E27D" w14:textId="45F16561" w:rsidR="00A6242B" w:rsidRPr="00A6242B" w:rsidRDefault="00A6242B" w:rsidP="00A6242B">
      <w:pPr>
        <w:pStyle w:val="Heading4"/>
        <w:numPr>
          <w:ilvl w:val="0"/>
          <w:numId w:val="12"/>
        </w:numPr>
      </w:pPr>
      <w:r>
        <w:t>Perm do both: shields the link to the DA while avoiding the Das to the cp</w:t>
      </w:r>
    </w:p>
    <w:p w14:paraId="54C1E396" w14:textId="541BD327" w:rsidR="00A6242B" w:rsidRDefault="00A6242B" w:rsidP="00A6242B">
      <w:pPr>
        <w:pStyle w:val="Heading2"/>
      </w:pPr>
      <w:r>
        <w:t>2AC – States CP</w:t>
      </w:r>
    </w:p>
    <w:p w14:paraId="3B8F949F" w14:textId="77777777" w:rsidR="00A6242B" w:rsidRDefault="00A6242B" w:rsidP="00A6242B">
      <w:pPr>
        <w:pStyle w:val="Heading4"/>
      </w:pPr>
      <w:r>
        <w:t>Federal court ruling needed---states recognizing some rights now but political problems and tensions within states make it ineffective</w:t>
      </w:r>
    </w:p>
    <w:p w14:paraId="0E455B6D" w14:textId="77777777" w:rsidR="00A6242B" w:rsidRPr="00173438" w:rsidRDefault="00A6242B" w:rsidP="00A6242B">
      <w:pPr>
        <w:rPr>
          <w:rStyle w:val="Style13ptBold"/>
          <w:b w:val="0"/>
        </w:rPr>
      </w:pPr>
      <w:r>
        <w:rPr>
          <w:rStyle w:val="Style13ptBold"/>
        </w:rPr>
        <w:t xml:space="preserve">Black 10 </w:t>
      </w:r>
      <w:r>
        <w:rPr>
          <w:rStyle w:val="Style13ptBold"/>
          <w:b w:val="0"/>
        </w:rPr>
        <w:t>(</w:t>
      </w:r>
      <w:r w:rsidRPr="00173438">
        <w:rPr>
          <w:rStyle w:val="Style13ptBold"/>
          <w:b w:val="0"/>
        </w:rPr>
        <w:t>Derek Black</w:t>
      </w:r>
      <w:r>
        <w:rPr>
          <w:rStyle w:val="Style13ptBold"/>
          <w:b w:val="0"/>
        </w:rPr>
        <w:t xml:space="preserve">, </w:t>
      </w:r>
      <w:r w:rsidRPr="00173438">
        <w:rPr>
          <w:rStyle w:val="Style13ptBold"/>
          <w:b w:val="0"/>
        </w:rPr>
        <w:t xml:space="preserve">Associate Professor of Law and Director, Education Rights Center, </w:t>
      </w:r>
      <w:r>
        <w:rPr>
          <w:rStyle w:val="Style13ptBold"/>
          <w:b w:val="0"/>
        </w:rPr>
        <w:t xml:space="preserve">Howard University School of Law, </w:t>
      </w:r>
      <w:r w:rsidRPr="00173438">
        <w:rPr>
          <w:rStyle w:val="Style13ptBold"/>
          <w:b w:val="0"/>
        </w:rPr>
        <w:t>UNLOCKING THE POWER OF STATE CONSTITUTIONS WITH EQUAL PROTECTION: THE FIRST</w:t>
      </w:r>
    </w:p>
    <w:p w14:paraId="15D118E7" w14:textId="77777777" w:rsidR="00A6242B" w:rsidRPr="00173438" w:rsidRDefault="00A6242B" w:rsidP="00A6242B">
      <w:pPr>
        <w:rPr>
          <w:rStyle w:val="Style13ptBold"/>
          <w:b w:val="0"/>
        </w:rPr>
      </w:pPr>
      <w:r w:rsidRPr="00173438">
        <w:rPr>
          <w:rStyle w:val="Style13ptBold"/>
          <w:b w:val="0"/>
        </w:rPr>
        <w:t>STEP TOWARD EDUCATION AS A FEDERALLY PROTECTED RIGHT</w:t>
      </w:r>
      <w:r>
        <w:rPr>
          <w:rStyle w:val="Style13ptBold"/>
          <w:b w:val="0"/>
        </w:rPr>
        <w:t xml:space="preserve">, </w:t>
      </w:r>
      <w:r w:rsidRPr="00173438">
        <w:rPr>
          <w:rStyle w:val="Style13ptBold"/>
          <w:b w:val="0"/>
        </w:rPr>
        <w:t>March, 2010</w:t>
      </w:r>
      <w:r>
        <w:rPr>
          <w:rStyle w:val="Style13ptBold"/>
          <w:b w:val="0"/>
        </w:rPr>
        <w:t>)//TSB</w:t>
      </w:r>
    </w:p>
    <w:p w14:paraId="11B50128" w14:textId="77777777" w:rsidR="00A6242B" w:rsidRDefault="00A6242B" w:rsidP="00A6242B">
      <w:r w:rsidRPr="00173438">
        <w:rPr>
          <w:rStyle w:val="StyleUnderline"/>
        </w:rPr>
        <w:t>While a state may have the discretion to permit numerous inequities in gratuitous public benefits</w:t>
      </w:r>
      <w:r>
        <w:t xml:space="preserve">, </w:t>
      </w:r>
      <w:r w:rsidRPr="00173438">
        <w:rPr>
          <w:rStyle w:val="StyleUnderline"/>
        </w:rPr>
        <w:t>a state does not have discretion to afford some citizens full access to a state constitutional right while denying it to others</w:t>
      </w:r>
      <w:r>
        <w:t xml:space="preserve">. Federal equal protection would heavily scrutinize inequities in state constitutional rights. Because education was but a basic public benefit with no substantive content, the Court in Rodriguez had no standards by which to evaluate education and, in any event, was unwilling to evaluate it closely. n20 Today </w:t>
      </w:r>
      <w:r w:rsidRPr="00173438">
        <w:rPr>
          <w:rStyle w:val="StyleUnderline"/>
        </w:rPr>
        <w:t>education is a fully evolved state constitutional right.  Thus, the Court's analysis of that right would be far [*1350] different</w:t>
      </w:r>
      <w:r>
        <w:t xml:space="preserve">. Unless it was simply blind to these changes, the Court could not permit many of the vast disparities and inadequacies that continue to persist. This strategy would not render education the federal fundamental right that some seek. Nor would it obligate the federal government to provide additional funding or raise the quality of education beyond the level to which a state has already committed itself. But unlike other theories, this Article's strategy is immediately within advocates' reach. </w:t>
      </w:r>
      <w:r w:rsidRPr="00173438">
        <w:rPr>
          <w:rStyle w:val="Emphasis"/>
        </w:rPr>
        <w:t>Moreover, although it would not inherently bring federal dollars to schools, it would bring federal enforcement power to schools</w:t>
      </w:r>
      <w:r>
        <w:t xml:space="preserve">. n22 </w:t>
      </w:r>
      <w:r w:rsidRPr="00173438">
        <w:rPr>
          <w:rStyle w:val="StyleUnderline"/>
        </w:rPr>
        <w:t>Additional federal involvement in and responsibility for education would also provide the practical and theoretical basis for eventually recognizing education as a fundamental right.</w:t>
      </w:r>
      <w:r>
        <w:t xml:space="preserve"> </w:t>
      </w:r>
      <w:r w:rsidRPr="00173438">
        <w:rPr>
          <w:rStyle w:val="StyleUnderline"/>
        </w:rPr>
        <w:t>Without these incremental steps, there is little sign of achieving full recognition of educational rights at the federal level</w:t>
      </w:r>
      <w:r>
        <w:t>. n23</w:t>
      </w:r>
    </w:p>
    <w:p w14:paraId="67FA0796" w14:textId="77777777" w:rsidR="00A6242B" w:rsidRPr="00173438" w:rsidRDefault="00A6242B" w:rsidP="00A6242B">
      <w:pPr>
        <w:rPr>
          <w:rStyle w:val="StyleUnderline"/>
        </w:rPr>
      </w:pPr>
      <w:r>
        <w:t xml:space="preserve">For these same reasons, </w:t>
      </w:r>
      <w:r w:rsidRPr="00173438">
        <w:rPr>
          <w:rStyle w:val="Emphasis"/>
        </w:rPr>
        <w:t>federal equal protection has the capacity to produce some results that have escaped litigation in state courts</w:t>
      </w:r>
      <w:r>
        <w:t xml:space="preserve">. Not only does </w:t>
      </w:r>
      <w:r w:rsidRPr="00173438">
        <w:rPr>
          <w:rStyle w:val="StyleUnderline"/>
        </w:rPr>
        <w:t xml:space="preserve">the federal government inherently have larger enforcement capacity, its involvement could resolve the problems that have stymied some state litigation, such as separation of powers tensions between state courts and state legislatures n24 or judicial elections that cause state courts to reverse or retreat from earlier decisions. </w:t>
      </w:r>
      <w:r>
        <w:t xml:space="preserve">n25 Most important, </w:t>
      </w:r>
      <w:r w:rsidRPr="00173438">
        <w:rPr>
          <w:rStyle w:val="StyleUnderline"/>
        </w:rPr>
        <w:t>there are troubling signs that [*1351] state courts may be reaching their exhaustion point and need assistance.</w:t>
      </w:r>
    </w:p>
    <w:p w14:paraId="7E01FE33" w14:textId="77777777" w:rsidR="00A6242B" w:rsidRPr="00173438" w:rsidRDefault="00A6242B" w:rsidP="00A6242B"/>
    <w:p w14:paraId="2D81DC45" w14:textId="77777777" w:rsidR="00A6242B" w:rsidRDefault="00A6242B" w:rsidP="00A6242B">
      <w:pPr>
        <w:pStyle w:val="Heading4"/>
      </w:pPr>
      <w:r>
        <w:t>No state enforcement of education as a constitutional right—states circumvent, perm key</w:t>
      </w:r>
    </w:p>
    <w:p w14:paraId="69EC12B7" w14:textId="77777777" w:rsidR="00A6242B" w:rsidRPr="00DB2428" w:rsidRDefault="00A6242B" w:rsidP="00A6242B">
      <w:pPr>
        <w:rPr>
          <w:rStyle w:val="Style13ptBold"/>
          <w:b w:val="0"/>
        </w:rPr>
      </w:pPr>
      <w:r>
        <w:rPr>
          <w:rStyle w:val="Style13ptBold"/>
        </w:rPr>
        <w:t xml:space="preserve">Arocho 14 </w:t>
      </w:r>
      <w:r>
        <w:rPr>
          <w:rStyle w:val="Style13ptBold"/>
          <w:b w:val="0"/>
        </w:rPr>
        <w:t xml:space="preserve">(Joshua Arocho, </w:t>
      </w:r>
      <w:r w:rsidRPr="00DB2428">
        <w:rPr>
          <w:rStyle w:val="Style13ptBold"/>
          <w:b w:val="0"/>
        </w:rPr>
        <w:t xml:space="preserve">J.D. &amp; M.A. Candidate, </w:t>
      </w:r>
      <w:r>
        <w:rPr>
          <w:rStyle w:val="Style13ptBold"/>
          <w:b w:val="0"/>
        </w:rPr>
        <w:t xml:space="preserve">June </w:t>
      </w:r>
      <w:r w:rsidRPr="00DB2428">
        <w:rPr>
          <w:rStyle w:val="Style13ptBold"/>
          <w:b w:val="0"/>
        </w:rPr>
        <w:t>2014, University of Michigan L</w:t>
      </w:r>
      <w:r>
        <w:rPr>
          <w:rStyle w:val="Style13ptBold"/>
          <w:b w:val="0"/>
        </w:rPr>
        <w:t xml:space="preserve">aw School &amp; School of Education, Michigan Law Review, </w:t>
      </w:r>
      <w:r w:rsidRPr="00DB2428">
        <w:rPr>
          <w:rStyle w:val="Style13ptBold"/>
          <w:b w:val="0"/>
        </w:rPr>
        <w:t>Inhibiting Intrastate Inequalities: A Congressional Approach to Ensuring Equal Opportunity to Finance Public Education</w:t>
      </w:r>
      <w:r>
        <w:rPr>
          <w:rStyle w:val="Style13ptBold"/>
          <w:b w:val="0"/>
        </w:rPr>
        <w:t>)//tsb</w:t>
      </w:r>
    </w:p>
    <w:p w14:paraId="2096D38B" w14:textId="77777777" w:rsidR="00A6242B" w:rsidRDefault="00A6242B" w:rsidP="00A6242B">
      <w:pPr>
        <w:rPr>
          <w:rStyle w:val="StyleUnderline"/>
        </w:rPr>
      </w:pPr>
      <w:r w:rsidRPr="007A1C93">
        <w:rPr>
          <w:rStyle w:val="StyleUnderline"/>
        </w:rPr>
        <w:t>Rodriguez did leave the door open</w:t>
      </w:r>
      <w:r>
        <w:t xml:space="preserve"> for subsequent educational equality litigation by </w:t>
      </w:r>
      <w:r w:rsidRPr="007A1C93">
        <w:rPr>
          <w:rStyle w:val="StyleUnderline"/>
        </w:rPr>
        <w:t>noting that there may be a constitutional right to "some identifiable quantum of education."</w:t>
      </w:r>
      <w:r>
        <w:t xml:space="preserve"> n44 The implication was </w:t>
      </w:r>
      <w:r w:rsidRPr="007A1C93">
        <w:rPr>
          <w:rStyle w:val="StyleUnderline"/>
        </w:rPr>
        <w:t>a glimmer of hope for equal education proponents</w:t>
      </w:r>
      <w:r>
        <w:t xml:space="preserve"> and prompted another lawsuit, Plyler v. Doe. n45 There, the Supreme Court held unconstitutional a Texas statute that completely barred children of undocumented immigrants from participating in public education. n46 The Court noted that denying these children access to education would impose a "lifetime hardship on a discrete class of children not accountable for their disabling status." n47 </w:t>
      </w:r>
      <w:r w:rsidRPr="007A1C93">
        <w:rPr>
          <w:rStyle w:val="StyleUnderline"/>
        </w:rPr>
        <w:t>Plyler, however, has not set a trend counter to Rodriguez. Although a federally guaranteed right to a "quantum" of education exists, only a complete denial of education violates that right</w:t>
      </w:r>
      <w:r>
        <w:t xml:space="preserve">. n48 Thus, school finance systems based on the use of local property taxation, despite their archaic and unbalanced approach to granting localities control over education, remain constitutionally permissible. Because the Supreme Court has given no indication that it will reverse course on the issue, n49 </w:t>
      </w:r>
      <w:r w:rsidRPr="007A1C93">
        <w:rPr>
          <w:rStyle w:val="StyleUnderline"/>
        </w:rPr>
        <w:t>reformers have turned to state courts and legislatures</w:t>
      </w:r>
      <w:r>
        <w:t xml:space="preserve">. [*1487] B. The Failures of State Court Litigation and State-Based Legislation Although state courts have occasionally been sympathetic to concerns about school finance equity, </w:t>
      </w:r>
      <w:r w:rsidRPr="007A1C93">
        <w:rPr>
          <w:rStyle w:val="StyleUnderline"/>
        </w:rPr>
        <w:t>they have been very inconsistent in recognizing the need for such equity</w:t>
      </w:r>
      <w:r>
        <w:t xml:space="preserve">. After the limited success of Plyler, litigants turned to state courts to seek greater equity under state constitutional provisions on either public education or equal protection. n50 </w:t>
      </w:r>
      <w:r w:rsidRPr="007A1C93">
        <w:rPr>
          <w:rStyle w:val="StyleUnderline"/>
        </w:rPr>
        <w:t>States are about equally split</w:t>
      </w:r>
      <w:r>
        <w:t xml:space="preserve">: some have accorded education the status of a fundamental right and have consequently mandated more equal funding schemes, others have chosen not to do so, and still others have declared that the state is required to give every child an adequate level of education--the definition of which is rarely specified. n51 The line of Abbott decisions from New Jersey arguably represents the most extreme example of a state supreme court enforcing school finance equality. These cases, brought by the Education Law Center beginning in 1981, challenged New Jersey's Public School Education Act of 1975, arguing that its reliance on property taxes caused substantial inequalities in funding between New Jersey school districts. n52 Almost a decade later, the New Jersey Supreme Court held that the Act violated New Jersey's constitution, that it must be revised to "assure funding of education in poorer urban districts at the level of property-rich districts," and that this funding could not depend on a district's ability to levy property taxes. n53 This led to further litigation over the New Jersey legislature's failed attempts to ensure parity between district funding. n54 Although this was probably the single most sweeping state court order regarding school finance, several other lawsuits have also achieved some level of success in state court. n55 [*1488] Conversely, several state constitutional challenges have failed. In Maine, for example, students and school districts challenged the state's School Finance Act because its cuts in state aid disproportionately harmed low-property-value school districts. The Supreme Judicial Court of Maine declined to decide whether education is a fundamental right because the plaintiffs did not present any evidence that the Act affected the quality of their education. n56 The court ultimately held the Act to be rationally related to the legitimate government interest of subsidizing education while staying within the limits of the state budget. n57 Several other state supreme courts have arrived at similar conclusions, n58 </w:t>
      </w:r>
      <w:r w:rsidRPr="007A1C93">
        <w:rPr>
          <w:rStyle w:val="StyleUnderline"/>
        </w:rPr>
        <w:t>thus creating an interstate rift in educational equality jurisprudence. This rift is especially problematic given recent research that stresses the importance of improving our educational systems across the board to be able to compete in a global economy</w:t>
      </w:r>
      <w:r>
        <w:t xml:space="preserve">. n59 </w:t>
      </w:r>
      <w:r w:rsidRPr="007A1C93">
        <w:rPr>
          <w:rStyle w:val="Emphasis"/>
        </w:rPr>
        <w:t>The disagreement over education's status as a fundamental right significantly disadvantages students in states that do not recognize it as such a right.</w:t>
      </w:r>
      <w:r>
        <w:t xml:space="preserve"> This is </w:t>
      </w:r>
      <w:r w:rsidRPr="00644B5C">
        <w:rPr>
          <w:rStyle w:val="StyleUnderline"/>
        </w:rPr>
        <w:t>especially true for students in poor, urban school districts who are denied equal educational opportunities due to a lack of funding available to their schools</w:t>
      </w:r>
      <w:r>
        <w:t xml:space="preserve">. The proposal outlined in Part III would address this problem, both in states that do not recognize education as a fundamental right and in states that do but have failed to implement truly equitable systems. </w:t>
      </w:r>
      <w:r w:rsidRPr="006868D8">
        <w:rPr>
          <w:rStyle w:val="Emphasis"/>
        </w:rPr>
        <w:t>State legislatures have also failed to address these issues, even in the face of court-ordered relief.</w:t>
      </w:r>
      <w:r>
        <w:t xml:space="preserve"> In Ohio, for example, the state supreme court ordered the legislature to reconfigure its school finance scheme because it did not provide a "thorough and efficient system of common schools throughout the state." n60 </w:t>
      </w:r>
      <w:r w:rsidRPr="006868D8">
        <w:rPr>
          <w:rStyle w:val="StyleUnderline"/>
        </w:rPr>
        <w:t>The state legislature failed to respond adequately, which prompted additional court opinions--also unheeded--holding that the school finance scheme was unconstitutional.</w:t>
      </w:r>
      <w:r>
        <w:t xml:space="preserve"> n61 The plaintiffs ultimately petitioned the Supreme Court for a writ of certiorari, which was summarily denied. n62 Education advocates encountered a similar situation in New York. [*1489] There, a state court ordered more funding for state schools, n63 and the legislature complied with the order by drafting a plan to phase in more appropriations for education. n64 During the 2008 recession, however, New York defaulted on that promise. n65 In short, states have largely failed to ensure educational equality for their students. Even where states' highest courts have declared the school finance systems unconstitutional, such as in Ohio and New York, students were ultimately still subjected to inequitable treatment. </w:t>
      </w:r>
      <w:r w:rsidRPr="006868D8">
        <w:rPr>
          <w:rStyle w:val="StyleUnderline"/>
        </w:rPr>
        <w:t>Given the federal structure of the U.S. government, state action is necessary in promoting educational equality, but such action alone has proved insufficient.</w:t>
      </w:r>
    </w:p>
    <w:p w14:paraId="553E45E6" w14:textId="77777777" w:rsidR="00A6242B" w:rsidRDefault="00A6242B" w:rsidP="00A6242B">
      <w:pPr>
        <w:rPr>
          <w:rStyle w:val="StyleUnderline"/>
        </w:rPr>
      </w:pPr>
    </w:p>
    <w:p w14:paraId="510C708E" w14:textId="77777777" w:rsidR="00A6242B" w:rsidRDefault="00A6242B" w:rsidP="00A6242B">
      <w:pPr>
        <w:pStyle w:val="Heading4"/>
        <w:rPr>
          <w:rStyle w:val="StyleUnderline"/>
        </w:rPr>
      </w:pPr>
      <w:r w:rsidRPr="00070ACD">
        <w:rPr>
          <w:rStyle w:val="StyleUnderline"/>
        </w:rPr>
        <w:t>Perm solves best</w:t>
      </w:r>
      <w:r>
        <w:rPr>
          <w:rStyle w:val="StyleUnderline"/>
        </w:rPr>
        <w:t xml:space="preserve"> bc only fed can enforce standards</w:t>
      </w:r>
    </w:p>
    <w:p w14:paraId="6546D5EB" w14:textId="77777777" w:rsidR="00A6242B" w:rsidRPr="00173438" w:rsidRDefault="00A6242B" w:rsidP="00A6242B">
      <w:pPr>
        <w:rPr>
          <w:rStyle w:val="Style13ptBold"/>
          <w:b w:val="0"/>
        </w:rPr>
      </w:pPr>
      <w:r>
        <w:rPr>
          <w:rStyle w:val="Style13ptBold"/>
        </w:rPr>
        <w:t xml:space="preserve">Black 10 </w:t>
      </w:r>
      <w:r>
        <w:rPr>
          <w:rStyle w:val="Style13ptBold"/>
          <w:b w:val="0"/>
        </w:rPr>
        <w:t>(</w:t>
      </w:r>
      <w:r w:rsidRPr="00173438">
        <w:rPr>
          <w:rStyle w:val="Style13ptBold"/>
          <w:b w:val="0"/>
        </w:rPr>
        <w:t>Derek Black</w:t>
      </w:r>
      <w:r>
        <w:rPr>
          <w:rStyle w:val="Style13ptBold"/>
          <w:b w:val="0"/>
        </w:rPr>
        <w:t xml:space="preserve">, </w:t>
      </w:r>
      <w:r w:rsidRPr="00173438">
        <w:rPr>
          <w:rStyle w:val="Style13ptBold"/>
          <w:b w:val="0"/>
        </w:rPr>
        <w:t xml:space="preserve">Associate Professor of Law and Director, Education Rights Center, </w:t>
      </w:r>
      <w:r>
        <w:rPr>
          <w:rStyle w:val="Style13ptBold"/>
          <w:b w:val="0"/>
        </w:rPr>
        <w:t xml:space="preserve">Howard University School of Law, </w:t>
      </w:r>
      <w:r w:rsidRPr="00173438">
        <w:rPr>
          <w:rStyle w:val="Style13ptBold"/>
          <w:b w:val="0"/>
        </w:rPr>
        <w:t>UNLOCKING THE POWER OF STATE CONSTITUTIONS WITH EQUAL PROTECTION: THE FIRST</w:t>
      </w:r>
    </w:p>
    <w:p w14:paraId="69898C82" w14:textId="77777777" w:rsidR="00A6242B" w:rsidRPr="00070ACD" w:rsidRDefault="00A6242B" w:rsidP="00A6242B">
      <w:pPr>
        <w:rPr>
          <w:sz w:val="26"/>
        </w:rPr>
      </w:pPr>
      <w:r w:rsidRPr="00173438">
        <w:rPr>
          <w:rStyle w:val="Style13ptBold"/>
          <w:b w:val="0"/>
        </w:rPr>
        <w:t>STEP TOWARD EDUCATION AS A FEDERALLY PROTECTED RIGHT</w:t>
      </w:r>
      <w:r>
        <w:rPr>
          <w:rStyle w:val="Style13ptBold"/>
          <w:b w:val="0"/>
        </w:rPr>
        <w:t xml:space="preserve">, </w:t>
      </w:r>
      <w:r w:rsidRPr="00173438">
        <w:rPr>
          <w:rStyle w:val="Style13ptBold"/>
          <w:b w:val="0"/>
        </w:rPr>
        <w:t>March, 2010</w:t>
      </w:r>
      <w:r>
        <w:rPr>
          <w:rStyle w:val="Style13ptBold"/>
          <w:b w:val="0"/>
        </w:rPr>
        <w:t>)//TSB</w:t>
      </w:r>
    </w:p>
    <w:p w14:paraId="5CE045E5" w14:textId="77777777" w:rsidR="00A6242B" w:rsidRDefault="00A6242B" w:rsidP="00A6242B">
      <w:pPr>
        <w:rPr>
          <w:rStyle w:val="StyleUnderline"/>
        </w:rPr>
      </w:pPr>
      <w:r w:rsidRPr="00070ACD">
        <w:rPr>
          <w:rStyle w:val="StyleUnderline"/>
        </w:rPr>
        <w:t xml:space="preserve">First, even if equal protection had absolutely no effect on improving qualitative standards or the funding levels in the poorer states, one would still be justified in pursuing it. </w:t>
      </w:r>
      <w:r w:rsidRPr="00070ACD">
        <w:rPr>
          <w:rStyle w:val="Emphasis"/>
        </w:rPr>
        <w:t>Equality is among the foremost values and aspirations in our society and, to the extent disparities persist, there is progress to be made.</w:t>
      </w:r>
      <w:r w:rsidRPr="00070ACD">
        <w:rPr>
          <w:rStyle w:val="StyleUnderline"/>
        </w:rPr>
        <w:t xml:space="preserve"> n234 Ensuring equality within each state, even if the minimum quality standards are low within some, would be no small victory. Second, as a practical matter, </w:t>
      </w:r>
      <w:r w:rsidRPr="00070ACD">
        <w:rPr>
          <w:rStyle w:val="Emphasis"/>
        </w:rPr>
        <w:t>furthering equality would have a significant effect on the quality of education.</w:t>
      </w:r>
      <w:r w:rsidRPr="00070ACD">
        <w:rPr>
          <w:rStyle w:val="StyleUnderline"/>
        </w:rPr>
        <w:t xml:space="preserve"> As discussed above, the adequacy concepts developed in the states are not inherently low level standards of quality. That so many states have been found to be in [*1392] violation of these standards, n235 resisted the financial obligation of meeting them, n236 or simply were never forced to meet them n237 is evidence that either the standard is not artificially low or that states cannot meet even these low standards and are delivering qualitatively abysmal education. In those states that have failed to live up to their own standards or where state courts have grown weary, federal equal protection could provide the added force needed to require states to elevate the quality of education of disadvantaged students, making it equal to their peers. If Liu and others' point is solely that the quality of education must be increased across the board, an equal protection approach based on state standards may have little if any effect. But, if the point is generally to raise the quality for those at the bottom, then equal protection can affect this progress within states. </w:t>
      </w:r>
    </w:p>
    <w:p w14:paraId="22E646E6" w14:textId="77777777" w:rsidR="00A6242B" w:rsidRPr="00070ACD" w:rsidRDefault="00A6242B" w:rsidP="00A6242B">
      <w:pPr>
        <w:pStyle w:val="Heading4"/>
      </w:pPr>
      <w:r>
        <w:rPr>
          <w:rStyle w:val="StyleUnderline"/>
        </w:rPr>
        <w:t>NL</w:t>
      </w:r>
    </w:p>
    <w:p w14:paraId="773A9DD3" w14:textId="77777777" w:rsidR="00A6242B" w:rsidRPr="00173438" w:rsidRDefault="00A6242B" w:rsidP="00A6242B">
      <w:pPr>
        <w:rPr>
          <w:rStyle w:val="Style13ptBold"/>
          <w:b w:val="0"/>
        </w:rPr>
      </w:pPr>
      <w:r>
        <w:rPr>
          <w:rStyle w:val="Style13ptBold"/>
        </w:rPr>
        <w:t xml:space="preserve">Black 10 </w:t>
      </w:r>
      <w:r>
        <w:rPr>
          <w:rStyle w:val="Style13ptBold"/>
          <w:b w:val="0"/>
        </w:rPr>
        <w:t>(</w:t>
      </w:r>
      <w:r w:rsidRPr="00173438">
        <w:rPr>
          <w:rStyle w:val="Style13ptBold"/>
          <w:b w:val="0"/>
        </w:rPr>
        <w:t>Derek Black</w:t>
      </w:r>
      <w:r>
        <w:rPr>
          <w:rStyle w:val="Style13ptBold"/>
          <w:b w:val="0"/>
        </w:rPr>
        <w:t xml:space="preserve">, </w:t>
      </w:r>
      <w:r w:rsidRPr="00173438">
        <w:rPr>
          <w:rStyle w:val="Style13ptBold"/>
          <w:b w:val="0"/>
        </w:rPr>
        <w:t xml:space="preserve">Associate Professor of Law and Director, Education Rights Center, </w:t>
      </w:r>
      <w:r>
        <w:rPr>
          <w:rStyle w:val="Style13ptBold"/>
          <w:b w:val="0"/>
        </w:rPr>
        <w:t xml:space="preserve">Howard University School of Law, </w:t>
      </w:r>
      <w:r w:rsidRPr="00173438">
        <w:rPr>
          <w:rStyle w:val="Style13ptBold"/>
          <w:b w:val="0"/>
        </w:rPr>
        <w:t>UNLOCKING THE POWER OF STATE CONSTITUTIONS WITH EQUAL PROTECTION: THE FIRST</w:t>
      </w:r>
    </w:p>
    <w:p w14:paraId="1EC5914E" w14:textId="77777777" w:rsidR="00A6242B" w:rsidRDefault="00A6242B" w:rsidP="00A6242B">
      <w:pPr>
        <w:rPr>
          <w:rStyle w:val="Style13ptBold"/>
          <w:b w:val="0"/>
        </w:rPr>
      </w:pPr>
      <w:r w:rsidRPr="00173438">
        <w:rPr>
          <w:rStyle w:val="Style13ptBold"/>
          <w:b w:val="0"/>
        </w:rPr>
        <w:t>STEP TOWARD EDUCATION AS A FEDERALLY PROTECTED RIGHT</w:t>
      </w:r>
      <w:r>
        <w:rPr>
          <w:rStyle w:val="Style13ptBold"/>
          <w:b w:val="0"/>
        </w:rPr>
        <w:t xml:space="preserve">, </w:t>
      </w:r>
      <w:r w:rsidRPr="00173438">
        <w:rPr>
          <w:rStyle w:val="Style13ptBold"/>
          <w:b w:val="0"/>
        </w:rPr>
        <w:t>March, 2010</w:t>
      </w:r>
      <w:r>
        <w:rPr>
          <w:rStyle w:val="Style13ptBold"/>
          <w:b w:val="0"/>
        </w:rPr>
        <w:t>)//TSB</w:t>
      </w:r>
    </w:p>
    <w:p w14:paraId="1C64154F" w14:textId="77777777" w:rsidR="00A6242B" w:rsidRPr="00070ACD" w:rsidRDefault="00A6242B" w:rsidP="00A6242B">
      <w:pPr>
        <w:rPr>
          <w:sz w:val="26"/>
        </w:rPr>
      </w:pPr>
      <w:r>
        <w:rPr>
          <w:rStyle w:val="Style13ptBold"/>
          <w:b w:val="0"/>
        </w:rPr>
        <w:t>--possible cp?</w:t>
      </w:r>
    </w:p>
    <w:p w14:paraId="4692457A" w14:textId="77777777" w:rsidR="00A6242B" w:rsidRDefault="00A6242B" w:rsidP="00A6242B">
      <w:r>
        <w:t xml:space="preserve">The Court in Rodriguez </w:t>
      </w:r>
      <w:r w:rsidRPr="00070ACD">
        <w:rPr>
          <w:rStyle w:val="StyleUnderline"/>
        </w:rPr>
        <w:t xml:space="preserve">indicated that interceding in educational financing and structure would raise serious federalism problems. </w:t>
      </w:r>
      <w:r>
        <w:t xml:space="preserve">n297 </w:t>
      </w:r>
      <w:r w:rsidRPr="00070ACD">
        <w:rPr>
          <w:rStyle w:val="Emphasis"/>
        </w:rPr>
        <w:t>Even assuming this was the case then, it is no longer true. Federalism concerns have largely been resolved in the same way</w:t>
      </w:r>
      <w:r>
        <w:t xml:space="preserve"> that </w:t>
      </w:r>
      <w:r w:rsidRPr="00070ACD">
        <w:rPr>
          <w:rStyle w:val="StyleUnderline"/>
        </w:rPr>
        <w:t>the Court's qualitative judgment concerns have been resolved because states have already exercised those powers reserved to them</w:t>
      </w:r>
      <w:r>
        <w:t xml:space="preserve">. They have adopted education as a fundamental right, for instance, and set up funding structures. The federal courts would not be requiring states to recognize fundamental rights or fund schools at a particular level. But </w:t>
      </w:r>
      <w:r w:rsidRPr="00070ACD">
        <w:rPr>
          <w:rStyle w:val="Emphasis"/>
        </w:rPr>
        <w:t>once states have unilaterally made choices in these regards, equal protection requires that states implement these educational choices fairly.</w:t>
      </w:r>
      <w:r>
        <w:t xml:space="preserve"> This is far different than a federal court unilaterally imposing education obligations on states, which recognizing a federal fundamental right to education might have done. Moreover, that state tax schemes and revenues might be implicated in an equal protection analysis is of no import. A federal court [*1406] would not be exercising judgment over a state's tax scheme itself. Rather, </w:t>
      </w:r>
      <w:r w:rsidRPr="00070ACD">
        <w:rPr>
          <w:rStyle w:val="StyleUnderline"/>
        </w:rPr>
        <w:t>a court's judgment would be confined to whether a state was providing necessary and equal resources to deliver its own self-imposed educational standards</w:t>
      </w:r>
      <w:r>
        <w:t xml:space="preserve">. Once a state exercises its discretion to extend its citizens a constitutional right to education, it has an obligation to provide the necessary resources for all to enjoy that right on an equal basis. If </w:t>
      </w:r>
      <w:r w:rsidRPr="00070ACD">
        <w:rPr>
          <w:rStyle w:val="StyleUnderline"/>
        </w:rPr>
        <w:t>it fails to do so, it is no defense that providing an equitable constitutional education would require changes in its tax structure, nor would courts forcing such changes amount to an encroachment of state and legislative prerogative. n298 The state has full discretion in how it structures its funding scheme, but it has no discretion as to whether it will provide equal educational opportunities</w:t>
      </w:r>
      <w:r>
        <w:t>. If achieving the latter requires a state to make change in the former, it is simply an indirect effect of meeting its constitutional obligation.</w:t>
      </w:r>
    </w:p>
    <w:p w14:paraId="748021A0" w14:textId="77777777" w:rsidR="00A6242B" w:rsidRDefault="00A6242B" w:rsidP="00A6242B"/>
    <w:p w14:paraId="7296DBD3" w14:textId="77777777" w:rsidR="00A6242B" w:rsidRDefault="00A6242B" w:rsidP="00A6242B">
      <w:pPr>
        <w:pStyle w:val="Heading4"/>
      </w:pPr>
      <w:r>
        <w:t>Federal strict scrutiny makes sense—following the states</w:t>
      </w:r>
    </w:p>
    <w:p w14:paraId="207C32A7" w14:textId="77777777" w:rsidR="00A6242B" w:rsidRPr="00173438" w:rsidRDefault="00A6242B" w:rsidP="00A6242B">
      <w:pPr>
        <w:rPr>
          <w:rStyle w:val="Style13ptBold"/>
          <w:b w:val="0"/>
        </w:rPr>
      </w:pPr>
      <w:r>
        <w:rPr>
          <w:rStyle w:val="Style13ptBold"/>
        </w:rPr>
        <w:t xml:space="preserve">Black 10 </w:t>
      </w:r>
      <w:r>
        <w:rPr>
          <w:rStyle w:val="Style13ptBold"/>
          <w:b w:val="0"/>
        </w:rPr>
        <w:t>(</w:t>
      </w:r>
      <w:r w:rsidRPr="00173438">
        <w:rPr>
          <w:rStyle w:val="Style13ptBold"/>
          <w:b w:val="0"/>
        </w:rPr>
        <w:t>Derek Black</w:t>
      </w:r>
      <w:r>
        <w:rPr>
          <w:rStyle w:val="Style13ptBold"/>
          <w:b w:val="0"/>
        </w:rPr>
        <w:t xml:space="preserve">, </w:t>
      </w:r>
      <w:r w:rsidRPr="00173438">
        <w:rPr>
          <w:rStyle w:val="Style13ptBold"/>
          <w:b w:val="0"/>
        </w:rPr>
        <w:t xml:space="preserve">Associate Professor of Law and Director, Education Rights Center, </w:t>
      </w:r>
      <w:r>
        <w:rPr>
          <w:rStyle w:val="Style13ptBold"/>
          <w:b w:val="0"/>
        </w:rPr>
        <w:t xml:space="preserve">Howard University School of Law, </w:t>
      </w:r>
      <w:r w:rsidRPr="00173438">
        <w:rPr>
          <w:rStyle w:val="Style13ptBold"/>
          <w:b w:val="0"/>
        </w:rPr>
        <w:t>UNLOCKING THE POWER OF STATE CONSTITUTIONS WITH EQUAL PROTECTION: THE FIRST</w:t>
      </w:r>
    </w:p>
    <w:p w14:paraId="57AFF407" w14:textId="77777777" w:rsidR="00A6242B" w:rsidRPr="00070ACD" w:rsidRDefault="00A6242B" w:rsidP="00A6242B">
      <w:pPr>
        <w:rPr>
          <w:sz w:val="26"/>
        </w:rPr>
      </w:pPr>
      <w:r w:rsidRPr="00173438">
        <w:rPr>
          <w:rStyle w:val="Style13ptBold"/>
          <w:b w:val="0"/>
        </w:rPr>
        <w:t>STEP TOWARD EDUCATION AS A FEDERALLY PROTECTED RIGHT</w:t>
      </w:r>
      <w:r>
        <w:rPr>
          <w:rStyle w:val="Style13ptBold"/>
          <w:b w:val="0"/>
        </w:rPr>
        <w:t xml:space="preserve">, </w:t>
      </w:r>
      <w:r w:rsidRPr="00173438">
        <w:rPr>
          <w:rStyle w:val="Style13ptBold"/>
          <w:b w:val="0"/>
        </w:rPr>
        <w:t>March, 2010</w:t>
      </w:r>
      <w:r>
        <w:rPr>
          <w:rStyle w:val="Style13ptBold"/>
          <w:b w:val="0"/>
        </w:rPr>
        <w:t>)//TSB</w:t>
      </w:r>
    </w:p>
    <w:p w14:paraId="143195B3" w14:textId="77777777" w:rsidR="00A6242B" w:rsidRDefault="00A6242B" w:rsidP="00A6242B">
      <w:r>
        <w:t xml:space="preserve">The answer may be different, depending on whether the underlying state right is a fundamental right or simply a constitutional right based on an explicit guarantee in the state constitution. </w:t>
      </w:r>
      <w:r w:rsidRPr="00070ACD">
        <w:rPr>
          <w:rStyle w:val="StyleUnderline"/>
        </w:rPr>
        <w:t xml:space="preserve">In regard to fundamental state rights, strict scrutiny should apply for at least two reasons. First, the Court's own analysis of whether a right is fundamental is largely based on the extent to which states have protected the right or given special importance to it. n312 A state's own recognition of a right as fundamental is explicit evidence of its high importance. </w:t>
      </w:r>
      <w:r>
        <w:t xml:space="preserve">Of course, a single state's recognition of a right as fundamental does not make the right fundamental in all states. But if the question before the Court was what level of scrutiny to apply to educational inequalities in Kentucky, for instance, the scrutiny should be strict because education is of the highest importance in Kentucky, evidenced by the fact it is a fundamental right there. n313 Second, </w:t>
      </w:r>
      <w:r w:rsidRPr="00070ACD">
        <w:rPr>
          <w:rStyle w:val="Emphasis"/>
        </w:rPr>
        <w:t>those states that have recognized education as a fundamental right apply strict scrutiny themselves. n314 It would be illogical for the federal courts to apply a lower level of scrutiny when evaluating the same right</w:t>
      </w:r>
      <w:r>
        <w:t>. n315</w:t>
      </w:r>
    </w:p>
    <w:p w14:paraId="4D48AFBF" w14:textId="77777777" w:rsidR="00A6242B" w:rsidRPr="00BB0DD9" w:rsidRDefault="00A6242B" w:rsidP="00A6242B">
      <w:pPr>
        <w:rPr>
          <w:rStyle w:val="StyleUnderline"/>
        </w:rPr>
      </w:pPr>
      <w:r>
        <w:t xml:space="preserve">In those states that have avoided the fundamental rights question and instead addressed education as a constitutional right that imposes affirmative obligations on the state, predicting the appropriate level of scrutiny in federal court is more difficult. </w:t>
      </w:r>
      <w:r w:rsidRPr="00070ACD">
        <w:rPr>
          <w:rStyle w:val="Emphasis"/>
        </w:rPr>
        <w:t>These states have not broached the issue of scrutiny, but simply mandated that the state meet its obligations. One might still argue that strict scrutiny should also apply to the constitutional right to education because there is no meaningful difference between a fundamental right and a constitutional right other than that constitutional rights [*1411] are explicitly enumerated in the state constitutions whereas fundamental rights are implicit in the constitution</w:t>
      </w:r>
      <w:r>
        <w:t xml:space="preserve">. Rather than inherent substantive differences, a determinative factor in how some courts have characterized the right to education may simply be how the plaintiffs frame their complaint. If plaintiffs frame their complaint solely upon the education clause, courts need not address whether education is a fundamental right, but only whether the state is meeting its obligations under the education clause. n316 In some instances, plaintiffs have brought claims under both their education and equal protection clauses, the latter of which raises the question of fundamental rights status. n317 Some courts, however, have not reached the fundamental rights question because it was not necessary to their holdings. n318 </w:t>
      </w:r>
      <w:r w:rsidRPr="00BB0DD9">
        <w:rPr>
          <w:rStyle w:val="StyleUnderline"/>
        </w:rPr>
        <w:t>The state could be in violation of the education clause regardless of whether it was classified as a fundamental right</w:t>
      </w:r>
      <w:r>
        <w:t xml:space="preserve">. n319 In short, randomness and practicalities appear to play more of a role in whether states treat education as fundamental or constitutional. </w:t>
      </w:r>
      <w:r w:rsidRPr="00BB0DD9">
        <w:rPr>
          <w:rStyle w:val="StyleUnderline"/>
        </w:rPr>
        <w:t>In substance, the rights are largely the same, and thus, both demand strict scrutiny.</w:t>
      </w:r>
    </w:p>
    <w:p w14:paraId="788B034E" w14:textId="77777777" w:rsidR="00A6242B" w:rsidRDefault="00A6242B" w:rsidP="00A6242B">
      <w:r>
        <w:t xml:space="preserve">However, if </w:t>
      </w:r>
      <w:r w:rsidRPr="00BB0DD9">
        <w:rPr>
          <w:rStyle w:val="StyleUnderline"/>
        </w:rPr>
        <w:t>the Court did not find that a state constitutional right warrants strict scrutiny, it would be illogical to apply the cursory, deferential rational basis review that the Court applied in Rodriguez</w:t>
      </w:r>
      <w:r>
        <w:t>. n320 First, as demonstrated above, the right at issue and the responsibility for delivering it is entirely dissimilar from that in [*1412] Rodriguez. n321 Second, the Court's own precedent in regard to rational basis, intermediate, and strict scrutiny has moved toward a</w:t>
      </w:r>
    </w:p>
    <w:p w14:paraId="4A806AD7" w14:textId="6A83E6AF" w:rsidR="00A6242B" w:rsidRDefault="00A6242B" w:rsidP="00A6242B">
      <w:r>
        <w:t xml:space="preserve">more rigorous scrutiny since Rodriguez. The Court, although not stating it explicitly, has decided cases in which it subjects some nonfundamental rights to scrutiny that is higher than traditional rational basis review. n322 </w:t>
      </w:r>
      <w:r w:rsidRPr="00BB0DD9">
        <w:rPr>
          <w:rStyle w:val="StyleUnderline"/>
        </w:rPr>
        <w:t>Most notably, in Plyler v. Doe, the Court recognized that education was not a fundamental right and found that no suspect classification was involved, n323 but nonetheless applied a rational basis review that was far more searching than in Rodriguez.</w:t>
      </w:r>
      <w:r>
        <w:t xml:space="preserve"> n324 Had the Plyler Court applied the type of rational basis review applied in Rodriguez, the statute in question would have survived. n325 In contrast to Rodriguez, the Court in Plyler second-guessed the wisdom of the state's laws in several respects, ultimately finding that the law lacked a rational basis. n326 The Court was explicit that it was not applying strict scrutiny, indicating that its rational basis review was "heightened" review. n327</w:t>
      </w:r>
    </w:p>
    <w:p w14:paraId="62DA0188" w14:textId="77777777" w:rsidR="00A6242B" w:rsidRPr="00A6242B" w:rsidRDefault="00A6242B" w:rsidP="00A6242B">
      <w:pPr>
        <w:pStyle w:val="Heading3"/>
      </w:pPr>
      <w:r w:rsidRPr="00A6242B">
        <w:t>2AC-50 State Courts CP</w:t>
      </w:r>
    </w:p>
    <w:p w14:paraId="607997DE" w14:textId="77777777" w:rsidR="00A6242B" w:rsidRDefault="00A6242B" w:rsidP="00A6242B">
      <w:pPr>
        <w:rPr>
          <w:rStyle w:val="StyleUnderline"/>
        </w:rPr>
      </w:pPr>
    </w:p>
    <w:p w14:paraId="33C41B35" w14:textId="77777777" w:rsidR="00A6242B" w:rsidRPr="00DD2EF2" w:rsidRDefault="00A6242B" w:rsidP="00A6242B">
      <w:pPr>
        <w:rPr>
          <w:b/>
          <w:sz w:val="24"/>
        </w:rPr>
      </w:pPr>
      <w:r>
        <w:rPr>
          <w:rStyle w:val="StyleUnderline"/>
        </w:rPr>
        <w:t xml:space="preserve"> </w:t>
      </w:r>
      <w:r w:rsidRPr="00DD2EF2">
        <w:rPr>
          <w:b/>
          <w:sz w:val="24"/>
        </w:rPr>
        <w:t xml:space="preserve">50 State </w:t>
      </w:r>
      <w:r>
        <w:rPr>
          <w:b/>
          <w:sz w:val="24"/>
        </w:rPr>
        <w:t xml:space="preserve">Court </w:t>
      </w:r>
      <w:r w:rsidRPr="00DD2EF2">
        <w:rPr>
          <w:b/>
          <w:sz w:val="24"/>
        </w:rPr>
        <w:t>fiat is illegitimate and a voting issue:</w:t>
      </w:r>
    </w:p>
    <w:p w14:paraId="055487E4" w14:textId="77777777" w:rsidR="00A6242B" w:rsidRPr="00DD2EF2" w:rsidRDefault="00A6242B" w:rsidP="00A6242B">
      <w:pPr>
        <w:rPr>
          <w:b/>
          <w:sz w:val="24"/>
        </w:rPr>
      </w:pPr>
    </w:p>
    <w:p w14:paraId="16EDDBD2" w14:textId="77777777" w:rsidR="00A6242B" w:rsidRPr="00DD2EF2" w:rsidRDefault="00A6242B" w:rsidP="00A6242B">
      <w:pPr>
        <w:numPr>
          <w:ilvl w:val="0"/>
          <w:numId w:val="15"/>
        </w:numPr>
        <w:rPr>
          <w:b/>
          <w:sz w:val="24"/>
        </w:rPr>
      </w:pPr>
      <w:r w:rsidRPr="00DD2EF2">
        <w:rPr>
          <w:b/>
          <w:sz w:val="24"/>
        </w:rPr>
        <w:t>Abusive fiat- states don’t make identical decisions and never have- they take the concept of fiat to an unwarranted level</w:t>
      </w:r>
    </w:p>
    <w:p w14:paraId="3E16BE49" w14:textId="77777777" w:rsidR="00A6242B" w:rsidRPr="00DD2EF2" w:rsidRDefault="00A6242B" w:rsidP="00A6242B">
      <w:pPr>
        <w:ind w:left="360"/>
        <w:rPr>
          <w:b/>
          <w:sz w:val="24"/>
        </w:rPr>
      </w:pPr>
    </w:p>
    <w:p w14:paraId="098EDCCD" w14:textId="77777777" w:rsidR="00A6242B" w:rsidRPr="00DD2EF2" w:rsidRDefault="00A6242B" w:rsidP="00A6242B">
      <w:pPr>
        <w:numPr>
          <w:ilvl w:val="0"/>
          <w:numId w:val="15"/>
        </w:numPr>
        <w:rPr>
          <w:b/>
          <w:sz w:val="24"/>
        </w:rPr>
      </w:pPr>
      <w:r w:rsidRPr="00DD2EF2">
        <w:rPr>
          <w:b/>
          <w:sz w:val="24"/>
        </w:rPr>
        <w:t xml:space="preserve">Destroys predictability- an action like the counterplan has never happened before- there is no literature against a uniform state decision killing our ability to generate offense against the counterplan </w:t>
      </w:r>
    </w:p>
    <w:p w14:paraId="48B955A0" w14:textId="77777777" w:rsidR="00A6242B" w:rsidRPr="00DD2EF2" w:rsidRDefault="00A6242B" w:rsidP="00A6242B">
      <w:pPr>
        <w:ind w:left="360"/>
        <w:rPr>
          <w:b/>
          <w:sz w:val="24"/>
        </w:rPr>
      </w:pPr>
    </w:p>
    <w:p w14:paraId="0916BAF6" w14:textId="77777777" w:rsidR="00A6242B" w:rsidRDefault="00A6242B" w:rsidP="00A6242B">
      <w:pPr>
        <w:numPr>
          <w:ilvl w:val="0"/>
          <w:numId w:val="15"/>
        </w:numPr>
        <w:rPr>
          <w:b/>
          <w:sz w:val="24"/>
        </w:rPr>
      </w:pPr>
      <w:r w:rsidRPr="00DD2EF2">
        <w:rPr>
          <w:b/>
          <w:sz w:val="24"/>
        </w:rPr>
        <w:t>Kills topic specific education- we are forced to debate about things like federalism instead of focusing on the warrants of the plan or even the resolution</w:t>
      </w:r>
    </w:p>
    <w:p w14:paraId="480F2F0E" w14:textId="77777777" w:rsidR="00A6242B" w:rsidRDefault="00A6242B" w:rsidP="00A6242B">
      <w:pPr>
        <w:rPr>
          <w:b/>
          <w:sz w:val="24"/>
        </w:rPr>
      </w:pPr>
    </w:p>
    <w:p w14:paraId="6135AA7A" w14:textId="0BA53BC0" w:rsidR="00A6242B" w:rsidRPr="00A6242B" w:rsidRDefault="00A6242B" w:rsidP="00A6242B">
      <w:pPr>
        <w:numPr>
          <w:ilvl w:val="0"/>
          <w:numId w:val="15"/>
        </w:numPr>
        <w:rPr>
          <w:b/>
          <w:sz w:val="24"/>
        </w:rPr>
      </w:pPr>
      <w:r w:rsidRPr="001875E1">
        <w:rPr>
          <w:b/>
          <w:sz w:val="24"/>
        </w:rPr>
        <w:t>Infinitely regressive- equivalent to a counterplan that fiats 50 countries will all agree on banning the use of nuclear weapons- its unpredictable and justifies any amount of actors all agreeing on the same issue that is impossible to answer</w:t>
      </w:r>
    </w:p>
    <w:p w14:paraId="02301C1A" w14:textId="7DE132FB" w:rsidR="00A6242B" w:rsidRDefault="00A6242B" w:rsidP="00A6242B">
      <w:pPr>
        <w:pStyle w:val="Heading2"/>
      </w:pPr>
      <w:r>
        <w:t>2AC – Incremental CP</w:t>
      </w:r>
    </w:p>
    <w:p w14:paraId="6586F2B6" w14:textId="77777777" w:rsidR="00A6242B" w:rsidRDefault="00A6242B" w:rsidP="00A6242B">
      <w:pPr>
        <w:pStyle w:val="Heading4"/>
      </w:pPr>
      <w:r>
        <w:t xml:space="preserve">Impractical </w:t>
      </w:r>
    </w:p>
    <w:p w14:paraId="051A107B" w14:textId="77777777" w:rsidR="00A6242B" w:rsidRPr="00173438" w:rsidRDefault="00A6242B" w:rsidP="00A6242B">
      <w:pPr>
        <w:rPr>
          <w:rStyle w:val="Style13ptBold"/>
          <w:b w:val="0"/>
        </w:rPr>
      </w:pPr>
      <w:r>
        <w:rPr>
          <w:rStyle w:val="Style13ptBold"/>
          <w:b w:val="0"/>
        </w:rPr>
        <w:t xml:space="preserve"> (</w:t>
      </w:r>
      <w:r w:rsidRPr="00173438">
        <w:rPr>
          <w:rStyle w:val="Style13ptBold"/>
          <w:b w:val="0"/>
        </w:rPr>
        <w:t>Derek Black</w:t>
      </w:r>
      <w:r>
        <w:rPr>
          <w:rStyle w:val="Style13ptBold"/>
          <w:b w:val="0"/>
        </w:rPr>
        <w:t xml:space="preserve">, </w:t>
      </w:r>
      <w:r w:rsidRPr="00173438">
        <w:rPr>
          <w:rStyle w:val="Style13ptBold"/>
          <w:b w:val="0"/>
        </w:rPr>
        <w:t xml:space="preserve">Associate Professor of Law and Director, Education Rights Center, </w:t>
      </w:r>
      <w:r>
        <w:rPr>
          <w:rStyle w:val="Style13ptBold"/>
          <w:b w:val="0"/>
        </w:rPr>
        <w:t xml:space="preserve">Howard University School of Law, </w:t>
      </w:r>
      <w:r w:rsidRPr="00173438">
        <w:rPr>
          <w:rStyle w:val="Style13ptBold"/>
          <w:b w:val="0"/>
        </w:rPr>
        <w:t>UNLOCKING THE POWER OF STATE CONSTITUTIONS WITH EQUAL PROTECTION: THE FIRST</w:t>
      </w:r>
    </w:p>
    <w:p w14:paraId="53F6E26C" w14:textId="77777777" w:rsidR="00A6242B" w:rsidRPr="003810DF" w:rsidRDefault="00A6242B" w:rsidP="00A6242B">
      <w:pPr>
        <w:rPr>
          <w:sz w:val="26"/>
        </w:rPr>
      </w:pPr>
      <w:r w:rsidRPr="00173438">
        <w:rPr>
          <w:rStyle w:val="Style13ptBold"/>
          <w:b w:val="0"/>
        </w:rPr>
        <w:t>STEP TOWARD EDUCATION AS A FEDERALLY PROTECTED RIGHT</w:t>
      </w:r>
      <w:r>
        <w:rPr>
          <w:rStyle w:val="Style13ptBold"/>
          <w:b w:val="0"/>
        </w:rPr>
        <w:t xml:space="preserve">, </w:t>
      </w:r>
      <w:r w:rsidRPr="00173438">
        <w:rPr>
          <w:rStyle w:val="Style13ptBold"/>
          <w:b w:val="0"/>
        </w:rPr>
        <w:t>March, 2010</w:t>
      </w:r>
      <w:r>
        <w:rPr>
          <w:rStyle w:val="Style13ptBold"/>
          <w:b w:val="0"/>
        </w:rPr>
        <w:t>)//TSB</w:t>
      </w:r>
    </w:p>
    <w:p w14:paraId="436DC763" w14:textId="366133D2" w:rsidR="00A6242B" w:rsidRPr="00A6242B" w:rsidRDefault="00A6242B" w:rsidP="00A6242B">
      <w:pPr>
        <w:rPr>
          <w:u w:val="single"/>
        </w:rPr>
      </w:pPr>
      <w:r>
        <w:t xml:space="preserve">Second, </w:t>
      </w:r>
      <w:r w:rsidRPr="003810DF">
        <w:rPr>
          <w:rStyle w:val="StyleUnderline"/>
        </w:rPr>
        <w:t>in recognizing a federal fundamental right to education, the Court would have to provide substance to the right. A basic holding that education is a fundamental right is no more self-executing than was the holding that separate but equal is inherently unequal</w:t>
      </w:r>
      <w:r>
        <w:t xml:space="preserve">. That holding alone resulted in virtually no desegregation until the Court specified additional standards nearly two decades later n212 and was joined by the executive branch. n213 Consequently, the components of an educational right, rather than the basic holding, become all important to educational improvements. As in school desegregation, </w:t>
      </w:r>
      <w:r w:rsidRPr="003810DF">
        <w:rPr>
          <w:rStyle w:val="StyleUnderline"/>
        </w:rPr>
        <w:t>the Court could develop the standards over time and through the lower courts, but such an approach is impractical and would not be urged upon the Court by the sort of social concerns at play in Brown</w:t>
      </w:r>
      <w:r>
        <w:t xml:space="preserve">. n214 Moreover, whereas the concept of nonsegregation does have some explicit substance, </w:t>
      </w:r>
      <w:r w:rsidRPr="003810DF">
        <w:rPr>
          <w:rStyle w:val="StyleUnderline"/>
        </w:rPr>
        <w:t xml:space="preserve">education as a fundamental right does not. It requires a definition at the outset if any lower court is going to determine whether the right has been infringed. </w:t>
      </w:r>
    </w:p>
    <w:p w14:paraId="580CFB38" w14:textId="77777777" w:rsidR="00A6242B" w:rsidRDefault="00A6242B" w:rsidP="00A6242B">
      <w:pPr>
        <w:pStyle w:val="Heading4"/>
      </w:pPr>
      <w:r>
        <w:t>A2 Incremental CP</w:t>
      </w:r>
    </w:p>
    <w:p w14:paraId="050E7C79" w14:textId="77777777" w:rsidR="00A6242B" w:rsidRDefault="00A6242B" w:rsidP="00A6242B">
      <w:r w:rsidRPr="007D148D">
        <w:rPr>
          <w:rStyle w:val="Style13ptBold"/>
        </w:rPr>
        <w:t>Robinson 16</w:t>
      </w:r>
      <w:r>
        <w:t xml:space="preserve"> (Kimberly Jenkins, Professor, University of Richmond School of Law, “FEATURE: No Quick Fix for Equity and Excellence: The Virtues of Incremental Shifts in Education Federalism”, LexisNexis, Stanford Law &amp; Policy Review, 27 Stan. L. &amp; Pol'y Rev 201, 2016) JA</w:t>
      </w:r>
    </w:p>
    <w:p w14:paraId="17C9DB5E" w14:textId="77777777" w:rsidR="00A6242B" w:rsidRDefault="00A6242B" w:rsidP="00A6242B">
      <w:r>
        <w:t>A. The Costs of an Incremental Federal Strategy to Influence State School Funding Systems</w:t>
      </w:r>
    </w:p>
    <w:p w14:paraId="35F15B79" w14:textId="77777777" w:rsidR="00A6242B" w:rsidRDefault="00A6242B" w:rsidP="00A6242B">
      <w:r w:rsidRPr="00C535E9">
        <w:rPr>
          <w:rStyle w:val="StyleUnderline"/>
        </w:rPr>
        <w:t>An incremental federal strategy to influence state funding systems undoubtedly inflicts costs</w:t>
      </w:r>
      <w:r>
        <w:t xml:space="preserve">. First, </w:t>
      </w:r>
      <w:r w:rsidRPr="00C535E9">
        <w:rPr>
          <w:rStyle w:val="StyleUnderline"/>
        </w:rPr>
        <w:t>if an incremental approach to federal influence upon state education funding is adopted</w:t>
      </w:r>
      <w:r>
        <w:t xml:space="preserve">, </w:t>
      </w:r>
      <w:r w:rsidRPr="00C535E9">
        <w:rPr>
          <w:rStyle w:val="StyleUnderline"/>
        </w:rPr>
        <w:t>states and districts committed to retaining their current systems would gain ample time to develop strategies for avoiding federal incentives and circumventing federal mandates</w:t>
      </w:r>
      <w:r>
        <w:t xml:space="preserve">, just as states, districts, and families implemented such strategies after the Supreme Court's pronouncements in Brown v. Board of Education I and II. n233 </w:t>
      </w:r>
      <w:r w:rsidRPr="00C535E9">
        <w:rPr>
          <w:rStyle w:val="StyleUnderline"/>
        </w:rPr>
        <w:t>Beneficiaries of the current funding</w:t>
      </w:r>
      <w:r>
        <w:t xml:space="preserve"> </w:t>
      </w:r>
      <w:r w:rsidRPr="00C535E9">
        <w:rPr>
          <w:rStyle w:val="StyleUnderline"/>
        </w:rPr>
        <w:t>systems oftentimes have been successful in resisting comprehensive reforms for decades</w:t>
      </w:r>
      <w:r>
        <w:t xml:space="preserve">. </w:t>
      </w:r>
      <w:r w:rsidRPr="00C535E9">
        <w:rPr>
          <w:rStyle w:val="StyleUnderline"/>
        </w:rPr>
        <w:t>This is evidenced by the limited reforms enacted by most legislatures, even in the face of a plaintiff victory in school finance litigation against the state.</w:t>
      </w:r>
      <w:r>
        <w:t xml:space="preserve"> n234 Furthermore, </w:t>
      </w:r>
      <w:r w:rsidRPr="00C535E9">
        <w:rPr>
          <w:rStyle w:val="StyleUnderline"/>
        </w:rPr>
        <w:t>districts that are primarily urban and minority have rarely been able to succeed in school funding litigation</w:t>
      </w:r>
      <w:r>
        <w:t xml:space="preserve"> and have encountered more strenuous and lengthier legislative delays than victorious white districts. n235</w:t>
      </w:r>
    </w:p>
    <w:p w14:paraId="074EFEE3" w14:textId="77777777" w:rsidR="00A6242B" w:rsidRPr="00C535E9" w:rsidRDefault="00A6242B" w:rsidP="00A6242B">
      <w:pPr>
        <w:rPr>
          <w:rStyle w:val="StyleUnderline"/>
        </w:rPr>
      </w:pPr>
      <w:r>
        <w:t xml:space="preserve">The No Child Left Behind Act (NCLB) provides anecdotal evidence that </w:t>
      </w:r>
      <w:r w:rsidRPr="00C535E9">
        <w:rPr>
          <w:rStyle w:val="StyleUnderline"/>
        </w:rPr>
        <w:t>states may adopt delay tactics when implementing federal legislation.</w:t>
      </w:r>
      <w:r>
        <w:t xml:space="preserve"> NCLB allowed schools to establish their own timetable for how they would accomplish 100 percent student proficiency by 2014. n236 </w:t>
      </w:r>
      <w:r w:rsidRPr="00C535E9">
        <w:t>Some states required significant annual gains, while other states predicted large gains close to 2014.</w:t>
      </w:r>
      <w:r>
        <w:t xml:space="preserve"> n237 Although state leaders defended the plans with large, late gains as recognizing the time that reform may take, others contended that such plans were simply waiting for the NCLB requirements to be revised. n238 </w:t>
      </w:r>
      <w:r w:rsidRPr="00C535E9">
        <w:rPr>
          <w:rStyle w:val="StyleUnderline"/>
        </w:rPr>
        <w:t>States also were criticized for selecting a high number for the number of students that must be present for a student subgroup to be counted for school accountability measures</w:t>
      </w:r>
      <w:r>
        <w:t xml:space="preserve"> (also known as the "n size"), given that privacy concerns could not justify setting this number at 45, 50, or 75 students as some states did. n239 </w:t>
      </w:r>
      <w:r w:rsidRPr="00C535E9">
        <w:rPr>
          <w:rStyle w:val="StyleUnderline"/>
        </w:rPr>
        <w:t>Such actions indicate that states can develop creative measures to circumvent federal funding conditions while still accepting federal funds.</w:t>
      </w:r>
    </w:p>
    <w:p w14:paraId="7C94FA57" w14:textId="77777777" w:rsidR="00A6242B" w:rsidRPr="00C535E9" w:rsidRDefault="00A6242B" w:rsidP="00A6242B">
      <w:pPr>
        <w:rPr>
          <w:rStyle w:val="StyleUnderline"/>
        </w:rPr>
      </w:pPr>
      <w:r>
        <w:t xml:space="preserve"> [*239]  </w:t>
      </w:r>
      <w:r w:rsidRPr="00C535E9">
        <w:rPr>
          <w:rStyle w:val="StyleUnderline"/>
        </w:rPr>
        <w:t>In addition to local and state-level resistance to reform</w:t>
      </w:r>
      <w:r>
        <w:t xml:space="preserve">, </w:t>
      </w:r>
      <w:r w:rsidRPr="00C535E9">
        <w:rPr>
          <w:rStyle w:val="StyleUnderline"/>
        </w:rPr>
        <w:t>it would not be surprising if</w:t>
      </w:r>
      <w:r>
        <w:t xml:space="preserve"> </w:t>
      </w:r>
      <w:r w:rsidRPr="00C535E9">
        <w:rPr>
          <w:rStyle w:val="StyleUnderline"/>
        </w:rPr>
        <w:t>campaigns are mounted against those federal lawmakers who vote in favor of meaningful federal reform.</w:t>
      </w:r>
      <w:r>
        <w:t xml:space="preserve"> This opposition could be met with evidence regarding the greater benefits that will accrue from providing all students equal access to an excellent education and the costs of the current disparities in educational opportunity. </w:t>
      </w:r>
      <w:r w:rsidRPr="00C535E9">
        <w:rPr>
          <w:rStyle w:val="StyleUnderline"/>
        </w:rPr>
        <w:t>However, the electorate often votes contrary to national interests when potential reforms threaten their benefits from the status quo.</w:t>
      </w:r>
      <w:r>
        <w:t xml:space="preserve"> Therefore, </w:t>
      </w:r>
      <w:r w:rsidRPr="00C535E9">
        <w:rPr>
          <w:rStyle w:val="StyleUnderline"/>
        </w:rPr>
        <w:t>federal lawmakers must be prepared to respond effectively to scare tactics and to wealthy donors that oppose reform.</w:t>
      </w:r>
    </w:p>
    <w:p w14:paraId="7A54DE6D" w14:textId="77777777" w:rsidR="00A6242B" w:rsidRDefault="00A6242B" w:rsidP="00A6242B">
      <w:r w:rsidRPr="00C535E9">
        <w:rPr>
          <w:rStyle w:val="StyleUnderline"/>
        </w:rPr>
        <w:t>Another important cost of a gradual approach to federal influence over funding systems is that it will allow the current inequities in funding to continue to harm children. Tomorrow's jobs increasingly demand high-level skills. Higher skills and educational outcomes will be needed for employment and to maintain a good quality of life</w:t>
      </w:r>
      <w:r>
        <w:t xml:space="preserve">. n240 Yet, </w:t>
      </w:r>
      <w:r w:rsidRPr="00C535E9">
        <w:rPr>
          <w:rStyle w:val="StyleUnderline"/>
        </w:rPr>
        <w:t>many disadvantaged students attend schools that employ less qualified and less effective teachers</w:t>
      </w:r>
      <w:r>
        <w:t xml:space="preserve">. n241 </w:t>
      </w:r>
      <w:r w:rsidRPr="00C535E9">
        <w:rPr>
          <w:rStyle w:val="StyleUnderline"/>
        </w:rPr>
        <w:t>Such schools also educate students with greater mobility and more behavior and learning challenges</w:t>
      </w:r>
      <w:r>
        <w:t>. n242 Excellent schools are essential for those students to successfully enter college or the workforce and disadvantaged students also need the out-of-school supports that can address the challenges associated with poverty. n243</w:t>
      </w:r>
    </w:p>
    <w:p w14:paraId="24E6017F" w14:textId="77777777" w:rsidR="00A6242B" w:rsidRDefault="00A6242B" w:rsidP="00A6242B">
      <w:r w:rsidRPr="003720A7">
        <w:rPr>
          <w:rStyle w:val="StyleUnderline"/>
        </w:rPr>
        <w:t>The harms of inadequate and inequitable funding for schools extend beyond individual students and families</w:t>
      </w:r>
      <w:r>
        <w:t>. The interests of the United States also are harmed by these challenges. National security is threatened by our inadequate education system, as documented by a task force report from the Council of Foreign Relations:</w:t>
      </w:r>
    </w:p>
    <w:p w14:paraId="26D42F64" w14:textId="77777777" w:rsidR="00A6242B" w:rsidRDefault="00A6242B" w:rsidP="00A6242B">
      <w:r>
        <w:t xml:space="preserve">The Task Force members believe America's educational failures pose five distinct threats to national security: threats to economic growth and competitiveness, U.S. physical safety, intellectual property, U.S. global awareness, and U.S. unity and cohesion. The Task Force does not deny America's military might, but military might is no longer sufficient to guarantee security. Rather, national security today is closely linked with human capital, </w:t>
      </w:r>
      <w:r w:rsidRPr="003720A7">
        <w:rPr>
          <w:rStyle w:val="StyleUnderline"/>
        </w:rPr>
        <w:t>and the human capital of a nation is as strong or as weak as its public schools</w:t>
      </w:r>
      <w:r>
        <w:t>. n244</w:t>
      </w:r>
    </w:p>
    <w:p w14:paraId="352AE965" w14:textId="77777777" w:rsidR="00A6242B" w:rsidRDefault="00A6242B" w:rsidP="00A6242B">
      <w:r>
        <w:t xml:space="preserve"> [*240]  The U.S. education system also is proving inadequate to prepare many individuals for military service, given that one in five students who seeks to enter the military is not academically prepared to do so. n245</w:t>
      </w:r>
    </w:p>
    <w:p w14:paraId="4A4887E8" w14:textId="77777777" w:rsidR="00A6242B" w:rsidRPr="003720A7" w:rsidRDefault="00A6242B" w:rsidP="00A6242B">
      <w:pPr>
        <w:rPr>
          <w:rStyle w:val="StyleUnderline"/>
        </w:rPr>
      </w:pPr>
      <w:r w:rsidRPr="003720A7">
        <w:rPr>
          <w:rStyle w:val="StyleUnderline"/>
        </w:rPr>
        <w:t>Research reveals other additional costs for the continued inadequacies of the education system that an incremental federal strategy may allow to persist</w:t>
      </w:r>
      <w:r>
        <w:t xml:space="preserve">. n246 </w:t>
      </w:r>
      <w:r w:rsidRPr="003720A7">
        <w:rPr>
          <w:rStyle w:val="StyleUnderline"/>
        </w:rPr>
        <w:t>Less educated workers are less productive, thus reducing the economic gains of their labor.</w:t>
      </w:r>
      <w:r>
        <w:t xml:space="preserve"> n247 Those with lower educational levels commit crime more frequently n248 and participate less often in civic activities such as voting. n249 One study found that </w:t>
      </w:r>
      <w:r w:rsidRPr="003720A7">
        <w:rPr>
          <w:rStyle w:val="StyleUnderline"/>
        </w:rPr>
        <w:t>the level of education an individual achieves has significant and independent effects on participation in civic activities and civic attitudes</w:t>
      </w:r>
      <w:r>
        <w:t xml:space="preserve">. This research confirms the importance of a strong education system for an effective democracy. n250 These harms will continue and compound  [*241]  as long as state funding systems remain inadequate and inequitable. Undoubtedly, </w:t>
      </w:r>
      <w:r w:rsidRPr="003720A7">
        <w:rPr>
          <w:rStyle w:val="StyleUnderline"/>
        </w:rPr>
        <w:t>the United States would greatly benefit from an immediate fix to inadequate and inequitable funding models that harm the nation's interests.</w:t>
      </w:r>
    </w:p>
    <w:p w14:paraId="5B929C4E" w14:textId="77777777" w:rsidR="00A6242B" w:rsidRDefault="00A6242B" w:rsidP="00A6242B">
      <w:r>
        <w:t xml:space="preserve">Finally, </w:t>
      </w:r>
      <w:r w:rsidRPr="003720A7">
        <w:rPr>
          <w:rStyle w:val="StyleUnderline"/>
        </w:rPr>
        <w:t>an incremental approach also would not satisfy those who seek immediate results from the sacrifices required by substantial reforms. Evidence of the need to provide immediate benefits from education reforms can be seen when observing the actions of educators</w:t>
      </w:r>
      <w:r>
        <w:t>. Superintendent of Boston Public Schools, Thomas Payzant, once commented,</w:t>
      </w:r>
    </w:p>
    <w:p w14:paraId="2283520D" w14:textId="77777777" w:rsidR="00A6242B" w:rsidRDefault="00A6242B" w:rsidP="00A6242B">
      <w:r w:rsidRPr="003720A7">
        <w:rPr>
          <w:rStyle w:val="StyleUnderline"/>
        </w:rPr>
        <w:t>Most educators would readily agree that change in schools is a multiyear process</w:t>
      </w:r>
      <w:r>
        <w:t xml:space="preserve">. But the reality is that </w:t>
      </w:r>
      <w:r w:rsidRPr="003720A7">
        <w:rPr>
          <w:rStyle w:val="StyleUnderline"/>
        </w:rPr>
        <w:t>most school districts are under enormous pressure to reinvent themselves every year</w:t>
      </w:r>
      <w:r>
        <w:t xml:space="preserve">, </w:t>
      </w:r>
      <w:r w:rsidRPr="003720A7">
        <w:rPr>
          <w:rStyle w:val="StyleUnderline"/>
        </w:rPr>
        <w:t>often as part of a political reaction to deal with funding realities, disaffected parents, or demands of state and local bureaucracies</w:t>
      </w:r>
      <w:r>
        <w:t>. n251</w:t>
      </w:r>
    </w:p>
    <w:p w14:paraId="22EF7DEA" w14:textId="77777777" w:rsidR="00A6242B" w:rsidRPr="003720A7" w:rsidRDefault="00A6242B" w:rsidP="00A6242B">
      <w:pPr>
        <w:rPr>
          <w:rStyle w:val="StyleUnderline"/>
        </w:rPr>
      </w:pPr>
      <w:r w:rsidRPr="003720A7">
        <w:rPr>
          <w:rStyle w:val="StyleUnderline"/>
        </w:rPr>
        <w:t>The need for immediate results also is evident by the fact that reformers often promise that they will "close the achievement gap" or make all children college-ready, despite the elusive nature of similar achievements for generations</w:t>
      </w:r>
      <w:r>
        <w:t xml:space="preserve">. n252 Michelle Rhee predicted the achievement of the District of Columbia Public Schools would rise within five years to the highest achievement in the United States. n253 </w:t>
      </w:r>
      <w:r w:rsidRPr="003720A7">
        <w:rPr>
          <w:rStyle w:val="StyleUnderline"/>
        </w:rPr>
        <w:t>Despite ongoing reforms within education, many reforms fail to take root and are simply replaced with new reforms when a new leader or board takes charge. n254</w:t>
      </w:r>
    </w:p>
    <w:p w14:paraId="58BE2E88" w14:textId="77777777" w:rsidR="00A6242B" w:rsidRPr="003720A7" w:rsidRDefault="00A6242B" w:rsidP="00A6242B">
      <w:pPr>
        <w:rPr>
          <w:rStyle w:val="StyleUnderline"/>
        </w:rPr>
      </w:pPr>
      <w:r>
        <w:t>These and similar efforts respond to the reality that "</w:t>
      </w:r>
      <w:r w:rsidRPr="003720A7">
        <w:rPr>
          <w:rStyle w:val="StyleUnderline"/>
        </w:rPr>
        <w:t>it's difficult to get people excited about modest, gradual improvement. And it takes courage even to try."</w:t>
      </w:r>
      <w:r>
        <w:t xml:space="preserve"> n255 </w:t>
      </w:r>
      <w:r w:rsidRPr="003720A7">
        <w:rPr>
          <w:rStyle w:val="StyleUnderline"/>
        </w:rPr>
        <w:t>The public also could misread an incremental federal approach to influencing state school funding as a signal that reforming state systems is not important or impactful.</w:t>
      </w:r>
    </w:p>
    <w:p w14:paraId="130BFDE9" w14:textId="77777777" w:rsidR="00A6242B" w:rsidRDefault="00A6242B" w:rsidP="00A6242B">
      <w:r>
        <w:t>Nevertheless, it is important to resist promises of a quick fix of state school funding systems that would only engender backlash when quick results are not forthcoming. In reality, funding mechanisms are deeply entrenched within state education systems and they have created longstanding beneficiaries who will vehemently oppose change. Therefore, the initiation of any federal involvement in encouraging state reform of their funding systems must acknowledge that relatively slow but steady progress will provide the only means for lasting change.</w:t>
      </w:r>
    </w:p>
    <w:p w14:paraId="4E1899B4" w14:textId="756F8F1C" w:rsidR="00A6242B" w:rsidRDefault="00A6242B" w:rsidP="00A6242B">
      <w:r>
        <w:t xml:space="preserve"> [*242] </w:t>
      </w:r>
    </w:p>
    <w:p w14:paraId="24205CA6" w14:textId="77777777" w:rsidR="00A6242B" w:rsidRDefault="00A6242B" w:rsidP="00A6242B">
      <w:pPr>
        <w:pStyle w:val="Heading4"/>
        <w:numPr>
          <w:ilvl w:val="0"/>
          <w:numId w:val="16"/>
        </w:numPr>
      </w:pPr>
      <w:r>
        <w:t>Each step has the possibility of being overturned---its abusive for the negative to get durable and timeframe fiat to fiat different parts of the affirmative—justifies “do the plan after the link to this DA</w:t>
      </w:r>
    </w:p>
    <w:p w14:paraId="088F185C" w14:textId="77777777" w:rsidR="00A6242B" w:rsidRDefault="00A6242B" w:rsidP="00A6242B">
      <w:pPr>
        <w:pStyle w:val="Heading4"/>
        <w:numPr>
          <w:ilvl w:val="0"/>
          <w:numId w:val="16"/>
        </w:numPr>
        <w:rPr>
          <w:u w:val="single"/>
        </w:rPr>
      </w:pPr>
      <w:r>
        <w:t xml:space="preserve">Perm do the CP: results in the aff proving that the  CP is functionally uncompetitive and doesn’t mirror real-world policymaking: either the CP doesn’t go through the courts which means there’s no recognition advantage or it does, which  means that they don’t know how the courts work—it streteches the boundaries of fiat to have the Supreme Court rule on </w:t>
      </w:r>
      <w:r>
        <w:rPr>
          <w:u w:val="single"/>
        </w:rPr>
        <w:t xml:space="preserve">multiple issues </w:t>
      </w:r>
    </w:p>
    <w:p w14:paraId="53D2102B" w14:textId="0674391F" w:rsidR="00A6242B" w:rsidRDefault="00A6242B" w:rsidP="00A6242B">
      <w:pPr>
        <w:pStyle w:val="Heading4"/>
        <w:numPr>
          <w:ilvl w:val="0"/>
          <w:numId w:val="16"/>
        </w:numPr>
      </w:pPr>
      <w:r>
        <w:t xml:space="preserve">Doesn’t solve for the moral responsibility impact—the US has a responsibility to do </w:t>
      </w:r>
      <w:r>
        <w:rPr>
          <w:u w:val="single"/>
        </w:rPr>
        <w:t xml:space="preserve">all they possibly can </w:t>
      </w:r>
      <w:r>
        <w:t xml:space="preserve">to help disenfranchised people—if the steps of the plan are done stepwise, the potential for co-option or state mismanagement is </w:t>
      </w:r>
      <w:r>
        <w:rPr>
          <w:u w:val="single"/>
        </w:rPr>
        <w:t xml:space="preserve">exponentially higher </w:t>
      </w:r>
      <w:r>
        <w:t>because each step of the plan can be re-interpreted by the states to mean something different.</w:t>
      </w:r>
    </w:p>
    <w:bookmarkEnd w:id="0"/>
    <w:p w14:paraId="7F256126" w14:textId="444B60AE" w:rsidR="00A6242B" w:rsidRDefault="00A6242B" w:rsidP="00A6242B">
      <w:pPr>
        <w:pStyle w:val="Heading2"/>
      </w:pPr>
      <w:r>
        <w:t>2AC – ConCon CP</w:t>
      </w:r>
    </w:p>
    <w:p w14:paraId="1BA5B439" w14:textId="77777777" w:rsidR="00A6242B" w:rsidRDefault="00A6242B" w:rsidP="00A6242B">
      <w:pPr>
        <w:pStyle w:val="Heading4"/>
      </w:pPr>
      <w:r>
        <w:t>Congress is unpopular/controversial</w:t>
      </w:r>
    </w:p>
    <w:p w14:paraId="3EFFAB53" w14:textId="77777777" w:rsidR="00A6242B" w:rsidRPr="00220698" w:rsidRDefault="00A6242B" w:rsidP="00A6242B">
      <w:r w:rsidRPr="00220698">
        <w:t>http://www.gallup.com/poll/141008/americans-congress-ineffective-self-serving-entrenched.aspx</w:t>
      </w:r>
    </w:p>
    <w:p w14:paraId="715C66F7" w14:textId="77777777" w:rsidR="00A6242B" w:rsidRDefault="00A6242B" w:rsidP="00A6242B">
      <w:r>
        <w:t>skip to main content</w:t>
      </w:r>
    </w:p>
    <w:p w14:paraId="00E70D71" w14:textId="77777777" w:rsidR="00A6242B" w:rsidRDefault="00A6242B" w:rsidP="00A6242B">
      <w:r>
        <w:t>ABOUT GALLUP AND ITS SERVICES</w:t>
      </w:r>
    </w:p>
    <w:p w14:paraId="3AFB5755" w14:textId="77777777" w:rsidR="00A6242B" w:rsidRDefault="00A6242B" w:rsidP="00A6242B">
      <w:r>
        <w:t>CAREERS</w:t>
      </w:r>
    </w:p>
    <w:p w14:paraId="575222F5" w14:textId="77777777" w:rsidR="00A6242B" w:rsidRDefault="00A6242B" w:rsidP="00A6242B">
      <w:r>
        <w:t>CLIENT PORTAL</w:t>
      </w:r>
    </w:p>
    <w:p w14:paraId="0513F676" w14:textId="77777777" w:rsidR="00A6242B" w:rsidRDefault="00A6242B" w:rsidP="00A6242B">
      <w:r>
        <w:t>SIGN IN</w:t>
      </w:r>
    </w:p>
    <w:p w14:paraId="69E2BE18" w14:textId="77777777" w:rsidR="00A6242B" w:rsidRDefault="00A6242B" w:rsidP="00A6242B">
      <w:r>
        <w:t>SUBSCRIBE</w:t>
      </w:r>
    </w:p>
    <w:p w14:paraId="3AA38585" w14:textId="77777777" w:rsidR="00A6242B" w:rsidRDefault="00A6242B" w:rsidP="00A6242B">
      <w:r>
        <w:t xml:space="preserve"> SEARCH</w:t>
      </w:r>
    </w:p>
    <w:p w14:paraId="2E462140" w14:textId="77777777" w:rsidR="00A6242B" w:rsidRDefault="00A6242B" w:rsidP="00A6242B">
      <w:r>
        <w:t>Gallup</w:t>
      </w:r>
    </w:p>
    <w:p w14:paraId="5376573C" w14:textId="77777777" w:rsidR="00A6242B" w:rsidRDefault="00A6242B" w:rsidP="00A6242B">
      <w:r>
        <w:t xml:space="preserve">Topics </w:t>
      </w:r>
    </w:p>
    <w:p w14:paraId="7DFD8178" w14:textId="77777777" w:rsidR="00A6242B" w:rsidRDefault="00A6242B" w:rsidP="00A6242B">
      <w:r>
        <w:t xml:space="preserve">Services </w:t>
      </w:r>
    </w:p>
    <w:p w14:paraId="015CCF49" w14:textId="77777777" w:rsidR="00A6242B" w:rsidRDefault="00A6242B" w:rsidP="00A6242B">
      <w:r>
        <w:t>POLITICSJUNE 23, 2010</w:t>
      </w:r>
    </w:p>
    <w:p w14:paraId="6088CC34" w14:textId="77777777" w:rsidR="00A6242B" w:rsidRDefault="00A6242B" w:rsidP="00A6242B">
      <w:r>
        <w:t>PRINT</w:t>
      </w:r>
    </w:p>
    <w:p w14:paraId="7B0ED8EE" w14:textId="77777777" w:rsidR="00A6242B" w:rsidRDefault="00A6242B" w:rsidP="00A6242B">
      <w:r>
        <w:t>SHARE ON TWITTER</w:t>
      </w:r>
    </w:p>
    <w:p w14:paraId="03A5194D" w14:textId="77777777" w:rsidR="00A6242B" w:rsidRDefault="00A6242B" w:rsidP="00A6242B">
      <w:r>
        <w:t>SHARE ON FACEBOOK</w:t>
      </w:r>
    </w:p>
    <w:p w14:paraId="6FC855BE" w14:textId="77777777" w:rsidR="00A6242B" w:rsidRDefault="00A6242B" w:rsidP="00A6242B">
      <w:r>
        <w:t>SHARE ON LINKEDIN</w:t>
      </w:r>
    </w:p>
    <w:p w14:paraId="738E51C2" w14:textId="77777777" w:rsidR="00A6242B" w:rsidRDefault="00A6242B" w:rsidP="00A6242B">
      <w:r>
        <w:t>Americans See Congress as Ineffective, Self-Serving, Entrenched</w:t>
      </w:r>
    </w:p>
    <w:p w14:paraId="35E36382" w14:textId="77777777" w:rsidR="00A6242B" w:rsidRDefault="00A6242B" w:rsidP="00A6242B"/>
    <w:p w14:paraId="6F6D3895" w14:textId="77777777" w:rsidR="00A6242B" w:rsidRDefault="00A6242B" w:rsidP="00A6242B">
      <w:r>
        <w:t>by Frank Newport</w:t>
      </w:r>
    </w:p>
    <w:p w14:paraId="4C209B79" w14:textId="77777777" w:rsidR="00A6242B" w:rsidRDefault="00A6242B" w:rsidP="00A6242B">
      <w:r>
        <w:t>Americans want most members of Congress ousted</w:t>
      </w:r>
    </w:p>
    <w:p w14:paraId="19F947CD" w14:textId="77777777" w:rsidR="00A6242B" w:rsidRDefault="00A6242B" w:rsidP="00A6242B">
      <w:r>
        <w:t>PRINCETON, NJ -- Americans who believe most members of Congress do not deserve to be re-elected support their position by saying representatives are simply doing a bad job, that they have been in office too long, that they are not making decisions based on what's best for the country, or that they are too focused on self-interest, special interests, and partisanship. Relatively few cite Congress' performance on specific issues.</w:t>
      </w:r>
    </w:p>
    <w:p w14:paraId="0B444AF5" w14:textId="77777777" w:rsidR="00A6242B" w:rsidRDefault="00A6242B" w:rsidP="00A6242B"/>
    <w:p w14:paraId="55FC576B" w14:textId="77777777" w:rsidR="00A6242B" w:rsidRDefault="00A6242B" w:rsidP="00A6242B">
      <w:r>
        <w:t>Please Tell Me Some of the Reasons Why You Believe Most Members of Congress Do Not Deserve to Be Re-Elected</w:t>
      </w:r>
    </w:p>
    <w:p w14:paraId="4CB28979" w14:textId="77777777" w:rsidR="00A6242B" w:rsidRDefault="00A6242B" w:rsidP="00A6242B"/>
    <w:p w14:paraId="7850CC7B" w14:textId="77777777" w:rsidR="00A6242B" w:rsidRDefault="00A6242B" w:rsidP="00A6242B">
      <w:r>
        <w:t>More than 6 out of 10 Americans in Gallup polls conducted this year have consistently said "most members of Congress" do not deserve re-election. These are the highest numbers in Gallup's history of asking this question.</w:t>
      </w:r>
    </w:p>
    <w:p w14:paraId="4EC18F9B" w14:textId="77777777" w:rsidR="00A6242B" w:rsidRDefault="00A6242B" w:rsidP="00A6242B"/>
    <w:p w14:paraId="72AF1023" w14:textId="77777777" w:rsidR="00A6242B" w:rsidRDefault="00A6242B" w:rsidP="00A6242B">
      <w:r>
        <w:t>These data underscore this year's conventional wisdom that 2010 is a particularly bad time for congressional incumbents. Americans' approval of Congress in the same June 11-13 USA Today/Gallup poll is at 20%, at the low end of the historical range of that measure. Favorable ratings of both political parties are also near record lows. A recent Gallup poll also found that, by about a 2-to-1 ratio, Americans prefer a candidate who has never been in Congress to an incumbent.</w:t>
      </w:r>
    </w:p>
    <w:p w14:paraId="410AFEF5" w14:textId="77777777" w:rsidR="00A6242B" w:rsidRDefault="00A6242B" w:rsidP="00A6242B"/>
    <w:p w14:paraId="5DE3DABD" w14:textId="77777777" w:rsidR="00A6242B" w:rsidRDefault="00A6242B" w:rsidP="00A6242B">
      <w:r>
        <w:t>There are a number of theories as to why Americans are so down on their elected representatives, but there is little empirical evidence that addresses the issue directly. In the June 11-13 poll, the 659 respondents who said most members of Congress do not deserve to be re-elected were asked to explain in their own words why they felt that way. The responses were recorded verbatim and coded into categories.</w:t>
      </w:r>
    </w:p>
    <w:p w14:paraId="094B676B" w14:textId="77777777" w:rsidR="00A6242B" w:rsidRDefault="00A6242B" w:rsidP="00A6242B">
      <w:r>
        <w:t>Although there are some specific complaints about issues, the most prevalent explanations for why Americans think most members of Congress do not deserve to be re-elected deal with broader concerns.</w:t>
      </w:r>
    </w:p>
    <w:p w14:paraId="2CCB36C9" w14:textId="77777777" w:rsidR="00A6242B" w:rsidRDefault="00A6242B" w:rsidP="00A6242B"/>
    <w:p w14:paraId="0B01785E" w14:textId="77777777" w:rsidR="00A6242B" w:rsidRDefault="00A6242B" w:rsidP="00A6242B">
      <w:r>
        <w:t>The most frequently given response, mentioned by 29%, is fairly straightforward and direct, if not a bit tautological: Members of Congress are doing a bad job or just are not doing their job, period.</w:t>
      </w:r>
    </w:p>
    <w:p w14:paraId="52735C3B" w14:textId="77777777" w:rsidR="00A6242B" w:rsidRDefault="00A6242B" w:rsidP="00A6242B">
      <w:r>
        <w:t>The next-most prevalent responses focus on the perception that members of Congress are making decisions based on inappropriate or ineffective criteria (self-interest, partisanship, special interests), with the result that they are not working for all Americans and the interests of the entire country.</w:t>
      </w:r>
    </w:p>
    <w:p w14:paraId="2EA6121C" w14:textId="77777777" w:rsidR="00A6242B" w:rsidRDefault="00A6242B" w:rsidP="00A6242B">
      <w:r>
        <w:t>Fifteen percent of those who believe most members of Congress do not deserve to be re-elected say it is because they have been there too long and that there is a need for new blood. This is not a new complaint. In 1996, for example, 74% of Americans were in favor of a constitutional amendment to limit the number of terms that members of Congress and the U.S. Senate could serve.</w:t>
      </w:r>
    </w:p>
    <w:p w14:paraId="34118B5F" w14:textId="77777777" w:rsidR="00A6242B" w:rsidRDefault="00A6242B" w:rsidP="00A6242B">
      <w:r>
        <w:t>The final category of responses -- representing only a minority of all anti-incumbency explanations given -- contains a broad list of specific criticisms, including debt, economic issues, healthcare legislation, financial bailouts, wars, and immigration issues.</w:t>
      </w:r>
    </w:p>
    <w:p w14:paraId="201C9521" w14:textId="77777777" w:rsidR="00A6242B" w:rsidRDefault="00A6242B" w:rsidP="00A6242B">
      <w:r>
        <w:t>Partisan Differences</w:t>
      </w:r>
    </w:p>
    <w:p w14:paraId="0391CFC2" w14:textId="77777777" w:rsidR="00A6242B" w:rsidRDefault="00A6242B" w:rsidP="00A6242B"/>
    <w:p w14:paraId="0BDC04DF" w14:textId="77777777" w:rsidR="00A6242B" w:rsidRDefault="00A6242B" w:rsidP="00A6242B">
      <w:r>
        <w:t>Differences between the two partisan groups are minor, with a few notable exceptions:</w:t>
      </w:r>
    </w:p>
    <w:p w14:paraId="12B385C1" w14:textId="77777777" w:rsidR="00A6242B" w:rsidRDefault="00A6242B" w:rsidP="00A6242B"/>
    <w:p w14:paraId="0C1EED12" w14:textId="77777777" w:rsidR="00A6242B" w:rsidRDefault="00A6242B" w:rsidP="00A6242B">
      <w:r>
        <w:t>Republicans are more likely to say members of Congress do not act in the interests of the country as a whole and are not listening to the American people. Democrats are more likely to say that members are too partisan.</w:t>
      </w:r>
    </w:p>
    <w:p w14:paraId="1979889C" w14:textId="77777777" w:rsidR="00A6242B" w:rsidRDefault="00A6242B" w:rsidP="00A6242B">
      <w:r>
        <w:t>Republicans are slightly more likely to mention the federal debt and healthcare legislation.</w:t>
      </w:r>
    </w:p>
    <w:p w14:paraId="667A7D92" w14:textId="77777777" w:rsidR="00A6242B" w:rsidRDefault="00A6242B" w:rsidP="00A6242B">
      <w:r>
        <w:t>Please Tell Me Some of the Reasons Why You Believe Most Members of Congress Do Not Deserve to Be Re-Elected, by Political Party</w:t>
      </w:r>
    </w:p>
    <w:p w14:paraId="04302D06" w14:textId="77777777" w:rsidR="00A6242B" w:rsidRDefault="00A6242B" w:rsidP="00A6242B"/>
    <w:p w14:paraId="473BF0A2" w14:textId="77777777" w:rsidR="00A6242B" w:rsidRDefault="00A6242B" w:rsidP="00A6242B">
      <w:r>
        <w:t>Bottom Line</w:t>
      </w:r>
    </w:p>
    <w:p w14:paraId="618B4C31" w14:textId="77777777" w:rsidR="00A6242B" w:rsidRDefault="00A6242B" w:rsidP="00A6242B"/>
    <w:p w14:paraId="37F6EFBC" w14:textId="77777777" w:rsidR="00A6242B" w:rsidRDefault="00A6242B" w:rsidP="00A6242B">
      <w:r>
        <w:t>Americans are not enamored with the job members of Congress are currently doing in representing the public's interests in Washington, D.C. A Gallup open-ended question probing the reasons for this helps explain why a majority say most members do not deserve to be re-elected. Americans' anti-incumbent sentiment focuses more on general, philosophical concerns rather than on specific issues. How incumbent representatives can alter these perceptions in time to stave off a major turnover in Congress in this fall's midterm election is a question whose answer is not immediately clear.</w:t>
      </w:r>
    </w:p>
    <w:p w14:paraId="1757C369" w14:textId="77777777" w:rsidR="00A6242B" w:rsidRDefault="00A6242B" w:rsidP="00A6242B"/>
    <w:p w14:paraId="1CF04AE5" w14:textId="77777777" w:rsidR="00A6242B" w:rsidRDefault="00A6242B" w:rsidP="00A6242B">
      <w:r>
        <w:t>Survey Methods</w:t>
      </w:r>
    </w:p>
    <w:p w14:paraId="4975EC10" w14:textId="77777777" w:rsidR="00A6242B" w:rsidRDefault="00A6242B" w:rsidP="00A6242B">
      <w:r>
        <w:t>Results for this USA Today/Gallup poll are based on telephone interviews conducted June 11-13, 2010, with a random sample of 659 national adults who say most members of Congress do not deserve to be re-elected, aged 18 and older, living in the continental U.S., selected using random-digit-dial sampling.</w:t>
      </w:r>
    </w:p>
    <w:p w14:paraId="4BEDF67B" w14:textId="77777777" w:rsidR="00A6242B" w:rsidRDefault="00A6242B" w:rsidP="00A6242B"/>
    <w:p w14:paraId="0315B044" w14:textId="77777777" w:rsidR="00A6242B" w:rsidRDefault="00A6242B" w:rsidP="00A6242B">
      <w:r>
        <w:t>For results based on the total sample of national adults, one can say with 95% confidence that the maximum margin of sampling error is ±4 percentage points.</w:t>
      </w:r>
    </w:p>
    <w:p w14:paraId="7217E389" w14:textId="77777777" w:rsidR="00A6242B" w:rsidRDefault="00A6242B" w:rsidP="00A6242B"/>
    <w:p w14:paraId="1980FFE0" w14:textId="77777777" w:rsidR="00A6242B" w:rsidRDefault="00A6242B" w:rsidP="00A6242B">
      <w:r>
        <w:t>Interviews are conducted with respondents on landline telephones (for respondents with a landline telephone) and cellular phones (for respondents who are cell phone-only). Each sample includes a minimum quota of 150 cell phone-only respondents and 850 landline respondents, with additional minimum quotas among landline respondents for gender within region. Landline respondents are chosen at random within each household on the basis of which member had the most recent birthday.</w:t>
      </w:r>
    </w:p>
    <w:p w14:paraId="04E4FD95" w14:textId="77777777" w:rsidR="00A6242B" w:rsidRDefault="00A6242B" w:rsidP="00A6242B"/>
    <w:p w14:paraId="5FE1025C" w14:textId="77777777" w:rsidR="00A6242B" w:rsidRDefault="00A6242B" w:rsidP="00A6242B">
      <w:r>
        <w:t>Samples are weighted by gender, age, race, education, region, and phone lines. Demographic weighting targets are based on the March 2009 Current Population Survey figures for the aged 18 and older non-institutionalized population living in continental U.S. telephone households. All reported margins of sampling error include the computed design effects for weighting and sample design.</w:t>
      </w:r>
    </w:p>
    <w:p w14:paraId="56247D54" w14:textId="77777777" w:rsidR="00A6242B" w:rsidRDefault="00A6242B" w:rsidP="00A6242B"/>
    <w:p w14:paraId="50E8EDA9" w14:textId="77777777" w:rsidR="00A6242B" w:rsidRDefault="00A6242B" w:rsidP="00A6242B">
      <w:r>
        <w:t>In addition to sampling error, question wording and practical difficulties in conducting surveys can introduce error or bias into the findings of public opinion polls.</w:t>
      </w:r>
    </w:p>
    <w:p w14:paraId="12F246B0" w14:textId="77777777" w:rsidR="00A6242B" w:rsidRDefault="00A6242B" w:rsidP="00A6242B">
      <w:pPr>
        <w:pStyle w:val="Heading4"/>
      </w:pPr>
      <w:r>
        <w:t>Amendments are either ineffective or redundant</w:t>
      </w:r>
    </w:p>
    <w:p w14:paraId="738E7CB1" w14:textId="77777777" w:rsidR="00A6242B" w:rsidRPr="00A05B13" w:rsidRDefault="00A6242B" w:rsidP="00A6242B">
      <w:r w:rsidRPr="00A05B13">
        <w:rPr>
          <w:rStyle w:val="Style13ptBold"/>
        </w:rPr>
        <w:t>Strauss 01</w:t>
      </w:r>
      <w:r>
        <w:t xml:space="preserve"> (David A., Gerald Ratner Distinguished Service Professor of Law and Faculty Director, Jenner &amp; Block Supreme Court and Appellate Clinic, “The Irrelevance of Constitutional Amendments”, University of Chicago Law School Chicago Unbound, 114 Harvard Law Review 1457, 2001, http://chicagounbound.uchicago.edu/cgi/viewcontent.cgi?article=2986&amp;context=journal_articles) JA</w:t>
      </w:r>
    </w:p>
    <w:p w14:paraId="3C527954" w14:textId="77777777" w:rsidR="00A6242B" w:rsidRDefault="00A6242B" w:rsidP="00A6242B">
      <w:r>
        <w:t xml:space="preserve">A. What Amendments Do </w:t>
      </w:r>
    </w:p>
    <w:p w14:paraId="43055C10" w14:textId="77777777" w:rsidR="00A6242B" w:rsidRDefault="00A6242B" w:rsidP="00A6242B">
      <w:r>
        <w:t>At the time our Constitution was drafted, written constitutions were in many ways a new idea. The idea of a formal amendment process was, therefore, also new.' Article V specifies various ways in</w:t>
      </w:r>
      <w:r w:rsidRPr="00D35104">
        <w:t xml:space="preserve"> </w:t>
      </w:r>
      <w:r>
        <w:t xml:space="preserve">which the Constitution can be changed without the unanimous consent of the states, and in the ratification debates the supporters of the Constitution frequently mentioned the relative ease of amendment in urging the superiority of the new Constitution to the Articles of Confederation.2 </w:t>
      </w:r>
      <w:r w:rsidRPr="00825CA6">
        <w:rPr>
          <w:rStyle w:val="StyleUnderline"/>
        </w:rPr>
        <w:t>Latter-day successors to the Founders have also been enthusiastic about the Article V process: members of the most recent Congress proposed sixty-nine amendments, addressing more than sixteen subjects</w:t>
      </w:r>
      <w:r>
        <w:t>. 3</w:t>
      </w:r>
    </w:p>
    <w:p w14:paraId="3FA9B5C4" w14:textId="77777777" w:rsidR="00A6242B" w:rsidRPr="00825CA6" w:rsidRDefault="00A6242B" w:rsidP="00A6242B">
      <w:pPr>
        <w:rPr>
          <w:rStyle w:val="StyleUnderline"/>
        </w:rPr>
      </w:pPr>
      <w:r w:rsidRPr="00825CA6">
        <w:rPr>
          <w:rStyle w:val="StyleUnderline"/>
        </w:rPr>
        <w:t>It is certainly natural to think, as all these efforts suggest, that Article V sets out the principal way of changing the Constitution</w:t>
      </w:r>
      <w:r>
        <w:t xml:space="preserve">. The Supreme Court undoubtedly thought it was uttering a truism when it said: "Nothing new can be put into the Constitution except through the amendatory process. Nothing old can be taken out without the same process."'4 </w:t>
      </w:r>
      <w:r w:rsidRPr="00825CA6">
        <w:rPr>
          <w:rStyle w:val="StyleUnderline"/>
        </w:rPr>
        <w:t xml:space="preserve">But in fact, through most of our history, </w:t>
      </w:r>
      <w:r w:rsidRPr="00825CA6">
        <w:rPr>
          <w:rStyle w:val="Emphasis"/>
        </w:rPr>
        <w:t>the amendment process has not been an important means of constitutional change</w:t>
      </w:r>
      <w:r>
        <w:t xml:space="preserve">. </w:t>
      </w:r>
      <w:r w:rsidRPr="00825CA6">
        <w:rPr>
          <w:rStyle w:val="StyleUnderline"/>
        </w:rPr>
        <w:t>The Constitution, in practice, changes in many ways - but not because a supermajority makes a discrete, self-conscious decision to amend its text</w:t>
      </w:r>
      <w:r>
        <w:t xml:space="preserve">. </w:t>
      </w:r>
      <w:r w:rsidRPr="00825CA6">
        <w:rPr>
          <w:rStyle w:val="StyleUnderline"/>
        </w:rPr>
        <w:t>On the contrary, the forces that bring about constitutional change work their will almost irrespective of whether and how the text of the Constitution is changed.</w:t>
      </w:r>
    </w:p>
    <w:p w14:paraId="6CAF05E1" w14:textId="77777777" w:rsidR="00A6242B" w:rsidRPr="00825CA6" w:rsidRDefault="00A6242B" w:rsidP="00A6242B">
      <w:pPr>
        <w:rPr>
          <w:rStyle w:val="StyleUnderline"/>
        </w:rPr>
      </w:pPr>
      <w:r w:rsidRPr="00825CA6">
        <w:rPr>
          <w:rStyle w:val="StyleUnderline"/>
        </w:rPr>
        <w:t>Many people have observed that our system has other ways of changing besides formal amendments: court decisions, important legislation, or the gradual accretion of power, as in the Presidency during the twentieth century</w:t>
      </w:r>
      <w:r>
        <w:t xml:space="preserve">. But these are not just other ways in which the Constitution changes. </w:t>
      </w:r>
      <w:r w:rsidRPr="00825CA6">
        <w:rPr>
          <w:rStyle w:val="StyleUnderline"/>
        </w:rPr>
        <w:t>It is only a slight exaggeration to say that these are the only means of change we have.</w:t>
      </w:r>
    </w:p>
    <w:p w14:paraId="1181753D" w14:textId="77777777" w:rsidR="00A6242B" w:rsidRPr="00825CA6" w:rsidRDefault="00A6242B" w:rsidP="00A6242B">
      <w:pPr>
        <w:rPr>
          <w:rStyle w:val="StyleUnderline"/>
        </w:rPr>
      </w:pPr>
      <w:r>
        <w:t xml:space="preserve">To be precise: </w:t>
      </w:r>
      <w:r w:rsidRPr="00825CA6">
        <w:rPr>
          <w:rStyle w:val="StyleUnderline"/>
        </w:rPr>
        <w:t>a case can be made that</w:t>
      </w:r>
      <w:r>
        <w:t xml:space="preserve">, subject to only a few qualifications, </w:t>
      </w:r>
      <w:r w:rsidRPr="00825CA6">
        <w:rPr>
          <w:rStyle w:val="Emphasis"/>
        </w:rPr>
        <w:t>our system would look the same today if Article V of the Constitution had never been adopted and the Constitution contained no provision for formal amendment</w:t>
      </w:r>
      <w:r>
        <w:t xml:space="preserve">. Of course this claim involves a degree of counterfactual speculation and cannot be proved with certainty: if the Constitution really contained no provision for formal amendment, much else about the way constitutional law has developed might be different.5 And there are some qualifications and arguable exceptions to this proposition. </w:t>
      </w:r>
      <w:r w:rsidRPr="00825CA6">
        <w:rPr>
          <w:rStyle w:val="StyleUnderline"/>
        </w:rPr>
        <w:t>But even taking into account all the qualifications and exceptions, there is a clear pattern: constitutional amendments have not been an important means of changing the constitutional order.</w:t>
      </w:r>
    </w:p>
    <w:p w14:paraId="2E7B593D" w14:textId="77777777" w:rsidR="00A6242B" w:rsidRDefault="00A6242B" w:rsidP="00A6242B">
      <w:r>
        <w:t xml:space="preserve">I will try to prove this thesis by establishing four propositions. First - a relatively familiar point - sometimes matters addressed by the Constitution change even though the text of the Constitution is unchanged. Second, and more dramatically, </w:t>
      </w:r>
      <w:r w:rsidRPr="00825CA6">
        <w:rPr>
          <w:rStyle w:val="StyleUnderline"/>
        </w:rPr>
        <w:t xml:space="preserve">some constitutional changes occur even though amendments that would have brought about those very changes are explicitly rejected. </w:t>
      </w:r>
      <w:r>
        <w:t xml:space="preserve">Third, </w:t>
      </w:r>
      <w:r w:rsidRPr="00825CA6">
        <w:rPr>
          <w:rStyle w:val="StyleUnderline"/>
        </w:rPr>
        <w:t xml:space="preserve">when amendments are adopted, they often do no more than ratify changes that have already taken place in society without the help of an amendment. </w:t>
      </w:r>
      <w:r w:rsidRPr="00825CA6">
        <w:rPr>
          <w:rStyle w:val="Emphasis"/>
        </w:rPr>
        <w:t>The changes produce the amendment, rather than the other way around</w:t>
      </w:r>
      <w:r>
        <w:t xml:space="preserve">. Fourth, </w:t>
      </w:r>
      <w:r w:rsidRPr="00825CA6">
        <w:rPr>
          <w:rStyle w:val="Emphasis"/>
        </w:rPr>
        <w:t>when amendments are adopted even though society has not changed, the amendments are systematically evaded</w:t>
      </w:r>
      <w:r>
        <w:t xml:space="preserve">. </w:t>
      </w:r>
      <w:r w:rsidRPr="00825CA6">
        <w:rPr>
          <w:rStyle w:val="Emphasis"/>
        </w:rPr>
        <w:t>They end up having little effect until society catches up with the ambitions of the amendment</w:t>
      </w:r>
      <w:r>
        <w:t>.</w:t>
      </w:r>
    </w:p>
    <w:p w14:paraId="4D1B35DA" w14:textId="77777777" w:rsidR="00A6242B" w:rsidRDefault="00A6242B" w:rsidP="00A6242B">
      <w:r>
        <w:t xml:space="preserve">This argument presupposes that </w:t>
      </w:r>
      <w:r w:rsidRPr="00825CA6">
        <w:rPr>
          <w:rStyle w:val="StyleUnderline"/>
        </w:rPr>
        <w:t xml:space="preserve">there is a difference between what might be called the small-"c" constitution - the fundamental political institutions of a society, or the constitution in practice - and the document itself. </w:t>
      </w:r>
      <w:r>
        <w:t>This distinction (about which I say more below) is imprecise, but it is both coherent and useful.6 When people try to</w:t>
      </w:r>
      <w:r w:rsidRPr="00D35104">
        <w:t xml:space="preserve"> </w:t>
      </w:r>
      <w:r>
        <w:t>amend the Constitution - that is, the document - they are not ultimately concerned about the document; they are concerned about the institutional arrangements that the document is supposed to control. If those institutions do not change, then the constitution in practice - the small-"c" constitution, which I also call the constitutional order or the constitutional regime - has not changed, even if the text of the Constitution has changed. Similarly, as I discuss below, it is coherent to say (as people often do) that certain changes are of a kind and magnitude that amount to changes in the constitutional order even though the text remains the same. The proposition I am considering is that amendments to the text of the Constitution have been, at most, peripheral to the process of change in the constitutional regime - to the point that the small-"c" constitution would look the same even if there were no provision for formal amendment of the text.</w:t>
      </w:r>
    </w:p>
    <w:p w14:paraId="27EDCAFB" w14:textId="77777777" w:rsidR="00A6242B" w:rsidRPr="00825CA6" w:rsidRDefault="00A6242B" w:rsidP="00A6242B">
      <w:pPr>
        <w:rPr>
          <w:rStyle w:val="StyleUnderline"/>
        </w:rPr>
      </w:pPr>
      <w:r>
        <w:t xml:space="preserve">Two qualifications are in order. </w:t>
      </w:r>
      <w:r w:rsidRPr="00825CA6">
        <w:rPr>
          <w:rStyle w:val="StyleUnderline"/>
        </w:rPr>
        <w:t>First, I consider this claim about the irrelevance of the amendment process in the context of a mature democratic society, not a fledgling constitutional order. It is a claim about how a constitutional system changes, not about how one becomes established in the first place</w:t>
      </w:r>
      <w:r>
        <w:t xml:space="preserve">. For that reason I do not try to argue that the first twelve amendments to our Constitution made no difference, although such an argument may be stronger than it appears to be at first. The Constitution of 1787 built on a system that was already well established in many ways, and it might be possible to argue that </w:t>
      </w:r>
      <w:r w:rsidRPr="00825CA6">
        <w:rPr>
          <w:rStyle w:val="StyleUnderline"/>
        </w:rPr>
        <w:t>the text of the original Constitution and the early amendments were relatively insignificant, compared to forces already operating in society, just as (I argue) the later textual amendments were relatively insignificant</w:t>
      </w:r>
    </w:p>
    <w:p w14:paraId="6890D067" w14:textId="77777777" w:rsidR="00A6242B" w:rsidRDefault="00A6242B" w:rsidP="00A6242B">
      <w:r>
        <w:t>Be that as it may, when a constitutional system is first getting underway and making its shakedown voyage, so to speak, amendments are more properly seen as part of the initial establishment of the regime, rather than as a means of changing it. 7 When a regime is being established, formal texts are more important; the traditions, institutions, and understandings that bind a mature society together, and that make orderly change possible without formal amendments, are less well developed. But once a constitutional system has survived for, say, a generation or two, formal constitutional amendments of the kind Article V envisions become incidental to the main processes of constitutional change.8</w:t>
      </w:r>
    </w:p>
    <w:p w14:paraId="1697FBBA" w14:textId="77777777" w:rsidR="00A6242B" w:rsidRPr="00825CA6" w:rsidRDefault="00A6242B" w:rsidP="00A6242B">
      <w:pPr>
        <w:rPr>
          <w:rStyle w:val="StyleUnderline"/>
        </w:rPr>
      </w:pPr>
      <w:r>
        <w:t xml:space="preserve">The second qualification is that constitutional amendments do serve certain ancillary functions. For example, several constitutional amendments have played the familiar role of establishing "rules of the road" - settling matters that are not themselves controversial but that must be settled clearly, one way or another. The Twenty-fifth Amendment, which spells out what to do if a President is disabled, is an example. This is not a trivial function, but it is far from central to the process of constitutional change, and it probably does not require a formal amendment procedure. </w:t>
      </w:r>
      <w:r w:rsidRPr="00825CA6">
        <w:rPr>
          <w:rStyle w:val="StyleUnderline"/>
        </w:rPr>
        <w:t>If a formal amendment process were unavailable, it seems likely that our system would develop some other way of settling these issues, at least in most cases.</w:t>
      </w:r>
    </w:p>
    <w:p w14:paraId="5FA0CF28" w14:textId="77777777" w:rsidR="00A6242B" w:rsidRDefault="00A6242B" w:rsidP="00A6242B">
      <w:r w:rsidRPr="00825CA6">
        <w:rPr>
          <w:rStyle w:val="StyleUnderline"/>
        </w:rPr>
        <w:t>Constitutional amendments also serve the distinct function of suppressing outliers</w:t>
      </w:r>
      <w:r>
        <w:t>. When the nation has reached a nearly universal consensus on a subject, the formal amendment process is a way of bringing the stragglers into line. It turns all-but-unanimity into unanimity. The Twenty-fourth Amendment, which bans poll taxes in federal elections, is an example: by the time it was adopted, only five states had poll taxes.9 In this way, constitutional amendments do cause changes, but changes around the edges, as it were, rather than at the core.</w:t>
      </w:r>
    </w:p>
    <w:p w14:paraId="37382166" w14:textId="77777777" w:rsidR="00A6242B" w:rsidRDefault="00A6242B" w:rsidP="00A6242B">
      <w:r w:rsidRPr="00825CA6">
        <w:rPr>
          <w:rStyle w:val="StyleUnderline"/>
        </w:rPr>
        <w:t>This relatively minor function, too, may be even less significant than it appears. In each of these instances, the outliers might not have held out much longer against the nearly unanimous opposing consensus even if there had been no constitutional amendment</w:t>
      </w:r>
      <w:r>
        <w:t xml:space="preserve">. And again it seems reasonable to conjecture that, </w:t>
      </w:r>
      <w:r w:rsidRPr="00825CA6">
        <w:rPr>
          <w:rStyle w:val="StyleUnderline"/>
        </w:rPr>
        <w:t>if there were no formal amendment process at all, the courts would allow Congress greater power to act in areas in which the national consensus was strong</w:t>
      </w:r>
      <w:r>
        <w:t xml:space="preserve">. As I discuss below, on at least two occasions - </w:t>
      </w:r>
      <w:r w:rsidRPr="00825CA6">
        <w:rPr>
          <w:rStyle w:val="StyleUnderline"/>
        </w:rPr>
        <w:t>during the New Deal and during the civil rights era - a strong national consensus led to expansions in congressional power, even without a formal amendment</w:t>
      </w:r>
      <w:r>
        <w:t xml:space="preserve"> - </w:t>
      </w:r>
      <w:r w:rsidRPr="00825CA6">
        <w:rPr>
          <w:rStyle w:val="StyleUnderline"/>
        </w:rPr>
        <w:t>once even after an amendment formally authorizing the change was explicitly rejected</w:t>
      </w:r>
      <w:r>
        <w:t xml:space="preserve">. </w:t>
      </w:r>
      <w:r w:rsidRPr="00825CA6">
        <w:rPr>
          <w:rStyle w:val="StyleUnderline"/>
        </w:rPr>
        <w:t>Legislation, rather than constitutional amendments, suppressed the outliers</w:t>
      </w:r>
      <w:r>
        <w:t>. Probably the most accurate description of amendments that suppress outliers, then, is that they allow near-unanimity to become unanimity a little sooner than would otherwise have happened. Again this is a far cry from serving as the principal engine of constitutional change.</w:t>
      </w:r>
    </w:p>
    <w:p w14:paraId="7F662729" w14:textId="77777777" w:rsidR="00A6242B" w:rsidRDefault="00A6242B" w:rsidP="00A6242B">
      <w:r>
        <w:t>B. Why Don't Amendments Matter?</w:t>
      </w:r>
    </w:p>
    <w:p w14:paraId="0CF93952" w14:textId="77777777" w:rsidR="00A6242B" w:rsidRDefault="00A6242B" w:rsidP="00A6242B">
      <w:r>
        <w:t xml:space="preserve">On reflection, perhaps it should not be so surprising that a formal, </w:t>
      </w:r>
      <w:r w:rsidRPr="00825CA6">
        <w:rPr>
          <w:rStyle w:val="StyleUnderline"/>
        </w:rPr>
        <w:t>supermajoritarian amendment process matters so little in a mature constitutional regime</w:t>
      </w:r>
      <w:r>
        <w:t xml:space="preserve">. </w:t>
      </w:r>
      <w:r w:rsidRPr="00825CA6">
        <w:rPr>
          <w:rStyle w:val="StyleUnderline"/>
        </w:rPr>
        <w:t>One characteristic of a mature liberal society is that there are ways other than formal amendments adopted by a supermajority to change the Constitution in fact if not in name</w:t>
      </w:r>
      <w:r>
        <w:t xml:space="preserve">. Those other mechanisms exist because over time </w:t>
      </w:r>
      <w:r w:rsidRPr="00825CA6">
        <w:rPr>
          <w:rStyle w:val="StyleUnderline"/>
        </w:rPr>
        <w:t>people have developed institutions that they trust</w:t>
      </w:r>
      <w:r>
        <w:t>. By contrast, in a fledgling society that lacks well-established understandings, traditions, and patterns of mutual trust and accommodation, the formal, written text may be the only usable institution.</w:t>
      </w:r>
    </w:p>
    <w:p w14:paraId="5018C825" w14:textId="77777777" w:rsidR="00A6242B" w:rsidRDefault="00A6242B" w:rsidP="00A6242B">
      <w:r>
        <w:t xml:space="preserve">As a result, </w:t>
      </w:r>
      <w:r w:rsidRPr="00825CA6">
        <w:rPr>
          <w:rStyle w:val="StyleUnderline"/>
        </w:rPr>
        <w:t>by the time an Article V supermajority is galvanized into action, chances are good that much of society has already changed by one of these other means. And if a formal amendment process were unavailable, society would find another way to enforce the change</w:t>
      </w:r>
      <w:r>
        <w:t xml:space="preserve"> it has determined to make - </w:t>
      </w:r>
      <w:r w:rsidRPr="00825CA6">
        <w:rPr>
          <w:rStyle w:val="StyleUnderline"/>
        </w:rPr>
        <w:t>by legislation and judicial interpretation, or by alterations in social understandings and private sector behavior</w:t>
      </w:r>
      <w:r>
        <w:t xml:space="preserve">. </w:t>
      </w:r>
      <w:r w:rsidRPr="00E26277">
        <w:rPr>
          <w:rStyle w:val="StyleUnderline"/>
        </w:rPr>
        <w:t>The change might not be accomplished as neatly or as decisively; outliers might not be brought into line as quickly</w:t>
      </w:r>
      <w:r>
        <w:t xml:space="preserve">, for example. But relatively speaking, that is a detail. Those </w:t>
      </w:r>
      <w:r w:rsidRPr="00E26277">
        <w:rPr>
          <w:rStyle w:val="StyleUnderline"/>
        </w:rPr>
        <w:t>other institutions - not supermajoritarian constitutional amendments - will be the truly important means of constitutional change</w:t>
      </w:r>
      <w:r>
        <w:t>. This explains why, when</w:t>
      </w:r>
      <w:r w:rsidRPr="00A05B13">
        <w:t xml:space="preserve"> </w:t>
      </w:r>
      <w:r>
        <w:t>society has changed enough to produce a supermajority in favor of a formal amendment, the amendment is probably unnecessary.</w:t>
      </w:r>
    </w:p>
    <w:p w14:paraId="61C3069C" w14:textId="77777777" w:rsidR="00A6242B" w:rsidRDefault="00A6242B" w:rsidP="00A6242B">
      <w:r>
        <w:t xml:space="preserve">One cannot, however, just say simplistically that any set of political forces strong enough to bring about a constitutional amendment is strong enough to change society in some other way, because that is not always true. </w:t>
      </w:r>
      <w:r w:rsidRPr="00E26277">
        <w:rPr>
          <w:rStyle w:val="StyleUnderline"/>
        </w:rPr>
        <w:t>A supermajority might act, and adopt an amendment, even if society has not fundamentally changed</w:t>
      </w:r>
      <w:r>
        <w:t>. An amendment might represent a momentary high-water mark of popular sentiment on a question, or an effective effort by an interest group at the height of its power to secure its position." At a later time, many people, even a majority, might decide that the amendment was a mistake - but there it is, entrenched in the Constitution.</w:t>
      </w:r>
    </w:p>
    <w:p w14:paraId="11E18057" w14:textId="77777777" w:rsidR="00A6242B" w:rsidRDefault="00A6242B" w:rsidP="00A6242B">
      <w:r>
        <w:t xml:space="preserve">On these occasions the formal amendment will be relatively insignificant for a different reason. </w:t>
      </w:r>
      <w:r w:rsidRPr="00E26277">
        <w:rPr>
          <w:rStyle w:val="StyleUnderline"/>
        </w:rPr>
        <w:t>When there is no lasting social consensus behind a textual amendment, the change in the text of the Constitution is unlikely to make a lasting difference</w:t>
      </w:r>
      <w:r>
        <w:t xml:space="preserve"> - at least if it seeks to affect society in an important way - </w:t>
      </w:r>
      <w:r w:rsidRPr="00E26277">
        <w:rPr>
          <w:rStyle w:val="Emphasis"/>
        </w:rPr>
        <w:t>unless society changes in the way that the amendment envisions</w:t>
      </w:r>
      <w:r w:rsidRPr="00E26277">
        <w:rPr>
          <w:rStyle w:val="StyleUnderline"/>
        </w:rPr>
        <w:t xml:space="preserve">. Until that happens, </w:t>
      </w:r>
      <w:r w:rsidRPr="00E26277">
        <w:rPr>
          <w:rStyle w:val="Emphasis"/>
        </w:rPr>
        <w:t>the amendment is likely to be</w:t>
      </w:r>
      <w:r w:rsidRPr="00E26277">
        <w:rPr>
          <w:rStyle w:val="StyleUnderline"/>
        </w:rPr>
        <w:t xml:space="preserve"> </w:t>
      </w:r>
      <w:r w:rsidRPr="00A0794D">
        <w:rPr>
          <w:rStyle w:val="Emphasis"/>
        </w:rPr>
        <w:t>evaded, or</w:t>
      </w:r>
      <w:r w:rsidRPr="00E26277">
        <w:rPr>
          <w:rStyle w:val="StyleUnderline"/>
        </w:rPr>
        <w:t xml:space="preserve"> </w:t>
      </w:r>
      <w:r w:rsidRPr="00E26277">
        <w:rPr>
          <w:rStyle w:val="Emphasis"/>
        </w:rPr>
        <w:t>interpreted in a way that blunts its effectiveness</w:t>
      </w:r>
      <w:r>
        <w:t xml:space="preserve">. This is, in a sense, the other side of the fact that a mature society has a variety of institutions, in addition to the text of the Constitution, that can affect how the society operates. </w:t>
      </w:r>
      <w:r w:rsidRPr="00E26277">
        <w:rPr>
          <w:rStyle w:val="StyleUnderline"/>
        </w:rPr>
        <w:t>Those institutions can change society without changing the Constitution; but they can also keep society basically the same</w:t>
      </w:r>
      <w:r>
        <w:t xml:space="preserve"> - perhaps with some struggle, but still basically the same - </w:t>
      </w:r>
      <w:r w:rsidRPr="00E26277">
        <w:rPr>
          <w:rStyle w:val="StyleUnderline"/>
        </w:rPr>
        <w:t>even if the text of the Constitution changes</w:t>
      </w:r>
      <w:r>
        <w:t xml:space="preserve">. This was, most notoriously, the story of the Fourteenth and, especially, the Fifteenth Amendment. </w:t>
      </w:r>
      <w:r w:rsidRPr="00E26277">
        <w:rPr>
          <w:rStyle w:val="StyleUnderline"/>
        </w:rPr>
        <w:t xml:space="preserve">The Fifteenth Amendment was somewhat effective in the short run, but within a generation it had been reduced to a nullity in the South. </w:t>
      </w:r>
      <w:r>
        <w:t>12</w:t>
      </w:r>
    </w:p>
    <w:p w14:paraId="13055224" w14:textId="77777777" w:rsidR="00A6242B" w:rsidRPr="00E26277" w:rsidRDefault="00A6242B" w:rsidP="00A6242B">
      <w:pPr>
        <w:rPr>
          <w:rStyle w:val="StyleUnderline"/>
        </w:rPr>
      </w:pPr>
      <w:r>
        <w:t xml:space="preserve">It does not follow that, owing to some kind of historical necessity, formal amendments cannot ever cause important changes. Rather the point is that </w:t>
      </w:r>
      <w:r w:rsidRPr="00E26277">
        <w:rPr>
          <w:rStyle w:val="StyleUnderline"/>
        </w:rPr>
        <w:t>the formal amendment process will be the means of significant change only in certain limited circumstances that hardly ever occur in a mature society</w:t>
      </w:r>
      <w:r>
        <w:t xml:space="preserve">. In particular, </w:t>
      </w:r>
      <w:r w:rsidRPr="00E26277">
        <w:rPr>
          <w:rStyle w:val="StyleUnderline"/>
        </w:rPr>
        <w:t>three conditions must be present for the amendment process to make a difference.</w:t>
      </w:r>
    </w:p>
    <w:p w14:paraId="4E2CDBF6" w14:textId="77777777" w:rsidR="00A6242B" w:rsidRPr="00E26277" w:rsidRDefault="00A6242B" w:rsidP="00A6242B">
      <w:pPr>
        <w:rPr>
          <w:rStyle w:val="StyleUnderline"/>
        </w:rPr>
      </w:pPr>
      <w:r>
        <w:t xml:space="preserve">First, </w:t>
      </w:r>
      <w:r w:rsidRPr="00E26277">
        <w:rPr>
          <w:rStyle w:val="StyleUnderline"/>
        </w:rPr>
        <w:t>a formal supermajoritarian amendment process is unlikely to be an important means of change unless the other usual means of change, such as legislation and judicial interpretation, are unavailable for some reason</w:t>
      </w:r>
      <w:r>
        <w:t xml:space="preserve">.' 3 </w:t>
      </w:r>
      <w:r w:rsidRPr="00E26277">
        <w:rPr>
          <w:rStyle w:val="StyleUnderline"/>
        </w:rPr>
        <w:t>If other means of change are available, they will probably have effected the change to a significant degree before a supermajority can be assembled to amend the Constitution</w:t>
      </w:r>
      <w:r>
        <w:rPr>
          <w:rStyle w:val="StyleUnderline"/>
        </w:rPr>
        <w:t>.</w:t>
      </w:r>
    </w:p>
    <w:p w14:paraId="29FF3EA4" w14:textId="77777777" w:rsidR="00A6242B" w:rsidRPr="00E26277" w:rsidRDefault="00A6242B" w:rsidP="00A6242B">
      <w:r>
        <w:t>Second, a formal amendment process is likely to make a difference only when the supermajority that adopts the amendment is a temporary one that was assembled even though society had not fundamentally changed</w:t>
      </w:r>
      <w:r w:rsidRPr="00E26277">
        <w:rPr>
          <w:rStyle w:val="StyleUnderline"/>
        </w:rPr>
        <w:t>. Deep, enduring changes in society will find some way to establish themselves with or without a formal amendment - if not through legislation or changes in the composition of the courts, then through changes in private behavior</w:t>
      </w:r>
      <w:r>
        <w:t xml:space="preserve">. </w:t>
      </w:r>
      <w:r w:rsidRPr="00E26277">
        <w:rPr>
          <w:rStyle w:val="StyleUnderline"/>
        </w:rPr>
        <w:t>The formal amendment process will have its most significant effect when the supermajority sentiment does not persist</w:t>
      </w:r>
      <w:r w:rsidRPr="00E26277">
        <w:t>.</w:t>
      </w:r>
    </w:p>
    <w:p w14:paraId="4012DDFD" w14:textId="77777777" w:rsidR="00A6242B" w:rsidRDefault="00A6242B" w:rsidP="00A6242B">
      <w:r>
        <w:t xml:space="preserve">Finally, </w:t>
      </w:r>
      <w:r w:rsidRPr="00E26277">
        <w:rPr>
          <w:rStyle w:val="StyleUnderline"/>
        </w:rPr>
        <w:t>for an amendment to matter, it must be unusually difficult to evade</w:t>
      </w:r>
      <w:r>
        <w:t xml:space="preserve">. </w:t>
      </w:r>
      <w:r w:rsidRPr="00E26277">
        <w:rPr>
          <w:rStyle w:val="StyleUnderline"/>
        </w:rPr>
        <w:t>An amendment that specifies a precise rule, for example, is more likely to have an effect than one that establishes only a relatively vague norm.</w:t>
      </w:r>
      <w:r>
        <w:t xml:space="preserve"> </w:t>
      </w:r>
      <w:r w:rsidRPr="00E26277">
        <w:rPr>
          <w:rStyle w:val="StyleUnderline"/>
        </w:rPr>
        <w:t>If its text is at all imprecise, an amendment that is adopted</w:t>
      </w:r>
      <w:r>
        <w:t xml:space="preserve"> at the high-water mark of public sentiment </w:t>
      </w:r>
      <w:r w:rsidRPr="00E26277">
        <w:rPr>
          <w:rStyle w:val="StyleUnderline"/>
        </w:rPr>
        <w:t>will be prone to narrow construction or outright evasion</w:t>
      </w:r>
      <w:r>
        <w:t xml:space="preserve"> once public sentiment recedes, as the Fourteenth and Fifteenth Amendments were.</w:t>
      </w:r>
    </w:p>
    <w:p w14:paraId="2EDB0688" w14:textId="77777777" w:rsidR="00A6242B" w:rsidRDefault="00A6242B" w:rsidP="00A6242B">
      <w:r>
        <w:t xml:space="preserve">If all these circumstances occur together, </w:t>
      </w:r>
      <w:r w:rsidRPr="00E26277">
        <w:t>a temporary supermajority's ability to adopt a formal amendment might bring about a permanent change</w:t>
      </w:r>
      <w:r>
        <w:t xml:space="preserve"> that would not have occurred without the formal amendment. But </w:t>
      </w:r>
      <w:r w:rsidRPr="00E26277">
        <w:rPr>
          <w:rStyle w:val="StyleUnderline"/>
        </w:rPr>
        <w:t>this confluence of conditions is unlikely to happen very often</w:t>
      </w:r>
      <w:r>
        <w:t xml:space="preserve">. I suggest below one instance in which it might have happened - </w:t>
      </w:r>
      <w:r w:rsidRPr="00E26277">
        <w:rPr>
          <w:rStyle w:val="Emphasis"/>
        </w:rPr>
        <w:t>the Twenty-second Amendment</w:t>
      </w:r>
      <w:r>
        <w:t xml:space="preserve">, which limits presidents to two terms. Even that example is not entirely clear. But that </w:t>
      </w:r>
      <w:r w:rsidRPr="00E26277">
        <w:rPr>
          <w:rStyle w:val="Emphasis"/>
        </w:rPr>
        <w:t>may be the only occasion</w:t>
      </w:r>
      <w:r>
        <w:t xml:space="preserve"> since the early days of the Republic </w:t>
      </w:r>
      <w:r w:rsidRPr="00E26277">
        <w:rPr>
          <w:rStyle w:val="Emphasis"/>
        </w:rPr>
        <w:t>when the formal amendment process seems to have made a substantial difference</w:t>
      </w:r>
      <w:r>
        <w:t>.</w:t>
      </w:r>
    </w:p>
    <w:p w14:paraId="23965E28" w14:textId="77777777" w:rsidR="00A6242B" w:rsidRPr="00E26277" w:rsidRDefault="00A6242B" w:rsidP="00A6242B">
      <w:pPr>
        <w:rPr>
          <w:rStyle w:val="Emphasis"/>
        </w:rPr>
      </w:pPr>
      <w:r w:rsidRPr="00E26277">
        <w:rPr>
          <w:rStyle w:val="Emphasis"/>
        </w:rPr>
        <w:t>C. The Significance of Insignificance</w:t>
      </w:r>
    </w:p>
    <w:p w14:paraId="5AA6FAB3" w14:textId="77777777" w:rsidR="00A6242B" w:rsidRDefault="00A6242B" w:rsidP="00A6242B">
      <w:r>
        <w:t xml:space="preserve">This claim about the insignificance of the formal amendment process, if it is true, matters for several reasons. </w:t>
      </w:r>
      <w:r w:rsidRPr="00E26277">
        <w:rPr>
          <w:rStyle w:val="StyleUnderline"/>
        </w:rPr>
        <w:t>The first is that it undermines a popular way of thinking about the Constitution - that the written Constitution is in some meaningful sense the work of a deliberate act</w:t>
      </w:r>
      <w:r>
        <w:t xml:space="preserve">, or a series of discrete acts, by We the People.' 4 The Constitution claims to speak in the name of "the People," 15 and </w:t>
      </w:r>
      <w:r w:rsidRPr="00E26277">
        <w:rPr>
          <w:rStyle w:val="StyleUnderline"/>
        </w:rPr>
        <w:t>a central aspect of the constitutional thought of the founding era was that written constitutions derive their authority from the people,</w:t>
      </w:r>
      <w:r>
        <w:t xml:space="preserve"> not from elected representatives or any other source. 16 It is natural to think of the formal amendments to the Constitution in the same way. </w:t>
      </w:r>
      <w:r w:rsidRPr="00E26277">
        <w:rPr>
          <w:rStyle w:val="StyleUnderline"/>
        </w:rPr>
        <w:t>The People, one might say, do not speak often; they spoke comprehensively in 1789, and on certain specific subjects in the subsequent amendments</w:t>
      </w:r>
      <w:r>
        <w:t>. But on those occasions when they do speak, their voice carries special authority. Constitutional amendments, on this view, are such occasions. Because a constitutional amendment is supported by a supermajority, unlike an ordinary statute, it reflects a decisive act by the people. George Washington spoke of constitutional amendments this way. 17</w:t>
      </w:r>
    </w:p>
    <w:p w14:paraId="52EC7A85" w14:textId="77777777" w:rsidR="00A6242B" w:rsidRDefault="00A6242B" w:rsidP="00A6242B">
      <w:r>
        <w:t xml:space="preserve">However appropriate this view might be as an account of the Constitution at the founding, it no longer matches the reality of our constitutional order, and it may not match the reality of any mature liberal constitutional system. </w:t>
      </w:r>
      <w:r w:rsidRPr="00E26277">
        <w:rPr>
          <w:rStyle w:val="StyleUnderline"/>
        </w:rPr>
        <w:t>The constitutional principles that actually govern a mature society accumulate and evolve over time through a variety of complex means.18 Discrete, decisive, formal amendatory acts, supposedly by the sovereign People, are at most a minor part of the process of constitutional change</w:t>
      </w:r>
      <w:r>
        <w:t>. 19</w:t>
      </w:r>
    </w:p>
    <w:p w14:paraId="552523D2" w14:textId="77777777" w:rsidR="00A6242B" w:rsidRDefault="00A6242B" w:rsidP="00A6242B">
      <w:r>
        <w:t>There are-also more concrete implications that follow from the relative insignificance of the formal amendment process. It is sometimes said that the Constitution should be interpreted "as a whole." The amendments and the original provisions should, according to this view, all be read together, roughly as if the document were all written at one time by one author.2 0 For example, many of the amendments concern the franchise and elections; few of the post-Bill of Rights amendments establish new substantive rights. Therefore (the argument runs), constitutional law should be concerned primarily with maintaining a wellfunctioning representative government rather than with establishing substantive rights. 2 1 Others have invoked the Nineteenth Amendment, which guarantees women's suffrage, as a reason for interpreting the Fourteenth Amendment to forbid gender discrimination across the board (an interpretation of the Fourteenth Amendment that appears inconsistent with the original understanding of that provision).2 2 Still others have suggested that the Sixteenth, Seventeenth, and Nineteenth Amendments (authorizing an income tax, providing for the direct elec</w:t>
      </w:r>
      <w:r w:rsidRPr="00A05B13">
        <w:t xml:space="preserve"> </w:t>
      </w:r>
      <w:r>
        <w:t>tion of Senators, and enfranchising women, respectively) implicitly authorized the federal welfare and regulatory state.13</w:t>
      </w:r>
    </w:p>
    <w:p w14:paraId="0CDC1186" w14:textId="77777777" w:rsidR="00A6242B" w:rsidRPr="00DC7881" w:rsidRDefault="00A6242B" w:rsidP="00A6242B">
      <w:pPr>
        <w:rPr>
          <w:rStyle w:val="StyleUnderline"/>
        </w:rPr>
      </w:pPr>
      <w:r>
        <w:t xml:space="preserve">These arguments presuppose that amending the Constitution - and, by implication, failing to amend the Constitution - is a significant event. If this supposition is true, a formal, textual amendment might legitimately be read back into other provisions of the Constitution to produce a result that would not be warranted without the formal amendment.2 4 But if the amendments carry no special significance - if they are not the principal means (or even an important means) by which the People change our constitutional order - then these interpretive approaches lose their foundation. It may be correct to interpret the Fourteenth Amendment to forbid gender discrimination, and the movement toward greater equality for women, including women's suffrage, may be a legitimate reason to interpret the Fourteenth Amendment this way. But </w:t>
      </w:r>
      <w:r w:rsidRPr="00DC7881">
        <w:rPr>
          <w:rStyle w:val="StyleUnderline"/>
        </w:rPr>
        <w:t>the fact that women's suffrage was formally recognized by the Nineteenth Amendment - instead of coming about through, for example, state legislation or judicial interpretation - should not carry great weight.</w:t>
      </w:r>
    </w:p>
    <w:p w14:paraId="7198FA2C" w14:textId="77777777" w:rsidR="00A6242B" w:rsidRPr="00DC7881" w:rsidRDefault="00A6242B" w:rsidP="00A6242B">
      <w:pPr>
        <w:rPr>
          <w:rStyle w:val="StyleUnderline"/>
        </w:rPr>
      </w:pPr>
      <w:r>
        <w:t xml:space="preserve">One final implication is the most practical of all. </w:t>
      </w:r>
      <w:r w:rsidRPr="00DC7881">
        <w:rPr>
          <w:rStyle w:val="StyleUnderline"/>
        </w:rPr>
        <w:t>If amendments are in fact a sidelight, then it will usually be a mistake for people concerned about an issue to try to address it by amending the Constitution.</w:t>
      </w:r>
      <w:r>
        <w:t xml:space="preserve"> Their resources are generally better spent on legislation, litigation, or private-sector activities. It is true that the effort to obtain a constitutional amendment may serve very effectively as a rallying point for political activity. A constitutional amendment may be an especially powerful symbol, and it may be worthwhile for a group to seek an amendment for just that reason. </w:t>
      </w:r>
      <w:r w:rsidRPr="00DC7881">
        <w:rPr>
          <w:rStyle w:val="StyleUnderline"/>
        </w:rPr>
        <w:t>But in this respect constitutional amendments are comparable to congressional resolutions, presidential proclamations, or declarations of national holidays. If they bring about change, they do so because of their symbolic value, not because of their operative legal effect.</w:t>
      </w:r>
    </w:p>
    <w:p w14:paraId="14C2688B" w14:textId="77777777" w:rsidR="00A6242B" w:rsidRDefault="00A6242B" w:rsidP="00A6242B">
      <w:pPr>
        <w:pStyle w:val="Heading4"/>
      </w:pPr>
      <w:r>
        <w:t>Judicial decisions avoid the deficit to amendments and the plan spills up</w:t>
      </w:r>
    </w:p>
    <w:p w14:paraId="01314809" w14:textId="77777777" w:rsidR="00A6242B" w:rsidRPr="00C265B8" w:rsidRDefault="00A6242B" w:rsidP="00A6242B">
      <w:r w:rsidRPr="00A05B13">
        <w:rPr>
          <w:rStyle w:val="Style13ptBold"/>
        </w:rPr>
        <w:t>Strauss 01</w:t>
      </w:r>
      <w:r>
        <w:t xml:space="preserve"> (David A., Gerald Ratner Distinguished Service Professor of Law and Faculty Director, Jenner &amp; Block Supreme Court and Appellate Clinic, “The Irrelevance of Constitutional Amendments”, University of Chicago Law School Chicago Unbound, 114 Harvard Law Review 1457, 2001, http://chicagounbound.uchicago.edu/cgi/viewcontent.cgi?article=2986&amp;context=journal_articles) JA</w:t>
      </w:r>
    </w:p>
    <w:p w14:paraId="5AA522D6" w14:textId="77777777" w:rsidR="00A6242B" w:rsidRPr="00DC7881" w:rsidRDefault="00A6242B" w:rsidP="00A6242B">
      <w:r>
        <w:t xml:space="preserve">The claim that constitutional amendments under Article V are not a principal means of constitutional change is a claim about the relationship between supermajoritarian amendments and fundamental, constitutional change. </w:t>
      </w:r>
      <w:r w:rsidRPr="00DC7881">
        <w:rPr>
          <w:rStyle w:val="Emphasis"/>
        </w:rPr>
        <w:t>It should not be confused with the very different claim that judicial decisions cannot make significant changes without help from Congress or the President</w:t>
      </w:r>
      <w:r>
        <w:t>;25 and it certainly should not</w:t>
      </w:r>
      <w:r w:rsidRPr="00A05B13">
        <w:t xml:space="preserve"> </w:t>
      </w:r>
      <w:r>
        <w:t>be confused with a global skepticism about the efficacy of political activity generally. The point is that changes of constitutional magnitude - changes in the small-"c" constitution - are not brought about by discrete, supermajoritarian political acts like Article V amendments. It may also be true that such fundamental change is always the product of an evolutionary process and cannot be brought about by any discrete political act - by a single statute, judicial decision, or executive action, or (at the state level) by a constitutional amendment, whether adopted by majoritarian referendum or by some other means</w:t>
      </w:r>
      <w:r w:rsidRPr="00DC7881">
        <w:t>. What is true of Article V amendments may be equally true of these other acts: either they will ratify (while possibly contributing to) changes that have already taken place, or they will be ineffective until society catches up with the aspirations of the statute or decision.</w:t>
      </w:r>
    </w:p>
    <w:p w14:paraId="0C3653F9" w14:textId="77777777" w:rsidR="00A6242B" w:rsidRPr="00DC7881" w:rsidRDefault="00A6242B" w:rsidP="00A6242B">
      <w:pPr>
        <w:rPr>
          <w:rStyle w:val="StyleUnderline"/>
        </w:rPr>
      </w:pPr>
      <w:r>
        <w:t xml:space="preserve">Alternatively, </w:t>
      </w:r>
      <w:r w:rsidRPr="00DC7881">
        <w:rPr>
          <w:rStyle w:val="Emphasis"/>
        </w:rPr>
        <w:t>it may be that majoritarian acts (or judicial decisions), precisely because they do not require that the ground be prepared so thoroughly, can force the pace of change in a way that supermajoritarian acts cannot</w:t>
      </w:r>
      <w:r>
        <w:t xml:space="preserve">. A coalition sufficient to enact legislation might be assembled - </w:t>
      </w:r>
      <w:r w:rsidRPr="00DC7881">
        <w:rPr>
          <w:rStyle w:val="StyleUnderline"/>
        </w:rPr>
        <w:t>or a judicial decision rendered - at a point when a society for the most part has not changed, but the legislation, once enacted (or the decision, once made)</w:t>
      </w:r>
      <w:r>
        <w:t xml:space="preserve">, </w:t>
      </w:r>
      <w:r w:rsidRPr="00DC7881">
        <w:rPr>
          <w:rStyle w:val="StyleUnderline"/>
        </w:rPr>
        <w:t>might be an important factor in bringing about more comprehensive change. The difference between majoritarian legislation and a supermajoritarian constitutional amendment is that the latter is far more likely to occur only after the change has, for all practical purposes, already taken place.</w:t>
      </w:r>
    </w:p>
    <w:p w14:paraId="1B402970" w14:textId="77777777" w:rsidR="00A6242B" w:rsidRPr="00DC7881" w:rsidRDefault="00A6242B" w:rsidP="00A6242B">
      <w:pPr>
        <w:rPr>
          <w:rStyle w:val="StyleUnderline"/>
        </w:rPr>
      </w:pPr>
      <w:r>
        <w:t xml:space="preserve">Whatever one thinks of these broader speculations, however, they certainly do not entail a general skepticism about whether political activity matters at all. On the contrary, legislation and </w:t>
      </w:r>
      <w:r w:rsidRPr="00DC7881">
        <w:rPr>
          <w:rStyle w:val="StyleUnderline"/>
        </w:rPr>
        <w:t>judicial decisions - as well as activity in the private realm that may not even be explicitly political - can accumulate to bring about fundamental and lasting changes that are then, sometimes, ratified in a textual amendment.</w:t>
      </w:r>
      <w:r>
        <w:t xml:space="preserve"> Sustained political and nonpolitical activity of that kind is precisely what does bring about changes of constitutional magnitude. </w:t>
      </w:r>
      <w:r w:rsidRPr="00DC7881">
        <w:rPr>
          <w:rStyle w:val="StyleUnderline"/>
        </w:rPr>
        <w:t>My claim is that such changes seldom come about, in a mature democracy, as the result of a formal amendment adopted by a supermajority.</w:t>
      </w:r>
    </w:p>
    <w:p w14:paraId="07826716" w14:textId="77777777" w:rsidR="00A6242B" w:rsidRDefault="00A6242B" w:rsidP="00A6242B">
      <w:r>
        <w:t xml:space="preserve">In the rest of this Commentary, I try to establish the propositions set out above: that </w:t>
      </w:r>
      <w:r w:rsidRPr="00DC7881">
        <w:rPr>
          <w:rStyle w:val="StyleUnderline"/>
        </w:rPr>
        <w:t>in our system, constitutional changes occur without amendments, and that the amendments that have been added are, speaking generally, either unnecessary or ineffective</w:t>
      </w:r>
      <w:r>
        <w:t>. In Part II, I describe amendments that occurred in fact, even though the text of the Constitution did not change, including occasions when an amendment was proposed and rejected but the constitutional order changed anyway. Then I turn to the amendments that have been adopted. In Part III, I discuss the Civil War Amendments, ordinarily thought to be among the most significant amendments to the Constitution. In Part IV, I discuss amendments that are significant not because they worked important changes but only because they operate as "rules of the road."</w:t>
      </w:r>
      <w:r w:rsidRPr="00A05B13">
        <w:t xml:space="preserve"> </w:t>
      </w:r>
      <w:r>
        <w:t>In Part V, I turn to the Progressive Era amendments - those establishing the income tax, the direct election of Senators, and women's suffrage - and I try to show that these amendments, too, despite their apparent importance, were not the engines of significant change. Along the way I compare the Civil War and Progressive Era amendments to other existing or proposed amendments.</w:t>
      </w:r>
    </w:p>
    <w:p w14:paraId="30B96FB7" w14:textId="77777777" w:rsidR="00A6242B" w:rsidRDefault="00A6242B" w:rsidP="00A6242B">
      <w:pPr>
        <w:pStyle w:val="Heading4"/>
      </w:pPr>
      <w:r>
        <w:t>Amendments fail – a historical analysis of all amendments proves</w:t>
      </w:r>
    </w:p>
    <w:p w14:paraId="54FF8636" w14:textId="77777777" w:rsidR="00A6242B" w:rsidRPr="00C265B8" w:rsidRDefault="00A6242B" w:rsidP="00A6242B">
      <w:r w:rsidRPr="00A05B13">
        <w:rPr>
          <w:rStyle w:val="Style13ptBold"/>
        </w:rPr>
        <w:t>Strauss 01</w:t>
      </w:r>
      <w:r>
        <w:t xml:space="preserve"> (David A., Gerald Ratner Distinguished Service Professor of Law and Faculty Director, Jenner &amp; Block Supreme Court and Appellate Clinic, “The Irrelevance of Constitutional Amendments”, University of Chicago Law School Chicago Unbound, 114 Harvard Law Review 1457, 2001, http://chicagounbound.uchicago.edu/cgi/viewcontent.cgi?article=2986&amp;context=journal_articles) JA</w:t>
      </w:r>
    </w:p>
    <w:p w14:paraId="69CCB170" w14:textId="77777777" w:rsidR="00A6242B" w:rsidRDefault="00A6242B" w:rsidP="00A6242B">
      <w:r>
        <w:t>II. NON-AMENDMENT AMENDMENTS</w:t>
      </w:r>
    </w:p>
    <w:p w14:paraId="6CBFFE23" w14:textId="77777777" w:rsidR="00A6242B" w:rsidRDefault="00A6242B" w:rsidP="00A6242B">
      <w:r>
        <w:t>The first indication that the role of formal amendments may be less than meets the eye is how often important changes - what have to be called, realistically, changes of constitutional magnitude - occur without any formal amendment. Even more dramatic are the occasions on which formal amendments were proposed and rejected, but the constitutional order then changed in the way that the failed amendment envisaged.</w:t>
      </w:r>
    </w:p>
    <w:p w14:paraId="1C856680" w14:textId="77777777" w:rsidR="00A6242B" w:rsidRDefault="00A6242B" w:rsidP="00A6242B">
      <w:r>
        <w:t>A. Change Without Amendment</w:t>
      </w:r>
    </w:p>
    <w:p w14:paraId="44B9F1A0" w14:textId="77777777" w:rsidR="00A6242B" w:rsidRDefault="00A6242B" w:rsidP="00A6242B">
      <w:r>
        <w:t>Our constitutional history has seen many developments that must be regarded as changes in the constitutional order, or changes of constitutional magnitude, but that were unaccompanied by a formal amendment. This assumes, of course, that there is a difference between constitutional change, or change of constitutional magnitude, and other kinds of change, and it is difficult to define these notions precisely.26 Still, it is useful to distinguish between changes of an ordinary kind and changes of more fundamental importance. This distinction is, at least in the first instance, only descriptive; it does not necessarily suggest which kinds of changes result from legitimate interpretation of the Constitution and which result from illegitimate, extralegal amendments that exceed the bounds of permissible interpretation. That question is one of the central issues of constitutional theory, and many people have addressed it. But whatever one's views on that issue, it should not be very controversial to say that certain fundamental changes have come about without a formal amendment.</w:t>
      </w:r>
    </w:p>
    <w:p w14:paraId="2C7758A6" w14:textId="77777777" w:rsidR="00A6242B" w:rsidRDefault="00A6242B" w:rsidP="00A6242B">
      <w:r>
        <w:t>One way to draw the necessarily imprecise distinction between constitutional or fundamental changes, on the one hand, and ordinary changes, on the other, is to identify the kinds of developments that an untutored reader of the Constitution would expect to be accompanied by a change in the text. These changes affect matters at the core of what the written Constitution addresses: for example, the allocation of power between the federal government and the states, or among the three branches of the federal government; the scope of individual</w:t>
      </w:r>
      <w:r w:rsidRPr="00DC7881">
        <w:t xml:space="preserve"> </w:t>
      </w:r>
      <w:r>
        <w:t>rights against government action; and the basic rules of representative democracy, such as who can vote and who elects which officials. In all of these areas, changes have occurred that have to be considered significant enough to be changes of constitutional magnitude</w:t>
      </w:r>
    </w:p>
    <w:p w14:paraId="7990A3C1" w14:textId="77777777" w:rsidR="00A6242B" w:rsidRDefault="00A6242B" w:rsidP="00A6242B">
      <w:r>
        <w:t>One such change is the enormous growth in the permissible range of federal legislation. Congress may now regulate areas that a century ago were regarded as the exclusive province of the states - manufacturing and the employment relationship, land use and the environment, agriculture and the sale of consumer products, large areas of criminal law. 27 This expansion of Congress's power came about principally through judicial interpretation, especially of the Commerce Clause. Indirectly, of course, it came about because of insistent political and social forces that demanded legislation and ultimately would not tolerate judicial obstruction</w:t>
      </w:r>
    </w:p>
    <w:p w14:paraId="3CE71FF2" w14:textId="77777777" w:rsidR="00A6242B" w:rsidRDefault="00A6242B" w:rsidP="00A6242B">
      <w:r>
        <w:t>This change in the scope of federal power has to be regarded as a constitutional change.28 The text of the Constitution defines Congress's powers in detail, and the scope of federal power was a principal issue at the Constitutional Convention. But no formal amendment to the Constitution authorized this great expansion of Congress's power. In fact, President Franklin Roosevelt, who was responsible for one great wave of this legislation, consciously rejected the use of Article V; he believed he could accomplish his objectives by other means.2 9 And, as I discuss below, the Child Labor Amendment, which would have authorized a particular expansion of federal regulatory power in this direction, was proposed and rejected. 30</w:t>
      </w:r>
    </w:p>
    <w:p w14:paraId="09C15212" w14:textId="77777777" w:rsidR="00A6242B" w:rsidRDefault="00A6242B" w:rsidP="00A6242B">
      <w:r>
        <w:t>This claim is descriptive, not normative; the point is not to suggest that the cases expanding Congress's power under the Commerce Clause and other provisions were usurpative or otherwise inappropriate. In fact, the Commerce Clause cases of the New Deal era, which</w:t>
      </w:r>
      <w:r w:rsidRPr="00DC7881">
        <w:t xml:space="preserve"> </w:t>
      </w:r>
      <w:r>
        <w:t>are usually thought to have authorized the ultimate expansion of congressional power,3 1 had strong precedential roots, and they responded to the perception that the courts could draw no principled line that would substantially limit Congress's power a2 But however sound those decisions were, and however strong the current Supreme Court's inclination to nibble at the edges of the Commerce Clause power, it is settled, in practice, that Congress may legislate about a far broader range of subjects today than a century ago.33</w:t>
      </w:r>
    </w:p>
    <w:p w14:paraId="58763722" w14:textId="77777777" w:rsidR="00A6242B" w:rsidRDefault="00A6242B" w:rsidP="00A6242B">
      <w:r>
        <w:t>The expansion of the power of the President, especially in foreign affairs, is another constitutional change that occurred without a formal amendment.34 Today the President is conceded broad power to use military force overseas without a declaration of war. The President can also enter into executive agreements, which in many respects have the force of treaties, without the Senate consent required for a treaty, and sometimes without any congressional participation at all. And the courts have consistently suggested that congressional delegations of power to the President may have a broader scope and are to receive a more liberal construction in the field of foreign relations than in domestic affairs.35 None of these powers has a clear basis in the text of</w:t>
      </w:r>
      <w:r w:rsidRPr="00DC7881">
        <w:t xml:space="preserve"> </w:t>
      </w:r>
      <w:r>
        <w:t>the Constitution or the original understandings, but all have become well established, without the aid of any textual amendments.3 6</w:t>
      </w:r>
    </w:p>
    <w:p w14:paraId="4A2DEED7" w14:textId="77777777" w:rsidR="00A6242B" w:rsidRDefault="00A6242B" w:rsidP="00A6242B">
      <w:r>
        <w:t>Similarly, the text of the Constitution does not anticipate the growth of an enormous federal bureaucracy with the power to make rules and adjudicate cases. The Constitution does refer to "executive Departments," but the great expansion of the federal bureaucracy, particularly in the twentieth century, has to be considered a change of constitutional magnitude.3 7 In addition, the regulatory agency, a central feature of the modern federal government, came into being at the federal level about a hundred years ago: beginning in 1887 with the Interstate Commerce Commission, 38 Congress established a number of agencies that combined, in some form, executive, legislative, and judicial functions. The New Deal is famous for having greatly increased the number of these agencies, but the administrative state was already well established by 1933: the Federal Trade Commission, the Federal Power Commission, the Federal Radio Commission, the Commodities Exchange Authority, and other agencies already existed.3 9 These agencies raised serious constitutional issues. They combined the functions of the different branches, in apparent contravention of the separation of powers; they engaged in adjudication, although their members were not judges appointed pursuant to Article III; and they assessed forms of civil liability without providing for a jury trial, arguably in violation of the Seventh Amendment.40</w:t>
      </w:r>
    </w:p>
    <w:p w14:paraId="5F307FA0" w14:textId="77777777" w:rsidR="00A6242B" w:rsidRDefault="00A6242B" w:rsidP="00A6242B">
      <w:r>
        <w:t>No constitutional amendment authorized either the expansion of the federal bureaucracy or the creation of the administrative state.</w:t>
      </w:r>
      <w:r w:rsidRPr="00DC7881">
        <w:t xml:space="preserve"> </w:t>
      </w:r>
      <w:r>
        <w:t>But the expanded federal government is now a permanent part of our system, beyond any serious constitutional challenge. 4 1 The constitutionality of administrative agencies has been settled at least since the Supreme Court's 1932 decision in Crowell v. Benson.42 In fact, because so many agencies were already well established by then, it seems fair to say that Crowell essentially ratified a fait accompli. This was a change of constitutional magnitude - one that is hard to reconcile with several provisions of the text - that took place without any formal amendment</w:t>
      </w:r>
    </w:p>
    <w:p w14:paraId="629D0EF0" w14:textId="77777777" w:rsidR="00A6242B" w:rsidRDefault="00A6242B" w:rsidP="00A6242B">
      <w:r>
        <w:t>This pattern of extratextual amendments is not just a twentiethcentury development. M'Culloch v. Maryland43 upheld the constitutionality of the second Bank of the United States through a broad interpretation of the Necessary and Proper Clause of the Constitution, an interpretation that essentially permitted Congress to enact any law so long as it was not irrational to conclude that there was a connection between the law and an objective Congress was allowed to pursue. 44 Many people have characterized M'Culloch as an example of a Supreme Court decision that amended the Constitution without authorization.45 According to James Madison, the most prominent member of the Constitutional Convention, the Constitution would not have been ratified if it had included an explicit authorization of congressional power as sweeping as that announced by Chief Justice Marshall in M'Culloch.46 But this aspect of M'Culloch has endured as a foundational constitutional principle; indeed, it has been extended beyond the Necessary and Proper Clause to other grants of power to Congress. 4</w:t>
      </w:r>
    </w:p>
    <w:p w14:paraId="3E530A05" w14:textId="77777777" w:rsidR="00A6242B" w:rsidRDefault="00A6242B" w:rsidP="00A6242B">
      <w:r>
        <w:t>In fact, the evolution of Madison's views about the Bank of the United States shows that Madison - a principal author of the text of the Constitution - was also a principal author of the idea that the Constitution can be amended without changing the text. When Alexander Hamilton first proposed the Bank of the United States, Madison vehemently objected, saying that the Constitution did not authorize such an expansion of federal power.48 Madison said at that time that any alteration of the Constitution would be a usurpation if not accomplished through Article V.49</w:t>
      </w:r>
    </w:p>
    <w:p w14:paraId="12B42CD3" w14:textId="77777777" w:rsidR="00A6242B" w:rsidRDefault="00A6242B" w:rsidP="00A6242B">
      <w:r>
        <w:t>shed through Article V.49 After an extensive debate on its constitutionality, Congress enacted legislation establishing the Bank. 50 The term of the first Bank expired in i8ii, and in 1815 Congress passed a bill rechartering it. Madison was President in 1815, and he vetoed the bill - but on explicitly nonconstitutional grounds. Twenty-four years had elapsed since Hamilton first proposed the Bank, and Madison explained that he considered the issue of constitutionality to be "precluded ... by repeated recognitions under varied circumstances of the validity of such an institution in acts of the legislative, executive, and judicial branches of the Government, accompanied by indications, in different modes, of a concurrence of the general will of the nation."51 A year later, he signed the bill creating the second Bank of the United States</w:t>
      </w:r>
    </w:p>
    <w:p w14:paraId="25284750" w14:textId="77777777" w:rsidR="00A6242B" w:rsidRDefault="00A6242B" w:rsidP="00A6242B">
      <w:r>
        <w:t>After Madison left office, the constitutionality of the Bank again became an issue; Andrew Jackson ultimately vetoed its rechartering on constitutional grounds. In 1831, Madison stated even more emphatically his view that a well-established practice could alter the constitutional regime. Declaring the Bank unconstitutional at that point would be, he said, "a defiance of all the obligations derived from a course of precedents amounting to the requisite evidence of the national judgment and intention."52 He asked: [W]hich, on the whole, is most to be relied on for the true and safe construction of a constitution; that which has the uniform sanction of successive legislative bodies, through a period of years and under the varied ascendancy of parties; or that which depends upon the opinions of every</w:t>
      </w:r>
      <w:r w:rsidRPr="00A0794D">
        <w:t xml:space="preserve"> </w:t>
      </w:r>
      <w:r>
        <w:t>new Legislature, heated as it may be by the spirit of party, eager in the pursuit of some favourite object, or led astray by the eloquence and address of popular statesmen, themselves, perhaps, under the influence of the same misleading causes[?]5 3 Madison is credited with extraordinary foresight for his contributions to the Founding. But the later Madison - who envisioned that "the uniform sanction of successive legislative bodies"5 4 could change the Constitution, even without a formal amendment - was equally visionary about the system he had helped create</w:t>
      </w:r>
    </w:p>
    <w:p w14:paraId="1544856F" w14:textId="77777777" w:rsidR="00A6242B" w:rsidRDefault="00A6242B" w:rsidP="00A6242B">
      <w:r>
        <w:t>B. Rejected Amendments That Became the Law</w:t>
      </w:r>
    </w:p>
    <w:p w14:paraId="00BF9DBD" w14:textId="77777777" w:rsidR="00A6242B" w:rsidRDefault="00A6242B" w:rsidP="00A6242B">
      <w:r>
        <w:t>Even more revealing than extratextual amendments are the proposed formal amendments that were rejected but that nevertheless became, for all practical purposes, part of the Constitution. That is, even though the proposed amendment failed, constitutional law changed almost exactly as it would have if the amendment had been adopted</w:t>
      </w:r>
    </w:p>
    <w:p w14:paraId="521307CB" w14:textId="77777777" w:rsidR="00A6242B" w:rsidRDefault="00A6242B" w:rsidP="00A6242B">
      <w:r>
        <w:t>The Child Labor Amendment, which would have authorized Congress to enact laws regulating or forbidding labor by people under eighteen, was approved by Congress and sent to the states in I924.ss Congress proposed the amendment after the Supreme Court thwarted its repeated efforts to regulate child labor by statute. In 1916, Congress passed the Child Labor Act,5 6 which restricted the shipment in interstate commerce of goods made by child labor.5 7 Two years later, in Hammer v. Dagenhart,5s the Supreme Court invalidated the Act on the ground that it exceeded Congress's power under the Commerce Clause. 9 The Court reasoned, as it had in some earlier cases concerning the Commerce Clause, that Congress lacked the power to regulate "purely local" matters, such as manufacturing. The Court also suggested that legislation purportedly enacted under the Commerce Clause would be invalid when Congress's intention was not to regulate commerce but rather to reach matters (such as the age of employees) that would ordinarily not be within Congress's power.60</w:t>
      </w:r>
    </w:p>
    <w:p w14:paraId="3F1ED010" w14:textId="77777777" w:rsidR="00A6242B" w:rsidRDefault="00A6242B" w:rsidP="00A6242B">
      <w:r>
        <w:t>Congress tried again in I919 to regulate child labor, enacting the Child Labor Tax Act;6 1 three years later, the Supreme Court struck down that law, too. 62 In 1924, Congress proposed the Child Labor Amendment. 63 The proposed amendment got little support. Within a year, nineteen states had explicitly rejected it and only four had ratified it;64 by 1932, the amendment was as good as dead, having been ratified by only six states and explicitly rejected by thirty-eight. 65</w:t>
      </w:r>
    </w:p>
    <w:p w14:paraId="1C20C889" w14:textId="77777777" w:rsidR="00A6242B" w:rsidRDefault="00A6242B" w:rsidP="00A6242B">
      <w:r>
        <w:t>By 1941, it might as well have been added to the Constitution. In United States v. Darby,66 the Supreme Court upheld the Fair Labor Standards Act, which specified minimum wages and maximum hours for individuals engaged in producing goods for interstate commerce. 67 The Court in Darby explicitly overruled Hammer v. Dagenhart and rejected the reasoning of other decisions that limited Congress's power under the Commerce Clause.68 It was as if the Child Labor Amendment not only had been adopted but also had been given an especially expansive reading - not just as authorizing laws forbidding child labor, but as repudiating the entire approach to the Commerce Clause that underlay Hammer and the cases on which that decision relied</w:t>
      </w:r>
    </w:p>
    <w:p w14:paraId="30B9F7A1" w14:textId="77777777" w:rsidR="00A6242B" w:rsidRDefault="00A6242B" w:rsidP="00A6242B">
      <w:r>
        <w:t>The leading recent example of this kind of amendment - rejected, yet ultimately triumphant - is the Equal Rights Amendment, which would have forbidden unequal treatment on the basis of sex. A version of the ERA was first proposed in 1923.69 It was sent to the states in 1972, but not enough states ratified it; it died in 1982.70 Today, it is difficult to identify any respect in which constitutional law is different</w:t>
      </w:r>
      <w:r w:rsidRPr="00A0794D">
        <w:t xml:space="preserve"> </w:t>
      </w:r>
      <w:r>
        <w:t>from what it would have been if the ERA had been adopted. 71 For the last quarter-century, the Supreme Court has acted as if the Constitution contains a provision forbidding discrimination on the basis of gender.72 The Court requires an "exceedingly persuasive "73 justification for gender classifications, and it invalidates gender classifications that rest on what it considers "'archaic and overbroad' generalization[s]," such as the view that women are less likely than men to work outside the home. 74 The Court does treat gender-based classifications differently from race-based classifications - the latter being the paradigmatic form of discrimination forbidden by the Fourteenth Amendment - but it has justified the difference not on the ground that the ERA was rejected, but rather on the ground that the two forms of classification sometimes operate differently.75</w:t>
      </w:r>
    </w:p>
    <w:p w14:paraId="695D9661" w14:textId="77777777" w:rsidR="00A6242B" w:rsidRDefault="00A6242B" w:rsidP="00A6242B">
      <w:r>
        <w:t>ichardson,76 decided while the ERA was before the states, presaged the ultimate irrelevance of the amendment. Justice Brennan, in urging the Court to apply strict scrutiny to gender classifications, relied in part on Congress's "increasing sensitivity to sex-based classifications," revealed in antidiscrimination legislation and in the proposed ERA. 77 Justice Powell responded that the Court should wait until the fate of the ERA was determined before taking such a step;78 he argued that the plurality was seeking to "pre-empt" a decision reflecting "the will of the people."79 Both arguments are plausible: the fact that the ERA had substantial support meant, as Justice Brennan suggested, that the Court could not be accused of acting in a highly anti-majoritarian</w:t>
      </w:r>
      <w:r w:rsidRPr="00A0794D">
        <w:t xml:space="preserve"> </w:t>
      </w:r>
      <w:r>
        <w:t>way; the fact that the ERA had not been adopted meant, as Justice Powell suggested, that the Court was, in a sense, preempting the amendment process. In other words, the existence of substantial popular support for the proposed ERA provided reasonable arguments for diametrically opposed positions - suggesting that the ultimate fate of the ERA simply would not matter that much.</w:t>
      </w:r>
    </w:p>
    <w:p w14:paraId="465EFE99" w14:textId="77777777" w:rsidR="00A6242B" w:rsidRDefault="00A6242B" w:rsidP="00A6242B">
      <w:r>
        <w:t>Again, it would be a mistake to say that an overly activist Court "ratified" the ERA in the face of a contrary verdict from the country. What "ratified" the ERA, in effect, was the same kind of thing that "ratified" the Child Labor Amendment: insistent pressure from society as a whole. In the case of the ERA, this took the form of the increasing presence of women in the workplace, in politics, and in other new roles.80 Instead of saying that the courts imposed an agenda on society, it is probably more accurate to say that the opposite occurred: because of developments in society, the Court would have found it very difficult to continue treating gender classifications as unproblematic</w:t>
      </w:r>
    </w:p>
    <w:p w14:paraId="455A1AFC" w14:textId="77777777" w:rsidR="00A6242B" w:rsidRDefault="00A6242B" w:rsidP="00A6242B">
      <w:r>
        <w:t>The recent decision in United States v. Virginia,8 ' which invalidated the all-male admission policy at the Virginia Military Institute,82 is an example. Twenty years before that case was decided, women were admitted to the service academies, 8 3 not because of a court order, but because of a decision that Congress made after extensive consideration. 4 In United States v. Virginia, the Supreme Court explicitly referred to the experience of the service academies, which made VMI seem more like an anachronism. 5 A variety of forces, then - changes in society, legislation and executive action, judicial decisions - combined to bring about what the ERA would have established.</w:t>
      </w:r>
    </w:p>
    <w:p w14:paraId="2CCA0280" w14:textId="77777777" w:rsidR="00A6242B" w:rsidRDefault="00A6242B" w:rsidP="00A6242B">
      <w:r>
        <w:t>III. THE CIVIL WAR AMENDMENTS (AND NON-AMENDMENTS)</w:t>
      </w:r>
    </w:p>
    <w:p w14:paraId="5CCEB0E1" w14:textId="77777777" w:rsidR="00A6242B" w:rsidRDefault="00A6242B" w:rsidP="00A6242B">
      <w:r>
        <w:t>Even if the Constitution can change without a constitutional amendment and rejected constitutional amendments can end up, in effect, becoming the law, it does not follow that the amendments that do get adopted are unimportant. Offhand one might say that it is impossible to deny the significance of the Civil War Amendments: the Thir-</w:t>
      </w:r>
      <w:r w:rsidRPr="00A0794D">
        <w:t xml:space="preserve"> </w:t>
      </w:r>
      <w:r>
        <w:t>teenth Amendment, which abolished slavery;8 6 the Fourteenth Amendment, which provides for national citizenship and contains the Due Process, Equal Protection, and Privileges or Immunities Clauses; 7 and the Fifteenth Amendment, which forbids discrimination in voting "on account of race, color, or previous condition of servitude." 8</w:t>
      </w:r>
    </w:p>
    <w:p w14:paraId="0064936A" w14:textId="77777777" w:rsidR="00A6242B" w:rsidRDefault="00A6242B" w:rsidP="00A6242B">
      <w:r>
        <w:t>In fact these amendments changed things much less than one might think. The Civil War itself, needless to say, worked enormous changes. And ultimately the nation changed in many of the ways that the Civil War Amendments envisioned; today racial minorities are not excluded from voting, for example. But it was not the amendments that changed things. The amendments made relatively little difference when they were adopted; the changes they prescribed came about only when society itself changed. Again the true mechanism of constitutional change was not the distinct acts of a sovereign people expressing its will through formal amendments to the Constitution, but a different kind of process (or, in the case of the Civil War, a traumatic event) in which changes to the text of the Constitution were sidelights.</w:t>
      </w:r>
    </w:p>
    <w:p w14:paraId="2D77FDA9" w14:textId="77777777" w:rsidR="00A6242B" w:rsidRDefault="00A6242B" w:rsidP="00A6242B">
      <w:r>
        <w:t>To begin with, it is not at all clear that the Civil War Amendments should be regarded as formal amendments of the kind Article V authorizes. The process by which they were ratified was highly irregular.89 The Thirteenth Amendment received crucial ratification votes from state legislatures in ex-Confederate states that were controlled by governments installed by the North. The Confederate states were required to ratify the Fourteenth Amendment to be readmitted to the Union; those states still outside the Union were required to ratify the Fifteenth Amendment. Even the number of states in the Union - for purposes of determining whether three-fourths of the states had ratified the Amendments - was unclear.90 In these circumstances, the Civil War Amendments are probably better seen not as formal amendments but as something in the nature of a treaty, reflecting the outcome of the war, including the subsequent political struggle to determine what the outcome of the war would be. The states of the Confederacy did not so much ratify the amendments as submit to</w:t>
      </w:r>
      <w:r w:rsidRPr="00A0794D">
        <w:t xml:space="preserve"> </w:t>
      </w:r>
      <w:r>
        <w:t>them because they were the defeated parties and had little choice. The victors also bound themselves, in order to make the terms of peace more palatable and 'to avoid charges of rank hypocrisy."9'</w:t>
      </w:r>
    </w:p>
    <w:p w14:paraId="6F4B000E" w14:textId="77777777" w:rsidR="00A6242B" w:rsidRDefault="00A6242B" w:rsidP="00A6242B">
      <w:r>
        <w:t>However one characterizes the Civil War Amendments, the most conspicuous thing about them is how little they meant in the first century after they were ratified. This is not to say that they meant nothing. The Civil War Amendments did serve a limited role, comparable to the role that other amendments serve. But they were not the principal means of constitutional change.</w:t>
      </w:r>
    </w:p>
    <w:p w14:paraId="2B4E0223" w14:textId="77777777" w:rsidR="00A6242B" w:rsidRDefault="00A6242B" w:rsidP="00A6242B">
      <w:r>
        <w:t>A. The Thirteenth Amendment (With an Aside on the Poll Tax)</w:t>
      </w:r>
    </w:p>
    <w:p w14:paraId="6AB4C5AA" w14:textId="77777777" w:rsidR="00A6242B" w:rsidRDefault="00A6242B" w:rsidP="00A6242B">
      <w:r>
        <w:t>The practical effect of the Thirteenth Amendment was, at most, to abolish slavery only in the four border states (Delaware, Maryland, Kentucky, and Missouri) that had not joined the Confederacy. The Emancipation Proclamation (which applied to "the States and parts of States [then] in rebellion against the United States")92 - and, more to the point, the Union army - had already emancipated the slaves elsewhere. As a Union army officer said in 1863: "Slavery is dead; that is the first thing. That is what we all begin with here, who know the state of affairs."93 In this sense, the Thirteenth Amendment is an example of an amendment that suppressed outliers before they would have been suppressed by other means. As a practical matter, slavery probably could not have persisted in the border states for long after the end of the Civil War; in any event, Congress very likely would have outlawed it, and the Supreme Court might have upheld Congress's action. 94 Probably the most that can be said for the Thirteenth Amendment is that it hastened the end of slavery in a few border</w:t>
      </w:r>
      <w:r w:rsidRPr="00A0794D">
        <w:t xml:space="preserve"> </w:t>
      </w:r>
      <w:r>
        <w:t>states by a few years. That is not trivial, but it is a far cry from being a principal means of constitutional change.</w:t>
      </w:r>
    </w:p>
    <w:p w14:paraId="340FF981" w14:textId="77777777" w:rsidR="00A6242B" w:rsidRDefault="00A6242B" w:rsidP="00A6242B">
      <w:r>
        <w:t>Among the more recent amendments, the Twenty-fourth Amendment, which outlaws the use of a poll tax in federal elections, most closely resembles the Thirteenth Amendment. When the Twentyfourth Amendment was proposed, only five states had poll taxes at all.95 The Twenty-fourth Amendment forbade those states from using the poll tax in federal elections - a clear example of an amendment that has the effect only of suppressing outliers.</w:t>
      </w:r>
    </w:p>
    <w:p w14:paraId="63E38F2C" w14:textId="77777777" w:rsidR="00A6242B" w:rsidRDefault="00A6242B" w:rsidP="00A6242B">
      <w:r>
        <w:t>Later events reveal even more about the Twenty-fourth Amendment. A few states continued to use the poll tax in state elections, which the amendment did not reach. But two years after the Twentyfourth Amendment was adopted, the Supreme Court, in Harper v. Virginia Board of Elections,96 invalidated the use of poll taxes in state elections, too.97 The Court in Harper did not invoke the Twentyfourth Amendment as a basis for its decision; nor did it explain why it was effectively expanding the Twenty-fourth Amendment beyond the text that was ratified. Rather, the Court followed a series of decisions, beginning with Reynolds v. Sims,98 that established the principle of "one person, one vote" and invalidated a variety of state restrictions on the franchise. 99</w:t>
      </w:r>
    </w:p>
    <w:p w14:paraId="2BF86580" w14:textId="77777777" w:rsidR="00A6242B" w:rsidRDefault="00A6242B" w:rsidP="00A6242B">
      <w:r>
        <w:t>In view of Harper, the net effect of the Twenty-fourth Amendment was, at most, to abolish the poll tax in federal elections, in a few states, two years before it would have been abolished across the board anyway. Even that limited purpose probably could have been accomplished by federal legislation without amending the Constitution.10 0 For that matter, federal legislation almost certainly could have abolished the poll tax in state elections as well. 10 1 The Voting Rights Act of 1965 outlawed literacy tests even in state elections in jurisdictions where there was reason to fear that literacy tests and other devices were being used to discriminate; 10 2 the poll tax, like the literacy test, had a close historical association with the de facto disenfranchisement</w:t>
      </w:r>
      <w:r w:rsidRPr="00A0794D">
        <w:t xml:space="preserve"> </w:t>
      </w:r>
      <w:r>
        <w:t>of African-Americans. 1 0 3 So the Twenty-fourth Amendment, too, bears out the thesis that things would look much the same even if a formal amendment process were not part of the Constitution</w:t>
      </w:r>
    </w:p>
    <w:p w14:paraId="735AA328" w14:textId="77777777" w:rsidR="00A6242B" w:rsidRDefault="00A6242B" w:rsidP="00A6242B">
      <w:r>
        <w:t>In fact, the Twenty-fourth Amendment may be another example - like the Equal Rights Amendment and the Child Labor Amendment - of a rejected amendment that nonetheless became the law. The fact that the Twenty-fourth Amendment was limited to federal elections suggests that the opponents of the poll tax did not think an amendment banning poll taxes in all elections would be ratified. Instead, Congress included a provision in the Voting Rights Act of 1965 that directed the Attorney General to challenge the constitutionality of poll taxes in state elections. 10 4 The omitted part of the Twenty-fourth Amendment was what the Supreme Court "adopted" in Harper. When one takes into account Supreme Court decisions, possible congressional legislation, and the states' own actions, the Twenty-fourth Amendment begins to look like window dressing.</w:t>
      </w:r>
    </w:p>
    <w:p w14:paraId="7732368E" w14:textId="77777777" w:rsidR="00A6242B" w:rsidRDefault="00A6242B" w:rsidP="00A6242B">
      <w:r>
        <w:t>It is true that ordinary legislation would not have formally entrenched the abolition of the poll tax in the way that an amendment did. But no state has tried to reenact poll taxes for state elections and get Harper overruled, and no state has tried to reinstitute literacy tests and have that provision of the Voting Rights Act repealed. In any event, the power of an amendment to entrench change should not be overstated. Even an amendment cannot guarantee that a change will be permanent, as the history of the other Civil War Amendments shows.</w:t>
      </w:r>
    </w:p>
    <w:p w14:paraId="5C63DDB2" w14:textId="77777777" w:rsidR="00A6242B" w:rsidRDefault="00A6242B" w:rsidP="00A6242B">
      <w:r>
        <w:t>B. The Fourteenth and Fifteenth Amendments, and the Civil War's Greatest Non-Amendment</w:t>
      </w:r>
    </w:p>
    <w:p w14:paraId="7E3CD618" w14:textId="77777777" w:rsidR="00A6242B" w:rsidRDefault="00A6242B" w:rsidP="00A6242B">
      <w:r>
        <w:t>The Fourteenth and Fifteenth Amendments present a somewhat different story. Unlike the Thirteenth Amendment, the Fourteenth and Fifteenth Amendments did not target an institution that had already lost much of its importance by the time the Civil War ended. The Fourteenth and Fifteenth Amendments addressed matters of great importance to the post-Civil War South. But they were ahead of their</w:t>
      </w:r>
      <w:r w:rsidRPr="00A0794D">
        <w:t xml:space="preserve"> </w:t>
      </w:r>
      <w:r>
        <w:t>time, and they consequently ended up having little lasting effect until their time came around, in the mid-twentieth century.</w:t>
      </w:r>
    </w:p>
    <w:p w14:paraId="7EEE4E27" w14:textId="77777777" w:rsidR="00A6242B" w:rsidRDefault="00A6242B" w:rsidP="00A6242B">
      <w:r>
        <w:t>The Fifteenth Amendment, barring discrimination against blacks and former slaves in voting, presents the more dramatic case. The Fifteenth Amendment was not nullified all at once. It had important effects in the South until the end of the nineteenth century. In addition, the Fifteenth Amendment helped blacks gain the franchise in the North.105 But for the most part, the Fifteenth Amendment is the inverse of the Equal Rights Amendment: it was added to the Constitution's text but did not become part of the Constitution in operation.</w:t>
      </w:r>
    </w:p>
    <w:p w14:paraId="17391CB1" w14:textId="77777777" w:rsidR="00A6242B" w:rsidRDefault="00A6242B" w:rsidP="00A6242B">
      <w:r>
        <w:t>The Fifteenth Amendment was ratified in 1870.106 By the late i88os, it was being blatantly subverted in much of the South. Southern states adopted a variety of devices, such as literacy tests and poll taxes, that did not explicitly deny blacks the vote but that were deliberately designed to disenfranchise them. When such ostensibly legal means did not work well enough, Southern whites used intimidation and outright violence. By the turn of the century, African-Americans were effectively disenfranchised throughout almost the entire region. 10 7 The Amendment continued to be nullified on a large scale until the middle of the twentieth century.108</w:t>
      </w:r>
    </w:p>
    <w:p w14:paraId="050E62C9" w14:textId="77777777" w:rsidR="00A6242B" w:rsidRDefault="00A6242B" w:rsidP="00A6242B">
      <w:r>
        <w:t>If one were to read the Constitution and take the amendments at face value, one would conclude that the Fifteenth Amendment permanently enfranchised African-Americans. It did not. To a limited degree, the Union army and the political changes imposed on the South in the aftermath of its occupation did; but when those effects faded, the Fifteenth Amendment might as well not have been part of the Constitution. Not until one hundred years later did the Voting Rights Act - itself the product of long-term social and economic forces - genuinely enfranchise blacks. The Constitution, in practice, did not change with the Amendment. It changed only when deeper changes occurred in society.</w:t>
      </w:r>
    </w:p>
    <w:p w14:paraId="13F05A24" w14:textId="77777777" w:rsidR="00A6242B" w:rsidRDefault="00A6242B" w:rsidP="00A6242B">
      <w:r>
        <w:t>The Fourteenth Amendment is a less dramatic case because its requirements are not as clear as those of the Fifteenth. It is easier to demonstrate that blacks were denied the vote on the basis of their race than to demonstrate that they were denied "equal protection" or "privileges or immunities," because the latter terms are more vague.</w:t>
      </w:r>
      <w:r w:rsidRPr="0018359E">
        <w:t xml:space="preserve"> </w:t>
      </w:r>
      <w:r>
        <w:t>But in many ways the Fourteenth Amendment presents the same pattern as the Fifteenth. And what it accomplished is swamped by what it did not accomplish.</w:t>
      </w:r>
    </w:p>
    <w:p w14:paraId="06BED57F" w14:textId="77777777" w:rsidR="00A6242B" w:rsidRDefault="00A6242B" w:rsidP="00A6242B">
      <w:r>
        <w:t>The Fourteenth Amendment had one immediate legal effect: it outlawed the Black Codes, laws adopted throughout the South that more or less sought to reinstitute slavery by imposing various restrictions and disabilities on African-Americans. 10 9 But even in this respect, it is not clear that the Amendment was crucial. Congress believed it had the power to abolish the Black Codes without the Fourteenth Amendment.1 10 The Reconstruction Congress enacted the Civil Rights Act of 1866, which was directed at the Black Codes, before the Fourteenth Amendment was adopted."' The Fourteenth Amendment was designed to ensure the Civil Rights Act's constitutionality, but many Republicans believed at the time that the Act was constitutional even without the amendment and that "the amendment was simply declaratory of existing constitutional law, properly understood." 112 Had the Supreme Court accepted this view, neither Section i of the Fourteenth Amendment, outlawing Black Codes and similar state legislation, nor Section 5, authorizing congressional action to enforce the Amendment, would have been needed at all.</w:t>
      </w:r>
    </w:p>
    <w:p w14:paraId="62112860" w14:textId="77777777" w:rsidR="00A6242B" w:rsidRDefault="00A6242B" w:rsidP="00A6242B">
      <w:r>
        <w:t>Some of the members of Congress who thought that the Fourteenth Amendment was unnecessary invoked the Thirteenth Amendment instead. But most also relied extensively on the Guaranty Clause, "the jewel of the Constitution," in the words of one Radical Republican. 13 Some supporters of the Civil Rights Act also revived antebellum theories of the unconstitutionality of slavery or took the position that secession and civil war created their "own logic and imperatives." 1 4 In any event, even if the Fourteenth Amendment (or the Thirteenth and Fourteenth Amendments in combination) were instrumental in getting rid of the Black Codes, that limited accomplishment falls far short of working a substantial change. Massive denials of equality to AfricanAmericans, of a kind that the Equal Protection and Privileges or Immunities Clauses of the Fourteenth Amendment were intended to prohibit, persisted until the I95os and the civil rights revolution</w:t>
      </w:r>
    </w:p>
    <w:p w14:paraId="4746D067" w14:textId="77777777" w:rsidR="00A6242B" w:rsidRDefault="00A6242B" w:rsidP="00A6242B">
      <w:r>
        <w:t>Still, it might be said, when the civil rights revolution of the 195OS did occur, it was important that the Fourteenth Amendment supplied a</w:t>
      </w:r>
      <w:r w:rsidRPr="0018359E">
        <w:t xml:space="preserve"> </w:t>
      </w:r>
      <w:r>
        <w:t>textual promise of equality to which advocates, and ultimately the Supreme Court, could point. But even this limited effect cannot be attributed to the Fourteenth Amendment without qualification. When the Supreme Court declared state-sponsored racial segregation unconstitutional in Brown v. Board of Education-' and its sequelae, the Court also ruled, in Bolling v. Sharpe, 1 6 that the Constitution barred the federal government from segregating the schools of the District of Columbia.'17 Of course the Equal Protection Clause applies only to the states, not to the federal government. The Court in Boiling relied on the Due Process Clause of the Fifth Amendment, but this was a notoriously questionable rationale: among other things, the Fifth Amendment was adopted at a time when slavery was legal and protection of the slave trade was entrenched in the Constitution.1 8</w:t>
      </w:r>
    </w:p>
    <w:p w14:paraId="02B5DDFB" w14:textId="77777777" w:rsidR="00A6242B" w:rsidRDefault="00A6242B" w:rsidP="00A6242B">
      <w:r>
        <w:t>The Supreme Court's willingness to decide Boiling without a secure (or, many would say, even a plausible) textual basis in the Constitution suggests that events in the 195OS and I96os would not have taken a dramatically different course if the victors of the Civil War had not added the language of the Fourteenth Amendment to the Constitution. It is difficult to believe that the Supreme Court would have ruled differently in Brown if the Fourteenth Amendment had not been adopted - if, for example, there had been a consensus after the Civil War that the Civil Rights Act of 1866 was constitutional even without the Amendment and if the Reconstruction Congress had turned its attention elsewhere instead of proposing an amendment. It seems more likely that the Court (with help, of course, from the litigators who brought the series of cases leading up to Brown) would have identified some other text in the Constitution as the formal basis for the claim of equality."19 Of course this is all, again, necessarily speculative. Per</w:t>
      </w:r>
      <w:r w:rsidRPr="0018359E">
        <w:t xml:space="preserve"> </w:t>
      </w:r>
      <w:r>
        <w:t>haps if there had been no post-Civil War textual amendment to be invoked against racial segregation, the dynamics of the public and legal debate would have been different. But at least there are good reasons to believe that the absence of such a provision would not have stood in the way of outlawing segregation in 1954.</w:t>
      </w:r>
    </w:p>
    <w:p w14:paraId="1611A281" w14:textId="77777777" w:rsidR="00A6242B" w:rsidRDefault="00A6242B" w:rsidP="00A6242B">
      <w:r>
        <w:t>The most conspicuous Civil War non-amendment supports this conjecture. Before the Civil War, the question whether the Constitution permits a state to secede from the Union was a subject of lively debate. In the decades leading up to the Civil War, respected political and legal figures advanced serious legal arguments, claiming descent from Jefferson's Kentucky Resolutions, in support of the right to secede. 120 No amendment adopted after the Civil War settled this question, either expressly or by any reasonably direct implication.</w:t>
      </w:r>
    </w:p>
    <w:p w14:paraId="3D93EACF" w14:textId="77777777" w:rsidR="00A6242B" w:rsidRDefault="00A6242B" w:rsidP="00A6242B">
      <w:r>
        <w:t>Yet the question has, without doubt, been settled. The person on the street would say that the Civil War settled it, and that person would be right. The Civil War settled it, even though no formal amendment was added to the Constitution.1 2 1 The Civil War settled the question of the constitutionality of slavery in the same way, and it settled (or, more accurately, began the process of settling) the question of racial equality. The Secession Amendment, by its absence, makes it difficult to argue that the Thirteenth, Fourteenth, or Fifteenth Amendments made as much difference as one might unreflectively think. The role of the formal Civil War amendments - which, because of the irregularities in the ratification process, might not even be correctly described as formal amendments - can be plausibly characterized as limited and incidental.</w:t>
      </w:r>
    </w:p>
    <w:p w14:paraId="6EA3DDAA" w14:textId="77777777" w:rsidR="00A6242B" w:rsidRDefault="00A6242B" w:rsidP="00A6242B">
      <w:r>
        <w:t>IV. RULES OF THE ROAD</w:t>
      </w:r>
    </w:p>
    <w:p w14:paraId="1F7BB420" w14:textId="77777777" w:rsidR="00A6242B" w:rsidRDefault="00A6242B" w:rsidP="00A6242B">
      <w:r>
        <w:t>Some constitutional amendments are remarkable for their relative lack of importance. The fluky Twenty-seventh Amendment, adopted 200 years after it was proposed, prohibits members of Congress from voting an increase in their own salaries effective before the next election of the House of Representatives; it seems safe to say that this</w:t>
      </w:r>
      <w:r w:rsidRPr="00C54567">
        <w:t xml:space="preserve"> </w:t>
      </w:r>
      <w:r>
        <w:t>Amendment has no significant effect. But many constitutional amendments, although not important in the way that amendments are usually thought to be, still serve a nontrivial purpose. They address matters that must be settled one way or another - but how they are settled is not so important. An analogy is to the rule that traffic must keep to the right</w:t>
      </w:r>
    </w:p>
    <w:p w14:paraId="67BA02B8" w14:textId="77777777" w:rsidR="00A6242B" w:rsidRDefault="00A6242B" w:rsidP="00A6242B">
      <w:r>
        <w:t>The Twenty-fifth Amendment, which governs Presidential succession and disability, is a prime example.1 2 2 Obviously it is very important that there be a clear answer to the question who can exercise the powers of the Presidency. Also there are better and worse ways to determine the answer to that question, should it be in doubt. In these ways the Twenty-fifth Amendment is certainly important. 123 But this is obviously a very different matter from working a fundamental change in society</w:t>
      </w:r>
    </w:p>
    <w:p w14:paraId="6607378A" w14:textId="77777777" w:rsidR="00A6242B" w:rsidRDefault="00A6242B" w:rsidP="00A6242B">
      <w:r>
        <w:t>The Twentieth Amendment falls into the same category. This Amendment moved Inauguration Day from March 4 to January 20 and established that Congress is to convene on January 3 of each year unless Congress specifies a different date by law. (The Twentieth Amendment also addresses presidential succession when the President elect or a candidate dies.' 24) Of course, this amendment could, under certain circumstances, make an enormous difference. If a foreign power threatened nuclear war on February i of the year after an election, the adoption of the Twentieth Amendment might make literally all the difference in the world. But any rule of the road can be important in that way</w:t>
      </w:r>
    </w:p>
    <w:p w14:paraId="3DEA9C26" w14:textId="77777777" w:rsidR="00A6242B" w:rsidRDefault="00A6242B" w:rsidP="00A6242B">
      <w:r>
        <w:t>The Twentieth Amendment, in fact, reveals the limited role that formal textual amendments play. The Twentieth Amendment is commonly called the Lame Duck Amendment, because its proponents were concerned about Congress acting when some of its members had recently been defeated for reelection. An amendment that prohibited action (except, say, for emergency action) by lame duck Congresses might be said to have made a significant substantive change in the constitutional order, although it would be more of a clarification than a fundamental change. But the Twentieth Amendment did not actually forbid action by lame duck Congresses; a version that would have accomplished that result more directly was rejected. 25 It can be argued - indeed, it has been powerfully argued - that the Amendment re-</w:t>
      </w:r>
      <w:r w:rsidRPr="00C54567">
        <w:t xml:space="preserve"> </w:t>
      </w:r>
      <w:r>
        <w:t>flects a judgment that lame duck action should be avoided. But that argument relies on something more than the text of the Amendment. 12 6</w:t>
      </w:r>
    </w:p>
    <w:p w14:paraId="6C7530AC" w14:textId="77777777" w:rsidR="00A6242B" w:rsidRDefault="00A6242B" w:rsidP="00A6242B">
      <w:r>
        <w:t>of relative detail that need a decisive resolution. But this is not inconsistent with the claim that things would look the same even if there were no formal amendment process. If the Constitution could not be amended, it seems likely that the courts would interpret the Constitution to allow Congress to settle such matters by ordinary legislation. Why wouldn't they? Rules of the road are important, but the stakes are low; there is no reason to require a supermajority, as opposed to a simple legislative majority, to establish them</w:t>
      </w:r>
    </w:p>
    <w:p w14:paraId="66D932A3" w14:textId="77777777" w:rsidR="00A6242B" w:rsidRDefault="00A6242B" w:rsidP="00A6242B">
      <w:r>
        <w:t>Indeed, the Supreme Court's interpretation of Article V suggests that the Court would be receptive to the argument that a simple legislative majority should be allowed to establish rules of the road, especially when they are urgently needed. In Coleman v. Miller,'27 the Court ruled that certain questions about whether a state's ratification of a constitutional amendment is valid are political questions; 28 the Court will not overturn Congress's judgment on those issues. The reason the Court chose this allocation of authority seems clear: it is important to establish definitively how many states have ratified, and because constitutional amendments are a way of overturning a Supreme Court decision, the Court itself is not a suitable body to make that determination. If practical considerations like these led the Court to grant Congress the power to interpret Article V, why would the Court not similarly allow Congress to establish rules respecting, for example, Presidential disability, if that were the only way to set clear rules? 12 9</w:t>
      </w:r>
    </w:p>
    <w:p w14:paraId="357896AB" w14:textId="77777777" w:rsidR="00A6242B" w:rsidRDefault="00A6242B" w:rsidP="00A6242B">
      <w:r>
        <w:t>The Twenty-sixth Amendment, which grants eighteen-year-olds the right to vote in all elections, 130 combines features of the amendments setting rules of the road and the amendments suppressing outliers. Someone who did not know the background of the Amendment might</w:t>
      </w:r>
      <w:r w:rsidRPr="00C54567">
        <w:t xml:space="preserve"> </w:t>
      </w:r>
      <w:r>
        <w:t>think of it as something much more significant - perhaps a decision by the People, during the Vietnam War and in response to the baby boom generation, that eighteen-year-olds should have the franchise. The People may have made such a decision, but if so, they made it before the formal amendment process began.</w:t>
      </w:r>
    </w:p>
    <w:p w14:paraId="6E38F6D5" w14:textId="77777777" w:rsidR="00A6242B" w:rsidRDefault="00A6242B" w:rsidP="00A6242B">
      <w:r>
        <w:t>The Twenty-sixth Amendment was added to the Constitution because Congress and the Supreme Court together had created an untenable situation.13 1 In 1970, Congress amended the Voting Rights Act to prohibit any state from denying the vote to eighteen-year-olds. 132 The Supreme Court upheld that legislation as applied to federal elections but invalidated it as applied to state elections. 133 The states thus confronted the administrative nightmare of conducting elections with two different electorates, 1 34 and they put up no resistance to lowering the voting age across the board. Congress approved the Twenty-sixth Amendment three months after the Court's decision; the states ratified it in three months. 135 No other amendment has ever been ratified so quickly. 136</w:t>
      </w:r>
    </w:p>
    <w:p w14:paraId="1A624BFB" w14:textId="77777777" w:rsidR="00A6242B" w:rsidRDefault="00A6242B" w:rsidP="00A6242B">
      <w:r>
        <w:t>What would have happened if there were no formal amendment process? The lack of resistance to the Twenty-sixth Amendment suggests that inevitably most of the states, and probably all of them, would have changed their laws within a relatively short time. In fact, while ten states had specifically rejected proposals to lower the voting age to eighteen during the few years before the Twenty-sixth Amendment, eight of those ten then ratified the Amendment. 137 The formal amendment process was a way to effect change quickly and across the board, without further administrative messiness. But by the time Congress sent the Twenty-sixth Amendment to the states, it was already a foregone conclusion that eighteen-year-olds would soon be voting in all elections.</w:t>
      </w:r>
    </w:p>
    <w:p w14:paraId="4809A6BD" w14:textId="77777777" w:rsidR="00A6242B" w:rsidRDefault="00A6242B" w:rsidP="00A6242B">
      <w:r>
        <w:t>V. THE PROGRESSIVE ERA AMENDMENTS</w:t>
      </w:r>
    </w:p>
    <w:p w14:paraId="354E703C" w14:textId="77777777" w:rsidR="00A6242B" w:rsidRDefault="00A6242B" w:rsidP="00A6242B">
      <w:r>
        <w:t>Everyone knows that the Constitution has not been amended often. Perhaps even more striking, though, is that the amendments that have been adopted are concentrated in just a few periods in our history.</w:t>
      </w:r>
    </w:p>
    <w:p w14:paraId="1D3483E4" w14:textId="77777777" w:rsidR="00A6242B" w:rsidRDefault="00A6242B" w:rsidP="00A6242B">
      <w:r>
        <w:t>The first ten amendments were ratified in 1791; two more were added in 1798 and 1804, respectively, as the new constitutional order settled in.' 38 After that, however - except for the three Civil War Amendments, which obviously arose from extraordinary circumstances - no amendments were adopted for almost i io years. 139</w:t>
      </w:r>
    </w:p>
    <w:p w14:paraId="02B4905B" w14:textId="77777777" w:rsidR="00A6242B" w:rsidRDefault="00A6242B" w:rsidP="00A6242B">
      <w:r>
        <w:t>Then, beginning in I913, the Constitution was amended four times in seven years. 140 All four of those amendments concerned important subjects: The Sixteenth Amendment authorized an income tax. 141 The Seventeenth Amendment provided that Senators would be elected directly by the people of each state, not by state legislatures.1 42 The Eighteenth Amendment inaugurated Prohibition 143 (which the Twentyfirst Amendment subsequently repealed14 4). The Nineteenth Amendment provided that "[t]he right of citizens of the United States to vote shall not be denied or abridged . . . on account of sex."1 45</w:t>
      </w:r>
    </w:p>
    <w:p w14:paraId="6412B452" w14:textId="77777777" w:rsidR="00A6242B" w:rsidRDefault="00A6242B" w:rsidP="00A6242B">
      <w:r>
        <w:t>Surely, one might think, these amendments are significant. No one can deny the importance of the income tax or of women's suffrage. And many people trace the decline of state prerogatives, and the expansion of federal regulatory power, to the Seventeenth Amendment, on the theory that it weakened the connection between Senators and the governments of the states they represented. 146</w:t>
      </w:r>
    </w:p>
    <w:p w14:paraId="3C9C8FA6" w14:textId="77777777" w:rsidR="00A6242B" w:rsidRDefault="00A6242B" w:rsidP="00A6242B">
      <w:r>
        <w:t>Here again, though, the story is more complicated than it appears, and the role of formal amendments is much less than meets the eye. The fact that such a high proportion of the substantive, controversial amendments to the Constitution were concentrated in this period is itself revealing. While the Progressive Era was an important time of change in the United States, there have been other important eras of change when no substantive amendments were adopted - the Jefferson and Jackson eras, the New Deal, the end of Reconstruction, the civil rights revolution. This suggests that the formal amendment process is not a central mechanism of change, a suggestion borne out by the history of the Progressive Era amendments.</w:t>
      </w:r>
    </w:p>
    <w:p w14:paraId="5D3FA653" w14:textId="77777777" w:rsidR="00A6242B" w:rsidRDefault="00A6242B" w:rsidP="00A6242B">
      <w:r>
        <w:t>A. The Income Tax (With an Aside on Presidential Term Limits)</w:t>
      </w:r>
    </w:p>
    <w:p w14:paraId="6DDCA1E1" w14:textId="77777777" w:rsidR="00A6242B" w:rsidRDefault="00A6242B" w:rsidP="00A6242B">
      <w:r>
        <w:t>The Sixteenth Amendment was a direct response to the Supreme Court's decision in Pollock v. Farmers Loan &amp; Trust.147 Pollock struck down a federal income tax on the ground that it was a "direct" tax, which under Article I, Section 2 must be apportioned among the states. 148 But Pollock was a surprising decision that did not reflect the way the law was understood at the time and did not much change the direction in which the law subsequently evolved. 149 Before Pollock, the Supreme Court had repeatedly rejected claims that the category of "direct taxes" - a particularly ill-defined notion 150 - included inheritance taxes, taxes on notes issued by state banks, or taxes on insurance premiums.'51 In 1881, just fourteen years before Pollock, the Supreme Court upheld an income tax that was imposed during the Civil War but not repealed until 1872.152</w:t>
      </w:r>
    </w:p>
    <w:p w14:paraId="443B2BE0" w14:textId="77777777" w:rsidR="00A6242B" w:rsidRDefault="00A6242B" w:rsidP="00A6242B">
      <w:r>
        <w:t>As a result, when the movement for a federal income tax gathered speed in the late nineteenth century, the constitutionality of the tax was not seen as an important question. 153 Pollock was widely and immediately condemned; one commentator, writing at the time, compared the hostility to Pollock to the reaction to the Dred Scott decision.'3 4 President and Chief Justice-to-be William Howard Taft said: "Nothing has ever injured the prestige of the Supreme Court more "155</w:t>
      </w:r>
    </w:p>
    <w:p w14:paraId="2D0F0306" w14:textId="77777777" w:rsidR="00A6242B" w:rsidRDefault="00A6242B" w:rsidP="00A6242B">
      <w:r>
        <w:t>After Pollock was decided, there was considerable sentiment in Congress for simply enacting an income tax statute - not so much as an act of defiance but because many were convinced that the Court would not adhere to Pollock.156 The Court did little to dispel this conviction. A few years after Pollock, the Court upheld an inheritance</w:t>
      </w:r>
      <w:r w:rsidRPr="00C54567">
        <w:t xml:space="preserve"> </w:t>
      </w:r>
      <w:r>
        <w:t>tax, reasoning that it was an excise tax and therefore indirect. 5 7 In accepting the Republican nomination for President in 1908, Taft endorsed an income tax and suggested that a constitutional amendment would be unnecessary, both because the Court's decisions might be interpreted to allow some kind of income tax and because the Court's membership had changed.15 8</w:t>
      </w:r>
    </w:p>
    <w:p w14:paraId="33F3BE12" w14:textId="77777777" w:rsidR="00A6242B" w:rsidRDefault="00A6242B" w:rsidP="00A6242B">
      <w:r>
        <w:t>After Taft became President he changed his view about the need for an amendment, and in i909 - as part of a package of complex political maneuvers by both supporters and opponents of the income tax - Congress (with the Senate voting unanimously) proposed the Sixteenth Amendment to the states.' 5 9 At nearly the same time, Congress enacted a tax on corporations that was measured by their income; while the proposed amendment was before the state legislatures, the Court upheld the corporate income tax, again narrowing Pollock by reasoning that the tax was not an income tax but an excise tax on the privilege of doing business in corporate form. 160 After the Sixteenth Amendment was adopted, the Court, in upholding the new income tax, characterized the amendment as restoring power that Congress had assumed to exist before Pollock was decided. 16</w:t>
      </w:r>
    </w:p>
    <w:p w14:paraId="28CF778E" w14:textId="77777777" w:rsidR="00A6242B" w:rsidRDefault="00A6242B" w:rsidP="00A6242B">
      <w:r>
        <w:t>In this instance, too, the primary mechanism of change was not the amendment process but the long-term development of popular opinion. The Supreme Court essentially accepted the income tax both before and after the Sixteenth Amendment. Pollock was a momentary aberration, as the Court itself all but admitted. It is true that the amendment dispatched Pollock cleanly and decisively; without an amendment, Pollock would have continued to cast a cloud over the income tax. But Pollock had all the earmarks of a precedent that was destined to be overruled: it was inconsistent with earlier cases, subsequent cases immediately construed it narrowly, and it faced strong popular opposition. The Sixteenth Amendment put an end to the sideshow that Pollock began, but a sideshow was all it was</w:t>
      </w:r>
    </w:p>
    <w:p w14:paraId="3A2A5336" w14:textId="77777777" w:rsidR="00A6242B" w:rsidRDefault="00A6242B" w:rsidP="00A6242B">
      <w:r>
        <w:t>The Twenty-second Amendment, which limits a President to two terms in office, 162 is of course not a Progressive Era amendment - it</w:t>
      </w:r>
      <w:r w:rsidRPr="00C54567">
        <w:t xml:space="preserve"> </w:t>
      </w:r>
      <w:r>
        <w:t>was adopted in 1951 - but in certain respects it can be compared to the Sixteenth Amendment. Before President Franklin Roosevelt ran for a third term, there was an unbroken tradition that Presidents would not do so. The Twenty-second Amendment restored that tradition. 63 One might say that Roosevelt's decision was comparable to Pollock, an aberration that was inconsistent with the broad evolutionary course of constitutional history; the amendment merely restored a preexisting tradition and may even have been unnecessary, because the tradition might have reasserted itself without an amendment</w:t>
      </w:r>
    </w:p>
    <w:p w14:paraId="04C7032E" w14:textId="77777777" w:rsidR="00A6242B" w:rsidRDefault="00A6242B" w:rsidP="00A6242B">
      <w:r>
        <w:t>This account of the Twenty-second Amendment is plausible, but in fact the Twenty-second Amendment may be an occasion on which it really mattered that there was a process for formally amending the Constitution. To begin with, the Twenty-second Amendment did not simply establish a rule of the road: the precise length of a term may be a rule of the road, but a limit on the number of terms is an important substantive rule. In particular, a presidential term limit can have significant effects on politics even if no President ever actually seeks a third term, because it makes a reelected President a lame duck throughout his second term</w:t>
      </w:r>
    </w:p>
    <w:p w14:paraId="61D1B6E7" w14:textId="77777777" w:rsidR="00A6242B" w:rsidRDefault="00A6242B" w:rsidP="00A6242B">
      <w:r>
        <w:t>In the case of the Twenty-second Amendment, the three conditions that can potentially make amendments significant all coalesced. First, unlike slavery or the poll tax, for example, presidential term limits may not have been a subject on which the nation had reached closure. The amendment did pass with substantial support and relatively little public controversy, but it arguably was adopted at a high-water mark of anti-Roosevelt and anti-Truman sentiment. 164 The adoption of the Twenty-second Amendment was in some ways a highly partisan act, supported by Republicans (virtually unanimously) and by Southern Democrats (many of whom opposed the New Deal and the early civil rights initiatives of President Roosevelt's successor), but bitterly opposed by many supporters of the New Deal. 165 Popular sentiment about presidential term limits was, therefore, one-sided enough to make a constitutional amendment possible, but it did not remain one-</w:t>
      </w:r>
      <w:r w:rsidRPr="00C54567">
        <w:t xml:space="preserve"> </w:t>
      </w:r>
      <w:r>
        <w:t>sided. Presidents Eisenhower, Nixon, and Reagan all, at some point, criticized the Twenty-second Amendment 166 - suggesting that the Amendment was adopted as public opinion crested and that public opinion may have since receded, leaving the Amendment in place.</w:t>
      </w:r>
    </w:p>
    <w:p w14:paraId="4562A8CA" w14:textId="77777777" w:rsidR="00A6242B" w:rsidRDefault="00A6242B" w:rsidP="00A6242B">
      <w:r>
        <w:t>This condition alone, however, is not enough to establish that the formal amendment mattered. The Fifteenth Amendment, for example, was also adopted at a high-water mark of public sentiment, and popular support for it likewise receded. When an amendment is adopted in such circumstances, one would expect it to be evaded, as the Fourteenth and Fifteenth Amendments were. The Twenty-second Amendment's specificity makes it hard to evade - the second characteristic that makes it an arguable exception to the proposition that constitutional amendments do not matter. A term-limit amendment that is carefully drafted, with precise numerical specifications, should be nearly evasion-proof, unlike such relatively vague provisions as the Privileges or Immunities Clause, the Equal Protection Clause, or the provision forbidding disenfranchisement "on account of" race or previous condition of servitude</w:t>
      </w:r>
    </w:p>
    <w:p w14:paraId="74F2244C" w14:textId="77777777" w:rsidR="00A6242B" w:rsidRDefault="00A6242B" w:rsidP="00A6242B">
      <w:r>
        <w:t>The third characteristic that makes the Twenty-second Amendment an arguable exception to the rule of unimportance is that it addresses a subject on which the other branches of government are not likely to speak authoritatively. Often the reason the formal amendment process does not matter is that some combination of legislative action and judicial interpretation of the Constitution can produce the same outcome without an amendment. It is essentially inconceivable, however, that the Supreme Court would have announced a two-term presidential limit without a constitutional amendment. 167 The problem is not that the two-term tradition was insufficiently well established. In other contexts the courts would have little hesitation in enforcing a tradition with such deep roots, even if it had no specific textual basis. But a presidential term limit presents such sensitive separation-of-powers issues that the courts could not possibly have enforced a limit that was based on tradition alone. In fact, it is not clear that the Supreme</w:t>
      </w:r>
      <w:r w:rsidRPr="00C54567">
        <w:t xml:space="preserve"> </w:t>
      </w:r>
      <w:r>
        <w:t>Court would invalidate the election of a candidate to a third term even now, with the Amendment on the books; the Court might regard the validity of the election as a kind of political question, to be determined through the electoral process. 168 Nor would the courts be likely to allow Congress to make the two-term limit binding through legislation, again because the threat to the separation of powers is too great. Thus the three conditions needed to make the formal amendment process significant - the adoption of the Amendment at a high-water mark from which popular sentiment subsequently receded, the difficulty of evasion, and the fact that the other branches are out of the picture - were all present in this case to a substantial degree. Combined, they suggest that the Twenty-second Amendment is an exception to the generalization that the formal amendment process does not matter.</w:t>
      </w:r>
    </w:p>
    <w:p w14:paraId="08676C6D" w14:textId="77777777" w:rsidR="00A6242B" w:rsidRDefault="00A6242B" w:rsidP="00A6242B">
      <w:r>
        <w:t>In a sense, however, this exception helps establish the general rule: it takes an unusual set of conditions to make the formal amendment process an important means of constitutional change. All three of these conditions must come together; otherwise an amendment will either be evaded, ratify an understanding that would have held anyway, or do work that the courts and Congress would have done in the absence of an amendment. Only rarely will all of these circumstances occur at once.</w:t>
      </w:r>
    </w:p>
    <w:p w14:paraId="02B74BF9" w14:textId="77777777" w:rsidR="00A6242B" w:rsidRDefault="00A6242B" w:rsidP="00A6242B">
      <w:r>
        <w:t>In fact, it is possible that even the Twenty-second Amendment made less of a difference than one might think. Despite appearances, term-limit provisions are not impossible to evade. The incumbent's spouse, or a crony, can seek election, with the understanding that the incumbent will continue to exercise power behind the scenes. Termlimited state governors have used this tactic.1 69 In fact - as if to demonstrate just how hard it is to draft an evasion-proof provision of any kind - the Twenty-second Amendment actually provides that "[n]o person shall be elected to the office of the President more than twice,"170 leaving open the possibility that a term-limited President could hold the office again if he were elected Vice President and thensucceeded to the presidency, or if he were appointed Vice President under the provisions of the Twenty-fifth Amendment and then succeeded to the office without being elected, as President Ford did. 7 '</w:t>
      </w:r>
    </w:p>
    <w:p w14:paraId="4CEA2FAD" w14:textId="77777777" w:rsidR="00A6242B" w:rsidRDefault="00A6242B" w:rsidP="00A6242B">
      <w:r>
        <w:t>The absence of any serious effort to evade the Twenty-second Amendment may simply indicate that such maneuvers would be an obvious sham, but it may also suggest that the barriers to a third presidential term are stronger than just the constitutional provision itself. "Time for a change" is a powerful electoral appeal, and it is not clear that any post-Roosevelt President could have won a third term. Moreover, the lame-duck effect that a term-limited President suffers is mitigated by the fact that a Vice President or other close political ally will often be a leading candidate to succeed the incumbent. The Twenty-second Amendment makes the two-term tradition more difficult to evade and probably impossible to defy outright. But all in all, the lesson of the Twenty-second Amendment is that the circumstances in which an amendment is likely to make a difference coalesce infrequently, and that even then the amendment's impact may be less than one might have originally thought.</w:t>
      </w:r>
    </w:p>
    <w:p w14:paraId="4F33DDBC" w14:textId="77777777" w:rsidR="00A6242B" w:rsidRDefault="00A6242B" w:rsidP="00A6242B">
      <w:r>
        <w:t>B. The Direct Election of Senators</w:t>
      </w:r>
    </w:p>
    <w:p w14:paraId="13CE56A2" w14:textId="77777777" w:rsidR="00A6242B" w:rsidRDefault="00A6242B" w:rsidP="00A6242B">
      <w:r>
        <w:t>The Seventeenth Amendment requires the direct popular election of Senators - the Constitution originally specified that state legislatures elect Senators - and the direct election of Senators may have been a significant change in the nation's constitutional order. But once again, it would be a mistake to say that the Seventeenth Amendment was responsible for this change. The change occurred, for all practical purposes, before the Amendment was adopted; the effect of the Amendment was to ratify a change that had already taken place. At most, the Amendment served to mop up outliers that were few in number and would probably have fallen into line before long.</w:t>
      </w:r>
    </w:p>
    <w:p w14:paraId="6DDE3674" w14:textId="77777777" w:rsidR="00A6242B" w:rsidRDefault="00A6242B" w:rsidP="00A6242B">
      <w:r>
        <w:t>The direct election of Senators developed in stages, beginning as early as the 183Os. Until that time, candidates for the Senate typically did not campaign in any significant way until the state legislature was elected; then they campaigned among members of the new legislature. Beginning in the 183os, however, aspiring Senators began appealing directly to the electorate to vote for state legislative candidates who were pledged to support them for the Senate.' 7 2 The famous debates about slavery between Abraham Lincoln and Stephen Douglas in 1858 dramatized this development; 7 3 those debates took place before the</w:t>
      </w:r>
      <w:r w:rsidRPr="00C54567">
        <w:t xml:space="preserve"> </w:t>
      </w:r>
      <w:r>
        <w:t>general public, not the state legislature, even though Lincoln and Douglas were campaigning for the Senate. Not only did Lincoln and Douglas appeal directly to the electorate as a whole, but in that election the state parties endorsed their respective candidates for Senate before the state legislative elections took place. This pledged each party's state legislative candidates to the party's Senate candidate. 1 74 In effect the election of Senators resembled the election of a prime minister in a parliamentary system</w:t>
      </w:r>
    </w:p>
    <w:p w14:paraId="00DBE36D" w14:textId="77777777" w:rsidR="00A6242B" w:rsidRDefault="00A6242B" w:rsidP="00A6242B">
      <w:r>
        <w:t>The Lincoln-Douglas election was atypical in the degree to which the candidates appealed directly to citizens, but support for direct election increased greatly in the latter half of the nineteenth century. Members of Congress proposed several constitutional amendments providing for direct election during this period. 75 Meanwhile, state governments, responding to popular sentiment in favor of direct election, instituted measures designed to bring about direct election in fact even if not in name. Beginning in 1875, Nebraska held a primary election to choose parties' candidates for the Senate. Other states followed suit, and in one-party states (notably in the South), victory in the dominant party's primary election became tantamount to election to the Senate. Those one-party states, then, had effectively instituted direct election well before the Seventeenth Amendment was even proposed. 17 6</w:t>
      </w:r>
    </w:p>
    <w:p w14:paraId="0EB073A3" w14:textId="77777777" w:rsidR="00A6242B" w:rsidRDefault="00A6242B" w:rsidP="00A6242B">
      <w:r>
        <w:t>In 1904, Oregon took the next step by requiring candidates for the state legislature to include a statement on their nominating petitions either "solemnly pledg[ing]" to vote for the Senate candidate who received the most popular votes or declaring themselves free "wholly [to] disregard" the popular vote.' 77 Not surprisingly, nearly all state legislative candidates took the pledge. In i9o9, an Oregon state legislature with a Republican majority elected a Democratic Senator who had won the popular election, establishing that direct election existed in all but name.' 78</w:t>
      </w:r>
    </w:p>
    <w:p w14:paraId="2251000C" w14:textId="77777777" w:rsidR="00A6242B" w:rsidRDefault="00A6242B" w:rsidP="00A6242B">
      <w:r>
        <w:t>By 1911, a year before the Seventeenth Amendment was proposed, over half the states had adopted the Oregon system or something like it; in many states, the ballot for state legislative elections stated whether a candidate pledged to support the winner of the popular</w:t>
      </w:r>
      <w:r w:rsidRPr="00C54567">
        <w:t xml:space="preserve"> </w:t>
      </w:r>
      <w:r>
        <w:t>election for the Senate. At least three state constitutions explicitly required state legislators to elect the Senate candidate who received the most votes in the primary.179 And the following exchange occurred on the floor of the Senate between Senators Albert Cummins of Iowa, who favored the Seventeenth Amendment, and Weldon Heyburn of Idaho, a rock-ribbed opponent: Mr. CUMMINS. [T]he Senator from Idaho is insisting ... that if the voters of the United States be permitted to say who shall be their Senators, then this body will be overrun by a crowd of incompetent and unfit and rash and socialistic and radical men who have no proper views of government. I am simply recalling to his attention the fact that the people of this country, in despair of amending the Constitution, have accomplished this reform for themselves. Mr. HEYBURN. Like a burglar. Mr. CUMMINS. In an irregular way, I agree, but they have accomplished it. Mr. HEYBURN. Like a burglar. Mr. CUMMINS. And they have accomplished it so effectively that, whether the Constitution is amended or not, the people in many or most of the States will choose their own Senators.1 8 0 The Seventeenth Amendment, therefore, did not bring about the direct election of Senators; it ratified an already existing practice of de facto direct election</w:t>
      </w:r>
    </w:p>
    <w:p w14:paraId="187B8472" w14:textId="77777777" w:rsidR="00A6242B" w:rsidRDefault="00A6242B" w:rsidP="00A6242B">
      <w:r>
        <w:t>It is true that the Seventeenth Amendment made this practice uniform before it otherwise would have become uniform. It prevented states from reversing themselves and returning to a more indirect form of election, although there appear to be no instances in which a state tried to do so before the adoption of the Seventeenth Amendment. The Amendment also eliminated any missteps that might have occurred in the states' makeshift forms of direct elections. The formal amendment process does serve these functions. But again the principal forces bringing about the direct election of Senators lay elsewhere, and they were on their way to prevailing, one way or another, with or without a formal constitutional amendment. 181</w:t>
      </w:r>
    </w:p>
    <w:p w14:paraId="5594CE76" w14:textId="77777777" w:rsidR="00A6242B" w:rsidRDefault="00A6242B" w:rsidP="00A6242B">
      <w:r>
        <w:t>In a way it should not be surprising that the direct election of Senators was effectively implemented without a formal amendment. The Constitution envisions that presidents will be elected indirectly, by the electoral college. Nominally, they still are; but in reality they are elected directly, on a state-by-state basis. A direct election amendment - specifying that each state's electoral vote total would be cast automatically for the popular vote winner, with no intercession by the electors' judgment - would have no effect on the outcome of presidential elections. 8 2 State law brought about this change from indirect to direct election of the President, 183 and there is every reason to think that the indirect election of Senators would have suffered the same fate, even without the Seventeenth Amendment. 18 4</w:t>
      </w:r>
    </w:p>
    <w:p w14:paraId="48C15A2C" w14:textId="77777777" w:rsidR="00A6242B" w:rsidRDefault="00A6242B" w:rsidP="00A6242B">
      <w:r>
        <w:t>C. Women's Suffrage (With an Aside on Flag Desecration)</w:t>
      </w:r>
    </w:p>
    <w:p w14:paraId="3CAD2F4A" w14:textId="77777777" w:rsidR="00A6242B" w:rsidRDefault="00A6242B" w:rsidP="00A6242B">
      <w:r>
        <w:t>The enfranchisement of women was not the first major change in the composition of the American electorate, even leaving aside the Fifteenth Amendment. Before the Revolution, all of the colonies limited the franchise to property owners.18 5 Although some colonies had reduced or eliminated their property qualifications by the time of the Revolution, many had not. 18 6 Then, in several waves of reform in the</w:t>
      </w:r>
      <w:r w:rsidRPr="00C54567">
        <w:t xml:space="preserve"> </w:t>
      </w:r>
      <w:r>
        <w:t>first decades of the nineteenth century, the states began eliminating property qualifications and adopting what was called "universal" suffrage (although it was limited to white males).18 7 Many of these changes occurred in state constitutional conventions; others came about through legislation. 188 By 1840, property qualifications were no longer significant, and by i86o, they no longer existed anywhere.8 9</w:t>
      </w:r>
    </w:p>
    <w:p w14:paraId="5AFBF389" w14:textId="77777777" w:rsidR="00A6242B" w:rsidRDefault="00A6242B" w:rsidP="00A6242B">
      <w:r>
        <w:t>The abolition of property qualifications is arguably another change of constitutional magnitude that occurred without a formal amendment. The Supreme Court did eventually ratify this change; beginning in the I96os, the Court, following the "one person, one vote" principle, held that property qualifications are unconstitutional except in elections to bodies that deal exclusively with matters of special importance to the property owners who are authorized to vote. 190 But by the time of those decisions, the basic principle of universal suffrage was already deeply entrenched. The Supreme Court's decisions in this area (like all of its "one person, one vote" decisions) relied on the Equal Protection Clause of Section i of the Fourteenth Amendment - even though there are strong arguments that Section i was never intended to limit the states' power over the franchise. 19 1 The Supreme Court's decisions defining the very limited circumstances in which property qualifications are permissible can be seen, therefore, as interpretations of the nontextual "amendment" that brought about so-called universal suffrage</w:t>
      </w:r>
    </w:p>
    <w:p w14:paraId="0EBABDD1" w14:textId="77777777" w:rsidR="00A6242B" w:rsidRDefault="00A6242B" w:rsidP="00A6242B">
      <w:r>
        <w:t>The rejection of property qualifications without a formal amendment suggests that there is less to the Nineteenth Amendment than meets the eye, just as the advent of the direct election of the President without a formal amendment suggests that the significance of the Seventeenth Amendment is easy to overstate. The Nineteenth Amendment was, of course, the product of a decades-long struggle for women's suffrage, in which the proponents sought to achieve their ob</w:t>
      </w:r>
      <w:r w:rsidRPr="00C54567">
        <w:t xml:space="preserve"> </w:t>
      </w:r>
      <w:r>
        <w:t>jective both at the state level and by means of a constitutional amendment. At first, their principal emphasis was on the states. 192 A women's suffrage amendment to the federal Constitution was introduced in Congress in i868, and then repeatedly in subsequent Congresses, but it never came close to passage. 93 It received some attention from Congress until 1896, at which point it "virtually disappeared from the Congressional agenda and from public notice until i913.'194</w:t>
      </w:r>
    </w:p>
    <w:p w14:paraId="2D10B5BF" w14:textId="77777777" w:rsidR="00A6242B" w:rsidRDefault="00A6242B" w:rsidP="00A6242B">
      <w:r>
        <w:t>During this period, suffragists had limited success at the state level. By 1913 women had full suffrage in only nine states. At that point suffrage supporters divided over whether to continue to seek changes at the state level or to concentrate on a federal constitutional amendment.19 5 But around the same time, the current began to run more strongly in favor of women's suffrage. In 1916, both major parties' platforms endorsed women's suffrage "state by state."1 96 Charles Evans Hughes, the Republican candidate for President, went beyond his party's platform to endorse a federal constitutional amendment. 197 President Wilson, who had initially opposed women's suffrage entirely and then said he thought it should be implemented by the states rather than by the federal Constitution, indicated for the first time during the 1916 presidential campaign that he would support a constitutional amendment. 198 In 1918 the House of Representatives, for the first time, voted in favor of the amendment by a two-thirds majority, but the Senate - after a debate in which "states' rights" was a recurrent theme - narrowly rejected it.' 19 In i919, the House again voted for the amendment - this time by a substantially larger margin - and</w:t>
      </w:r>
      <w:r w:rsidRPr="00C54567">
        <w:t xml:space="preserve"> </w:t>
      </w:r>
      <w:r>
        <w:t>the Senate concurred. The amendment was ratified in i92o, after several dramatic moments in state legislatures. °°</w:t>
      </w:r>
    </w:p>
    <w:p w14:paraId="75192A6A" w14:textId="77777777" w:rsidR="00A6242B" w:rsidRDefault="00A6242B" w:rsidP="00A6242B">
      <w:r>
        <w:t>On the one hand, this history suggests that the availability of a formal amendment process was much more significant for women's suffrage than for the direct election of Senators or even for the income tax. The Nineteenth Amendment did not simply ratify a fait accompli as the Seventeenth Amendment did. The suffragists had relatively little success at the state level; the federal amendment process provided them a more hospitable arena. The amendment process nationalized the women's suffrage debate, and that may have been crucial. The national political parties were competing for current and future women voters nationwide and could not afford to ignore the suffrage issue. By contrast, in states where women did not have the right to vote, the parties had less incentive to favor suffrage; this was particularly true in one-party states, such as those of the solidly Democratic South, which was the strongest bastion of opposition to women's suffrage. While the national parties could influence the states, they were presumably more effective at the federal level. Wilson lobbied vigorously for the Amendment in 1917 and 1918,201 and he too would presumably have been less influential if the campaign for the Amendment had been conducted entirely at the state level, although he apparently helped secure some state ratifications of the Amendment.10 2</w:t>
      </w:r>
    </w:p>
    <w:p w14:paraId="617D1007" w14:textId="77777777" w:rsidR="00A6242B" w:rsidRDefault="00A6242B" w:rsidP="00A6242B">
      <w:r>
        <w:t>On the other hand, the amendment process is not a national referendum; 20 3 it requires the independent assent of three-quarters of the states, and three-quarters of the states did ratify the Nineteenth Amendment. This suggests that a state-by-state campaign for women's suffrage might also have succeeded. A state ratification cannot necessarily be equated to a state's decision to adopt women's suffrage on its own - the latter might have required a supermajority or referendum, and enormous resources were concentrated on the marginal states in the ratification process. Still, the forces that led to the shift in opinion in favor of a constitutional amendment also changed the climate of opinion at the state level. During the period from 1916 to I919, several states enfranchised women for some or all elections.20 4 This happened even though, by then, most of the suffragists' efforts were directed toward Washington, D.C. With both major political parties strongly supporting women's suffrage and the President playing an active role even at the state level, it seems unlikely that many states would have held out much longer. The Nineteenth Amendment</w:t>
      </w:r>
      <w:r w:rsidRPr="00C54567">
        <w:t xml:space="preserve"> </w:t>
      </w:r>
      <w:r>
        <w:t>certainly suppressed outliers; it made women's suffrage uniform before it otherwise would have been. Beyond that, probably the best estimate is that if the suffragists had been forced to concentrate solely on the state level, they would have achieved substantial but not complete success within a few years.</w:t>
      </w:r>
    </w:p>
    <w:p w14:paraId="15DCCF90" w14:textId="77777777" w:rsidR="00A6242B" w:rsidRDefault="00A6242B" w:rsidP="00A6242B">
      <w:r>
        <w:t>The Nineteenth Amendment is revealing in other ways about the limited role of the formal amendment process in bringing about constitutional change. A naive reader of the text of the Constitution would think that racial minorities have voted since 187o and that women have voted since 192o. That is true of women - there is no evidence of systematic subversion of the Nineteenth Amendment - but emphatically untrue of African-Americans. By 192o, American society really had changed to the point that it was willing to accept (and even insist on) women's suffrage. In 1870, society had not reached that point for African-Americans, and the Fifteenth Amendment could not securely enfranchise them. It is, therefore, not always or trivially true that any constellation of political forces powerful enough to bring about a constitutional amendment is powerful enough to change society. Sometimes amendments ratify a permanent shift in the political culture; sometimes they do not. The lack of resistance to the enforcement of the Nineteenth Amendment reveals that it fell into the former category. But in either event, what controls the pace of change is the culture, not the amendment</w:t>
      </w:r>
    </w:p>
    <w:p w14:paraId="531373D2" w14:textId="77777777" w:rsidR="00A6242B" w:rsidRDefault="00A6242B" w:rsidP="00A6242B">
      <w:r>
        <w:t>This contrast between the Fifteenth and Nineteenth Amendments also sheds light on the recently proposed amendment to ban flag desecration. Opponents of the amendment sometimes paint a dramatic picture, suggesting that any such amendment would be a serious incursion on the First Amendment that might undermine our system of freedom of expression.2 0 5 The amendment might have that effect - or it might not. It is possible that a flag desecration amendment would be interpreted narrowly, as allowing the government to ban flag desecration but not substantially affecting the law governing freedom of expression. In that case, the effect of the amendment would be minor. (Its principal effect would surely be to increase the amount of public flag desecration, because flag desecration becomes a much more attractive means of protest when it is illegal.2 0 6)</w:t>
      </w:r>
    </w:p>
    <w:p w14:paraId="2C4F1515" w14:textId="77777777" w:rsidR="00A6242B" w:rsidRDefault="00A6242B" w:rsidP="00A6242B">
      <w:r>
        <w:t>Alternatively, a flag desecration amendment might be interpreted to give the government general authority to develop a conception of secular blasphemy - that is, to make it a crime to treat various national symbols disrespectfully. In that case the effects of a flag dese-</w:t>
      </w:r>
      <w:r w:rsidRPr="00C54567">
        <w:t xml:space="preserve"> </w:t>
      </w:r>
      <w:r>
        <w:t>cration amendment would indeed be substantial. It is difficult to say which of these two scenarios would occur if the amendment were adopted; that would be determined by a complex array of forces that influence legislative and judicial action and public opinion. The amendment might be interpreted one way at first and another way after a few decades. And even a rejected flag desecration amendment might have the same fate as the rejected ERA: courts might allow the government to develop a secular equivalent of blasphemy laws without an amendment. In any event, if our experience with constitutional amendments is a guide, the adoption of the amendment is itself unlikely to be the crucial event in resolving these larger questions.</w:t>
      </w:r>
    </w:p>
    <w:p w14:paraId="70E89FA4" w14:textId="77777777" w:rsidR="00A6242B" w:rsidRDefault="00A6242B" w:rsidP="00A6242B">
      <w:r>
        <w:t>Finally, the events leading up to the Nineteenth Amendment reveal the tenuousness of the argument that the text of the Constitution should be read as an integrated whole, so that, for example, the Nineteenth Amendment read in conjunction with the Fourteenth Amendment would support a principle forbidding gender discrimination that would otherwise be harder to justify.20 7 It is just a fortuity that there is a women's suffrage amendment: seeking a constitutional amendment just happened to be, in the specific political context of the time, the suffragists' best strategy. If political conditions had been more favorable in the states and women's suffrage had achieved an encouraging series of victories at the state level, as "universal suffrage" did in the early nineteenth century, the suffragists presumably would not have invested effort in trying to obtain a constitutional amendment.</w:t>
      </w:r>
    </w:p>
    <w:p w14:paraId="27414EB1" w14:textId="77777777" w:rsidR="00A6242B" w:rsidRDefault="00A6242B" w:rsidP="00A6242B">
      <w:r>
        <w:t>It seems odd to say that if women's suffrage had fared better at the state level and the Nineteenth Amendment had never been needed, we would have less reason today for interpreting the Constitution to require gender equality. The nation's commitment to women's suffrage would have been just as profound and, arguably, just as appropriate an influence on the interpretation of the Equal Protection Clause if the states had adopted suffrage without the compulsion of the federal Constitution. The idea that that commitment should influence the interpretation of the Fourteenth Amendment is certainly plausible. But to assert that that commitment should influence the interpretation of the Fourteenth Amendment only because it happens to be enshrined in a constitutional amendment of its own, rather than in state and local laws, is to misunderstand the way our system changes and to attach too much importance to a contingency.</w:t>
      </w:r>
    </w:p>
    <w:p w14:paraId="0F749660" w14:textId="77777777" w:rsidR="00A6242B" w:rsidRDefault="00A6242B" w:rsidP="00A6242B">
      <w:r>
        <w:t>VI. CONCLUSION</w:t>
      </w:r>
    </w:p>
    <w:p w14:paraId="06B98B97" w14:textId="77777777" w:rsidR="00A6242B" w:rsidRPr="00C265B8" w:rsidRDefault="00A6242B" w:rsidP="00A6242B">
      <w:pPr>
        <w:rPr>
          <w:rStyle w:val="StyleUnderline"/>
        </w:rPr>
      </w:pPr>
      <w:r w:rsidRPr="00C265B8">
        <w:rPr>
          <w:rStyle w:val="StyleUnderline"/>
        </w:rPr>
        <w:t>There is great appeal to the idea that the written Constitution is the authentic voice of the People on matters of fundamental principle</w:t>
      </w:r>
      <w:r>
        <w:t>.</w:t>
      </w:r>
      <w:r w:rsidRPr="00C54567">
        <w:t xml:space="preserve"> </w:t>
      </w:r>
      <w:r>
        <w:t xml:space="preserve">But however true this idea was for the original Constitution and its early amendments, </w:t>
      </w:r>
      <w:r w:rsidRPr="00C265B8">
        <w:rPr>
          <w:rStyle w:val="StyleUnderline"/>
        </w:rPr>
        <w:t>it presents a misleading picture of the constitutional development of the mature Republic</w:t>
      </w:r>
      <w:r>
        <w:t xml:space="preserve">. </w:t>
      </w:r>
      <w:r w:rsidRPr="00C265B8">
        <w:rPr>
          <w:rStyle w:val="StyleUnderline"/>
        </w:rPr>
        <w:t>The fundamental changes in the constitutional order have occurred by means other than the amendment process</w:t>
      </w:r>
      <w:r>
        <w:t xml:space="preserve">. </w:t>
      </w:r>
      <w:r w:rsidRPr="00C265B8">
        <w:rPr>
          <w:rStyle w:val="StyleUnderline"/>
        </w:rPr>
        <w:t>They have occurred without amendments, despite the rejection of amendments, or in ways that made amendments only incidentally important</w:t>
      </w:r>
    </w:p>
    <w:p w14:paraId="172CC180" w14:textId="77777777" w:rsidR="00A6242B" w:rsidRPr="00C265B8" w:rsidRDefault="00A6242B" w:rsidP="00A6242B">
      <w:pPr>
        <w:rPr>
          <w:rStyle w:val="StyleUnderline"/>
        </w:rPr>
      </w:pPr>
      <w:r>
        <w:t xml:space="preserve">Formal amendments do help to settle matters that have to be settled one way or another. In addition, formal amendments serve the function of mopping up pockets of resistance to a national consensus, making what otherwise would be merely a dominant rule into the universal rule. But </w:t>
      </w:r>
      <w:r w:rsidRPr="00C265B8">
        <w:rPr>
          <w:rStyle w:val="StyleUnderline"/>
        </w:rPr>
        <w:t>except for these two limited functions - which the system might have found other ways to accomplish even in the absence of a formal amendment process - our constitutional order would look little different if a formal amendment process did not exist.</w:t>
      </w:r>
    </w:p>
    <w:p w14:paraId="2B081455" w14:textId="77777777" w:rsidR="00A6242B" w:rsidRPr="00C265B8" w:rsidRDefault="00A6242B" w:rsidP="00A6242B">
      <w:pPr>
        <w:rPr>
          <w:rStyle w:val="StyleUnderline"/>
        </w:rPr>
      </w:pPr>
      <w:r>
        <w:t xml:space="preserve">This does not mean, however, that the constitution - the small-"c" constitution, properly understood - does not reflect the will of the people. It just means that </w:t>
      </w:r>
      <w:r w:rsidRPr="00C265B8">
        <w:rPr>
          <w:rStyle w:val="StyleUnderline"/>
        </w:rPr>
        <w:t>the constitution, in practice, includes not just the text of the document, but also the settled understandings that have developed alongside the text</w:t>
      </w:r>
      <w:r>
        <w:t xml:space="preserve">. </w:t>
      </w:r>
      <w:r w:rsidRPr="00C265B8">
        <w:rPr>
          <w:rStyle w:val="StyleUnderline"/>
        </w:rPr>
        <w:t>The people rule not through discrete, climactic, political acts like formal constitutional amendments, but in a different way - often simply through the way they run their nonpolitical lives, sometimes combined with sustained political activity spread over a generation or more.</w:t>
      </w:r>
      <w:r>
        <w:t xml:space="preserve"> </w:t>
      </w:r>
      <w:r w:rsidRPr="00C265B8">
        <w:rPr>
          <w:rStyle w:val="Emphasis"/>
        </w:rPr>
        <w:t>The ERA was rejected in the formal amendment process but was ratified in effect by women entering the workforce</w:t>
      </w:r>
      <w:r>
        <w:t xml:space="preserve">, </w:t>
      </w:r>
      <w:r w:rsidRPr="00C265B8">
        <w:rPr>
          <w:rStyle w:val="Emphasis"/>
        </w:rPr>
        <w:t>running for political office, and seeking jobs once closed to them</w:t>
      </w:r>
      <w:r>
        <w:t xml:space="preserve">, </w:t>
      </w:r>
      <w:r w:rsidRPr="00C265B8">
        <w:rPr>
          <w:rStyle w:val="StyleUnderline"/>
        </w:rPr>
        <w:t>as well as by the political and legal campaigns that paralleled those developments.</w:t>
      </w:r>
      <w:r>
        <w:t xml:space="preserve"> </w:t>
      </w:r>
      <w:r w:rsidRPr="00C265B8">
        <w:rPr>
          <w:rStyle w:val="Emphasis"/>
        </w:rPr>
        <w:t>The Fifteenth Amendment</w:t>
      </w:r>
      <w:r>
        <w:t xml:space="preserve">, </w:t>
      </w:r>
      <w:r w:rsidRPr="00C265B8">
        <w:rPr>
          <w:rStyle w:val="StyleUnderline"/>
        </w:rPr>
        <w:t>formally adopted a century earlier, finally became a real part of the Constitution in the mid-i96os, as a result of more than a generation's worth of both political activity and economic and demographic change that supported that activity.</w:t>
      </w:r>
    </w:p>
    <w:p w14:paraId="7000C9A2" w14:textId="77777777" w:rsidR="00A6242B" w:rsidRDefault="00A6242B" w:rsidP="00A6242B">
      <w:r w:rsidRPr="002E08D3">
        <w:rPr>
          <w:rStyle w:val="StyleUnderline"/>
        </w:rPr>
        <w:t>These are forms of popular rule that are less romantic than the idea of the People speaking with one voice to amend the Constitution</w:t>
      </w:r>
      <w:r>
        <w:t xml:space="preserve">. </w:t>
      </w:r>
      <w:r w:rsidRPr="002E08D3">
        <w:rPr>
          <w:rStyle w:val="StyleUnderline"/>
        </w:rPr>
        <w:t xml:space="preserve">And these forms of popular rule may be less congenial to lawyers because they do not provide a canonical text to be scrutinized and interpreted. But they represent a deep and true form of popular rule </w:t>
      </w:r>
      <w:r w:rsidRPr="002E08D3">
        <w:t>in</w:t>
      </w:r>
      <w:r>
        <w:t xml:space="preserve"> a mature republic.</w:t>
      </w:r>
    </w:p>
    <w:p w14:paraId="1AC8C988" w14:textId="06A9E7F9" w:rsidR="00A6242B" w:rsidRPr="00A6242B" w:rsidRDefault="00A6242B" w:rsidP="00A6242B"/>
    <w:sectPr w:rsidR="00A6242B" w:rsidRPr="00A62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auto"/>
    <w:pitch w:val="variable"/>
    <w:sig w:usb0="E1000AEF" w:usb1="5000A1FF" w:usb2="00000000" w:usb3="00000000" w:csb0="000001BF" w:csb1="00000000"/>
  </w:font>
  <w:font w:name="Segoe UI">
    <w:altName w:val="Courier New"/>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825D30"/>
    <w:multiLevelType w:val="hybridMultilevel"/>
    <w:tmpl w:val="056AE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655074"/>
    <w:multiLevelType w:val="hybridMultilevel"/>
    <w:tmpl w:val="7A0CB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5F177F"/>
    <w:multiLevelType w:val="hybridMultilevel"/>
    <w:tmpl w:val="4BE6472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D682E57"/>
    <w:multiLevelType w:val="hybridMultilevel"/>
    <w:tmpl w:val="23143884"/>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0DC2D3B"/>
    <w:multiLevelType w:val="hybridMultilevel"/>
    <w:tmpl w:val="FE603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860B87"/>
    <w:multiLevelType w:val="hybridMultilevel"/>
    <w:tmpl w:val="9E94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4"/>
  </w:num>
  <w:num w:numId="13">
    <w:abstractNumId w:val="11"/>
  </w:num>
  <w:num w:numId="14">
    <w:abstractNumId w:val="12"/>
  </w:num>
  <w:num w:numId="15">
    <w:abstractNumId w:val="13"/>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9146384"/>
    <w:docVar w:name="VerbatimVersion" w:val="5.1"/>
  </w:docVars>
  <w:rsids>
    <w:rsidRoot w:val="0046340E"/>
    <w:rsid w:val="000139A3"/>
    <w:rsid w:val="00014B5E"/>
    <w:rsid w:val="000200A8"/>
    <w:rsid w:val="00021E5A"/>
    <w:rsid w:val="00034611"/>
    <w:rsid w:val="000557C9"/>
    <w:rsid w:val="0006621F"/>
    <w:rsid w:val="000872F9"/>
    <w:rsid w:val="000A6734"/>
    <w:rsid w:val="000C3E64"/>
    <w:rsid w:val="00100833"/>
    <w:rsid w:val="00104529"/>
    <w:rsid w:val="00105942"/>
    <w:rsid w:val="00107396"/>
    <w:rsid w:val="001230DA"/>
    <w:rsid w:val="00130A24"/>
    <w:rsid w:val="00144A4C"/>
    <w:rsid w:val="00162351"/>
    <w:rsid w:val="00167BFB"/>
    <w:rsid w:val="001721B3"/>
    <w:rsid w:val="001763D6"/>
    <w:rsid w:val="00176AB0"/>
    <w:rsid w:val="00177B7D"/>
    <w:rsid w:val="00181285"/>
    <w:rsid w:val="0018235B"/>
    <w:rsid w:val="0018322D"/>
    <w:rsid w:val="00183432"/>
    <w:rsid w:val="001A10A3"/>
    <w:rsid w:val="001A121C"/>
    <w:rsid w:val="001B5776"/>
    <w:rsid w:val="001B7929"/>
    <w:rsid w:val="001B79E6"/>
    <w:rsid w:val="001C22F4"/>
    <w:rsid w:val="001C6DE0"/>
    <w:rsid w:val="001D319B"/>
    <w:rsid w:val="001E527A"/>
    <w:rsid w:val="001F27BA"/>
    <w:rsid w:val="001F28B0"/>
    <w:rsid w:val="001F78CE"/>
    <w:rsid w:val="00205BDD"/>
    <w:rsid w:val="00210162"/>
    <w:rsid w:val="00244517"/>
    <w:rsid w:val="00251FC7"/>
    <w:rsid w:val="00252278"/>
    <w:rsid w:val="002624AB"/>
    <w:rsid w:val="002855A7"/>
    <w:rsid w:val="002B146A"/>
    <w:rsid w:val="002B5E17"/>
    <w:rsid w:val="002C723C"/>
    <w:rsid w:val="00300B1C"/>
    <w:rsid w:val="00315690"/>
    <w:rsid w:val="00316B75"/>
    <w:rsid w:val="00325646"/>
    <w:rsid w:val="003303E9"/>
    <w:rsid w:val="003305E0"/>
    <w:rsid w:val="00334977"/>
    <w:rsid w:val="003460F2"/>
    <w:rsid w:val="003475D0"/>
    <w:rsid w:val="00352A11"/>
    <w:rsid w:val="003720A7"/>
    <w:rsid w:val="0038158C"/>
    <w:rsid w:val="003902BA"/>
    <w:rsid w:val="003A09E2"/>
    <w:rsid w:val="00407037"/>
    <w:rsid w:val="00450A2C"/>
    <w:rsid w:val="004553C7"/>
    <w:rsid w:val="00456931"/>
    <w:rsid w:val="004605D6"/>
    <w:rsid w:val="0046340E"/>
    <w:rsid w:val="00473B74"/>
    <w:rsid w:val="004B3522"/>
    <w:rsid w:val="004C60E8"/>
    <w:rsid w:val="004D2A8D"/>
    <w:rsid w:val="004E3579"/>
    <w:rsid w:val="004E728B"/>
    <w:rsid w:val="004F132E"/>
    <w:rsid w:val="004F39E0"/>
    <w:rsid w:val="004F5911"/>
    <w:rsid w:val="00512664"/>
    <w:rsid w:val="00533AD8"/>
    <w:rsid w:val="005362B5"/>
    <w:rsid w:val="005363F5"/>
    <w:rsid w:val="00537BD5"/>
    <w:rsid w:val="00543D65"/>
    <w:rsid w:val="005535F6"/>
    <w:rsid w:val="005625C5"/>
    <w:rsid w:val="0057268A"/>
    <w:rsid w:val="00592C05"/>
    <w:rsid w:val="005A4958"/>
    <w:rsid w:val="005C0146"/>
    <w:rsid w:val="005D2912"/>
    <w:rsid w:val="005F3CA8"/>
    <w:rsid w:val="006065BD"/>
    <w:rsid w:val="00617BAE"/>
    <w:rsid w:val="00645FA9"/>
    <w:rsid w:val="00647866"/>
    <w:rsid w:val="00656408"/>
    <w:rsid w:val="00657A29"/>
    <w:rsid w:val="00665003"/>
    <w:rsid w:val="00670D92"/>
    <w:rsid w:val="00691DB3"/>
    <w:rsid w:val="006947C4"/>
    <w:rsid w:val="006947E2"/>
    <w:rsid w:val="006950D8"/>
    <w:rsid w:val="006A2AD0"/>
    <w:rsid w:val="006A7117"/>
    <w:rsid w:val="006C2375"/>
    <w:rsid w:val="006D4ECC"/>
    <w:rsid w:val="006E1065"/>
    <w:rsid w:val="006F64D3"/>
    <w:rsid w:val="00704BA7"/>
    <w:rsid w:val="00722258"/>
    <w:rsid w:val="007243E5"/>
    <w:rsid w:val="0073226D"/>
    <w:rsid w:val="00733222"/>
    <w:rsid w:val="007368E0"/>
    <w:rsid w:val="00741646"/>
    <w:rsid w:val="0074597F"/>
    <w:rsid w:val="00751D15"/>
    <w:rsid w:val="00766EA0"/>
    <w:rsid w:val="007A2226"/>
    <w:rsid w:val="007C2AD1"/>
    <w:rsid w:val="007D148D"/>
    <w:rsid w:val="007E0315"/>
    <w:rsid w:val="007E516E"/>
    <w:rsid w:val="007F2370"/>
    <w:rsid w:val="007F5B66"/>
    <w:rsid w:val="007F620C"/>
    <w:rsid w:val="0080241D"/>
    <w:rsid w:val="00823A1C"/>
    <w:rsid w:val="00826060"/>
    <w:rsid w:val="00844A08"/>
    <w:rsid w:val="00845B9D"/>
    <w:rsid w:val="00853329"/>
    <w:rsid w:val="0086075E"/>
    <w:rsid w:val="00860984"/>
    <w:rsid w:val="00882ABA"/>
    <w:rsid w:val="008B3ECB"/>
    <w:rsid w:val="008B4E85"/>
    <w:rsid w:val="008C0DE9"/>
    <w:rsid w:val="008C1B2E"/>
    <w:rsid w:val="008D50B6"/>
    <w:rsid w:val="008D7EBB"/>
    <w:rsid w:val="008E154B"/>
    <w:rsid w:val="008E7103"/>
    <w:rsid w:val="008F2F10"/>
    <w:rsid w:val="008F75E7"/>
    <w:rsid w:val="00906E72"/>
    <w:rsid w:val="009114D9"/>
    <w:rsid w:val="0091627E"/>
    <w:rsid w:val="00942532"/>
    <w:rsid w:val="00942779"/>
    <w:rsid w:val="00947B2E"/>
    <w:rsid w:val="0096396A"/>
    <w:rsid w:val="0096624D"/>
    <w:rsid w:val="0097032B"/>
    <w:rsid w:val="0097466E"/>
    <w:rsid w:val="0098588B"/>
    <w:rsid w:val="00997351"/>
    <w:rsid w:val="009A3121"/>
    <w:rsid w:val="009D2EAD"/>
    <w:rsid w:val="009D54B2"/>
    <w:rsid w:val="009E10DE"/>
    <w:rsid w:val="009E1922"/>
    <w:rsid w:val="009E2F27"/>
    <w:rsid w:val="009F70B8"/>
    <w:rsid w:val="009F7ED2"/>
    <w:rsid w:val="00A20709"/>
    <w:rsid w:val="00A331C1"/>
    <w:rsid w:val="00A3577C"/>
    <w:rsid w:val="00A5446D"/>
    <w:rsid w:val="00A6242B"/>
    <w:rsid w:val="00A67A8B"/>
    <w:rsid w:val="00A74996"/>
    <w:rsid w:val="00A83B8A"/>
    <w:rsid w:val="00A83C5D"/>
    <w:rsid w:val="00A93661"/>
    <w:rsid w:val="00A95652"/>
    <w:rsid w:val="00AA3F96"/>
    <w:rsid w:val="00AA55EB"/>
    <w:rsid w:val="00AC0AB8"/>
    <w:rsid w:val="00B03345"/>
    <w:rsid w:val="00B0556F"/>
    <w:rsid w:val="00B12B89"/>
    <w:rsid w:val="00B33C6D"/>
    <w:rsid w:val="00B35AEF"/>
    <w:rsid w:val="00B4508F"/>
    <w:rsid w:val="00B55AD5"/>
    <w:rsid w:val="00B6182F"/>
    <w:rsid w:val="00B6359B"/>
    <w:rsid w:val="00B6479C"/>
    <w:rsid w:val="00B8057C"/>
    <w:rsid w:val="00BA48BE"/>
    <w:rsid w:val="00BC4246"/>
    <w:rsid w:val="00BD6238"/>
    <w:rsid w:val="00BD6C5D"/>
    <w:rsid w:val="00BD7C55"/>
    <w:rsid w:val="00BF593B"/>
    <w:rsid w:val="00BF773A"/>
    <w:rsid w:val="00BF7E81"/>
    <w:rsid w:val="00C13773"/>
    <w:rsid w:val="00C170DC"/>
    <w:rsid w:val="00C17CC8"/>
    <w:rsid w:val="00C21CDA"/>
    <w:rsid w:val="00C26F54"/>
    <w:rsid w:val="00C34951"/>
    <w:rsid w:val="00C4624A"/>
    <w:rsid w:val="00C535E9"/>
    <w:rsid w:val="00C63536"/>
    <w:rsid w:val="00C660A8"/>
    <w:rsid w:val="00C83417"/>
    <w:rsid w:val="00C910A2"/>
    <w:rsid w:val="00C9433D"/>
    <w:rsid w:val="00C9604F"/>
    <w:rsid w:val="00CA03E0"/>
    <w:rsid w:val="00CA19AA"/>
    <w:rsid w:val="00CB0722"/>
    <w:rsid w:val="00CB6972"/>
    <w:rsid w:val="00CB71C5"/>
    <w:rsid w:val="00CB7291"/>
    <w:rsid w:val="00CC5298"/>
    <w:rsid w:val="00CD736E"/>
    <w:rsid w:val="00CD798D"/>
    <w:rsid w:val="00CE161E"/>
    <w:rsid w:val="00CF59A8"/>
    <w:rsid w:val="00D11C1F"/>
    <w:rsid w:val="00D12600"/>
    <w:rsid w:val="00D325A9"/>
    <w:rsid w:val="00D36A8A"/>
    <w:rsid w:val="00D43494"/>
    <w:rsid w:val="00D477E9"/>
    <w:rsid w:val="00D600EF"/>
    <w:rsid w:val="00D61409"/>
    <w:rsid w:val="00D6691E"/>
    <w:rsid w:val="00D675D3"/>
    <w:rsid w:val="00D71170"/>
    <w:rsid w:val="00D8349D"/>
    <w:rsid w:val="00D97A4C"/>
    <w:rsid w:val="00DA139A"/>
    <w:rsid w:val="00DA1C92"/>
    <w:rsid w:val="00DA23EA"/>
    <w:rsid w:val="00DA25D4"/>
    <w:rsid w:val="00DA3B45"/>
    <w:rsid w:val="00DA6538"/>
    <w:rsid w:val="00DB50E8"/>
    <w:rsid w:val="00DC0E3E"/>
    <w:rsid w:val="00DC5A17"/>
    <w:rsid w:val="00DD0FD5"/>
    <w:rsid w:val="00DE2FE5"/>
    <w:rsid w:val="00DE70F1"/>
    <w:rsid w:val="00DF4B43"/>
    <w:rsid w:val="00DF544B"/>
    <w:rsid w:val="00E050A3"/>
    <w:rsid w:val="00E07AC7"/>
    <w:rsid w:val="00E10B4A"/>
    <w:rsid w:val="00E15E75"/>
    <w:rsid w:val="00E27520"/>
    <w:rsid w:val="00E32DD2"/>
    <w:rsid w:val="00E502FC"/>
    <w:rsid w:val="00E5262C"/>
    <w:rsid w:val="00E76C27"/>
    <w:rsid w:val="00E82FFC"/>
    <w:rsid w:val="00E8550D"/>
    <w:rsid w:val="00E86058"/>
    <w:rsid w:val="00E946D1"/>
    <w:rsid w:val="00EA4B33"/>
    <w:rsid w:val="00EB1E55"/>
    <w:rsid w:val="00EC4C37"/>
    <w:rsid w:val="00EC7DC4"/>
    <w:rsid w:val="00ED30CF"/>
    <w:rsid w:val="00ED6291"/>
    <w:rsid w:val="00EE1FBC"/>
    <w:rsid w:val="00EE39E9"/>
    <w:rsid w:val="00EE43DB"/>
    <w:rsid w:val="00F109C5"/>
    <w:rsid w:val="00F176EF"/>
    <w:rsid w:val="00F30B79"/>
    <w:rsid w:val="00F45E10"/>
    <w:rsid w:val="00F46398"/>
    <w:rsid w:val="00F47DF1"/>
    <w:rsid w:val="00F6364A"/>
    <w:rsid w:val="00F86ED7"/>
    <w:rsid w:val="00F870CE"/>
    <w:rsid w:val="00F9113A"/>
    <w:rsid w:val="00F966CF"/>
    <w:rsid w:val="00FC6B8E"/>
    <w:rsid w:val="00FD5C01"/>
    <w:rsid w:val="00FE2546"/>
    <w:rsid w:val="00FE7A5C"/>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D1A90"/>
  <w15:docId w15:val="{622224E5-D2D4-4567-A799-0772E2317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6075E"/>
    <w:rPr>
      <w:rFonts w:ascii="Calibri" w:hAnsi="Calibri"/>
    </w:rPr>
  </w:style>
  <w:style w:type="paragraph" w:styleId="Heading1">
    <w:name w:val="heading 1"/>
    <w:aliases w:val="Pocket"/>
    <w:basedOn w:val="Normal"/>
    <w:next w:val="Normal"/>
    <w:link w:val="Heading1Char"/>
    <w:qFormat/>
    <w:rsid w:val="008607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607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607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86075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607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075E"/>
  </w:style>
  <w:style w:type="character" w:customStyle="1" w:styleId="Heading1Char">
    <w:name w:val="Heading 1 Char"/>
    <w:aliases w:val="Pocket Char"/>
    <w:basedOn w:val="DefaultParagraphFont"/>
    <w:link w:val="Heading1"/>
    <w:rsid w:val="008607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075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6075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86075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86075E"/>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46340E"/>
    <w:pPr>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6075E"/>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6"/>
    <w:qFormat/>
    <w:rsid w:val="0086075E"/>
    <w:rPr>
      <w:b w:val="0"/>
      <w:sz w:val="22"/>
      <w:u w:val="single"/>
    </w:rPr>
  </w:style>
  <w:style w:type="character" w:styleId="Hyperlink">
    <w:name w:val="Hyperlink"/>
    <w:aliases w:val="heading 1 (block title),Read,Important,Card Text,Internet Link,Analytic Text,Internet link,Char Char1,Underline Char Char Char Char1,Heading 3 Char Char Char Char Char Char Char Char Char Char1,Hat Char1,Heading Char1,Char1 Char Char1"/>
    <w:basedOn w:val="DefaultParagraphFont"/>
    <w:uiPriority w:val="99"/>
    <w:unhideWhenUsed/>
    <w:rsid w:val="0086075E"/>
    <w:rPr>
      <w:color w:val="auto"/>
      <w:u w:val="none"/>
    </w:rPr>
  </w:style>
  <w:style w:type="character" w:styleId="FollowedHyperlink">
    <w:name w:val="FollowedHyperlink"/>
    <w:basedOn w:val="DefaultParagraphFont"/>
    <w:uiPriority w:val="99"/>
    <w:semiHidden/>
    <w:unhideWhenUsed/>
    <w:rsid w:val="0086075E"/>
    <w:rPr>
      <w:color w:val="auto"/>
      <w:u w:val="none"/>
    </w:rPr>
  </w:style>
  <w:style w:type="character" w:customStyle="1" w:styleId="UnresolvedMention1">
    <w:name w:val="Unresolved Mention1"/>
    <w:basedOn w:val="DefaultParagraphFont"/>
    <w:uiPriority w:val="99"/>
    <w:semiHidden/>
    <w:unhideWhenUsed/>
    <w:rsid w:val="00352A11"/>
    <w:rPr>
      <w:color w:val="808080"/>
      <w:shd w:val="clear" w:color="auto" w:fill="E6E6E6"/>
    </w:rPr>
  </w:style>
  <w:style w:type="paragraph" w:customStyle="1" w:styleId="Emphasis1">
    <w:name w:val="Emphasis1"/>
    <w:basedOn w:val="Normal"/>
    <w:autoRedefine/>
    <w:uiPriority w:val="7"/>
    <w:qFormat/>
    <w:rsid w:val="00B0556F"/>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DocumentMap">
    <w:name w:val="Document Map"/>
    <w:basedOn w:val="Normal"/>
    <w:link w:val="DocumentMapChar"/>
    <w:uiPriority w:val="99"/>
    <w:semiHidden/>
    <w:unhideWhenUsed/>
    <w:rsid w:val="00CA03E0"/>
    <w:pPr>
      <w:spacing w:after="0" w:line="240" w:lineRule="auto"/>
    </w:pPr>
    <w:rPr>
      <w:rFonts w:ascii="Lucida Grande" w:hAnsi="Lucida Grande" w:cs="Lucida Grande"/>
      <w:szCs w:val="24"/>
    </w:rPr>
  </w:style>
  <w:style w:type="character" w:customStyle="1" w:styleId="DocumentMapChar">
    <w:name w:val="Document Map Char"/>
    <w:basedOn w:val="DefaultParagraphFont"/>
    <w:link w:val="DocumentMap"/>
    <w:uiPriority w:val="99"/>
    <w:semiHidden/>
    <w:rsid w:val="00CA03E0"/>
    <w:rPr>
      <w:rFonts w:ascii="Lucida Grande" w:hAnsi="Lucida Grande" w:cs="Lucida Grande"/>
      <w:sz w:val="24"/>
      <w:szCs w:val="24"/>
    </w:rPr>
  </w:style>
  <w:style w:type="character" w:customStyle="1" w:styleId="UnresolvedMention2">
    <w:name w:val="Unresolved Mention2"/>
    <w:basedOn w:val="DefaultParagraphFont"/>
    <w:uiPriority w:val="99"/>
    <w:semiHidden/>
    <w:unhideWhenUsed/>
    <w:rsid w:val="00AA55EB"/>
    <w:rPr>
      <w:color w:val="808080"/>
      <w:shd w:val="clear" w:color="auto" w:fill="E6E6E6"/>
    </w:rPr>
  </w:style>
  <w:style w:type="character" w:customStyle="1" w:styleId="UnresolvedMention3">
    <w:name w:val="Unresolved Mention3"/>
    <w:basedOn w:val="DefaultParagraphFont"/>
    <w:uiPriority w:val="99"/>
    <w:semiHidden/>
    <w:unhideWhenUsed/>
    <w:rsid w:val="00130A24"/>
    <w:rPr>
      <w:color w:val="808080"/>
      <w:shd w:val="clear" w:color="auto" w:fill="E6E6E6"/>
    </w:rPr>
  </w:style>
  <w:style w:type="character" w:customStyle="1" w:styleId="DocumentMapChar1">
    <w:name w:val="Document Map Char1"/>
    <w:basedOn w:val="DefaultParagraphFont"/>
    <w:uiPriority w:val="99"/>
    <w:semiHidden/>
    <w:rsid w:val="009F70B8"/>
    <w:rPr>
      <w:rFonts w:ascii="Segoe UI" w:hAnsi="Segoe UI" w:cs="Segoe U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11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hankerinstitute.org/resource/does-money-matter-second-edition" TargetMode="External"/><Relationship Id="rId13" Type="http://schemas.openxmlformats.org/officeDocument/2006/relationships/hyperlink" Target="https://www.brookings.edu/blog/order-from-chaos/2017/05/05/tillerson-says-goodbye-to-human-rights-diplomacy/" TargetMode="External"/><Relationship Id="rId18" Type="http://schemas.openxmlformats.org/officeDocument/2006/relationships/hyperlink" Target="https://fee.org/articles/why-is-liberty-so-important/,12-14-2015" TargetMode="External"/><Relationship Id="rId26" Type="http://schemas.openxmlformats.org/officeDocument/2006/relationships/hyperlink" Target="https://www.theatlantic.com/politics/archive/2014/10/the-disappearing-right-to-abortion/381510/" TargetMode="External"/><Relationship Id="rId3" Type="http://schemas.openxmlformats.org/officeDocument/2006/relationships/styles" Target="styles.xml"/><Relationship Id="rId21" Type="http://schemas.openxmlformats.org/officeDocument/2006/relationships/hyperlink" Target="https://pdfs.semanticscholar.org/9b78/c11987a6e9f3503cc925a150f9b72e36c264.pdf" TargetMode="External"/><Relationship Id="rId7" Type="http://schemas.openxmlformats.org/officeDocument/2006/relationships/hyperlink" Target="http://www.thedailybeast.com/how-a-1973-supreme-court-decision-has-contributed-to-our-inequality" TargetMode="External"/><Relationship Id="rId12" Type="http://schemas.openxmlformats.org/officeDocument/2006/relationships/hyperlink" Target="https://web.stanford.edu/~tomz/pubs/TomzWeeks-2013-02.pdf" TargetMode="External"/><Relationship Id="rId17" Type="http://schemas.openxmlformats.org/officeDocument/2006/relationships/hyperlink" Target="https://www.theatlantic.com/business/archive/2016/08/property-taxes-and-unequal-schools/497333/" TargetMode="External"/><Relationship Id="rId25" Type="http://schemas.openxmlformats.org/officeDocument/2006/relationships/hyperlink" Target="http://www.latimes.com/opinion/op-ed/la-oe-mcmanus-trump-human-rights-20170405-story.html" TargetMode="External"/><Relationship Id="rId2" Type="http://schemas.openxmlformats.org/officeDocument/2006/relationships/numbering" Target="numbering.xml"/><Relationship Id="rId16" Type="http://schemas.openxmlformats.org/officeDocument/2006/relationships/hyperlink" Target="http://www.shankerinstitute.org/resource/does-money-matter-second-edition" TargetMode="External"/><Relationship Id="rId20" Type="http://schemas.openxmlformats.org/officeDocument/2006/relationships/hyperlink" Target="http://www.oecd.org/newsroom/inequality-hurts-economic-growth.htm" TargetMode="External"/><Relationship Id="rId29" Type="http://schemas.openxmlformats.org/officeDocument/2006/relationships/hyperlink" Target="http://www.gse.harvard.edu/news/95/07/studies-show-school-choice-widens-inequality-popular-among-parents-little-evidence" TargetMode="External"/><Relationship Id="rId1" Type="http://schemas.openxmlformats.org/officeDocument/2006/relationships/customXml" Target="../customXml/item1.xml"/><Relationship Id="rId6" Type="http://schemas.openxmlformats.org/officeDocument/2006/relationships/hyperlink" Target="http://www.schoolfundingfairness.org" TargetMode="External"/><Relationship Id="rId11" Type="http://schemas.openxmlformats.org/officeDocument/2006/relationships/hyperlink" Target="http://billmoyers.com/2014/04/19/high-inequality-results-in-more-us-deaths-than-tobacco-car-crashes-and-guns-combined/" TargetMode="External"/><Relationship Id="rId24" Type="http://schemas.openxmlformats.org/officeDocument/2006/relationships/hyperlink" Target="http://educationnext.org/inequitable-schools-demand-federal-remedy-forum-san-antonio-rodriguez/"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thedailybeast.com/how-a-1973-supreme-court-decision-has-contributed-to-our-inequality" TargetMode="External"/><Relationship Id="rId23" Type="http://schemas.openxmlformats.org/officeDocument/2006/relationships/hyperlink" Target="http://www.cristalactiv.com/uploads/press/2014-04%20Sustainable%20Coatings_Danielpour%20D+D%20April%202014.pdf)" TargetMode="External"/><Relationship Id="rId28" Type="http://schemas.openxmlformats.org/officeDocument/2006/relationships/hyperlink" Target="http://cepr.net/publications/briefings/testimony/the-rise-of-populism-the-masses-have-a-case" TargetMode="External"/><Relationship Id="rId10" Type="http://schemas.openxmlformats.org/officeDocument/2006/relationships/hyperlink" Target="http://billmoyers.com/2014/04/19/high-inequality-results-in-more-us-deaths-than-tobacco-car-crashes-and-guns-combined/" TargetMode="External"/><Relationship Id="rId19" Type="http://schemas.openxmlformats.org/officeDocument/2006/relationships/hyperlink" Target="http://www.lifenews.com/2012/02/21/the-importance-of-honoring-and-respecting-human-dignity/"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atlantic.com/business/archive/2016/08/property-taxes-and-unequal-schools/497333/" TargetMode="External"/><Relationship Id="rId14" Type="http://schemas.openxmlformats.org/officeDocument/2006/relationships/hyperlink" Target="http://www.schoolfundingfairness.org" TargetMode="External"/><Relationship Id="rId22" Type="http://schemas.openxmlformats.org/officeDocument/2006/relationships/hyperlink" Target="http://money.cnn.com/2015/12/09/pf/college/ibm-intel-dupont-affirmative-action/index.html" TargetMode="External"/><Relationship Id="rId27" Type="http://schemas.openxmlformats.org/officeDocument/2006/relationships/hyperlink" Target="http://cdn.ca9.uscourts.gov/datastore/uploads/immigration/immig_west/A.pdf" TargetMode="External"/><Relationship Id="rId30" Type="http://schemas.openxmlformats.org/officeDocument/2006/relationships/hyperlink" Target="http://dailycaller.com/2017/05/22/when-public-officials-go-bad-school-choice-for-me-not-for-the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lian%20Ander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ABFFB-C059-4BC1-BDA9-6CC8B843E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2921</TotalTime>
  <Pages>1</Pages>
  <Words>110894</Words>
  <Characters>632096</Characters>
  <Application>Microsoft Office Word</Application>
  <DocSecurity>0</DocSecurity>
  <Lines>5267</Lines>
  <Paragraphs>1483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Anderson</dc:creator>
  <cp:keywords>5.1.1</cp:keywords>
  <dc:description/>
  <cp:lastModifiedBy>Julian Anderson</cp:lastModifiedBy>
  <cp:revision>88</cp:revision>
  <dcterms:created xsi:type="dcterms:W3CDTF">2017-07-11T01:40:00Z</dcterms:created>
  <dcterms:modified xsi:type="dcterms:W3CDTF">2017-07-16T07:20:00Z</dcterms:modified>
</cp:coreProperties>
</file>