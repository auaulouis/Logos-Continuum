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AEF" w:rsidRPr="00F81343" w:rsidRDefault="00BD2A62" w:rsidP="00BD2A62">
      <w:pPr>
        <w:pStyle w:val="Heading1"/>
      </w:pPr>
      <w:bookmarkStart w:id="0" w:name="_Toc487825208"/>
      <w:r w:rsidRPr="00F81343">
        <w:t>Politics Upgrade – CORE</w:t>
      </w:r>
      <w:bookmarkEnd w:id="0"/>
    </w:p>
    <w:sdt>
      <w:sdtPr>
        <w:id w:val="1453745449"/>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rsidR="00BD2A62" w:rsidRPr="00F81343" w:rsidRDefault="00BD2A62">
          <w:pPr>
            <w:pStyle w:val="TOCHeading"/>
            <w:sectPr w:rsidR="00BD2A62" w:rsidRPr="00F81343" w:rsidSect="00BD2A62">
              <w:headerReference w:type="default" r:id="rId8"/>
              <w:footerReference w:type="default" r:id="rId9"/>
              <w:pgSz w:w="12240" w:h="15840"/>
              <w:pgMar w:top="720" w:right="720" w:bottom="720" w:left="720" w:header="720" w:footer="720" w:gutter="0"/>
              <w:cols w:space="720"/>
              <w:docGrid w:linePitch="360"/>
            </w:sectPr>
          </w:pPr>
        </w:p>
        <w:p w:rsidR="00BD2A62" w:rsidRPr="00F81343" w:rsidRDefault="00BD2A62">
          <w:pPr>
            <w:pStyle w:val="TOCHeading"/>
            <w:rPr>
              <w:sz w:val="16"/>
              <w:szCs w:val="16"/>
            </w:rPr>
          </w:pPr>
          <w:r w:rsidRPr="00F81343">
            <w:rPr>
              <w:sz w:val="16"/>
              <w:szCs w:val="16"/>
            </w:rPr>
            <w:t>Contents</w:t>
          </w:r>
        </w:p>
        <w:p w:rsidR="00BD2A62" w:rsidRPr="00F81343" w:rsidRDefault="00BD2A62">
          <w:pPr>
            <w:pStyle w:val="TOC1"/>
            <w:tabs>
              <w:tab w:val="right" w:leader="dot" w:pos="10790"/>
            </w:tabs>
            <w:rPr>
              <w:noProof/>
              <w:sz w:val="16"/>
              <w:szCs w:val="16"/>
            </w:rPr>
          </w:pPr>
          <w:r w:rsidRPr="00F81343">
            <w:rPr>
              <w:sz w:val="16"/>
              <w:szCs w:val="16"/>
            </w:rPr>
            <w:fldChar w:fldCharType="begin"/>
          </w:r>
          <w:r w:rsidRPr="00F81343">
            <w:rPr>
              <w:sz w:val="16"/>
              <w:szCs w:val="16"/>
            </w:rPr>
            <w:instrText xml:space="preserve"> TOC \o "1-3" \h \z \u </w:instrText>
          </w:r>
          <w:r w:rsidRPr="00F81343">
            <w:rPr>
              <w:sz w:val="16"/>
              <w:szCs w:val="16"/>
            </w:rPr>
            <w:fldChar w:fldCharType="separate"/>
          </w:r>
          <w:hyperlink w:anchor="_Toc487825208" w:history="1">
            <w:r w:rsidRPr="00F81343">
              <w:rPr>
                <w:rStyle w:val="Hyperlink"/>
                <w:noProof/>
                <w:sz w:val="16"/>
                <w:szCs w:val="16"/>
              </w:rPr>
              <w:t>Politics Upgrade – CORE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_Toc487825208 \h </w:instrText>
            </w:r>
            <w:r w:rsidRPr="00F81343">
              <w:rPr>
                <w:noProof/>
                <w:webHidden/>
                <w:sz w:val="16"/>
                <w:szCs w:val="16"/>
              </w:rPr>
            </w:r>
            <w:r w:rsidRPr="00F81343">
              <w:rPr>
                <w:noProof/>
                <w:webHidden/>
                <w:sz w:val="16"/>
                <w:szCs w:val="16"/>
              </w:rPr>
              <w:fldChar w:fldCharType="separate"/>
            </w:r>
            <w:r w:rsidR="009B09A7">
              <w:rPr>
                <w:noProof/>
                <w:webHidden/>
                <w:sz w:val="16"/>
                <w:szCs w:val="16"/>
              </w:rPr>
              <w:t>1</w:t>
            </w:r>
            <w:r w:rsidRPr="00F81343">
              <w:rPr>
                <w:noProof/>
                <w:webHidden/>
                <w:sz w:val="16"/>
                <w:szCs w:val="16"/>
              </w:rPr>
              <w:fldChar w:fldCharType="end"/>
            </w:r>
          </w:hyperlink>
        </w:p>
        <w:p w:rsidR="00BD2A62" w:rsidRPr="00F81343" w:rsidRDefault="00BD2A62">
          <w:pPr>
            <w:pStyle w:val="TOC1"/>
            <w:tabs>
              <w:tab w:val="right" w:leader="dot" w:pos="10790"/>
            </w:tabs>
            <w:rPr>
              <w:noProof/>
              <w:sz w:val="16"/>
              <w:szCs w:val="16"/>
            </w:rPr>
          </w:pPr>
          <w:hyperlink w:anchor="_Toc487825209" w:history="1">
            <w:r w:rsidRPr="00F81343">
              <w:rPr>
                <w:rStyle w:val="Hyperlink"/>
                <w:noProof/>
                <w:sz w:val="16"/>
                <w:szCs w:val="16"/>
              </w:rPr>
              <w:t>Neg</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_Toc487825209 \h </w:instrText>
            </w:r>
            <w:r w:rsidRPr="00F81343">
              <w:rPr>
                <w:noProof/>
                <w:webHidden/>
                <w:sz w:val="16"/>
                <w:szCs w:val="16"/>
              </w:rPr>
            </w:r>
            <w:r w:rsidRPr="00F81343">
              <w:rPr>
                <w:noProof/>
                <w:webHidden/>
                <w:sz w:val="16"/>
                <w:szCs w:val="16"/>
              </w:rPr>
              <w:fldChar w:fldCharType="separate"/>
            </w:r>
            <w:r w:rsidR="009B09A7">
              <w:rPr>
                <w:noProof/>
                <w:webHidden/>
                <w:sz w:val="16"/>
                <w:szCs w:val="16"/>
              </w:rPr>
              <w:t>3</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10" w:history="1">
            <w:r w:rsidRPr="00F81343">
              <w:rPr>
                <w:rStyle w:val="Hyperlink"/>
                <w:noProof/>
                <w:sz w:val="16"/>
                <w:szCs w:val="16"/>
              </w:rPr>
              <w:t>Uniqueness---Tax Cuts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_Toc487825210 \h </w:instrText>
            </w:r>
            <w:r w:rsidRPr="00F81343">
              <w:rPr>
                <w:noProof/>
                <w:webHidden/>
                <w:sz w:val="16"/>
                <w:szCs w:val="16"/>
              </w:rPr>
            </w:r>
            <w:r w:rsidRPr="00F81343">
              <w:rPr>
                <w:noProof/>
                <w:webHidden/>
                <w:sz w:val="16"/>
                <w:szCs w:val="16"/>
              </w:rPr>
              <w:fldChar w:fldCharType="separate"/>
            </w:r>
            <w:r w:rsidR="009B09A7">
              <w:rPr>
                <w:noProof/>
                <w:webHidden/>
                <w:sz w:val="16"/>
                <w:szCs w:val="16"/>
              </w:rPr>
              <w:t>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1" w:history="1">
            <w:r w:rsidRPr="00F81343">
              <w:rPr>
                <w:rStyle w:val="Hyperlink"/>
                <w:noProof/>
                <w:sz w:val="16"/>
                <w:szCs w:val="16"/>
              </w:rPr>
              <w:t>Uniqueness---Yes Pass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_Toc487825211 \h </w:instrText>
            </w:r>
            <w:r w:rsidRPr="00F81343">
              <w:rPr>
                <w:noProof/>
                <w:webHidden/>
                <w:sz w:val="16"/>
                <w:szCs w:val="16"/>
              </w:rPr>
            </w:r>
            <w:r w:rsidRPr="00F81343">
              <w:rPr>
                <w:noProof/>
                <w:webHidden/>
                <w:sz w:val="16"/>
                <w:szCs w:val="16"/>
              </w:rPr>
              <w:fldChar w:fldCharType="separate"/>
            </w:r>
            <w:r w:rsidR="009B09A7">
              <w:rPr>
                <w:noProof/>
                <w:webHidden/>
                <w:sz w:val="16"/>
                <w:szCs w:val="16"/>
              </w:rPr>
              <w:t>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2" w:history="1">
            <w:r w:rsidRPr="00F81343">
              <w:rPr>
                <w:rStyle w:val="Hyperlink"/>
                <w:noProof/>
                <w:sz w:val="16"/>
                <w:szCs w:val="16"/>
              </w:rPr>
              <w:t>Uniqueness---Yes Pass---A2:  BAT</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_Toc487825212 \h </w:instrText>
            </w:r>
            <w:r w:rsidRPr="00F81343">
              <w:rPr>
                <w:noProof/>
                <w:webHidden/>
                <w:sz w:val="16"/>
                <w:szCs w:val="16"/>
              </w:rPr>
            </w:r>
            <w:r w:rsidRPr="00F81343">
              <w:rPr>
                <w:noProof/>
                <w:webHidden/>
                <w:sz w:val="16"/>
                <w:szCs w:val="16"/>
              </w:rPr>
              <w:fldChar w:fldCharType="separate"/>
            </w:r>
            <w:r w:rsidR="009B09A7">
              <w:rPr>
                <w:noProof/>
                <w:webHidden/>
                <w:sz w:val="16"/>
                <w:szCs w:val="16"/>
              </w:rPr>
              <w:t>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3" w:history="1">
            <w:r w:rsidRPr="00F81343">
              <w:rPr>
                <w:rStyle w:val="Hyperlink"/>
                <w:noProof/>
                <w:sz w:val="16"/>
                <w:szCs w:val="16"/>
              </w:rPr>
              <w:t>Uniqueness---Yes Pass---A2:  Reform = Winners and Losers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_Toc487825213 \h </w:instrText>
            </w:r>
            <w:r w:rsidRPr="00F81343">
              <w:rPr>
                <w:noProof/>
                <w:webHidden/>
                <w:sz w:val="16"/>
                <w:szCs w:val="16"/>
              </w:rPr>
            </w:r>
            <w:r w:rsidRPr="00F81343">
              <w:rPr>
                <w:noProof/>
                <w:webHidden/>
                <w:sz w:val="16"/>
                <w:szCs w:val="16"/>
              </w:rPr>
              <w:fldChar w:fldCharType="separate"/>
            </w:r>
            <w:r w:rsidR="009B09A7">
              <w:rPr>
                <w:noProof/>
                <w:webHidden/>
                <w:sz w:val="16"/>
                <w:szCs w:val="16"/>
              </w:rPr>
              <w:t>9</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4" w:history="1">
            <w:r w:rsidRPr="00F81343">
              <w:rPr>
                <w:rStyle w:val="Hyperlink"/>
                <w:noProof/>
                <w:sz w:val="16"/>
                <w:szCs w:val="16"/>
              </w:rPr>
              <w:t>Uniqueness---Yes Pass---A2:  Deficit Hawks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_Toc487825214 \h </w:instrText>
            </w:r>
            <w:r w:rsidRPr="00F81343">
              <w:rPr>
                <w:noProof/>
                <w:webHidden/>
                <w:sz w:val="16"/>
                <w:szCs w:val="16"/>
              </w:rPr>
            </w:r>
            <w:r w:rsidRPr="00F81343">
              <w:rPr>
                <w:noProof/>
                <w:webHidden/>
                <w:sz w:val="16"/>
                <w:szCs w:val="16"/>
              </w:rPr>
              <w:fldChar w:fldCharType="separate"/>
            </w:r>
            <w:r w:rsidR="009B09A7">
              <w:rPr>
                <w:noProof/>
                <w:webHidden/>
                <w:sz w:val="16"/>
                <w:szCs w:val="16"/>
              </w:rPr>
              <w:t>10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5" w:history="1">
            <w:r w:rsidRPr="00F81343">
              <w:rPr>
                <w:rStyle w:val="Hyperlink"/>
                <w:noProof/>
                <w:sz w:val="16"/>
                <w:szCs w:val="16"/>
              </w:rPr>
              <w:t>Uniqueness---A2:  Delay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_Toc487825215 \h </w:instrText>
            </w:r>
            <w:r w:rsidRPr="00F81343">
              <w:rPr>
                <w:noProof/>
                <w:webHidden/>
                <w:sz w:val="16"/>
                <w:szCs w:val="16"/>
              </w:rPr>
            </w:r>
            <w:r w:rsidRPr="00F81343">
              <w:rPr>
                <w:noProof/>
                <w:webHidden/>
                <w:sz w:val="16"/>
                <w:szCs w:val="16"/>
              </w:rPr>
              <w:fldChar w:fldCharType="separate"/>
            </w:r>
            <w:r w:rsidR="009B09A7">
              <w:rPr>
                <w:noProof/>
                <w:webHidden/>
                <w:sz w:val="16"/>
                <w:szCs w:val="16"/>
              </w:rPr>
              <w:t>11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6" w:history="1">
            <w:r w:rsidRPr="00F81343">
              <w:rPr>
                <w:rStyle w:val="Hyperlink"/>
                <w:noProof/>
                <w:sz w:val="16"/>
                <w:szCs w:val="16"/>
              </w:rPr>
              <w:t>A2:  Thumpers---Health Care---General</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_Toc487825216 \h </w:instrText>
            </w:r>
            <w:r w:rsidRPr="00F81343">
              <w:rPr>
                <w:noProof/>
                <w:webHidden/>
                <w:sz w:val="16"/>
                <w:szCs w:val="16"/>
              </w:rPr>
            </w:r>
            <w:r w:rsidRPr="00F81343">
              <w:rPr>
                <w:noProof/>
                <w:webHidden/>
                <w:sz w:val="16"/>
                <w:szCs w:val="16"/>
              </w:rPr>
              <w:fldChar w:fldCharType="separate"/>
            </w:r>
            <w:r w:rsidR="009B09A7">
              <w:rPr>
                <w:noProof/>
                <w:webHidden/>
                <w:sz w:val="16"/>
                <w:szCs w:val="16"/>
              </w:rPr>
              <w:t>12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7" w:history="1">
            <w:r w:rsidRPr="00F81343">
              <w:rPr>
                <w:rStyle w:val="Hyperlink"/>
                <w:noProof/>
                <w:sz w:val="16"/>
                <w:szCs w:val="16"/>
              </w:rPr>
              <w:t>A2:  Thumpers---Health Care---Combined Bill Solves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_Toc487825217 \h </w:instrText>
            </w:r>
            <w:r w:rsidRPr="00F81343">
              <w:rPr>
                <w:noProof/>
                <w:webHidden/>
                <w:sz w:val="16"/>
                <w:szCs w:val="16"/>
              </w:rPr>
            </w:r>
            <w:r w:rsidRPr="00F81343">
              <w:rPr>
                <w:noProof/>
                <w:webHidden/>
                <w:sz w:val="16"/>
                <w:szCs w:val="16"/>
              </w:rPr>
              <w:fldChar w:fldCharType="separate"/>
            </w:r>
            <w:r w:rsidR="009B09A7">
              <w:rPr>
                <w:noProof/>
                <w:webHidden/>
                <w:sz w:val="16"/>
                <w:szCs w:val="16"/>
              </w:rPr>
              <w:t>14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18" w:history="1">
            <w:r w:rsidRPr="00F81343">
              <w:rPr>
                <w:rStyle w:val="Hyperlink"/>
                <w:noProof/>
                <w:sz w:val="16"/>
                <w:szCs w:val="16"/>
              </w:rPr>
              <w:t>A2:  Thumpers---Health Care---Prior Passage Not Key to Tax Cuts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_Toc487825218 \h </w:instrText>
            </w:r>
            <w:r w:rsidRPr="00F81343">
              <w:rPr>
                <w:noProof/>
                <w:webHidden/>
                <w:sz w:val="16"/>
                <w:szCs w:val="16"/>
              </w:rPr>
            </w:r>
            <w:r w:rsidRPr="00F81343">
              <w:rPr>
                <w:noProof/>
                <w:webHidden/>
                <w:sz w:val="16"/>
                <w:szCs w:val="16"/>
              </w:rPr>
              <w:fldChar w:fldCharType="separate"/>
            </w:r>
            <w:r w:rsidR="009B09A7">
              <w:rPr>
                <w:noProof/>
                <w:webHidden/>
                <w:sz w:val="16"/>
                <w:szCs w:val="16"/>
              </w:rPr>
              <w:t>16</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19" w:history="1">
            <w:r w:rsidRPr="00F81343">
              <w:rPr>
                <w:rStyle w:val="Hyperlink"/>
                <w:noProof/>
                <w:sz w:val="16"/>
                <w:szCs w:val="16"/>
              </w:rPr>
              <w:t>Links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_Toc487825219 \h </w:instrText>
            </w:r>
            <w:r w:rsidRPr="00F81343">
              <w:rPr>
                <w:noProof/>
                <w:webHidden/>
                <w:sz w:val="16"/>
                <w:szCs w:val="16"/>
              </w:rPr>
            </w:r>
            <w:r w:rsidRPr="00F81343">
              <w:rPr>
                <w:noProof/>
                <w:webHidden/>
                <w:sz w:val="16"/>
                <w:szCs w:val="16"/>
              </w:rPr>
              <w:fldChar w:fldCharType="separate"/>
            </w:r>
            <w:r w:rsidR="009B09A7">
              <w:rPr>
                <w:noProof/>
                <w:webHidden/>
                <w:sz w:val="16"/>
                <w:szCs w:val="16"/>
              </w:rPr>
              <w:t>17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0" w:history="1">
            <w:r w:rsidRPr="00F81343">
              <w:rPr>
                <w:rStyle w:val="Hyperlink"/>
                <w:noProof/>
                <w:sz w:val="16"/>
                <w:szCs w:val="16"/>
              </w:rPr>
              <w:t>Links----Federal Education Policy---Conservative Base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_Toc487825220 \h </w:instrText>
            </w:r>
            <w:r w:rsidRPr="00F81343">
              <w:rPr>
                <w:noProof/>
                <w:webHidden/>
                <w:sz w:val="16"/>
                <w:szCs w:val="16"/>
              </w:rPr>
            </w:r>
            <w:r w:rsidRPr="00F81343">
              <w:rPr>
                <w:noProof/>
                <w:webHidden/>
                <w:sz w:val="16"/>
                <w:szCs w:val="16"/>
              </w:rPr>
              <w:fldChar w:fldCharType="separate"/>
            </w:r>
            <w:r w:rsidR="009B09A7">
              <w:rPr>
                <w:noProof/>
                <w:webHidden/>
                <w:sz w:val="16"/>
                <w:szCs w:val="16"/>
              </w:rPr>
              <w:t>18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1" w:history="1">
            <w:r w:rsidRPr="00F81343">
              <w:rPr>
                <w:rStyle w:val="Hyperlink"/>
                <w:noProof/>
                <w:sz w:val="16"/>
                <w:szCs w:val="16"/>
              </w:rPr>
              <w:t>Links---Federal Incentives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_Toc487825221 \h </w:instrText>
            </w:r>
            <w:r w:rsidRPr="00F81343">
              <w:rPr>
                <w:noProof/>
                <w:webHidden/>
                <w:sz w:val="16"/>
                <w:szCs w:val="16"/>
              </w:rPr>
            </w:r>
            <w:r w:rsidRPr="00F81343">
              <w:rPr>
                <w:noProof/>
                <w:webHidden/>
                <w:sz w:val="16"/>
                <w:szCs w:val="16"/>
              </w:rPr>
              <w:fldChar w:fldCharType="separate"/>
            </w:r>
            <w:r w:rsidR="009B09A7">
              <w:rPr>
                <w:noProof/>
                <w:webHidden/>
                <w:sz w:val="16"/>
                <w:szCs w:val="16"/>
              </w:rPr>
              <w:t>20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2" w:history="1">
            <w:r w:rsidRPr="00F81343">
              <w:rPr>
                <w:rStyle w:val="Hyperlink"/>
                <w:noProof/>
                <w:sz w:val="16"/>
                <w:szCs w:val="16"/>
              </w:rPr>
              <w:t>Links---Federal Standards/Common Core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_Toc487825222 \h </w:instrText>
            </w:r>
            <w:r w:rsidRPr="00F81343">
              <w:rPr>
                <w:noProof/>
                <w:webHidden/>
                <w:sz w:val="16"/>
                <w:szCs w:val="16"/>
              </w:rPr>
            </w:r>
            <w:r w:rsidRPr="00F81343">
              <w:rPr>
                <w:noProof/>
                <w:webHidden/>
                <w:sz w:val="16"/>
                <w:szCs w:val="16"/>
              </w:rPr>
              <w:fldChar w:fldCharType="separate"/>
            </w:r>
            <w:r w:rsidR="009B09A7">
              <w:rPr>
                <w:noProof/>
                <w:webHidden/>
                <w:sz w:val="16"/>
                <w:szCs w:val="16"/>
              </w:rPr>
              <w:t>21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3" w:history="1">
            <w:r w:rsidRPr="00F81343">
              <w:rPr>
                <w:rStyle w:val="Hyperlink"/>
                <w:noProof/>
                <w:sz w:val="16"/>
                <w:szCs w:val="16"/>
              </w:rPr>
              <w:t>Links---Funding Equalization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_Toc487825223 \h </w:instrText>
            </w:r>
            <w:r w:rsidRPr="00F81343">
              <w:rPr>
                <w:noProof/>
                <w:webHidden/>
                <w:sz w:val="16"/>
                <w:szCs w:val="16"/>
              </w:rPr>
            </w:r>
            <w:r w:rsidRPr="00F81343">
              <w:rPr>
                <w:noProof/>
                <w:webHidden/>
                <w:sz w:val="16"/>
                <w:szCs w:val="16"/>
              </w:rPr>
              <w:fldChar w:fldCharType="separate"/>
            </w:r>
            <w:r w:rsidR="009B09A7">
              <w:rPr>
                <w:noProof/>
                <w:webHidden/>
                <w:sz w:val="16"/>
                <w:szCs w:val="16"/>
              </w:rPr>
              <w:t>22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4" w:history="1">
            <w:r w:rsidRPr="00F81343">
              <w:rPr>
                <w:rStyle w:val="Hyperlink"/>
                <w:noProof/>
                <w:sz w:val="16"/>
                <w:szCs w:val="16"/>
              </w:rPr>
              <w:t>Links---(Ban) Vouchers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_Toc487825224 \h </w:instrText>
            </w:r>
            <w:r w:rsidRPr="00F81343">
              <w:rPr>
                <w:noProof/>
                <w:webHidden/>
                <w:sz w:val="16"/>
                <w:szCs w:val="16"/>
              </w:rPr>
            </w:r>
            <w:r w:rsidRPr="00F81343">
              <w:rPr>
                <w:noProof/>
                <w:webHidden/>
                <w:sz w:val="16"/>
                <w:szCs w:val="16"/>
              </w:rPr>
              <w:fldChar w:fldCharType="separate"/>
            </w:r>
            <w:r w:rsidR="009B09A7">
              <w:rPr>
                <w:noProof/>
                <w:webHidden/>
                <w:sz w:val="16"/>
                <w:szCs w:val="16"/>
              </w:rPr>
              <w:t>25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5" w:history="1">
            <w:r w:rsidRPr="00F81343">
              <w:rPr>
                <w:rStyle w:val="Hyperlink"/>
                <w:noProof/>
                <w:sz w:val="16"/>
                <w:szCs w:val="16"/>
              </w:rPr>
              <w:t>Links---A2:  DC = No Link</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_Toc487825225 \h </w:instrText>
            </w:r>
            <w:r w:rsidRPr="00F81343">
              <w:rPr>
                <w:noProof/>
                <w:webHidden/>
                <w:sz w:val="16"/>
                <w:szCs w:val="16"/>
              </w:rPr>
            </w:r>
            <w:r w:rsidRPr="00F81343">
              <w:rPr>
                <w:noProof/>
                <w:webHidden/>
                <w:sz w:val="16"/>
                <w:szCs w:val="16"/>
              </w:rPr>
              <w:fldChar w:fldCharType="separate"/>
            </w:r>
            <w:r w:rsidR="009B09A7">
              <w:rPr>
                <w:noProof/>
                <w:webHidden/>
                <w:sz w:val="16"/>
                <w:szCs w:val="16"/>
              </w:rPr>
              <w:t>30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6" w:history="1">
            <w:r w:rsidRPr="00F81343">
              <w:rPr>
                <w:rStyle w:val="Hyperlink"/>
                <w:noProof/>
                <w:sz w:val="16"/>
                <w:szCs w:val="16"/>
              </w:rPr>
              <w:t>Links---A2:  PR = No Link---Funding</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_Toc487825226 \h </w:instrText>
            </w:r>
            <w:r w:rsidRPr="00F81343">
              <w:rPr>
                <w:noProof/>
                <w:webHidden/>
                <w:sz w:val="16"/>
                <w:szCs w:val="16"/>
              </w:rPr>
            </w:r>
            <w:r w:rsidRPr="00F81343">
              <w:rPr>
                <w:noProof/>
                <w:webHidden/>
                <w:sz w:val="16"/>
                <w:szCs w:val="16"/>
              </w:rPr>
              <w:fldChar w:fldCharType="separate"/>
            </w:r>
            <w:r w:rsidR="009B09A7">
              <w:rPr>
                <w:noProof/>
                <w:webHidden/>
                <w:sz w:val="16"/>
                <w:szCs w:val="16"/>
              </w:rPr>
              <w:t>31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7" w:history="1">
            <w:r w:rsidRPr="00F81343">
              <w:rPr>
                <w:rStyle w:val="Hyperlink"/>
                <w:noProof/>
                <w:sz w:val="16"/>
                <w:szCs w:val="16"/>
              </w:rPr>
              <w:t>Links---A2:  DC/PR = Plan Not Congress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_Toc487825227 \h </w:instrText>
            </w:r>
            <w:r w:rsidRPr="00F81343">
              <w:rPr>
                <w:noProof/>
                <w:webHidden/>
                <w:sz w:val="16"/>
                <w:szCs w:val="16"/>
              </w:rPr>
            </w:r>
            <w:r w:rsidRPr="00F81343">
              <w:rPr>
                <w:noProof/>
                <w:webHidden/>
                <w:sz w:val="16"/>
                <w:szCs w:val="16"/>
              </w:rPr>
              <w:fldChar w:fldCharType="separate"/>
            </w:r>
            <w:r w:rsidR="009B09A7">
              <w:rPr>
                <w:noProof/>
                <w:webHidden/>
                <w:sz w:val="16"/>
                <w:szCs w:val="16"/>
              </w:rPr>
              <w:t>34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8" w:history="1">
            <w:r w:rsidRPr="00F81343">
              <w:rPr>
                <w:rStyle w:val="Hyperlink"/>
                <w:noProof/>
                <w:sz w:val="16"/>
                <w:szCs w:val="16"/>
              </w:rPr>
              <w:t>Internal---Base Key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_Toc487825228 \h </w:instrText>
            </w:r>
            <w:r w:rsidRPr="00F81343">
              <w:rPr>
                <w:noProof/>
                <w:webHidden/>
                <w:sz w:val="16"/>
                <w:szCs w:val="16"/>
              </w:rPr>
            </w:r>
            <w:r w:rsidRPr="00F81343">
              <w:rPr>
                <w:noProof/>
                <w:webHidden/>
                <w:sz w:val="16"/>
                <w:szCs w:val="16"/>
              </w:rPr>
              <w:fldChar w:fldCharType="separate"/>
            </w:r>
            <w:r w:rsidR="009B09A7">
              <w:rPr>
                <w:noProof/>
                <w:webHidden/>
                <w:sz w:val="16"/>
                <w:szCs w:val="16"/>
              </w:rPr>
              <w:t>35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29" w:history="1">
            <w:r w:rsidRPr="00F81343">
              <w:rPr>
                <w:rStyle w:val="Hyperlink"/>
                <w:noProof/>
                <w:sz w:val="16"/>
                <w:szCs w:val="16"/>
              </w:rPr>
              <w:t>Internal---A2:  Base Support = Resilient</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_Toc487825229 \h </w:instrText>
            </w:r>
            <w:r w:rsidRPr="00F81343">
              <w:rPr>
                <w:noProof/>
                <w:webHidden/>
                <w:sz w:val="16"/>
                <w:szCs w:val="16"/>
              </w:rPr>
            </w:r>
            <w:r w:rsidRPr="00F81343">
              <w:rPr>
                <w:noProof/>
                <w:webHidden/>
                <w:sz w:val="16"/>
                <w:szCs w:val="16"/>
              </w:rPr>
              <w:fldChar w:fldCharType="separate"/>
            </w:r>
            <w:r w:rsidR="009B09A7">
              <w:rPr>
                <w:noProof/>
                <w:webHidden/>
                <w:sz w:val="16"/>
                <w:szCs w:val="16"/>
              </w:rPr>
              <w:t>38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0" w:history="1">
            <w:r w:rsidRPr="00F81343">
              <w:rPr>
                <w:rStyle w:val="Hyperlink"/>
                <w:noProof/>
                <w:sz w:val="16"/>
                <w:szCs w:val="16"/>
              </w:rPr>
              <w:t>Internal---Yes Trump = Blame – General</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_Toc487825230 \h </w:instrText>
            </w:r>
            <w:r w:rsidRPr="00F81343">
              <w:rPr>
                <w:noProof/>
                <w:webHidden/>
                <w:sz w:val="16"/>
                <w:szCs w:val="16"/>
              </w:rPr>
            </w:r>
            <w:r w:rsidRPr="00F81343">
              <w:rPr>
                <w:noProof/>
                <w:webHidden/>
                <w:sz w:val="16"/>
                <w:szCs w:val="16"/>
              </w:rPr>
              <w:fldChar w:fldCharType="separate"/>
            </w:r>
            <w:r w:rsidR="009B09A7">
              <w:rPr>
                <w:noProof/>
                <w:webHidden/>
                <w:sz w:val="16"/>
                <w:szCs w:val="16"/>
              </w:rPr>
              <w:t>39</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31" w:history="1">
            <w:r w:rsidRPr="00F81343">
              <w:rPr>
                <w:rStyle w:val="Hyperlink"/>
                <w:noProof/>
                <w:sz w:val="16"/>
                <w:szCs w:val="16"/>
              </w:rPr>
              <w:t>Impact---Tax Cuts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_Toc487825231 \h </w:instrText>
            </w:r>
            <w:r w:rsidRPr="00F81343">
              <w:rPr>
                <w:noProof/>
                <w:webHidden/>
                <w:sz w:val="16"/>
                <w:szCs w:val="16"/>
              </w:rPr>
            </w:r>
            <w:r w:rsidRPr="00F81343">
              <w:rPr>
                <w:noProof/>
                <w:webHidden/>
                <w:sz w:val="16"/>
                <w:szCs w:val="16"/>
              </w:rPr>
              <w:fldChar w:fldCharType="separate"/>
            </w:r>
            <w:r w:rsidR="009B09A7">
              <w:rPr>
                <w:noProof/>
                <w:webHidden/>
                <w:sz w:val="16"/>
                <w:szCs w:val="16"/>
              </w:rPr>
              <w:t>40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2" w:history="1">
            <w:r w:rsidRPr="00F81343">
              <w:rPr>
                <w:rStyle w:val="Hyperlink"/>
                <w:noProof/>
                <w:sz w:val="16"/>
                <w:szCs w:val="16"/>
              </w:rPr>
              <w:t>Impact---Growth---Comparative/A2:  Turns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_Toc487825232 \h </w:instrText>
            </w:r>
            <w:r w:rsidRPr="00F81343">
              <w:rPr>
                <w:noProof/>
                <w:webHidden/>
                <w:sz w:val="16"/>
                <w:szCs w:val="16"/>
              </w:rPr>
            </w:r>
            <w:r w:rsidRPr="00F81343">
              <w:rPr>
                <w:noProof/>
                <w:webHidden/>
                <w:sz w:val="16"/>
                <w:szCs w:val="16"/>
              </w:rPr>
              <w:fldChar w:fldCharType="separate"/>
            </w:r>
            <w:r w:rsidR="009B09A7">
              <w:rPr>
                <w:noProof/>
                <w:webHidden/>
                <w:sz w:val="16"/>
                <w:szCs w:val="16"/>
              </w:rPr>
              <w:t>41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3" w:history="1">
            <w:r w:rsidRPr="00F81343">
              <w:rPr>
                <w:rStyle w:val="Hyperlink"/>
                <w:noProof/>
                <w:sz w:val="16"/>
                <w:szCs w:val="16"/>
              </w:rPr>
              <w:t>Impact---Growth---General</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_Toc487825233 \h </w:instrText>
            </w:r>
            <w:r w:rsidRPr="00F81343">
              <w:rPr>
                <w:noProof/>
                <w:webHidden/>
                <w:sz w:val="16"/>
                <w:szCs w:val="16"/>
              </w:rPr>
            </w:r>
            <w:r w:rsidRPr="00F81343">
              <w:rPr>
                <w:noProof/>
                <w:webHidden/>
                <w:sz w:val="16"/>
                <w:szCs w:val="16"/>
              </w:rPr>
              <w:fldChar w:fldCharType="separate"/>
            </w:r>
            <w:r w:rsidR="009B09A7">
              <w:rPr>
                <w:noProof/>
                <w:webHidden/>
                <w:sz w:val="16"/>
                <w:szCs w:val="16"/>
              </w:rPr>
              <w:t>42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4" w:history="1">
            <w:r w:rsidRPr="00F81343">
              <w:rPr>
                <w:rStyle w:val="Hyperlink"/>
                <w:noProof/>
                <w:sz w:val="16"/>
                <w:szCs w:val="16"/>
              </w:rPr>
              <w:t>Impact---Growth---CTR Key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_Toc487825234 \h </w:instrText>
            </w:r>
            <w:r w:rsidRPr="00F81343">
              <w:rPr>
                <w:noProof/>
                <w:webHidden/>
                <w:sz w:val="16"/>
                <w:szCs w:val="16"/>
              </w:rPr>
            </w:r>
            <w:r w:rsidRPr="00F81343">
              <w:rPr>
                <w:noProof/>
                <w:webHidden/>
                <w:sz w:val="16"/>
                <w:szCs w:val="16"/>
              </w:rPr>
              <w:fldChar w:fldCharType="separate"/>
            </w:r>
            <w:r w:rsidR="009B09A7">
              <w:rPr>
                <w:noProof/>
                <w:webHidden/>
                <w:sz w:val="16"/>
                <w:szCs w:val="16"/>
              </w:rPr>
              <w:t>43</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5" w:history="1">
            <w:r w:rsidRPr="00F81343">
              <w:rPr>
                <w:rStyle w:val="Hyperlink"/>
                <w:noProof/>
                <w:sz w:val="16"/>
                <w:szCs w:val="16"/>
              </w:rPr>
              <w:t>Impact---Growth---Repatriation Key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_Toc487825235 \h </w:instrText>
            </w:r>
            <w:r w:rsidRPr="00F81343">
              <w:rPr>
                <w:noProof/>
                <w:webHidden/>
                <w:sz w:val="16"/>
                <w:szCs w:val="16"/>
              </w:rPr>
            </w:r>
            <w:r w:rsidRPr="00F81343">
              <w:rPr>
                <w:noProof/>
                <w:webHidden/>
                <w:sz w:val="16"/>
                <w:szCs w:val="16"/>
              </w:rPr>
              <w:fldChar w:fldCharType="separate"/>
            </w:r>
            <w:r w:rsidR="009B09A7">
              <w:rPr>
                <w:noProof/>
                <w:webHidden/>
                <w:sz w:val="16"/>
                <w:szCs w:val="16"/>
              </w:rPr>
              <w:t>46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6" w:history="1">
            <w:r w:rsidRPr="00F81343">
              <w:rPr>
                <w:rStyle w:val="Hyperlink"/>
                <w:noProof/>
                <w:sz w:val="16"/>
                <w:szCs w:val="16"/>
              </w:rPr>
              <w:t>Impact---Competitiveness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_Toc487825236 \h </w:instrText>
            </w:r>
            <w:r w:rsidRPr="00F81343">
              <w:rPr>
                <w:noProof/>
                <w:webHidden/>
                <w:sz w:val="16"/>
                <w:szCs w:val="16"/>
              </w:rPr>
            </w:r>
            <w:r w:rsidRPr="00F81343">
              <w:rPr>
                <w:noProof/>
                <w:webHidden/>
                <w:sz w:val="16"/>
                <w:szCs w:val="16"/>
              </w:rPr>
              <w:fldChar w:fldCharType="separate"/>
            </w:r>
            <w:r w:rsidR="009B09A7">
              <w:rPr>
                <w:noProof/>
                <w:webHidden/>
                <w:sz w:val="16"/>
                <w:szCs w:val="16"/>
              </w:rPr>
              <w:t>47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7" w:history="1">
            <w:r w:rsidRPr="00F81343">
              <w:rPr>
                <w:rStyle w:val="Hyperlink"/>
                <w:noProof/>
                <w:sz w:val="16"/>
                <w:szCs w:val="16"/>
              </w:rPr>
              <w:t>Impact---Tech Industry---2NC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_Toc487825237 \h </w:instrText>
            </w:r>
            <w:r w:rsidRPr="00F81343">
              <w:rPr>
                <w:noProof/>
                <w:webHidden/>
                <w:sz w:val="16"/>
                <w:szCs w:val="16"/>
              </w:rPr>
            </w:r>
            <w:r w:rsidRPr="00F81343">
              <w:rPr>
                <w:noProof/>
                <w:webHidden/>
                <w:sz w:val="16"/>
                <w:szCs w:val="16"/>
              </w:rPr>
              <w:fldChar w:fldCharType="separate"/>
            </w:r>
            <w:r w:rsidR="009B09A7">
              <w:rPr>
                <w:noProof/>
                <w:webHidden/>
                <w:sz w:val="16"/>
                <w:szCs w:val="16"/>
              </w:rPr>
              <w:t>48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8" w:history="1">
            <w:r w:rsidRPr="00F81343">
              <w:rPr>
                <w:rStyle w:val="Hyperlink"/>
                <w:noProof/>
                <w:sz w:val="16"/>
                <w:szCs w:val="16"/>
              </w:rPr>
              <w:t>Impact---Tech Industry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_Toc487825238 \h </w:instrText>
            </w:r>
            <w:r w:rsidRPr="00F81343">
              <w:rPr>
                <w:noProof/>
                <w:webHidden/>
                <w:sz w:val="16"/>
                <w:szCs w:val="16"/>
              </w:rPr>
            </w:r>
            <w:r w:rsidRPr="00F81343">
              <w:rPr>
                <w:noProof/>
                <w:webHidden/>
                <w:sz w:val="16"/>
                <w:szCs w:val="16"/>
              </w:rPr>
              <w:fldChar w:fldCharType="separate"/>
            </w:r>
            <w:r w:rsidR="009B09A7">
              <w:rPr>
                <w:noProof/>
                <w:webHidden/>
                <w:sz w:val="16"/>
                <w:szCs w:val="16"/>
              </w:rPr>
              <w:t>51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39" w:history="1">
            <w:r w:rsidRPr="00F81343">
              <w:rPr>
                <w:rStyle w:val="Hyperlink"/>
                <w:noProof/>
                <w:sz w:val="16"/>
                <w:szCs w:val="16"/>
              </w:rPr>
              <w:t>Impact---A2 Revenue Neutral Bad</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_Toc487825239 \h </w:instrText>
            </w:r>
            <w:r w:rsidRPr="00F81343">
              <w:rPr>
                <w:noProof/>
                <w:webHidden/>
                <w:sz w:val="16"/>
                <w:szCs w:val="16"/>
              </w:rPr>
            </w:r>
            <w:r w:rsidRPr="00F81343">
              <w:rPr>
                <w:noProof/>
                <w:webHidden/>
                <w:sz w:val="16"/>
                <w:szCs w:val="16"/>
              </w:rPr>
              <w:fldChar w:fldCharType="separate"/>
            </w:r>
            <w:r w:rsidR="009B09A7">
              <w:rPr>
                <w:noProof/>
                <w:webHidden/>
                <w:sz w:val="16"/>
                <w:szCs w:val="16"/>
              </w:rPr>
              <w:t>53</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0" w:history="1">
            <w:r w:rsidRPr="00F81343">
              <w:rPr>
                <w:rStyle w:val="Hyperlink"/>
                <w:noProof/>
                <w:sz w:val="16"/>
                <w:szCs w:val="16"/>
              </w:rPr>
              <w:t>Impact---A2:  BAT Bad</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_Toc487825240 \h </w:instrText>
            </w:r>
            <w:r w:rsidRPr="00F81343">
              <w:rPr>
                <w:noProof/>
                <w:webHidden/>
                <w:sz w:val="16"/>
                <w:szCs w:val="16"/>
              </w:rPr>
            </w:r>
            <w:r w:rsidRPr="00F81343">
              <w:rPr>
                <w:noProof/>
                <w:webHidden/>
                <w:sz w:val="16"/>
                <w:szCs w:val="16"/>
              </w:rPr>
              <w:fldChar w:fldCharType="separate"/>
            </w:r>
            <w:r w:rsidR="009B09A7">
              <w:rPr>
                <w:noProof/>
                <w:webHidden/>
                <w:sz w:val="16"/>
                <w:szCs w:val="16"/>
              </w:rPr>
              <w:t>55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1" w:history="1">
            <w:r w:rsidRPr="00F81343">
              <w:rPr>
                <w:rStyle w:val="Hyperlink"/>
                <w:noProof/>
                <w:sz w:val="16"/>
                <w:szCs w:val="16"/>
              </w:rPr>
              <w:t>Impact---A2:  Israeli Economy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_Toc487825241 \h </w:instrText>
            </w:r>
            <w:r w:rsidRPr="00F81343">
              <w:rPr>
                <w:noProof/>
                <w:webHidden/>
                <w:sz w:val="16"/>
                <w:szCs w:val="16"/>
              </w:rPr>
            </w:r>
            <w:r w:rsidRPr="00F81343">
              <w:rPr>
                <w:noProof/>
                <w:webHidden/>
                <w:sz w:val="16"/>
                <w:szCs w:val="16"/>
              </w:rPr>
              <w:fldChar w:fldCharType="separate"/>
            </w:r>
            <w:r w:rsidR="009B09A7">
              <w:rPr>
                <w:noProof/>
                <w:webHidden/>
                <w:sz w:val="16"/>
                <w:szCs w:val="16"/>
              </w:rPr>
              <w:t>56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2" w:history="1">
            <w:r w:rsidRPr="00F81343">
              <w:rPr>
                <w:rStyle w:val="Hyperlink"/>
                <w:noProof/>
                <w:sz w:val="16"/>
                <w:szCs w:val="16"/>
              </w:rPr>
              <w:t>Impact---A2:  Israeli Economy---Ext---Turn – US Key Global Econ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_Toc487825242 \h </w:instrText>
            </w:r>
            <w:r w:rsidRPr="00F81343">
              <w:rPr>
                <w:noProof/>
                <w:webHidden/>
                <w:sz w:val="16"/>
                <w:szCs w:val="16"/>
              </w:rPr>
            </w:r>
            <w:r w:rsidRPr="00F81343">
              <w:rPr>
                <w:noProof/>
                <w:webHidden/>
                <w:sz w:val="16"/>
                <w:szCs w:val="16"/>
              </w:rPr>
              <w:fldChar w:fldCharType="separate"/>
            </w:r>
            <w:r w:rsidR="009B09A7">
              <w:rPr>
                <w:noProof/>
                <w:webHidden/>
                <w:sz w:val="16"/>
                <w:szCs w:val="16"/>
              </w:rPr>
              <w:t>59</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3" w:history="1">
            <w:r w:rsidRPr="00F81343">
              <w:rPr>
                <w:rStyle w:val="Hyperlink"/>
                <w:noProof/>
                <w:sz w:val="16"/>
                <w:szCs w:val="16"/>
              </w:rPr>
              <w:t>Impact---A2:  Israeli Economy---Ext---Decline Inevitable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_Toc487825243 \h </w:instrText>
            </w:r>
            <w:r w:rsidRPr="00F81343">
              <w:rPr>
                <w:noProof/>
                <w:webHidden/>
                <w:sz w:val="16"/>
                <w:szCs w:val="16"/>
              </w:rPr>
            </w:r>
            <w:r w:rsidRPr="00F81343">
              <w:rPr>
                <w:noProof/>
                <w:webHidden/>
                <w:sz w:val="16"/>
                <w:szCs w:val="16"/>
              </w:rPr>
              <w:fldChar w:fldCharType="separate"/>
            </w:r>
            <w:r w:rsidR="009B09A7">
              <w:rPr>
                <w:noProof/>
                <w:webHidden/>
                <w:sz w:val="16"/>
                <w:szCs w:val="16"/>
              </w:rPr>
              <w:t>60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4" w:history="1">
            <w:r w:rsidRPr="00F81343">
              <w:rPr>
                <w:rStyle w:val="Hyperlink"/>
                <w:noProof/>
                <w:sz w:val="16"/>
                <w:szCs w:val="16"/>
              </w:rPr>
              <w:t>Impact---A2:  Israeli Economy---Ext---No War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_Toc487825244 \h </w:instrText>
            </w:r>
            <w:r w:rsidRPr="00F81343">
              <w:rPr>
                <w:noProof/>
                <w:webHidden/>
                <w:sz w:val="16"/>
                <w:szCs w:val="16"/>
              </w:rPr>
            </w:r>
            <w:r w:rsidRPr="00F81343">
              <w:rPr>
                <w:noProof/>
                <w:webHidden/>
                <w:sz w:val="16"/>
                <w:szCs w:val="16"/>
              </w:rPr>
              <w:fldChar w:fldCharType="separate"/>
            </w:r>
            <w:r w:rsidR="009B09A7">
              <w:rPr>
                <w:noProof/>
                <w:webHidden/>
                <w:sz w:val="16"/>
                <w:szCs w:val="16"/>
              </w:rPr>
              <w:t>61</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45" w:history="1">
            <w:r w:rsidRPr="00F81343">
              <w:rPr>
                <w:rStyle w:val="Hyperlink"/>
                <w:noProof/>
                <w:sz w:val="16"/>
                <w:szCs w:val="16"/>
              </w:rPr>
              <w:t>Impact---Wag The Dog</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_Toc487825245 \h </w:instrText>
            </w:r>
            <w:r w:rsidRPr="00F81343">
              <w:rPr>
                <w:noProof/>
                <w:webHidden/>
                <w:sz w:val="16"/>
                <w:szCs w:val="16"/>
              </w:rPr>
            </w:r>
            <w:r w:rsidRPr="00F81343">
              <w:rPr>
                <w:noProof/>
                <w:webHidden/>
                <w:sz w:val="16"/>
                <w:szCs w:val="16"/>
              </w:rPr>
              <w:fldChar w:fldCharType="separate"/>
            </w:r>
            <w:r w:rsidR="009B09A7">
              <w:rPr>
                <w:noProof/>
                <w:webHidden/>
                <w:sz w:val="16"/>
                <w:szCs w:val="16"/>
              </w:rPr>
              <w:t>62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6" w:history="1">
            <w:r w:rsidRPr="00F81343">
              <w:rPr>
                <w:rStyle w:val="Hyperlink"/>
                <w:noProof/>
                <w:sz w:val="16"/>
                <w:szCs w:val="16"/>
              </w:rPr>
              <w:t>Trump Diversionary Wars---1NC/2NC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_Toc487825246 \h </w:instrText>
            </w:r>
            <w:r w:rsidRPr="00F81343">
              <w:rPr>
                <w:noProof/>
                <w:webHidden/>
                <w:sz w:val="16"/>
                <w:szCs w:val="16"/>
              </w:rPr>
            </w:r>
            <w:r w:rsidRPr="00F81343">
              <w:rPr>
                <w:noProof/>
                <w:webHidden/>
                <w:sz w:val="16"/>
                <w:szCs w:val="16"/>
              </w:rPr>
              <w:fldChar w:fldCharType="separate"/>
            </w:r>
            <w:r w:rsidR="009B09A7">
              <w:rPr>
                <w:noProof/>
                <w:webHidden/>
                <w:sz w:val="16"/>
                <w:szCs w:val="16"/>
              </w:rPr>
              <w:t>63</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7" w:history="1">
            <w:r w:rsidRPr="00F81343">
              <w:rPr>
                <w:rStyle w:val="Hyperlink"/>
                <w:noProof/>
                <w:sz w:val="16"/>
                <w:szCs w:val="16"/>
              </w:rPr>
              <w:t>Uniqueness---Yes Base Support</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_Toc487825247 \h </w:instrText>
            </w:r>
            <w:r w:rsidRPr="00F81343">
              <w:rPr>
                <w:noProof/>
                <w:webHidden/>
                <w:sz w:val="16"/>
                <w:szCs w:val="16"/>
              </w:rPr>
            </w:r>
            <w:r w:rsidRPr="00F81343">
              <w:rPr>
                <w:noProof/>
                <w:webHidden/>
                <w:sz w:val="16"/>
                <w:szCs w:val="16"/>
              </w:rPr>
              <w:fldChar w:fldCharType="separate"/>
            </w:r>
            <w:r w:rsidR="009B09A7">
              <w:rPr>
                <w:noProof/>
                <w:webHidden/>
                <w:sz w:val="16"/>
                <w:szCs w:val="16"/>
              </w:rPr>
              <w:t>66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8" w:history="1">
            <w:r w:rsidRPr="00F81343">
              <w:rPr>
                <w:rStyle w:val="Hyperlink"/>
                <w:noProof/>
                <w:sz w:val="16"/>
                <w:szCs w:val="16"/>
              </w:rPr>
              <w:t>Internal---Base Key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_Toc487825248 \h </w:instrText>
            </w:r>
            <w:r w:rsidRPr="00F81343">
              <w:rPr>
                <w:noProof/>
                <w:webHidden/>
                <w:sz w:val="16"/>
                <w:szCs w:val="16"/>
              </w:rPr>
            </w:r>
            <w:r w:rsidRPr="00F81343">
              <w:rPr>
                <w:noProof/>
                <w:webHidden/>
                <w:sz w:val="16"/>
                <w:szCs w:val="16"/>
              </w:rPr>
              <w:fldChar w:fldCharType="separate"/>
            </w:r>
            <w:r w:rsidR="009B09A7">
              <w:rPr>
                <w:noProof/>
                <w:webHidden/>
                <w:sz w:val="16"/>
                <w:szCs w:val="16"/>
              </w:rPr>
              <w:t>67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49" w:history="1">
            <w:r w:rsidRPr="00F81343">
              <w:rPr>
                <w:rStyle w:val="Hyperlink"/>
                <w:noProof/>
                <w:sz w:val="16"/>
                <w:szCs w:val="16"/>
              </w:rPr>
              <w:t>Internal---A2:  Base Support = Resilient</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_Toc487825249 \h </w:instrText>
            </w:r>
            <w:r w:rsidRPr="00F81343">
              <w:rPr>
                <w:noProof/>
                <w:webHidden/>
                <w:sz w:val="16"/>
                <w:szCs w:val="16"/>
              </w:rPr>
            </w:r>
            <w:r w:rsidRPr="00F81343">
              <w:rPr>
                <w:noProof/>
                <w:webHidden/>
                <w:sz w:val="16"/>
                <w:szCs w:val="16"/>
              </w:rPr>
              <w:fldChar w:fldCharType="separate"/>
            </w:r>
            <w:r w:rsidR="009B09A7">
              <w:rPr>
                <w:noProof/>
                <w:webHidden/>
                <w:sz w:val="16"/>
                <w:szCs w:val="16"/>
              </w:rPr>
              <w:t>70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0" w:history="1">
            <w:r w:rsidRPr="00F81343">
              <w:rPr>
                <w:rStyle w:val="Hyperlink"/>
                <w:noProof/>
                <w:sz w:val="16"/>
                <w:szCs w:val="16"/>
              </w:rPr>
              <w:t>Internal---Flip Flops/Campaign promises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_Toc487825250 \h </w:instrText>
            </w:r>
            <w:r w:rsidRPr="00F81343">
              <w:rPr>
                <w:noProof/>
                <w:webHidden/>
                <w:sz w:val="16"/>
                <w:szCs w:val="16"/>
              </w:rPr>
            </w:r>
            <w:r w:rsidRPr="00F81343">
              <w:rPr>
                <w:noProof/>
                <w:webHidden/>
                <w:sz w:val="16"/>
                <w:szCs w:val="16"/>
              </w:rPr>
              <w:fldChar w:fldCharType="separate"/>
            </w:r>
            <w:r w:rsidR="009B09A7">
              <w:rPr>
                <w:noProof/>
                <w:webHidden/>
                <w:sz w:val="16"/>
                <w:szCs w:val="16"/>
              </w:rPr>
              <w:t>71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1" w:history="1">
            <w:r w:rsidRPr="00F81343">
              <w:rPr>
                <w:rStyle w:val="Hyperlink"/>
                <w:noProof/>
                <w:sz w:val="16"/>
                <w:szCs w:val="16"/>
              </w:rPr>
              <w:t>Impact---Declining Appr</w:t>
            </w:r>
            <w:bookmarkStart w:id="1" w:name="_GoBack"/>
            <w:bookmarkEnd w:id="1"/>
            <w:r w:rsidRPr="00F81343">
              <w:rPr>
                <w:rStyle w:val="Hyperlink"/>
                <w:noProof/>
                <w:sz w:val="16"/>
                <w:szCs w:val="16"/>
              </w:rPr>
              <w:t>oval = Diversionary War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_Toc487825251 \h </w:instrText>
            </w:r>
            <w:r w:rsidRPr="00F81343">
              <w:rPr>
                <w:noProof/>
                <w:webHidden/>
                <w:sz w:val="16"/>
                <w:szCs w:val="16"/>
              </w:rPr>
            </w:r>
            <w:r w:rsidRPr="00F81343">
              <w:rPr>
                <w:noProof/>
                <w:webHidden/>
                <w:sz w:val="16"/>
                <w:szCs w:val="16"/>
              </w:rPr>
              <w:fldChar w:fldCharType="separate"/>
            </w:r>
            <w:r w:rsidR="009B09A7">
              <w:rPr>
                <w:noProof/>
                <w:webHidden/>
                <w:sz w:val="16"/>
                <w:szCs w:val="16"/>
              </w:rPr>
              <w:t>72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2" w:history="1">
            <w:r w:rsidRPr="00F81343">
              <w:rPr>
                <w:rStyle w:val="Hyperlink"/>
                <w:noProof/>
                <w:sz w:val="16"/>
                <w:szCs w:val="16"/>
              </w:rPr>
              <w:t>Impact---Declining Approval = Diversionary War – China/Iran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_Toc487825252 \h </w:instrText>
            </w:r>
            <w:r w:rsidRPr="00F81343">
              <w:rPr>
                <w:noProof/>
                <w:webHidden/>
                <w:sz w:val="16"/>
                <w:szCs w:val="16"/>
              </w:rPr>
            </w:r>
            <w:r w:rsidRPr="00F81343">
              <w:rPr>
                <w:noProof/>
                <w:webHidden/>
                <w:sz w:val="16"/>
                <w:szCs w:val="16"/>
              </w:rPr>
              <w:fldChar w:fldCharType="separate"/>
            </w:r>
            <w:r w:rsidR="009B09A7">
              <w:rPr>
                <w:noProof/>
                <w:webHidden/>
                <w:sz w:val="16"/>
                <w:szCs w:val="16"/>
              </w:rPr>
              <w:t>74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3" w:history="1">
            <w:r w:rsidRPr="00F81343">
              <w:rPr>
                <w:rStyle w:val="Hyperlink"/>
                <w:noProof/>
                <w:sz w:val="16"/>
                <w:szCs w:val="16"/>
              </w:rPr>
              <w:t>Impact---Declining Approval = Diversionary War – NoKo</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_Toc487825253 \h </w:instrText>
            </w:r>
            <w:r w:rsidRPr="00F81343">
              <w:rPr>
                <w:noProof/>
                <w:webHidden/>
                <w:sz w:val="16"/>
                <w:szCs w:val="16"/>
              </w:rPr>
            </w:r>
            <w:r w:rsidRPr="00F81343">
              <w:rPr>
                <w:noProof/>
                <w:webHidden/>
                <w:sz w:val="16"/>
                <w:szCs w:val="16"/>
              </w:rPr>
              <w:fldChar w:fldCharType="separate"/>
            </w:r>
            <w:r w:rsidR="009B09A7">
              <w:rPr>
                <w:noProof/>
                <w:webHidden/>
                <w:sz w:val="16"/>
                <w:szCs w:val="16"/>
              </w:rPr>
              <w:t>75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4" w:history="1">
            <w:r w:rsidRPr="00F81343">
              <w:rPr>
                <w:rStyle w:val="Hyperlink"/>
                <w:noProof/>
                <w:sz w:val="16"/>
                <w:szCs w:val="16"/>
              </w:rPr>
              <w:t>Impact---A2:  No Diversion Wars - Studies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_Toc487825254 \h </w:instrText>
            </w:r>
            <w:r w:rsidRPr="00F81343">
              <w:rPr>
                <w:noProof/>
                <w:webHidden/>
                <w:sz w:val="16"/>
                <w:szCs w:val="16"/>
              </w:rPr>
            </w:r>
            <w:r w:rsidRPr="00F81343">
              <w:rPr>
                <w:noProof/>
                <w:webHidden/>
                <w:sz w:val="16"/>
                <w:szCs w:val="16"/>
              </w:rPr>
              <w:fldChar w:fldCharType="separate"/>
            </w:r>
            <w:r w:rsidR="009B09A7">
              <w:rPr>
                <w:noProof/>
                <w:webHidden/>
                <w:sz w:val="16"/>
                <w:szCs w:val="16"/>
              </w:rPr>
              <w:t>76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5" w:history="1">
            <w:r w:rsidRPr="00F81343">
              <w:rPr>
                <w:rStyle w:val="Hyperlink"/>
                <w:noProof/>
                <w:sz w:val="16"/>
                <w:szCs w:val="16"/>
              </w:rPr>
              <w:t>Impact---A2:  No Diversion Wars – Trump</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_Toc487825255 \h </w:instrText>
            </w:r>
            <w:r w:rsidRPr="00F81343">
              <w:rPr>
                <w:noProof/>
                <w:webHidden/>
                <w:sz w:val="16"/>
                <w:szCs w:val="16"/>
              </w:rPr>
            </w:r>
            <w:r w:rsidRPr="00F81343">
              <w:rPr>
                <w:noProof/>
                <w:webHidden/>
                <w:sz w:val="16"/>
                <w:szCs w:val="16"/>
              </w:rPr>
              <w:fldChar w:fldCharType="separate"/>
            </w:r>
            <w:r w:rsidR="009B09A7">
              <w:rPr>
                <w:noProof/>
                <w:webHidden/>
                <w:sz w:val="16"/>
                <w:szCs w:val="16"/>
              </w:rPr>
              <w:t>78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6" w:history="1">
            <w:r w:rsidRPr="00F81343">
              <w:rPr>
                <w:rStyle w:val="Hyperlink"/>
                <w:noProof/>
                <w:sz w:val="16"/>
                <w:szCs w:val="16"/>
              </w:rPr>
              <w:t>Impact---A2:  Checks on Trump</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_Toc487825256 \h </w:instrText>
            </w:r>
            <w:r w:rsidRPr="00F81343">
              <w:rPr>
                <w:noProof/>
                <w:webHidden/>
                <w:sz w:val="16"/>
                <w:szCs w:val="16"/>
              </w:rPr>
            </w:r>
            <w:r w:rsidRPr="00F81343">
              <w:rPr>
                <w:noProof/>
                <w:webHidden/>
                <w:sz w:val="16"/>
                <w:szCs w:val="16"/>
              </w:rPr>
              <w:fldChar w:fldCharType="separate"/>
            </w:r>
            <w:r w:rsidR="009B09A7">
              <w:rPr>
                <w:noProof/>
                <w:webHidden/>
                <w:sz w:val="16"/>
                <w:szCs w:val="16"/>
              </w:rPr>
              <w:t>80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7" w:history="1">
            <w:r w:rsidRPr="00F81343">
              <w:rPr>
                <w:rStyle w:val="Hyperlink"/>
                <w:noProof/>
                <w:sz w:val="16"/>
                <w:szCs w:val="16"/>
              </w:rPr>
              <w:t>Impact---China War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_Toc487825257 \h </w:instrText>
            </w:r>
            <w:r w:rsidRPr="00F81343">
              <w:rPr>
                <w:noProof/>
                <w:webHidden/>
                <w:sz w:val="16"/>
                <w:szCs w:val="16"/>
              </w:rPr>
            </w:r>
            <w:r w:rsidRPr="00F81343">
              <w:rPr>
                <w:noProof/>
                <w:webHidden/>
                <w:sz w:val="16"/>
                <w:szCs w:val="16"/>
              </w:rPr>
              <w:fldChar w:fldCharType="separate"/>
            </w:r>
            <w:r w:rsidR="009B09A7">
              <w:rPr>
                <w:noProof/>
                <w:webHidden/>
                <w:sz w:val="16"/>
                <w:szCs w:val="16"/>
              </w:rPr>
              <w:t>82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8" w:history="1">
            <w:r w:rsidRPr="00F81343">
              <w:rPr>
                <w:rStyle w:val="Hyperlink"/>
                <w:noProof/>
                <w:sz w:val="16"/>
                <w:szCs w:val="16"/>
              </w:rPr>
              <w:t>Impact---China War---Time Frame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_Toc487825258 \h </w:instrText>
            </w:r>
            <w:r w:rsidRPr="00F81343">
              <w:rPr>
                <w:noProof/>
                <w:webHidden/>
                <w:sz w:val="16"/>
                <w:szCs w:val="16"/>
              </w:rPr>
            </w:r>
            <w:r w:rsidRPr="00F81343">
              <w:rPr>
                <w:noProof/>
                <w:webHidden/>
                <w:sz w:val="16"/>
                <w:szCs w:val="16"/>
              </w:rPr>
              <w:fldChar w:fldCharType="separate"/>
            </w:r>
            <w:r w:rsidR="009B09A7">
              <w:rPr>
                <w:noProof/>
                <w:webHidden/>
                <w:sz w:val="16"/>
                <w:szCs w:val="16"/>
              </w:rPr>
              <w:t>83</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59" w:history="1">
            <w:r w:rsidRPr="00F81343">
              <w:rPr>
                <w:rStyle w:val="Hyperlink"/>
                <w:noProof/>
                <w:sz w:val="16"/>
                <w:szCs w:val="16"/>
              </w:rPr>
              <w:t>Impact---China War---A2:  No War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_Toc487825259 \h </w:instrText>
            </w:r>
            <w:r w:rsidRPr="00F81343">
              <w:rPr>
                <w:noProof/>
                <w:webHidden/>
                <w:sz w:val="16"/>
                <w:szCs w:val="16"/>
              </w:rPr>
            </w:r>
            <w:r w:rsidRPr="00F81343">
              <w:rPr>
                <w:noProof/>
                <w:webHidden/>
                <w:sz w:val="16"/>
                <w:szCs w:val="16"/>
              </w:rPr>
              <w:fldChar w:fldCharType="separate"/>
            </w:r>
            <w:r w:rsidR="009B09A7">
              <w:rPr>
                <w:noProof/>
                <w:webHidden/>
                <w:sz w:val="16"/>
                <w:szCs w:val="16"/>
              </w:rPr>
              <w:t>84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0" w:history="1">
            <w:r w:rsidRPr="00F81343">
              <w:rPr>
                <w:rStyle w:val="Hyperlink"/>
                <w:noProof/>
                <w:sz w:val="16"/>
                <w:szCs w:val="16"/>
              </w:rPr>
              <w:t>Impact---China War---A2:  No War - Deterrence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_Toc487825260 \h </w:instrText>
            </w:r>
            <w:r w:rsidRPr="00F81343">
              <w:rPr>
                <w:noProof/>
                <w:webHidden/>
                <w:sz w:val="16"/>
                <w:szCs w:val="16"/>
              </w:rPr>
            </w:r>
            <w:r w:rsidRPr="00F81343">
              <w:rPr>
                <w:noProof/>
                <w:webHidden/>
                <w:sz w:val="16"/>
                <w:szCs w:val="16"/>
              </w:rPr>
              <w:fldChar w:fldCharType="separate"/>
            </w:r>
            <w:r w:rsidR="009B09A7">
              <w:rPr>
                <w:noProof/>
                <w:webHidden/>
                <w:sz w:val="16"/>
                <w:szCs w:val="16"/>
              </w:rPr>
              <w:t>86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1" w:history="1">
            <w:r w:rsidRPr="00F81343">
              <w:rPr>
                <w:rStyle w:val="Hyperlink"/>
                <w:noProof/>
                <w:sz w:val="16"/>
                <w:szCs w:val="16"/>
              </w:rPr>
              <w:t>Impact---China War---A2:  No Escalation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_Toc487825261 \h </w:instrText>
            </w:r>
            <w:r w:rsidRPr="00F81343">
              <w:rPr>
                <w:noProof/>
                <w:webHidden/>
                <w:sz w:val="16"/>
                <w:szCs w:val="16"/>
              </w:rPr>
            </w:r>
            <w:r w:rsidRPr="00F81343">
              <w:rPr>
                <w:noProof/>
                <w:webHidden/>
                <w:sz w:val="16"/>
                <w:szCs w:val="16"/>
              </w:rPr>
              <w:fldChar w:fldCharType="separate"/>
            </w:r>
            <w:r w:rsidR="009B09A7">
              <w:rPr>
                <w:noProof/>
                <w:webHidden/>
                <w:sz w:val="16"/>
                <w:szCs w:val="16"/>
              </w:rPr>
              <w:t>87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2" w:history="1">
            <w:r w:rsidRPr="00F81343">
              <w:rPr>
                <w:rStyle w:val="Hyperlink"/>
                <w:noProof/>
                <w:sz w:val="16"/>
                <w:szCs w:val="16"/>
              </w:rPr>
              <w:t>Impact---Iran War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_Toc487825262 \h </w:instrText>
            </w:r>
            <w:r w:rsidRPr="00F81343">
              <w:rPr>
                <w:noProof/>
                <w:webHidden/>
                <w:sz w:val="16"/>
                <w:szCs w:val="16"/>
              </w:rPr>
            </w:r>
            <w:r w:rsidRPr="00F81343">
              <w:rPr>
                <w:noProof/>
                <w:webHidden/>
                <w:sz w:val="16"/>
                <w:szCs w:val="16"/>
              </w:rPr>
              <w:fldChar w:fldCharType="separate"/>
            </w:r>
            <w:r w:rsidR="009B09A7">
              <w:rPr>
                <w:noProof/>
                <w:webHidden/>
                <w:sz w:val="16"/>
                <w:szCs w:val="16"/>
              </w:rPr>
              <w:t>88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3" w:history="1">
            <w:r w:rsidRPr="00F81343">
              <w:rPr>
                <w:rStyle w:val="Hyperlink"/>
                <w:noProof/>
                <w:sz w:val="16"/>
                <w:szCs w:val="16"/>
              </w:rPr>
              <w:t>Impact---Iran War---A2:  Trump Won’t Do It</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_Toc487825263 \h </w:instrText>
            </w:r>
            <w:r w:rsidRPr="00F81343">
              <w:rPr>
                <w:noProof/>
                <w:webHidden/>
                <w:sz w:val="16"/>
                <w:szCs w:val="16"/>
              </w:rPr>
            </w:r>
            <w:r w:rsidRPr="00F81343">
              <w:rPr>
                <w:noProof/>
                <w:webHidden/>
                <w:sz w:val="16"/>
                <w:szCs w:val="16"/>
              </w:rPr>
              <w:fldChar w:fldCharType="separate"/>
            </w:r>
            <w:r w:rsidR="009B09A7">
              <w:rPr>
                <w:noProof/>
                <w:webHidden/>
                <w:sz w:val="16"/>
                <w:szCs w:val="16"/>
              </w:rPr>
              <w:t>89</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4" w:history="1">
            <w:r w:rsidRPr="00F81343">
              <w:rPr>
                <w:rStyle w:val="Hyperlink"/>
                <w:noProof/>
                <w:sz w:val="16"/>
                <w:szCs w:val="16"/>
              </w:rPr>
              <w:t>Impact---Ext---Iran War = Extinction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_Toc487825264 \h </w:instrText>
            </w:r>
            <w:r w:rsidRPr="00F81343">
              <w:rPr>
                <w:noProof/>
                <w:webHidden/>
                <w:sz w:val="16"/>
                <w:szCs w:val="16"/>
              </w:rPr>
            </w:r>
            <w:r w:rsidRPr="00F81343">
              <w:rPr>
                <w:noProof/>
                <w:webHidden/>
                <w:sz w:val="16"/>
                <w:szCs w:val="16"/>
              </w:rPr>
              <w:fldChar w:fldCharType="separate"/>
            </w:r>
            <w:r w:rsidR="009B09A7">
              <w:rPr>
                <w:noProof/>
                <w:webHidden/>
                <w:sz w:val="16"/>
                <w:szCs w:val="16"/>
              </w:rPr>
              <w:t>90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5" w:history="1">
            <w:r w:rsidRPr="00F81343">
              <w:rPr>
                <w:rStyle w:val="Hyperlink"/>
                <w:noProof/>
                <w:sz w:val="16"/>
                <w:szCs w:val="16"/>
              </w:rPr>
              <w:t>Impact---North Korea War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_Toc487825265 \h </w:instrText>
            </w:r>
            <w:r w:rsidRPr="00F81343">
              <w:rPr>
                <w:noProof/>
                <w:webHidden/>
                <w:sz w:val="16"/>
                <w:szCs w:val="16"/>
              </w:rPr>
            </w:r>
            <w:r w:rsidRPr="00F81343">
              <w:rPr>
                <w:noProof/>
                <w:webHidden/>
                <w:sz w:val="16"/>
                <w:szCs w:val="16"/>
              </w:rPr>
              <w:fldChar w:fldCharType="separate"/>
            </w:r>
            <w:r w:rsidR="009B09A7">
              <w:rPr>
                <w:noProof/>
                <w:webHidden/>
                <w:sz w:val="16"/>
                <w:szCs w:val="16"/>
              </w:rPr>
              <w:t>91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6" w:history="1">
            <w:r w:rsidRPr="00F81343">
              <w:rPr>
                <w:rStyle w:val="Hyperlink"/>
                <w:noProof/>
                <w:sz w:val="16"/>
                <w:szCs w:val="16"/>
              </w:rPr>
              <w:t>Impact---Ext---North Korea War = Extinction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_Toc487825266 \h </w:instrText>
            </w:r>
            <w:r w:rsidRPr="00F81343">
              <w:rPr>
                <w:noProof/>
                <w:webHidden/>
                <w:sz w:val="16"/>
                <w:szCs w:val="16"/>
              </w:rPr>
            </w:r>
            <w:r w:rsidRPr="00F81343">
              <w:rPr>
                <w:noProof/>
                <w:webHidden/>
                <w:sz w:val="16"/>
                <w:szCs w:val="16"/>
              </w:rPr>
              <w:fldChar w:fldCharType="separate"/>
            </w:r>
            <w:r w:rsidR="009B09A7">
              <w:rPr>
                <w:noProof/>
                <w:webHidden/>
                <w:sz w:val="16"/>
                <w:szCs w:val="16"/>
              </w:rPr>
              <w:t>92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67" w:history="1">
            <w:r w:rsidRPr="00F81343">
              <w:rPr>
                <w:rStyle w:val="Hyperlink"/>
                <w:noProof/>
                <w:sz w:val="16"/>
                <w:szCs w:val="16"/>
              </w:rPr>
              <w:t>Impact---Turns Case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_Toc487825267 \h </w:instrText>
            </w:r>
            <w:r w:rsidRPr="00F81343">
              <w:rPr>
                <w:noProof/>
                <w:webHidden/>
                <w:sz w:val="16"/>
                <w:szCs w:val="16"/>
              </w:rPr>
            </w:r>
            <w:r w:rsidRPr="00F81343">
              <w:rPr>
                <w:noProof/>
                <w:webHidden/>
                <w:sz w:val="16"/>
                <w:szCs w:val="16"/>
              </w:rPr>
              <w:fldChar w:fldCharType="separate"/>
            </w:r>
            <w:r w:rsidR="009B09A7">
              <w:rPr>
                <w:noProof/>
                <w:webHidden/>
                <w:sz w:val="16"/>
                <w:szCs w:val="16"/>
              </w:rPr>
              <w:t>95</w:t>
            </w:r>
            <w:r w:rsidRPr="00F81343">
              <w:rPr>
                <w:noProof/>
                <w:webHidden/>
                <w:sz w:val="16"/>
                <w:szCs w:val="16"/>
              </w:rPr>
              <w:fldChar w:fldCharType="end"/>
            </w:r>
          </w:hyperlink>
        </w:p>
        <w:p w:rsidR="00BD2A62" w:rsidRPr="00F81343" w:rsidRDefault="00BD2A62">
          <w:pPr>
            <w:pStyle w:val="TOC1"/>
            <w:tabs>
              <w:tab w:val="right" w:leader="dot" w:pos="10790"/>
            </w:tabs>
            <w:rPr>
              <w:noProof/>
              <w:sz w:val="16"/>
              <w:szCs w:val="16"/>
            </w:rPr>
          </w:pPr>
          <w:hyperlink w:anchor="_Toc487825268" w:history="1">
            <w:r w:rsidRPr="00F81343">
              <w:rPr>
                <w:rStyle w:val="Hyperlink"/>
                <w:noProof/>
                <w:sz w:val="16"/>
                <w:szCs w:val="16"/>
              </w:rPr>
              <w:t>Aff</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_Toc487825268 \h </w:instrText>
            </w:r>
            <w:r w:rsidRPr="00F81343">
              <w:rPr>
                <w:noProof/>
                <w:webHidden/>
                <w:sz w:val="16"/>
                <w:szCs w:val="16"/>
              </w:rPr>
            </w:r>
            <w:r w:rsidRPr="00F81343">
              <w:rPr>
                <w:noProof/>
                <w:webHidden/>
                <w:sz w:val="16"/>
                <w:szCs w:val="16"/>
              </w:rPr>
              <w:fldChar w:fldCharType="separate"/>
            </w:r>
            <w:r w:rsidR="009B09A7">
              <w:rPr>
                <w:noProof/>
                <w:webHidden/>
                <w:sz w:val="16"/>
                <w:szCs w:val="16"/>
              </w:rPr>
              <w:t>96</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69" w:history="1">
            <w:r w:rsidRPr="00F81343">
              <w:rPr>
                <w:rStyle w:val="Hyperlink"/>
                <w:noProof/>
                <w:sz w:val="16"/>
                <w:szCs w:val="16"/>
              </w:rPr>
              <w:t>Aff---Uniqueness---Tax Reform</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_Toc487825269 \h </w:instrText>
            </w:r>
            <w:r w:rsidRPr="00F81343">
              <w:rPr>
                <w:noProof/>
                <w:webHidden/>
                <w:sz w:val="16"/>
                <w:szCs w:val="16"/>
              </w:rPr>
            </w:r>
            <w:r w:rsidRPr="00F81343">
              <w:rPr>
                <w:noProof/>
                <w:webHidden/>
                <w:sz w:val="16"/>
                <w:szCs w:val="16"/>
              </w:rPr>
              <w:fldChar w:fldCharType="separate"/>
            </w:r>
            <w:r w:rsidR="009B09A7">
              <w:rPr>
                <w:noProof/>
                <w:webHidden/>
                <w:sz w:val="16"/>
                <w:szCs w:val="16"/>
              </w:rPr>
              <w:t>97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0" w:history="1">
            <w:r w:rsidRPr="00F81343">
              <w:rPr>
                <w:rStyle w:val="Hyperlink"/>
                <w:noProof/>
                <w:sz w:val="16"/>
                <w:szCs w:val="16"/>
              </w:rPr>
              <w:t>Aff---Tax Reform---Won’t Pass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_Toc487825270 \h </w:instrText>
            </w:r>
            <w:r w:rsidRPr="00F81343">
              <w:rPr>
                <w:noProof/>
                <w:webHidden/>
                <w:sz w:val="16"/>
                <w:szCs w:val="16"/>
              </w:rPr>
            </w:r>
            <w:r w:rsidRPr="00F81343">
              <w:rPr>
                <w:noProof/>
                <w:webHidden/>
                <w:sz w:val="16"/>
                <w:szCs w:val="16"/>
              </w:rPr>
              <w:fldChar w:fldCharType="separate"/>
            </w:r>
            <w:r w:rsidR="009B09A7">
              <w:rPr>
                <w:noProof/>
                <w:webHidden/>
                <w:sz w:val="16"/>
                <w:szCs w:val="16"/>
              </w:rPr>
              <w:t>98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1" w:history="1">
            <w:r w:rsidRPr="00F81343">
              <w:rPr>
                <w:rStyle w:val="Hyperlink"/>
                <w:noProof/>
                <w:sz w:val="16"/>
                <w:szCs w:val="16"/>
              </w:rPr>
              <w:t>Aff---Tax Reform---Delayed</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_Toc487825271 \h </w:instrText>
            </w:r>
            <w:r w:rsidRPr="00F81343">
              <w:rPr>
                <w:noProof/>
                <w:webHidden/>
                <w:sz w:val="16"/>
                <w:szCs w:val="16"/>
              </w:rPr>
            </w:r>
            <w:r w:rsidRPr="00F81343">
              <w:rPr>
                <w:noProof/>
                <w:webHidden/>
                <w:sz w:val="16"/>
                <w:szCs w:val="16"/>
              </w:rPr>
              <w:fldChar w:fldCharType="separate"/>
            </w:r>
            <w:r w:rsidR="009B09A7">
              <w:rPr>
                <w:noProof/>
                <w:webHidden/>
                <w:sz w:val="16"/>
                <w:szCs w:val="16"/>
              </w:rPr>
              <w:t>100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2" w:history="1">
            <w:r w:rsidRPr="00F81343">
              <w:rPr>
                <w:rStyle w:val="Hyperlink"/>
                <w:noProof/>
                <w:sz w:val="16"/>
                <w:szCs w:val="16"/>
              </w:rPr>
              <w:t>Aff– Thumpers - Generic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_Toc487825272 \h </w:instrText>
            </w:r>
            <w:r w:rsidRPr="00F81343">
              <w:rPr>
                <w:noProof/>
                <w:webHidden/>
                <w:sz w:val="16"/>
                <w:szCs w:val="16"/>
              </w:rPr>
            </w:r>
            <w:r w:rsidRPr="00F81343">
              <w:rPr>
                <w:noProof/>
                <w:webHidden/>
                <w:sz w:val="16"/>
                <w:szCs w:val="16"/>
              </w:rPr>
              <w:fldChar w:fldCharType="separate"/>
            </w:r>
            <w:r w:rsidR="009B09A7">
              <w:rPr>
                <w:noProof/>
                <w:webHidden/>
                <w:sz w:val="16"/>
                <w:szCs w:val="16"/>
              </w:rPr>
              <w:t>101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3" w:history="1">
            <w:r w:rsidRPr="00F81343">
              <w:rPr>
                <w:rStyle w:val="Hyperlink"/>
                <w:noProof/>
                <w:sz w:val="16"/>
                <w:szCs w:val="16"/>
              </w:rPr>
              <w:t>Aff – Thumpers - Healthcare</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_Toc487825273 \h </w:instrText>
            </w:r>
            <w:r w:rsidRPr="00F81343">
              <w:rPr>
                <w:noProof/>
                <w:webHidden/>
                <w:sz w:val="16"/>
                <w:szCs w:val="16"/>
              </w:rPr>
            </w:r>
            <w:r w:rsidRPr="00F81343">
              <w:rPr>
                <w:noProof/>
                <w:webHidden/>
                <w:sz w:val="16"/>
                <w:szCs w:val="16"/>
              </w:rPr>
              <w:fldChar w:fldCharType="separate"/>
            </w:r>
            <w:r w:rsidR="009B09A7">
              <w:rPr>
                <w:noProof/>
                <w:webHidden/>
                <w:sz w:val="16"/>
                <w:szCs w:val="16"/>
              </w:rPr>
              <w:t>102</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74" w:history="1">
            <w:r w:rsidRPr="00F81343">
              <w:rPr>
                <w:rStyle w:val="Hyperlink"/>
                <w:noProof/>
                <w:sz w:val="16"/>
                <w:szCs w:val="16"/>
              </w:rPr>
              <w:t>Aff---A2:  Links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_Toc487825274 \h </w:instrText>
            </w:r>
            <w:r w:rsidRPr="00F81343">
              <w:rPr>
                <w:noProof/>
                <w:webHidden/>
                <w:sz w:val="16"/>
                <w:szCs w:val="16"/>
              </w:rPr>
            </w:r>
            <w:r w:rsidRPr="00F81343">
              <w:rPr>
                <w:noProof/>
                <w:webHidden/>
                <w:sz w:val="16"/>
                <w:szCs w:val="16"/>
              </w:rPr>
              <w:fldChar w:fldCharType="separate"/>
            </w:r>
            <w:r w:rsidR="009B09A7">
              <w:rPr>
                <w:noProof/>
                <w:webHidden/>
                <w:sz w:val="16"/>
                <w:szCs w:val="16"/>
              </w:rPr>
              <w:t>104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5" w:history="1">
            <w:r w:rsidRPr="00F81343">
              <w:rPr>
                <w:rStyle w:val="Hyperlink"/>
                <w:noProof/>
                <w:sz w:val="16"/>
                <w:szCs w:val="16"/>
              </w:rPr>
              <w:t>A2:  GOP Base Link</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_Toc487825275 \h </w:instrText>
            </w:r>
            <w:r w:rsidRPr="00F81343">
              <w:rPr>
                <w:noProof/>
                <w:webHidden/>
                <w:sz w:val="16"/>
                <w:szCs w:val="16"/>
              </w:rPr>
            </w:r>
            <w:r w:rsidRPr="00F81343">
              <w:rPr>
                <w:noProof/>
                <w:webHidden/>
                <w:sz w:val="16"/>
                <w:szCs w:val="16"/>
              </w:rPr>
              <w:fldChar w:fldCharType="separate"/>
            </w:r>
            <w:r w:rsidR="009B09A7">
              <w:rPr>
                <w:noProof/>
                <w:webHidden/>
                <w:sz w:val="16"/>
                <w:szCs w:val="16"/>
              </w:rPr>
              <w:t>105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6" w:history="1">
            <w:r w:rsidRPr="00F81343">
              <w:rPr>
                <w:rStyle w:val="Hyperlink"/>
                <w:noProof/>
                <w:sz w:val="16"/>
                <w:szCs w:val="16"/>
              </w:rPr>
              <w:t>Winners Win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_Toc487825276 \h </w:instrText>
            </w:r>
            <w:r w:rsidRPr="00F81343">
              <w:rPr>
                <w:noProof/>
                <w:webHidden/>
                <w:sz w:val="16"/>
                <w:szCs w:val="16"/>
              </w:rPr>
            </w:r>
            <w:r w:rsidRPr="00F81343">
              <w:rPr>
                <w:noProof/>
                <w:webHidden/>
                <w:sz w:val="16"/>
                <w:szCs w:val="16"/>
              </w:rPr>
              <w:fldChar w:fldCharType="separate"/>
            </w:r>
            <w:r w:rsidR="009B09A7">
              <w:rPr>
                <w:noProof/>
                <w:webHidden/>
                <w:sz w:val="16"/>
                <w:szCs w:val="16"/>
              </w:rPr>
              <w:t>106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7" w:history="1">
            <w:r w:rsidRPr="00F81343">
              <w:rPr>
                <w:rStyle w:val="Hyperlink"/>
                <w:noProof/>
                <w:sz w:val="16"/>
                <w:szCs w:val="16"/>
              </w:rPr>
              <w:t>Winners Win---Moderates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_Toc487825277 \h </w:instrText>
            </w:r>
            <w:r w:rsidRPr="00F81343">
              <w:rPr>
                <w:noProof/>
                <w:webHidden/>
                <w:sz w:val="16"/>
                <w:szCs w:val="16"/>
              </w:rPr>
            </w:r>
            <w:r w:rsidRPr="00F81343">
              <w:rPr>
                <w:noProof/>
                <w:webHidden/>
                <w:sz w:val="16"/>
                <w:szCs w:val="16"/>
              </w:rPr>
              <w:fldChar w:fldCharType="separate"/>
            </w:r>
            <w:r w:rsidR="009B09A7">
              <w:rPr>
                <w:noProof/>
                <w:webHidden/>
                <w:sz w:val="16"/>
                <w:szCs w:val="16"/>
              </w:rPr>
              <w:t>109</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78" w:history="1">
            <w:r w:rsidRPr="00F81343">
              <w:rPr>
                <w:rStyle w:val="Hyperlink"/>
                <w:noProof/>
                <w:sz w:val="16"/>
                <w:szCs w:val="16"/>
              </w:rPr>
              <w:t>Aff---A2:  Impacts---Tax Reform</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_Toc487825278 \h </w:instrText>
            </w:r>
            <w:r w:rsidRPr="00F81343">
              <w:rPr>
                <w:noProof/>
                <w:webHidden/>
                <w:sz w:val="16"/>
                <w:szCs w:val="16"/>
              </w:rPr>
            </w:r>
            <w:r w:rsidRPr="00F81343">
              <w:rPr>
                <w:noProof/>
                <w:webHidden/>
                <w:sz w:val="16"/>
                <w:szCs w:val="16"/>
              </w:rPr>
              <w:fldChar w:fldCharType="separate"/>
            </w:r>
            <w:r w:rsidR="009B09A7">
              <w:rPr>
                <w:noProof/>
                <w:webHidden/>
                <w:sz w:val="16"/>
                <w:szCs w:val="16"/>
              </w:rPr>
              <w:t>110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79" w:history="1">
            <w:r w:rsidRPr="00F81343">
              <w:rPr>
                <w:rStyle w:val="Hyperlink"/>
                <w:noProof/>
                <w:sz w:val="16"/>
                <w:szCs w:val="16"/>
              </w:rPr>
              <w:t>Impact Turn---Growth---General</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_Toc487825279 \h </w:instrText>
            </w:r>
            <w:r w:rsidRPr="00F81343">
              <w:rPr>
                <w:noProof/>
                <w:webHidden/>
                <w:sz w:val="16"/>
                <w:szCs w:val="16"/>
              </w:rPr>
            </w:r>
            <w:r w:rsidRPr="00F81343">
              <w:rPr>
                <w:noProof/>
                <w:webHidden/>
                <w:sz w:val="16"/>
                <w:szCs w:val="16"/>
              </w:rPr>
              <w:fldChar w:fldCharType="separate"/>
            </w:r>
            <w:r w:rsidR="009B09A7">
              <w:rPr>
                <w:noProof/>
                <w:webHidden/>
                <w:sz w:val="16"/>
                <w:szCs w:val="16"/>
              </w:rPr>
              <w:t>111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0" w:history="1">
            <w:r w:rsidRPr="00F81343">
              <w:rPr>
                <w:rStyle w:val="Hyperlink"/>
                <w:noProof/>
                <w:sz w:val="16"/>
                <w:szCs w:val="16"/>
              </w:rPr>
              <w:t>Impact Turn---Growth---Consumer Spending</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_Toc487825280 \h </w:instrText>
            </w:r>
            <w:r w:rsidRPr="00F81343">
              <w:rPr>
                <w:noProof/>
                <w:webHidden/>
                <w:sz w:val="16"/>
                <w:szCs w:val="16"/>
              </w:rPr>
            </w:r>
            <w:r w:rsidRPr="00F81343">
              <w:rPr>
                <w:noProof/>
                <w:webHidden/>
                <w:sz w:val="16"/>
                <w:szCs w:val="16"/>
              </w:rPr>
              <w:fldChar w:fldCharType="separate"/>
            </w:r>
            <w:r w:rsidR="009B09A7">
              <w:rPr>
                <w:noProof/>
                <w:webHidden/>
                <w:sz w:val="16"/>
                <w:szCs w:val="16"/>
              </w:rPr>
              <w:t>114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1" w:history="1">
            <w:r w:rsidRPr="00F81343">
              <w:rPr>
                <w:rStyle w:val="Hyperlink"/>
                <w:noProof/>
                <w:sz w:val="16"/>
                <w:szCs w:val="16"/>
              </w:rPr>
              <w:t>Impact Turn---Growth---Deficits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_Toc487825281 \h </w:instrText>
            </w:r>
            <w:r w:rsidRPr="00F81343">
              <w:rPr>
                <w:noProof/>
                <w:webHidden/>
                <w:sz w:val="16"/>
                <w:szCs w:val="16"/>
              </w:rPr>
            </w:r>
            <w:r w:rsidRPr="00F81343">
              <w:rPr>
                <w:noProof/>
                <w:webHidden/>
                <w:sz w:val="16"/>
                <w:szCs w:val="16"/>
              </w:rPr>
              <w:fldChar w:fldCharType="separate"/>
            </w:r>
            <w:r w:rsidR="009B09A7">
              <w:rPr>
                <w:noProof/>
                <w:webHidden/>
                <w:sz w:val="16"/>
                <w:szCs w:val="16"/>
              </w:rPr>
              <w:t>115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2" w:history="1">
            <w:r w:rsidRPr="00F81343">
              <w:rPr>
                <w:rStyle w:val="Hyperlink"/>
                <w:noProof/>
                <w:sz w:val="16"/>
                <w:szCs w:val="16"/>
              </w:rPr>
              <w:t>Impact Turn---Growth---Start Ups/Small Business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_Toc487825282 \h </w:instrText>
            </w:r>
            <w:r w:rsidRPr="00F81343">
              <w:rPr>
                <w:noProof/>
                <w:webHidden/>
                <w:sz w:val="16"/>
                <w:szCs w:val="16"/>
              </w:rPr>
            </w:r>
            <w:r w:rsidRPr="00F81343">
              <w:rPr>
                <w:noProof/>
                <w:webHidden/>
                <w:sz w:val="16"/>
                <w:szCs w:val="16"/>
              </w:rPr>
              <w:fldChar w:fldCharType="separate"/>
            </w:r>
            <w:r w:rsidR="009B09A7">
              <w:rPr>
                <w:noProof/>
                <w:webHidden/>
                <w:sz w:val="16"/>
                <w:szCs w:val="16"/>
              </w:rPr>
              <w:t>116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3" w:history="1">
            <w:r w:rsidRPr="00F81343">
              <w:rPr>
                <w:rStyle w:val="Hyperlink"/>
                <w:noProof/>
                <w:sz w:val="16"/>
                <w:szCs w:val="16"/>
              </w:rPr>
              <w:t>Impact Turn---Growth---Revenue Neutral Bad</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_Toc487825283 \h </w:instrText>
            </w:r>
            <w:r w:rsidRPr="00F81343">
              <w:rPr>
                <w:noProof/>
                <w:webHidden/>
                <w:sz w:val="16"/>
                <w:szCs w:val="16"/>
              </w:rPr>
            </w:r>
            <w:r w:rsidRPr="00F81343">
              <w:rPr>
                <w:noProof/>
                <w:webHidden/>
                <w:sz w:val="16"/>
                <w:szCs w:val="16"/>
              </w:rPr>
              <w:fldChar w:fldCharType="separate"/>
            </w:r>
            <w:r w:rsidR="009B09A7">
              <w:rPr>
                <w:noProof/>
                <w:webHidden/>
                <w:sz w:val="16"/>
                <w:szCs w:val="16"/>
              </w:rPr>
              <w:t>117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4" w:history="1">
            <w:r w:rsidRPr="00F81343">
              <w:rPr>
                <w:rStyle w:val="Hyperlink"/>
                <w:noProof/>
                <w:sz w:val="16"/>
                <w:szCs w:val="16"/>
              </w:rPr>
              <w:t>Impact Turn---Growth---A2:  CTR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_Toc487825284 \h </w:instrText>
            </w:r>
            <w:r w:rsidRPr="00F81343">
              <w:rPr>
                <w:noProof/>
                <w:webHidden/>
                <w:sz w:val="16"/>
                <w:szCs w:val="16"/>
              </w:rPr>
            </w:r>
            <w:r w:rsidRPr="00F81343">
              <w:rPr>
                <w:noProof/>
                <w:webHidden/>
                <w:sz w:val="16"/>
                <w:szCs w:val="16"/>
              </w:rPr>
              <w:fldChar w:fldCharType="separate"/>
            </w:r>
            <w:r w:rsidR="009B09A7">
              <w:rPr>
                <w:noProof/>
                <w:webHidden/>
                <w:sz w:val="16"/>
                <w:szCs w:val="16"/>
              </w:rPr>
              <w:t>118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5" w:history="1">
            <w:r w:rsidRPr="00F81343">
              <w:rPr>
                <w:rStyle w:val="Hyperlink"/>
                <w:noProof/>
                <w:sz w:val="16"/>
                <w:szCs w:val="16"/>
              </w:rPr>
              <w:t>Impact Turn---Growth---A2:  Repatriation</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_Toc487825285 \h </w:instrText>
            </w:r>
            <w:r w:rsidRPr="00F81343">
              <w:rPr>
                <w:noProof/>
                <w:webHidden/>
                <w:sz w:val="16"/>
                <w:szCs w:val="16"/>
              </w:rPr>
            </w:r>
            <w:r w:rsidRPr="00F81343">
              <w:rPr>
                <w:noProof/>
                <w:webHidden/>
                <w:sz w:val="16"/>
                <w:szCs w:val="16"/>
              </w:rPr>
              <w:fldChar w:fldCharType="separate"/>
            </w:r>
            <w:r w:rsidR="009B09A7">
              <w:rPr>
                <w:noProof/>
                <w:webHidden/>
                <w:sz w:val="16"/>
                <w:szCs w:val="16"/>
              </w:rPr>
              <w:t>120</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6" w:history="1">
            <w:r w:rsidRPr="00F81343">
              <w:rPr>
                <w:rStyle w:val="Hyperlink"/>
                <w:noProof/>
                <w:sz w:val="16"/>
                <w:szCs w:val="16"/>
              </w:rPr>
              <w:t>Impact Turn---Israeli Econ---2AC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_Toc487825286 \h </w:instrText>
            </w:r>
            <w:r w:rsidRPr="00F81343">
              <w:rPr>
                <w:noProof/>
                <w:webHidden/>
                <w:sz w:val="16"/>
                <w:szCs w:val="16"/>
              </w:rPr>
            </w:r>
            <w:r w:rsidRPr="00F81343">
              <w:rPr>
                <w:noProof/>
                <w:webHidden/>
                <w:sz w:val="16"/>
                <w:szCs w:val="16"/>
              </w:rPr>
              <w:fldChar w:fldCharType="separate"/>
            </w:r>
            <w:r w:rsidR="009B09A7">
              <w:rPr>
                <w:noProof/>
                <w:webHidden/>
                <w:sz w:val="16"/>
                <w:szCs w:val="16"/>
              </w:rPr>
              <w:t>121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7" w:history="1">
            <w:r w:rsidRPr="00F81343">
              <w:rPr>
                <w:rStyle w:val="Hyperlink"/>
                <w:noProof/>
                <w:sz w:val="16"/>
                <w:szCs w:val="16"/>
                <w:bdr w:val="single" w:sz="8" w:space="0" w:color="auto"/>
              </w:rPr>
              <w:t>Impact Turn---Israeli Econ---Yes Tech Company Flight – 1AR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_Toc487825287 \h </w:instrText>
            </w:r>
            <w:r w:rsidRPr="00F81343">
              <w:rPr>
                <w:noProof/>
                <w:webHidden/>
                <w:sz w:val="16"/>
                <w:szCs w:val="16"/>
              </w:rPr>
            </w:r>
            <w:r w:rsidRPr="00F81343">
              <w:rPr>
                <w:noProof/>
                <w:webHidden/>
                <w:sz w:val="16"/>
                <w:szCs w:val="16"/>
              </w:rPr>
              <w:fldChar w:fldCharType="separate"/>
            </w:r>
            <w:r w:rsidR="009B09A7">
              <w:rPr>
                <w:noProof/>
                <w:webHidden/>
                <w:sz w:val="16"/>
                <w:szCs w:val="16"/>
              </w:rPr>
              <w:t>124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8" w:history="1">
            <w:r w:rsidRPr="00F81343">
              <w:rPr>
                <w:rStyle w:val="Hyperlink"/>
                <w:noProof/>
                <w:sz w:val="16"/>
                <w:szCs w:val="16"/>
              </w:rPr>
              <w:t>Impact Turn---Israeli Econ---A2 Econ Decline Inevitable/Now – 1AR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_Toc487825288 \h </w:instrText>
            </w:r>
            <w:r w:rsidRPr="00F81343">
              <w:rPr>
                <w:noProof/>
                <w:webHidden/>
                <w:sz w:val="16"/>
                <w:szCs w:val="16"/>
              </w:rPr>
            </w:r>
            <w:r w:rsidRPr="00F81343">
              <w:rPr>
                <w:noProof/>
                <w:webHidden/>
                <w:sz w:val="16"/>
                <w:szCs w:val="16"/>
              </w:rPr>
              <w:fldChar w:fldCharType="separate"/>
            </w:r>
            <w:r w:rsidR="009B09A7">
              <w:rPr>
                <w:noProof/>
                <w:webHidden/>
                <w:sz w:val="16"/>
                <w:szCs w:val="16"/>
              </w:rPr>
              <w:t>126</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89" w:history="1">
            <w:r w:rsidRPr="00F81343">
              <w:rPr>
                <w:rStyle w:val="Hyperlink"/>
                <w:noProof/>
                <w:sz w:val="16"/>
                <w:szCs w:val="16"/>
              </w:rPr>
              <w:t>Impact Turn---Israeli Econ---Israeli Tech Companies Key---1AR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_Toc487825289 \h </w:instrText>
            </w:r>
            <w:r w:rsidRPr="00F81343">
              <w:rPr>
                <w:noProof/>
                <w:webHidden/>
                <w:sz w:val="16"/>
                <w:szCs w:val="16"/>
              </w:rPr>
            </w:r>
            <w:r w:rsidRPr="00F81343">
              <w:rPr>
                <w:noProof/>
                <w:webHidden/>
                <w:sz w:val="16"/>
                <w:szCs w:val="16"/>
              </w:rPr>
              <w:fldChar w:fldCharType="separate"/>
            </w:r>
            <w:r w:rsidR="009B09A7">
              <w:rPr>
                <w:noProof/>
                <w:webHidden/>
                <w:sz w:val="16"/>
                <w:szCs w:val="16"/>
              </w:rPr>
              <w:t>127</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0" w:history="1">
            <w:r w:rsidRPr="00F81343">
              <w:rPr>
                <w:rStyle w:val="Hyperlink"/>
                <w:noProof/>
                <w:sz w:val="16"/>
                <w:szCs w:val="16"/>
              </w:rPr>
              <w:t>Impact Turn---Tech Industry/Competitiveness</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_Toc487825290 \h </w:instrText>
            </w:r>
            <w:r w:rsidRPr="00F81343">
              <w:rPr>
                <w:noProof/>
                <w:webHidden/>
                <w:sz w:val="16"/>
                <w:szCs w:val="16"/>
              </w:rPr>
            </w:r>
            <w:r w:rsidRPr="00F81343">
              <w:rPr>
                <w:noProof/>
                <w:webHidden/>
                <w:sz w:val="16"/>
                <w:szCs w:val="16"/>
              </w:rPr>
              <w:fldChar w:fldCharType="separate"/>
            </w:r>
            <w:r w:rsidR="009B09A7">
              <w:rPr>
                <w:noProof/>
                <w:webHidden/>
                <w:sz w:val="16"/>
                <w:szCs w:val="16"/>
              </w:rPr>
              <w:t>128</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1" w:history="1">
            <w:r w:rsidRPr="00F81343">
              <w:rPr>
                <w:rStyle w:val="Hyperlink"/>
                <w:noProof/>
                <w:sz w:val="16"/>
                <w:szCs w:val="16"/>
              </w:rPr>
              <w:t>Impact Turn---Tech Industry/Competitiveness---A2:  Tax Reform Key</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_Toc487825291 \h </w:instrText>
            </w:r>
            <w:r w:rsidRPr="00F81343">
              <w:rPr>
                <w:noProof/>
                <w:webHidden/>
                <w:sz w:val="16"/>
                <w:szCs w:val="16"/>
              </w:rPr>
            </w:r>
            <w:r w:rsidRPr="00F81343">
              <w:rPr>
                <w:noProof/>
                <w:webHidden/>
                <w:sz w:val="16"/>
                <w:szCs w:val="16"/>
              </w:rPr>
              <w:fldChar w:fldCharType="separate"/>
            </w:r>
            <w:r w:rsidR="009B09A7">
              <w:rPr>
                <w:noProof/>
                <w:webHidden/>
                <w:sz w:val="16"/>
                <w:szCs w:val="16"/>
              </w:rPr>
              <w:t>130</w:t>
            </w:r>
            <w:r w:rsidRPr="00F81343">
              <w:rPr>
                <w:noProof/>
                <w:webHidden/>
                <w:sz w:val="16"/>
                <w:szCs w:val="16"/>
              </w:rPr>
              <w:fldChar w:fldCharType="end"/>
            </w:r>
          </w:hyperlink>
        </w:p>
        <w:p w:rsidR="00BD2A62" w:rsidRPr="00F81343" w:rsidRDefault="00BD2A62">
          <w:pPr>
            <w:pStyle w:val="TOC2"/>
            <w:tabs>
              <w:tab w:val="right" w:leader="dot" w:pos="10790"/>
            </w:tabs>
            <w:rPr>
              <w:noProof/>
              <w:sz w:val="16"/>
              <w:szCs w:val="16"/>
            </w:rPr>
          </w:pPr>
          <w:hyperlink w:anchor="_Toc487825292" w:history="1">
            <w:r w:rsidRPr="00F81343">
              <w:rPr>
                <w:rStyle w:val="Hyperlink"/>
                <w:noProof/>
                <w:sz w:val="16"/>
                <w:szCs w:val="16"/>
              </w:rPr>
              <w:t>Aff---A2:  Impacts---Wag The Dog</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_Toc487825292 \h </w:instrText>
            </w:r>
            <w:r w:rsidRPr="00F81343">
              <w:rPr>
                <w:noProof/>
                <w:webHidden/>
                <w:sz w:val="16"/>
                <w:szCs w:val="16"/>
              </w:rPr>
            </w:r>
            <w:r w:rsidRPr="00F81343">
              <w:rPr>
                <w:noProof/>
                <w:webHidden/>
                <w:sz w:val="16"/>
                <w:szCs w:val="16"/>
              </w:rPr>
              <w:fldChar w:fldCharType="separate"/>
            </w:r>
            <w:r w:rsidR="009B09A7">
              <w:rPr>
                <w:noProof/>
                <w:webHidden/>
                <w:sz w:val="16"/>
                <w:szCs w:val="16"/>
              </w:rPr>
              <w:t>131</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3" w:history="1">
            <w:r w:rsidRPr="00F81343">
              <w:rPr>
                <w:rStyle w:val="Hyperlink"/>
                <w:noProof/>
                <w:sz w:val="16"/>
                <w:szCs w:val="16"/>
              </w:rPr>
              <w:t>Base Support Resilient---2AC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_Toc487825293 \h </w:instrText>
            </w:r>
            <w:r w:rsidRPr="00F81343">
              <w:rPr>
                <w:noProof/>
                <w:webHidden/>
                <w:sz w:val="16"/>
                <w:szCs w:val="16"/>
              </w:rPr>
            </w:r>
            <w:r w:rsidRPr="00F81343">
              <w:rPr>
                <w:noProof/>
                <w:webHidden/>
                <w:sz w:val="16"/>
                <w:szCs w:val="16"/>
              </w:rPr>
              <w:fldChar w:fldCharType="separate"/>
            </w:r>
            <w:r w:rsidR="009B09A7">
              <w:rPr>
                <w:noProof/>
                <w:webHidden/>
                <w:sz w:val="16"/>
                <w:szCs w:val="16"/>
              </w:rPr>
              <w:t>132</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4" w:history="1">
            <w:r w:rsidRPr="00F81343">
              <w:rPr>
                <w:rStyle w:val="Hyperlink"/>
                <w:noProof/>
                <w:sz w:val="16"/>
                <w:szCs w:val="16"/>
              </w:rPr>
              <w:t>Base Support Resilient---1AR</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_Toc487825294 \h </w:instrText>
            </w:r>
            <w:r w:rsidRPr="00F81343">
              <w:rPr>
                <w:noProof/>
                <w:webHidden/>
                <w:sz w:val="16"/>
                <w:szCs w:val="16"/>
              </w:rPr>
            </w:r>
            <w:r w:rsidRPr="00F81343">
              <w:rPr>
                <w:noProof/>
                <w:webHidden/>
                <w:sz w:val="16"/>
                <w:szCs w:val="16"/>
              </w:rPr>
              <w:fldChar w:fldCharType="separate"/>
            </w:r>
            <w:r w:rsidR="009B09A7">
              <w:rPr>
                <w:noProof/>
                <w:webHidden/>
                <w:sz w:val="16"/>
                <w:szCs w:val="16"/>
              </w:rPr>
              <w:t>133</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5" w:history="1">
            <w:r w:rsidRPr="00F81343">
              <w:rPr>
                <w:rStyle w:val="Hyperlink"/>
                <w:noProof/>
                <w:sz w:val="16"/>
                <w:szCs w:val="16"/>
              </w:rPr>
              <w:t>Legislative Win = Solves Trump Lashout---2AC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_Toc487825295 \h </w:instrText>
            </w:r>
            <w:r w:rsidRPr="00F81343">
              <w:rPr>
                <w:noProof/>
                <w:webHidden/>
                <w:sz w:val="16"/>
                <w:szCs w:val="16"/>
              </w:rPr>
            </w:r>
            <w:r w:rsidRPr="00F81343">
              <w:rPr>
                <w:noProof/>
                <w:webHidden/>
                <w:sz w:val="16"/>
                <w:szCs w:val="16"/>
              </w:rPr>
              <w:fldChar w:fldCharType="separate"/>
            </w:r>
            <w:r w:rsidR="009B09A7">
              <w:rPr>
                <w:noProof/>
                <w:webHidden/>
                <w:sz w:val="16"/>
                <w:szCs w:val="16"/>
              </w:rPr>
              <w:t>134</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6" w:history="1">
            <w:r w:rsidRPr="00F81343">
              <w:rPr>
                <w:rStyle w:val="Hyperlink"/>
                <w:noProof/>
                <w:sz w:val="16"/>
                <w:szCs w:val="16"/>
              </w:rPr>
              <w:t>No Trump Lashout---2AC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_Toc487825296 \h </w:instrText>
            </w:r>
            <w:r w:rsidRPr="00F81343">
              <w:rPr>
                <w:noProof/>
                <w:webHidden/>
                <w:sz w:val="16"/>
                <w:szCs w:val="16"/>
              </w:rPr>
            </w:r>
            <w:r w:rsidRPr="00F81343">
              <w:rPr>
                <w:noProof/>
                <w:webHidden/>
                <w:sz w:val="16"/>
                <w:szCs w:val="16"/>
              </w:rPr>
              <w:fldChar w:fldCharType="separate"/>
            </w:r>
            <w:r w:rsidR="009B09A7">
              <w:rPr>
                <w:noProof/>
                <w:webHidden/>
                <w:sz w:val="16"/>
                <w:szCs w:val="16"/>
              </w:rPr>
              <w:t>135</w:t>
            </w:r>
            <w:r w:rsidRPr="00F81343">
              <w:rPr>
                <w:noProof/>
                <w:webHidden/>
                <w:sz w:val="16"/>
                <w:szCs w:val="16"/>
              </w:rPr>
              <w:fldChar w:fldCharType="end"/>
            </w:r>
          </w:hyperlink>
        </w:p>
        <w:p w:rsidR="00BD2A62" w:rsidRPr="00F81343" w:rsidRDefault="00BD2A62">
          <w:pPr>
            <w:pStyle w:val="TOC3"/>
            <w:tabs>
              <w:tab w:val="right" w:leader="dot" w:pos="10790"/>
            </w:tabs>
            <w:rPr>
              <w:noProof/>
              <w:sz w:val="16"/>
              <w:szCs w:val="16"/>
            </w:rPr>
          </w:pPr>
          <w:hyperlink w:anchor="_Toc487825297" w:history="1">
            <w:r w:rsidRPr="00F81343">
              <w:rPr>
                <w:rStyle w:val="Hyperlink"/>
                <w:noProof/>
                <w:sz w:val="16"/>
                <w:szCs w:val="16"/>
              </w:rPr>
              <w:t>No Diversionary War---2AC</w:t>
            </w:r>
            <w:r w:rsidRPr="00F81343">
              <w:rPr>
                <w:noProof/>
                <w:webHidden/>
                <w:sz w:val="16"/>
                <w:szCs w:val="16"/>
              </w:rPr>
              <w:tab/>
            </w:r>
            <w:r w:rsidRPr="00F81343">
              <w:rPr>
                <w:noProof/>
                <w:webHidden/>
                <w:sz w:val="16"/>
                <w:szCs w:val="16"/>
              </w:rPr>
              <w:fldChar w:fldCharType="begin"/>
            </w:r>
            <w:r w:rsidRPr="00F81343">
              <w:rPr>
                <w:noProof/>
                <w:webHidden/>
                <w:sz w:val="16"/>
                <w:szCs w:val="16"/>
              </w:rPr>
              <w:instrText xml:space="preserve"> PAGEREF _Toc487825297 \h </w:instrText>
            </w:r>
            <w:r w:rsidRPr="00F81343">
              <w:rPr>
                <w:noProof/>
                <w:webHidden/>
                <w:sz w:val="16"/>
                <w:szCs w:val="16"/>
              </w:rPr>
            </w:r>
            <w:r w:rsidRPr="00F81343">
              <w:rPr>
                <w:noProof/>
                <w:webHidden/>
                <w:sz w:val="16"/>
                <w:szCs w:val="16"/>
              </w:rPr>
              <w:fldChar w:fldCharType="separate"/>
            </w:r>
            <w:r w:rsidR="009B09A7">
              <w:rPr>
                <w:noProof/>
                <w:webHidden/>
                <w:sz w:val="16"/>
                <w:szCs w:val="16"/>
              </w:rPr>
              <w:t>136</w:t>
            </w:r>
            <w:r w:rsidRPr="00F81343">
              <w:rPr>
                <w:noProof/>
                <w:webHidden/>
                <w:sz w:val="16"/>
                <w:szCs w:val="16"/>
              </w:rPr>
              <w:fldChar w:fldCharType="end"/>
            </w:r>
          </w:hyperlink>
        </w:p>
        <w:p w:rsidR="00BD2A62" w:rsidRPr="00F81343" w:rsidRDefault="00BD2A62" w:rsidP="000864D2">
          <w:pPr>
            <w:rPr>
              <w:b/>
              <w:bCs/>
              <w:noProof/>
              <w:sz w:val="16"/>
              <w:szCs w:val="16"/>
            </w:rPr>
            <w:sectPr w:rsidR="00BD2A62" w:rsidRPr="00F81343" w:rsidSect="00BD2A62">
              <w:type w:val="continuous"/>
              <w:pgSz w:w="12240" w:h="15840"/>
              <w:pgMar w:top="720" w:right="720" w:bottom="720" w:left="720" w:header="720" w:footer="720" w:gutter="0"/>
              <w:cols w:num="2" w:space="720"/>
              <w:docGrid w:linePitch="360"/>
            </w:sectPr>
          </w:pPr>
          <w:r w:rsidRPr="00F81343">
            <w:rPr>
              <w:b/>
              <w:bCs/>
              <w:noProof/>
              <w:sz w:val="16"/>
              <w:szCs w:val="16"/>
            </w:rPr>
            <w:fldChar w:fldCharType="end"/>
          </w:r>
        </w:p>
        <w:p w:rsidR="000E2398" w:rsidRPr="00F81343" w:rsidRDefault="00BD2A62" w:rsidP="000864D2">
          <w:pPr>
            <w:rPr>
              <w:sz w:val="12"/>
              <w:szCs w:val="12"/>
            </w:rPr>
          </w:pPr>
        </w:p>
      </w:sdtContent>
    </w:sdt>
    <w:p w:rsidR="000E2398" w:rsidRPr="00F81343" w:rsidRDefault="000E2398" w:rsidP="000E2398">
      <w:pPr>
        <w:pStyle w:val="Heading1"/>
      </w:pPr>
      <w:bookmarkStart w:id="2" w:name="_Toc487825209"/>
      <w:r w:rsidRPr="00F81343">
        <w:lastRenderedPageBreak/>
        <w:t>Neg</w:t>
      </w:r>
      <w:bookmarkEnd w:id="2"/>
    </w:p>
    <w:p w:rsidR="000E2398" w:rsidRPr="00F81343" w:rsidRDefault="000E2398" w:rsidP="000E2398">
      <w:pPr>
        <w:rPr>
          <w:sz w:val="12"/>
          <w:szCs w:val="12"/>
        </w:rPr>
      </w:pPr>
    </w:p>
    <w:p w:rsidR="000E2398" w:rsidRPr="00F81343" w:rsidRDefault="000E2398" w:rsidP="000E2398">
      <w:pPr>
        <w:pStyle w:val="Heading2"/>
      </w:pPr>
      <w:bookmarkStart w:id="3" w:name="_Toc487825210"/>
      <w:r w:rsidRPr="00F81343">
        <w:lastRenderedPageBreak/>
        <w:t>Uniqueness</w:t>
      </w:r>
      <w:r w:rsidR="008B5C8B" w:rsidRPr="00F81343">
        <w:t>---Tax Cuts</w:t>
      </w:r>
      <w:bookmarkEnd w:id="3"/>
    </w:p>
    <w:p w:rsidR="000E2398" w:rsidRPr="00F81343" w:rsidRDefault="000E2398" w:rsidP="000E2398">
      <w:pPr>
        <w:rPr>
          <w:sz w:val="12"/>
          <w:szCs w:val="12"/>
        </w:rPr>
      </w:pPr>
    </w:p>
    <w:p w:rsidR="00041691" w:rsidRPr="00F81343" w:rsidRDefault="00041691" w:rsidP="00041691">
      <w:pPr>
        <w:pStyle w:val="Heading3"/>
      </w:pPr>
      <w:bookmarkStart w:id="4" w:name="_Toc487825211"/>
      <w:r w:rsidRPr="00F81343">
        <w:lastRenderedPageBreak/>
        <w:t>Uniqueness---Yes Pass</w:t>
      </w:r>
      <w:bookmarkEnd w:id="4"/>
    </w:p>
    <w:p w:rsidR="00041691" w:rsidRPr="00F81343" w:rsidRDefault="00041691" w:rsidP="00041691">
      <w:pPr>
        <w:rPr>
          <w:sz w:val="12"/>
          <w:szCs w:val="12"/>
        </w:rPr>
      </w:pPr>
    </w:p>
    <w:p w:rsidR="00041691" w:rsidRPr="00F81343" w:rsidRDefault="00041691" w:rsidP="00041691">
      <w:pPr>
        <w:rPr>
          <w:sz w:val="12"/>
          <w:szCs w:val="12"/>
        </w:rPr>
      </w:pPr>
    </w:p>
    <w:p w:rsidR="00041691" w:rsidRPr="00F81343" w:rsidRDefault="00D00EA3" w:rsidP="00041691">
      <w:pPr>
        <w:pStyle w:val="Heading4"/>
        <w:rPr>
          <w:sz w:val="28"/>
        </w:rPr>
      </w:pPr>
      <w:r w:rsidRPr="00F81343">
        <w:rPr>
          <w:sz w:val="28"/>
        </w:rPr>
        <w:t xml:space="preserve">Will pass </w:t>
      </w:r>
      <w:r w:rsidRPr="00F81343">
        <w:rPr>
          <w:sz w:val="28"/>
          <w:u w:val="single"/>
        </w:rPr>
        <w:t>despite roadblocks</w:t>
      </w:r>
      <w:r w:rsidR="00041691" w:rsidRPr="00F81343">
        <w:rPr>
          <w:sz w:val="28"/>
        </w:rPr>
        <w:t xml:space="preserve"> put </w:t>
      </w:r>
      <w:r w:rsidR="00041691" w:rsidRPr="00F81343">
        <w:rPr>
          <w:sz w:val="28"/>
          <w:u w:val="single"/>
        </w:rPr>
        <w:t>PC is key</w:t>
      </w:r>
      <w:r w:rsidR="00041691" w:rsidRPr="00F81343">
        <w:rPr>
          <w:sz w:val="28"/>
        </w:rPr>
        <w:t xml:space="preserve"> </w:t>
      </w:r>
    </w:p>
    <w:p w:rsidR="00041691" w:rsidRPr="00F81343" w:rsidRDefault="00041691" w:rsidP="00041691">
      <w:pPr>
        <w:rPr>
          <w:sz w:val="12"/>
          <w:szCs w:val="12"/>
        </w:rPr>
      </w:pPr>
      <w:r w:rsidRPr="00F81343">
        <w:rPr>
          <w:sz w:val="12"/>
          <w:szCs w:val="12"/>
        </w:rPr>
        <w:t xml:space="preserve">Jeff </w:t>
      </w:r>
      <w:r w:rsidRPr="00F81343">
        <w:rPr>
          <w:rStyle w:val="Style13ptBold"/>
          <w:sz w:val="28"/>
        </w:rPr>
        <w:t>Cox 6/20</w:t>
      </w:r>
      <w:r w:rsidRPr="00F81343">
        <w:rPr>
          <w:sz w:val="12"/>
          <w:szCs w:val="12"/>
        </w:rPr>
        <w:t>, finance editor for CNBC.com where he manages coverage of the financial markets and Wall Street. His stories are routinely among the most-read items on the site each day as he interviews some of the smartest and most well-respected analysts and advisors in the financial world, 6/20/17, “Mnuchin confident that 'massive tax reform' will get done this year,” http://www.cnbc.com/2017/06/20/mnuchin-confident-that-massive-tax-reform-will-get-done-this-year.html</w:t>
      </w:r>
    </w:p>
    <w:p w:rsidR="00041691" w:rsidRPr="00F81343" w:rsidRDefault="00041691" w:rsidP="00041691">
      <w:pPr>
        <w:rPr>
          <w:sz w:val="12"/>
          <w:szCs w:val="12"/>
        </w:rPr>
      </w:pPr>
      <w:r w:rsidRPr="00F81343">
        <w:rPr>
          <w:sz w:val="12"/>
          <w:szCs w:val="12"/>
        </w:rPr>
        <w:t xml:space="preserve">Treasury Secretary Steven Mnuchin predicted Tuesday that "massive </w:t>
      </w:r>
      <w:r w:rsidRPr="00F81343">
        <w:rPr>
          <w:rStyle w:val="StyleUnderline"/>
          <w:highlight w:val="yellow"/>
        </w:rPr>
        <w:t>tax reform</w:t>
      </w:r>
      <w:r w:rsidRPr="00F81343">
        <w:rPr>
          <w:sz w:val="12"/>
          <w:szCs w:val="12"/>
        </w:rPr>
        <w:t xml:space="preserve">" that includes cuts and changes to the system </w:t>
      </w:r>
      <w:r w:rsidRPr="00F81343">
        <w:rPr>
          <w:rStyle w:val="StyleUnderline"/>
          <w:highlight w:val="yellow"/>
        </w:rPr>
        <w:t>will get finished this year</w:t>
      </w:r>
      <w:r w:rsidRPr="00F81343">
        <w:rPr>
          <w:sz w:val="12"/>
          <w:szCs w:val="12"/>
        </w:rPr>
        <w:t xml:space="preserve">. In an interview with CNBC, </w:t>
      </w:r>
      <w:r w:rsidRPr="00F81343">
        <w:rPr>
          <w:rStyle w:val="Emphasis"/>
        </w:rPr>
        <w:t xml:space="preserve">Mnuchin said </w:t>
      </w:r>
      <w:r w:rsidRPr="00F81343">
        <w:rPr>
          <w:rStyle w:val="Emphasis"/>
          <w:highlight w:val="yellow"/>
        </w:rPr>
        <w:t>the issue is his "No. 1 focus</w:t>
      </w:r>
      <w:r w:rsidRPr="00F81343">
        <w:rPr>
          <w:sz w:val="12"/>
          <w:szCs w:val="12"/>
        </w:rPr>
        <w:t xml:space="preserve">." The Trump administration had been hoping to get the issue resolved before the August break. Mnuchin did not present that aggressive of a timetable, but said he is confident </w:t>
      </w:r>
      <w:r w:rsidRPr="00F81343">
        <w:rPr>
          <w:rStyle w:val="StyleUnderline"/>
        </w:rPr>
        <w:t xml:space="preserve">the administration and </w:t>
      </w:r>
      <w:r w:rsidRPr="00F81343">
        <w:rPr>
          <w:rStyle w:val="StyleUnderline"/>
          <w:highlight w:val="yellow"/>
        </w:rPr>
        <w:t>Congress can get reform accomplished</w:t>
      </w:r>
      <w:r w:rsidRPr="00F81343">
        <w:rPr>
          <w:sz w:val="12"/>
          <w:szCs w:val="12"/>
        </w:rPr>
        <w:t xml:space="preserve">. "We're 100 percent committed to getting it done this year. It's critical to the economy," he said on "Squawk Box." "We have a unique opportunity to do this. It's been 30 years. We have to fix the system and our teams are meeting daily." "We couldn't be more focused on getting this done," he added. President Donald Trump has been pushing a three-pronged economic agenda: tax reform, regulatory rollbacks and infrastructure spending. However, </w:t>
      </w:r>
      <w:r w:rsidRPr="00F81343">
        <w:rPr>
          <w:rStyle w:val="StyleUnderline"/>
        </w:rPr>
        <w:t xml:space="preserve">the </w:t>
      </w:r>
      <w:r w:rsidRPr="00F81343">
        <w:rPr>
          <w:rStyle w:val="StyleUnderline"/>
          <w:highlight w:val="yellow"/>
        </w:rPr>
        <w:t>initiatives have gotten held up amid disputes within the Republican majority</w:t>
      </w:r>
      <w:r w:rsidRPr="00F81343">
        <w:rPr>
          <w:sz w:val="12"/>
          <w:szCs w:val="12"/>
        </w:rPr>
        <w:t xml:space="preserve"> as well as against the Democratic opposition, and as </w:t>
      </w:r>
      <w:r w:rsidRPr="00F81343">
        <w:rPr>
          <w:rStyle w:val="StyleUnderline"/>
          <w:highlight w:val="yellow"/>
        </w:rPr>
        <w:t>the administration has had to field congressional inquiries</w:t>
      </w:r>
      <w:r w:rsidRPr="00F81343">
        <w:rPr>
          <w:sz w:val="12"/>
          <w:szCs w:val="12"/>
        </w:rPr>
        <w:t xml:space="preserve"> into the Trump campaign's ties with Russia. Mnuchin said he believes </w:t>
      </w:r>
      <w:r w:rsidRPr="00F81343">
        <w:rPr>
          <w:rStyle w:val="Emphasis"/>
          <w:highlight w:val="yellow"/>
        </w:rPr>
        <w:t>tax reform will continue to make it through, despite the roadblocks</w:t>
      </w:r>
      <w:r w:rsidRPr="00F81343">
        <w:rPr>
          <w:sz w:val="12"/>
          <w:szCs w:val="12"/>
        </w:rPr>
        <w:t>. He envisions a reform program with widespread changes, including a territorial system giving companies a break for bringing back revenue earned overseas.</w:t>
      </w:r>
    </w:p>
    <w:p w:rsidR="00041691" w:rsidRPr="00F81343" w:rsidRDefault="00041691" w:rsidP="00041691">
      <w:pPr>
        <w:rPr>
          <w:sz w:val="12"/>
          <w:szCs w:val="12"/>
        </w:rPr>
      </w:pPr>
    </w:p>
    <w:p w:rsidR="00041691" w:rsidRPr="00F81343" w:rsidRDefault="00041691" w:rsidP="00041691">
      <w:pPr>
        <w:pStyle w:val="Heading4"/>
        <w:rPr>
          <w:sz w:val="28"/>
        </w:rPr>
      </w:pPr>
      <w:r w:rsidRPr="00F81343">
        <w:rPr>
          <w:sz w:val="28"/>
          <w:u w:val="single"/>
        </w:rPr>
        <w:t xml:space="preserve">will pass </w:t>
      </w:r>
      <w:r w:rsidRPr="00F81343">
        <w:rPr>
          <w:sz w:val="28"/>
        </w:rPr>
        <w:t xml:space="preserve">and </w:t>
      </w:r>
      <w:r w:rsidRPr="00F81343">
        <w:rPr>
          <w:sz w:val="28"/>
          <w:u w:val="single"/>
        </w:rPr>
        <w:t>key to growth</w:t>
      </w:r>
      <w:r w:rsidRPr="00F81343">
        <w:rPr>
          <w:sz w:val="28"/>
        </w:rPr>
        <w:t xml:space="preserve">---“revenue neutral” loophole and congressional pressure prove--- </w:t>
      </w:r>
      <w:r w:rsidRPr="00F81343">
        <w:rPr>
          <w:sz w:val="28"/>
          <w:u w:val="single"/>
        </w:rPr>
        <w:t>most comparative and predictive</w:t>
      </w:r>
      <w:r w:rsidRPr="00F81343">
        <w:rPr>
          <w:sz w:val="28"/>
        </w:rPr>
        <w:t xml:space="preserve"> </w:t>
      </w:r>
      <w:r w:rsidR="00E61E81" w:rsidRPr="00F81343">
        <w:rPr>
          <w:sz w:val="28"/>
        </w:rPr>
        <w:t>ev</w:t>
      </w:r>
    </w:p>
    <w:p w:rsidR="00041691" w:rsidRPr="00F81343" w:rsidRDefault="00041691" w:rsidP="00041691">
      <w:pPr>
        <w:rPr>
          <w:sz w:val="12"/>
          <w:szCs w:val="12"/>
        </w:rPr>
      </w:pPr>
      <w:r w:rsidRPr="00F81343">
        <w:rPr>
          <w:sz w:val="12"/>
          <w:szCs w:val="12"/>
        </w:rPr>
        <w:t xml:space="preserve">Daniel </w:t>
      </w:r>
      <w:r w:rsidRPr="00F81343">
        <w:rPr>
          <w:rStyle w:val="Style13ptBold"/>
          <w:sz w:val="28"/>
        </w:rPr>
        <w:t>Clifton et al 7/6</w:t>
      </w:r>
      <w:r w:rsidRPr="00F81343">
        <w:rPr>
          <w:sz w:val="12"/>
          <w:szCs w:val="12"/>
        </w:rPr>
        <w:t>, DC based policy analyst focused on the interaction of policy/politics with the economy/financial markets. Seeking to chart all policy related events, head of policy research at Strategas, 7/6/17, “How Tax Reform Is Likely to Pan Out,” http://www.cetusnews.com/business/How-Tax-Reform-Is-Likely-to-Pan-Out.HyxUwt5jVZ.html</w:t>
      </w:r>
    </w:p>
    <w:p w:rsidR="00041691" w:rsidRPr="00F81343" w:rsidRDefault="00041691" w:rsidP="00041691">
      <w:pPr>
        <w:rPr>
          <w:sz w:val="12"/>
          <w:szCs w:val="12"/>
        </w:rPr>
      </w:pPr>
      <w:r w:rsidRPr="00F81343">
        <w:rPr>
          <w:sz w:val="12"/>
          <w:szCs w:val="12"/>
        </w:rPr>
        <w:t xml:space="preserve">We recently hosted dinner for an august group of institutional investors in New York City to discuss the ever so interesting political and policy landscape. </w:t>
      </w:r>
      <w:r w:rsidRPr="00F81343">
        <w:rPr>
          <w:rStyle w:val="Emphasis"/>
          <w:highlight w:val="yellow"/>
        </w:rPr>
        <w:t>Tax reform remains the No. 1 policy issue</w:t>
      </w:r>
      <w:r w:rsidRPr="00F81343">
        <w:rPr>
          <w:sz w:val="12"/>
          <w:szCs w:val="12"/>
        </w:rPr>
        <w:t xml:space="preserve"> being discussed by investors. Last night’s conversation immediately turned to the concept of budget reconciliation and the limitations imposed on Congress.</w:t>
      </w:r>
    </w:p>
    <w:p w:rsidR="00041691" w:rsidRPr="00F81343" w:rsidRDefault="00041691" w:rsidP="00041691">
      <w:pPr>
        <w:rPr>
          <w:sz w:val="12"/>
          <w:szCs w:val="12"/>
        </w:rPr>
      </w:pPr>
      <w:r w:rsidRPr="00F81343">
        <w:rPr>
          <w:sz w:val="12"/>
          <w:szCs w:val="12"/>
        </w:rPr>
        <w:t>Under a “revenue neutral” reconciliation instruction, does tax reform prevent fiscal policy stimulus? If tax reform is “revenue neutral,” politically how could Congress remove $2 trillion of tax deductions and credits from existing taxpayers? The answers to these questions focus on the procedures that Congress will employ within the budget reconciliation instruction.</w:t>
      </w:r>
    </w:p>
    <w:p w:rsidR="00041691" w:rsidRPr="00F81343" w:rsidRDefault="00041691" w:rsidP="00041691">
      <w:pPr>
        <w:rPr>
          <w:sz w:val="12"/>
          <w:szCs w:val="12"/>
        </w:rPr>
      </w:pPr>
      <w:r w:rsidRPr="00F81343">
        <w:rPr>
          <w:sz w:val="12"/>
          <w:szCs w:val="12"/>
        </w:rPr>
        <w:t xml:space="preserve">We anticipate the first $1 trillion of tax changes will be achieved through dynamic scoring and changing the revenue baseline to assume current temporary tax cuts are permanent. In other words, </w:t>
      </w:r>
      <w:r w:rsidRPr="00F81343">
        <w:rPr>
          <w:rStyle w:val="StyleUnderline"/>
          <w:highlight w:val="yellow"/>
        </w:rPr>
        <w:t>Congress will shift</w:t>
      </w:r>
      <w:r w:rsidRPr="00F81343">
        <w:rPr>
          <w:rStyle w:val="StyleUnderline"/>
        </w:rPr>
        <w:t xml:space="preserve"> the rules </w:t>
      </w:r>
      <w:r w:rsidRPr="00F81343">
        <w:rPr>
          <w:rStyle w:val="StyleUnderline"/>
          <w:highlight w:val="yellow"/>
        </w:rPr>
        <w:t>to accommodate</w:t>
      </w:r>
      <w:r w:rsidRPr="00F81343">
        <w:rPr>
          <w:rStyle w:val="StyleUnderline"/>
        </w:rPr>
        <w:t xml:space="preserve"> a large, front-loaded tax cut</w:t>
      </w:r>
      <w:r w:rsidRPr="00F81343">
        <w:rPr>
          <w:sz w:val="12"/>
          <w:szCs w:val="12"/>
        </w:rPr>
        <w:t xml:space="preserve"> </w:t>
      </w:r>
      <w:r w:rsidRPr="00F81343">
        <w:rPr>
          <w:rStyle w:val="StyleUnderline"/>
        </w:rPr>
        <w:t>within</w:t>
      </w:r>
      <w:r w:rsidRPr="00F81343">
        <w:rPr>
          <w:sz w:val="12"/>
          <w:szCs w:val="12"/>
        </w:rPr>
        <w:t xml:space="preserve"> the strict </w:t>
      </w:r>
      <w:r w:rsidRPr="00F81343">
        <w:rPr>
          <w:rStyle w:val="StyleUnderline"/>
        </w:rPr>
        <w:t>parameters of tax reform</w:t>
      </w:r>
      <w:r w:rsidRPr="00F81343">
        <w:rPr>
          <w:sz w:val="12"/>
          <w:szCs w:val="12"/>
        </w:rPr>
        <w:t>.</w:t>
      </w:r>
    </w:p>
    <w:p w:rsidR="00041691" w:rsidRPr="00F81343" w:rsidRDefault="00041691" w:rsidP="00041691">
      <w:pPr>
        <w:rPr>
          <w:sz w:val="12"/>
          <w:szCs w:val="12"/>
        </w:rPr>
      </w:pPr>
      <w:r w:rsidRPr="00F81343">
        <w:rPr>
          <w:rStyle w:val="Emphasis"/>
          <w:highlight w:val="yellow"/>
        </w:rPr>
        <w:t>This makes the package more pro-growth than</w:t>
      </w:r>
      <w:r w:rsidRPr="00F81343">
        <w:rPr>
          <w:rStyle w:val="Emphasis"/>
        </w:rPr>
        <w:t xml:space="preserve"> will be </w:t>
      </w:r>
      <w:r w:rsidRPr="00F81343">
        <w:rPr>
          <w:rStyle w:val="Emphasis"/>
          <w:highlight w:val="yellow"/>
        </w:rPr>
        <w:t>anticipated</w:t>
      </w:r>
      <w:r w:rsidRPr="00F81343">
        <w:rPr>
          <w:sz w:val="12"/>
          <w:szCs w:val="12"/>
        </w:rPr>
        <w:t xml:space="preserve"> by investors and more politically palatable.</w:t>
      </w:r>
    </w:p>
    <w:p w:rsidR="00041691" w:rsidRPr="00F81343" w:rsidRDefault="00041691" w:rsidP="00041691">
      <w:pPr>
        <w:rPr>
          <w:sz w:val="12"/>
          <w:szCs w:val="12"/>
        </w:rPr>
      </w:pPr>
      <w:r w:rsidRPr="00F81343">
        <w:rPr>
          <w:rStyle w:val="StyleUnderline"/>
          <w:highlight w:val="yellow"/>
        </w:rPr>
        <w:t>We</w:t>
      </w:r>
      <w:r w:rsidRPr="00F81343">
        <w:rPr>
          <w:rStyle w:val="StyleUnderline"/>
        </w:rPr>
        <w:t xml:space="preserve"> are </w:t>
      </w:r>
      <w:r w:rsidRPr="00F81343">
        <w:rPr>
          <w:rStyle w:val="StyleUnderline"/>
          <w:highlight w:val="yellow"/>
        </w:rPr>
        <w:t>assign</w:t>
      </w:r>
      <w:r w:rsidRPr="00F81343">
        <w:rPr>
          <w:rStyle w:val="StyleUnderline"/>
        </w:rPr>
        <w:t xml:space="preserve">ing </w:t>
      </w:r>
      <w:r w:rsidRPr="00F81343">
        <w:rPr>
          <w:rStyle w:val="StyleUnderline"/>
          <w:highlight w:val="yellow"/>
        </w:rPr>
        <w:t>a 70% probability of tax reform being</w:t>
      </w:r>
      <w:r w:rsidRPr="00F81343">
        <w:rPr>
          <w:sz w:val="12"/>
          <w:szCs w:val="12"/>
          <w:highlight w:val="yellow"/>
        </w:rPr>
        <w:t xml:space="preserve"> </w:t>
      </w:r>
      <w:r w:rsidRPr="00F81343">
        <w:rPr>
          <w:rStyle w:val="StyleUnderline"/>
          <w:highlight w:val="yellow"/>
        </w:rPr>
        <w:t>enacted into law</w:t>
      </w:r>
      <w:r w:rsidRPr="00F81343">
        <w:rPr>
          <w:sz w:val="12"/>
          <w:szCs w:val="12"/>
        </w:rPr>
        <w:t xml:space="preserve"> in first quarter of 2018 which is currently not priced into the market.</w:t>
      </w:r>
    </w:p>
    <w:p w:rsidR="00041691" w:rsidRPr="00F81343" w:rsidRDefault="00041691" w:rsidP="00041691">
      <w:pPr>
        <w:rPr>
          <w:sz w:val="12"/>
          <w:szCs w:val="12"/>
        </w:rPr>
      </w:pPr>
      <w:r w:rsidRPr="00F81343">
        <w:rPr>
          <w:sz w:val="12"/>
          <w:szCs w:val="12"/>
        </w:rPr>
        <w:t>MAIN POINTS</w:t>
      </w:r>
    </w:p>
    <w:p w:rsidR="00041691" w:rsidRPr="00F81343" w:rsidRDefault="00041691" w:rsidP="00041691">
      <w:pPr>
        <w:rPr>
          <w:sz w:val="12"/>
          <w:szCs w:val="12"/>
        </w:rPr>
      </w:pPr>
      <w:r w:rsidRPr="00F81343">
        <w:rPr>
          <w:sz w:val="12"/>
          <w:szCs w:val="12"/>
        </w:rPr>
        <w:t xml:space="preserve">1. In the coming weeks </w:t>
      </w:r>
      <w:r w:rsidRPr="00F81343">
        <w:rPr>
          <w:rStyle w:val="StyleUnderline"/>
          <w:highlight w:val="yellow"/>
        </w:rPr>
        <w:t>Congress will pass a budget resolution that is</w:t>
      </w:r>
      <w:r w:rsidRPr="00F81343">
        <w:rPr>
          <w:sz w:val="12"/>
          <w:szCs w:val="12"/>
        </w:rPr>
        <w:t xml:space="preserve"> absolutely </w:t>
      </w:r>
      <w:r w:rsidRPr="00F81343">
        <w:rPr>
          <w:rStyle w:val="StyleUnderline"/>
          <w:highlight w:val="yellow"/>
        </w:rPr>
        <w:t>critical for tax reform</w:t>
      </w:r>
      <w:r w:rsidRPr="00F81343">
        <w:rPr>
          <w:sz w:val="12"/>
          <w:szCs w:val="12"/>
        </w:rPr>
        <w:t xml:space="preserve">. </w:t>
      </w:r>
      <w:r w:rsidRPr="00F81343">
        <w:rPr>
          <w:rStyle w:val="StyleUnderline"/>
          <w:highlight w:val="yellow"/>
        </w:rPr>
        <w:t>Contained</w:t>
      </w:r>
      <w:r w:rsidRPr="00F81343">
        <w:rPr>
          <w:sz w:val="12"/>
          <w:szCs w:val="12"/>
        </w:rPr>
        <w:t xml:space="preserve"> within the budget </w:t>
      </w:r>
      <w:r w:rsidRPr="00F81343">
        <w:rPr>
          <w:rStyle w:val="Emphasis"/>
          <w:highlight w:val="yellow"/>
        </w:rPr>
        <w:t>will be a “reconciliation instruction” which allows the Senate to pass tax reform with just 51 votes</w:t>
      </w:r>
      <w:r w:rsidRPr="00F81343">
        <w:rPr>
          <w:sz w:val="12"/>
          <w:szCs w:val="12"/>
        </w:rPr>
        <w:t xml:space="preserve"> </w:t>
      </w:r>
      <w:r w:rsidRPr="00F81343">
        <w:rPr>
          <w:rStyle w:val="StyleUnderline"/>
          <w:highlight w:val="yellow"/>
        </w:rPr>
        <w:t>rather than</w:t>
      </w:r>
      <w:r w:rsidRPr="00F81343">
        <w:rPr>
          <w:sz w:val="12"/>
          <w:szCs w:val="12"/>
        </w:rPr>
        <w:t xml:space="preserve"> the traditional </w:t>
      </w:r>
      <w:r w:rsidRPr="00F81343">
        <w:rPr>
          <w:rStyle w:val="StyleUnderline"/>
          <w:highlight w:val="yellow"/>
        </w:rPr>
        <w:t>60</w:t>
      </w:r>
      <w:r w:rsidRPr="00F81343">
        <w:rPr>
          <w:sz w:val="12"/>
          <w:szCs w:val="12"/>
        </w:rPr>
        <w:t xml:space="preserve"> votes. </w:t>
      </w:r>
      <w:r w:rsidRPr="00F81343">
        <w:rPr>
          <w:rStyle w:val="StyleUnderline"/>
        </w:rPr>
        <w:t>Reconciliation lowers the threshold in terms of Senate votes needed for passage</w:t>
      </w:r>
      <w:r w:rsidRPr="00F81343">
        <w:rPr>
          <w:sz w:val="12"/>
          <w:szCs w:val="12"/>
        </w:rPr>
        <w:t>, but imposes strict limits on Congress that need to be followed in order to qualify for the lower vote threshold.</w:t>
      </w:r>
    </w:p>
    <w:p w:rsidR="00041691" w:rsidRPr="00F81343" w:rsidRDefault="00041691" w:rsidP="00041691">
      <w:pPr>
        <w:rPr>
          <w:sz w:val="12"/>
          <w:szCs w:val="12"/>
        </w:rPr>
      </w:pPr>
      <w:r w:rsidRPr="00F81343">
        <w:rPr>
          <w:sz w:val="12"/>
          <w:szCs w:val="12"/>
        </w:rPr>
        <w:t>2. Once the reconciliation instruction is developed, we will have a good idea of the parameters that Congress is dealing with, which allows us to handicap the potential outcomes for tax reform. The reconciliation provision that will get the most attention from investors is whether the measure is “revenue neutral,” “deficit neutral,” or allocates a specific amount to increase the deficit. For example, President Bush’s 2003 tax cut allowed Congress to increase the deficit by $350 billion over 10 years and still qualify for reconciliation protection.</w:t>
      </w:r>
    </w:p>
    <w:p w:rsidR="00041691" w:rsidRPr="00F81343" w:rsidRDefault="00041691" w:rsidP="00041691">
      <w:pPr>
        <w:rPr>
          <w:sz w:val="12"/>
          <w:szCs w:val="12"/>
        </w:rPr>
      </w:pPr>
      <w:r w:rsidRPr="00F81343">
        <w:rPr>
          <w:sz w:val="12"/>
          <w:szCs w:val="12"/>
        </w:rPr>
        <w:t>As we have been saying since Nov. 9, the reconciliation instruction will likely be revenue neutral, meaning tax reform cannot lower tax revenues below the current forecast used by the Congressional Budget Office over the next 10 years.</w:t>
      </w:r>
    </w:p>
    <w:p w:rsidR="00041691" w:rsidRPr="00F81343" w:rsidRDefault="00041691" w:rsidP="00041691">
      <w:pPr>
        <w:rPr>
          <w:sz w:val="12"/>
          <w:szCs w:val="12"/>
        </w:rPr>
      </w:pPr>
      <w:r w:rsidRPr="00F81343">
        <w:rPr>
          <w:sz w:val="12"/>
          <w:szCs w:val="12"/>
        </w:rPr>
        <w:t xml:space="preserve">3. </w:t>
      </w:r>
      <w:r w:rsidRPr="00F81343">
        <w:rPr>
          <w:rStyle w:val="StyleUnderline"/>
          <w:highlight w:val="yellow"/>
        </w:rPr>
        <w:t>Congress</w:t>
      </w:r>
      <w:r w:rsidRPr="00F81343">
        <w:rPr>
          <w:rStyle w:val="StyleUnderline"/>
        </w:rPr>
        <w:t xml:space="preserve"> is likely to </w:t>
      </w:r>
      <w:r w:rsidRPr="00F81343">
        <w:rPr>
          <w:rStyle w:val="StyleUnderline"/>
          <w:highlight w:val="yellow"/>
        </w:rPr>
        <w:t xml:space="preserve">move forward on “revenue neutral” tax reform to ensure </w:t>
      </w:r>
      <w:r w:rsidRPr="00F81343">
        <w:rPr>
          <w:rStyle w:val="StyleUnderline"/>
        </w:rPr>
        <w:t xml:space="preserve">the </w:t>
      </w:r>
      <w:r w:rsidRPr="00F81343">
        <w:rPr>
          <w:rStyle w:val="StyleUnderline"/>
          <w:highlight w:val="yellow"/>
        </w:rPr>
        <w:t>tax changes are permanent</w:t>
      </w:r>
      <w:r w:rsidRPr="00F81343">
        <w:rPr>
          <w:sz w:val="12"/>
          <w:szCs w:val="12"/>
        </w:rPr>
        <w:t xml:space="preserve">. If the tax changes are revenue neutral under reconciliation rules, the provisions are permanent. However, </w:t>
      </w:r>
      <w:r w:rsidRPr="00F81343">
        <w:rPr>
          <w:rStyle w:val="Emphasis"/>
        </w:rPr>
        <w:t>if the provisions increase the deficit, the provisions are temporary</w:t>
      </w:r>
      <w:r w:rsidRPr="00F81343">
        <w:rPr>
          <w:sz w:val="12"/>
          <w:szCs w:val="12"/>
        </w:rPr>
        <w:t>. Again, going back to the 2003 Bush tax cuts, the reconciliation instructions had to specifically authorize the tax cuts to increase the deficit to qualify for reconciliation protection, but, because the tax cuts increased the deficit, the tax provisions expired within the 10 year budget window. Use of a revenue neutral reconciliation instruction in tax reform is designed to ensure the provisions do not expire within 10 years.</w:t>
      </w:r>
    </w:p>
    <w:p w:rsidR="00041691" w:rsidRPr="00F81343" w:rsidRDefault="00041691" w:rsidP="00041691">
      <w:pPr>
        <w:rPr>
          <w:sz w:val="12"/>
          <w:szCs w:val="12"/>
        </w:rPr>
      </w:pPr>
      <w:r w:rsidRPr="00F81343">
        <w:rPr>
          <w:sz w:val="12"/>
          <w:szCs w:val="12"/>
        </w:rPr>
        <w:t>4. This should surprise no one. House Speaker Paul Ryan, Senate Majority Leader Mitch McConnell, and White House National Economic Council Director Gary Cohn have said this over and over. We spent the entire months of November and December warning that the belief that Congress would move deficit-financed tax cuts in the range of $3-$5 trillion was not realistic. The reversal of yields since the start of the year can be partially explained by this change in thinking of the deficit impact of tax reform.</w:t>
      </w:r>
    </w:p>
    <w:p w:rsidR="00041691" w:rsidRPr="00F81343" w:rsidRDefault="00041691" w:rsidP="00041691">
      <w:pPr>
        <w:rPr>
          <w:sz w:val="12"/>
          <w:szCs w:val="12"/>
        </w:rPr>
      </w:pPr>
      <w:r w:rsidRPr="00F81343">
        <w:rPr>
          <w:sz w:val="12"/>
          <w:szCs w:val="12"/>
        </w:rPr>
        <w:t>5. However, just because the tax bill is “revenue neutral” does not mean that Congress is placed in a straitjacket on tax reform. Revenue neutral tax reform does not mean that there won’t be near-term stimulus or that Congress needs to find $2 trillion of revenue offsets from taxpayers, a task that would be difficult to achieve in the current political environment.</w:t>
      </w:r>
    </w:p>
    <w:p w:rsidR="00041691" w:rsidRPr="00F81343" w:rsidRDefault="00041691" w:rsidP="00041691">
      <w:pPr>
        <w:rPr>
          <w:rStyle w:val="StyleUnderline"/>
        </w:rPr>
      </w:pPr>
      <w:r w:rsidRPr="00F81343">
        <w:rPr>
          <w:sz w:val="12"/>
          <w:szCs w:val="12"/>
        </w:rPr>
        <w:lastRenderedPageBreak/>
        <w:t xml:space="preserve">6. What is emerging is </w:t>
      </w:r>
      <w:r w:rsidRPr="00F81343">
        <w:rPr>
          <w:rStyle w:val="StyleUnderline"/>
          <w:highlight w:val="yellow"/>
        </w:rPr>
        <w:t>a tax bill</w:t>
      </w:r>
      <w:r w:rsidRPr="00F81343">
        <w:rPr>
          <w:rStyle w:val="StyleUnderline"/>
        </w:rPr>
        <w:t xml:space="preserve"> that will be </w:t>
      </w:r>
      <w:r w:rsidRPr="00F81343">
        <w:rPr>
          <w:rStyle w:val="StyleUnderline"/>
          <w:highlight w:val="yellow"/>
        </w:rPr>
        <w:t>classified as “revenue neutral,”</w:t>
      </w:r>
      <w:r w:rsidRPr="00F81343">
        <w:rPr>
          <w:sz w:val="12"/>
          <w:szCs w:val="12"/>
        </w:rPr>
        <w:t xml:space="preserve"> but </w:t>
      </w:r>
      <w:r w:rsidRPr="00F81343">
        <w:rPr>
          <w:rStyle w:val="StyleUnderline"/>
          <w:highlight w:val="yellow"/>
        </w:rPr>
        <w:t>has a loophole</w:t>
      </w:r>
      <w:r w:rsidRPr="00F81343">
        <w:rPr>
          <w:sz w:val="12"/>
          <w:szCs w:val="12"/>
        </w:rPr>
        <w:t xml:space="preserve"> </w:t>
      </w:r>
      <w:r w:rsidRPr="00F81343">
        <w:rPr>
          <w:rStyle w:val="StyleUnderline"/>
        </w:rPr>
        <w:t>the size of a Mack Truck</w:t>
      </w:r>
      <w:r w:rsidRPr="00F81343">
        <w:rPr>
          <w:sz w:val="12"/>
          <w:szCs w:val="12"/>
        </w:rPr>
        <w:t xml:space="preserve"> </w:t>
      </w:r>
      <w:r w:rsidRPr="00F81343">
        <w:rPr>
          <w:rStyle w:val="StyleUnderline"/>
          <w:highlight w:val="yellow"/>
        </w:rPr>
        <w:t>allowing Congress the flexibility to deliver a large pro-growth</w:t>
      </w:r>
      <w:r w:rsidRPr="00F81343">
        <w:rPr>
          <w:rStyle w:val="StyleUnderline"/>
        </w:rPr>
        <w:t xml:space="preserve"> tax </w:t>
      </w:r>
      <w:r w:rsidRPr="00F81343">
        <w:rPr>
          <w:rStyle w:val="StyleUnderline"/>
          <w:highlight w:val="yellow"/>
        </w:rPr>
        <w:t>cut that is politically</w:t>
      </w:r>
      <w:r w:rsidRPr="00F81343">
        <w:rPr>
          <w:rStyle w:val="StyleUnderline"/>
        </w:rPr>
        <w:t xml:space="preserve"> </w:t>
      </w:r>
      <w:r w:rsidRPr="00F81343">
        <w:rPr>
          <w:rStyle w:val="StyleUnderline"/>
          <w:highlight w:val="yellow"/>
        </w:rPr>
        <w:t>feasible</w:t>
      </w:r>
      <w:r w:rsidRPr="00F81343">
        <w:rPr>
          <w:sz w:val="12"/>
          <w:szCs w:val="12"/>
        </w:rPr>
        <w:t xml:space="preserve"> </w:t>
      </w:r>
      <w:r w:rsidRPr="00F81343">
        <w:rPr>
          <w:rStyle w:val="StyleUnderline"/>
        </w:rPr>
        <w:t>by not removing too many deductions and credits</w:t>
      </w:r>
      <w:r w:rsidRPr="00F81343">
        <w:rPr>
          <w:sz w:val="12"/>
          <w:szCs w:val="12"/>
        </w:rPr>
        <w:t xml:space="preserve">. In other words, </w:t>
      </w:r>
      <w:r w:rsidRPr="00F81343">
        <w:rPr>
          <w:rStyle w:val="StyleUnderline"/>
        </w:rPr>
        <w:t>we see</w:t>
      </w:r>
      <w:r w:rsidRPr="00F81343">
        <w:rPr>
          <w:sz w:val="12"/>
          <w:szCs w:val="12"/>
        </w:rPr>
        <w:t xml:space="preserve"> </w:t>
      </w:r>
      <w:r w:rsidRPr="00F81343">
        <w:rPr>
          <w:rStyle w:val="StyleUnderline"/>
        </w:rPr>
        <w:t xml:space="preserve">a tax cut with modest reforms included </w:t>
      </w:r>
      <w:r w:rsidRPr="00F81343">
        <w:rPr>
          <w:rStyle w:val="StyleUnderline"/>
          <w:highlight w:val="yellow"/>
        </w:rPr>
        <w:t>that will be considered revenue neutral</w:t>
      </w:r>
      <w:r w:rsidRPr="00F81343">
        <w:rPr>
          <w:rStyle w:val="StyleUnderline"/>
        </w:rPr>
        <w:t xml:space="preserve"> tax reform, </w:t>
      </w:r>
      <w:r w:rsidRPr="00F81343">
        <w:rPr>
          <w:rStyle w:val="StyleUnderline"/>
          <w:highlight w:val="yellow"/>
        </w:rPr>
        <w:t>but in essence is</w:t>
      </w:r>
      <w:r w:rsidRPr="00F81343">
        <w:rPr>
          <w:sz w:val="12"/>
          <w:szCs w:val="12"/>
          <w:highlight w:val="yellow"/>
        </w:rPr>
        <w:t xml:space="preserve"> </w:t>
      </w:r>
      <w:r w:rsidRPr="00F81343">
        <w:rPr>
          <w:rStyle w:val="StyleUnderline"/>
          <w:highlight w:val="yellow"/>
        </w:rPr>
        <w:t>a front-loaded, pro-growth tax cut.</w:t>
      </w:r>
    </w:p>
    <w:p w:rsidR="00041691" w:rsidRPr="00F81343" w:rsidRDefault="00041691" w:rsidP="00041691">
      <w:pPr>
        <w:rPr>
          <w:sz w:val="12"/>
          <w:szCs w:val="12"/>
        </w:rPr>
      </w:pPr>
      <w:r w:rsidRPr="00F81343">
        <w:rPr>
          <w:sz w:val="12"/>
          <w:szCs w:val="12"/>
        </w:rPr>
        <w:t xml:space="preserve">7. First, dynamic scoring, which takes into consideration </w:t>
      </w:r>
      <w:r w:rsidRPr="00F81343">
        <w:rPr>
          <w:rStyle w:val="StyleUnderline"/>
          <w:highlight w:val="yellow"/>
        </w:rPr>
        <w:t>the economic growth effects of reducing tax rates</w:t>
      </w:r>
      <w:r w:rsidRPr="00F81343">
        <w:rPr>
          <w:rStyle w:val="StyleUnderline"/>
        </w:rPr>
        <w:t xml:space="preserve"> on tax revenues, </w:t>
      </w:r>
      <w:r w:rsidRPr="00F81343">
        <w:rPr>
          <w:rStyle w:val="StyleUnderline"/>
          <w:highlight w:val="yellow"/>
        </w:rPr>
        <w:t>will likely provide $500 billion of tax revenue</w:t>
      </w:r>
      <w:r w:rsidRPr="00F81343">
        <w:rPr>
          <w:sz w:val="12"/>
          <w:szCs w:val="12"/>
        </w:rPr>
        <w:t xml:space="preserve"> over 10 years.</w:t>
      </w:r>
    </w:p>
    <w:p w:rsidR="00041691" w:rsidRPr="00F81343" w:rsidRDefault="00041691" w:rsidP="00041691">
      <w:pPr>
        <w:rPr>
          <w:sz w:val="12"/>
          <w:szCs w:val="12"/>
        </w:rPr>
      </w:pPr>
      <w:r w:rsidRPr="00F81343">
        <w:rPr>
          <w:sz w:val="12"/>
          <w:szCs w:val="12"/>
        </w:rPr>
        <w:t xml:space="preserve">8. Moreover, </w:t>
      </w:r>
      <w:r w:rsidRPr="00F81343">
        <w:rPr>
          <w:rStyle w:val="StyleUnderline"/>
        </w:rPr>
        <w:t>Congress is likely to change the</w:t>
      </w:r>
      <w:r w:rsidRPr="00F81343">
        <w:rPr>
          <w:sz w:val="12"/>
          <w:szCs w:val="12"/>
        </w:rPr>
        <w:t xml:space="preserve"> Congressional Budget Office </w:t>
      </w:r>
      <w:r w:rsidRPr="00F81343">
        <w:rPr>
          <w:rStyle w:val="StyleUnderline"/>
        </w:rPr>
        <w:t>(CBO) baseline which is used to measure whether a tax cut is revenue neutral</w:t>
      </w:r>
      <w:r w:rsidRPr="00F81343">
        <w:rPr>
          <w:sz w:val="12"/>
          <w:szCs w:val="12"/>
        </w:rPr>
        <w:t>. Specifically, Congress is likely to direct the CBO to assume any temporary tax cut in place today to be permanent in the baseline used to measure revenue neutrality. This generates an additional $500 billion over the next 10 years. Budget experts call this a shift from a current law to a current policy baseline.</w:t>
      </w:r>
    </w:p>
    <w:p w:rsidR="00041691" w:rsidRPr="00F81343" w:rsidRDefault="00041691" w:rsidP="00041691">
      <w:pPr>
        <w:rPr>
          <w:sz w:val="12"/>
          <w:szCs w:val="12"/>
        </w:rPr>
      </w:pPr>
      <w:r w:rsidRPr="00F81343">
        <w:rPr>
          <w:sz w:val="12"/>
          <w:szCs w:val="12"/>
        </w:rPr>
        <w:t xml:space="preserve">9. Combined, </w:t>
      </w:r>
      <w:r w:rsidRPr="00F81343">
        <w:rPr>
          <w:rStyle w:val="StyleUnderline"/>
        </w:rPr>
        <w:t xml:space="preserve">the first $1 trillion of tax reform will not be offset by removing deductions and credits. </w:t>
      </w:r>
      <w:r w:rsidRPr="00F81343">
        <w:rPr>
          <w:rStyle w:val="StyleUnderline"/>
          <w:highlight w:val="yellow"/>
        </w:rPr>
        <w:t xml:space="preserve">This allows tax policy to provide significant fiscal policy stimulus in the short run and makes tax reform </w:t>
      </w:r>
      <w:r w:rsidRPr="00F81343">
        <w:rPr>
          <w:rStyle w:val="Emphasis"/>
          <w:highlight w:val="yellow"/>
        </w:rPr>
        <w:t>more political feasible</w:t>
      </w:r>
      <w:r w:rsidRPr="00F81343">
        <w:rPr>
          <w:sz w:val="12"/>
          <w:szCs w:val="12"/>
        </w:rPr>
        <w:t xml:space="preserve"> by not having to remove more than $1 trillion of deductions and credits.</w:t>
      </w:r>
    </w:p>
    <w:p w:rsidR="00041691" w:rsidRPr="00F81343" w:rsidRDefault="00041691" w:rsidP="00041691">
      <w:pPr>
        <w:rPr>
          <w:sz w:val="12"/>
          <w:szCs w:val="12"/>
        </w:rPr>
      </w:pPr>
      <w:r w:rsidRPr="00F81343">
        <w:rPr>
          <w:sz w:val="12"/>
          <w:szCs w:val="12"/>
        </w:rPr>
        <w:t>10. Our base case for tax reform has not really changed since the November election.</w:t>
      </w:r>
    </w:p>
    <w:p w:rsidR="00041691" w:rsidRPr="00F81343" w:rsidRDefault="00041691" w:rsidP="00041691">
      <w:pPr>
        <w:rPr>
          <w:rStyle w:val="Emphasis"/>
        </w:rPr>
      </w:pPr>
      <w:r w:rsidRPr="00F81343">
        <w:rPr>
          <w:rStyle w:val="Emphasis"/>
          <w:highlight w:val="yellow"/>
        </w:rPr>
        <w:t>The final product will likely be a</w:t>
      </w:r>
      <w:r w:rsidRPr="00F81343">
        <w:rPr>
          <w:rStyle w:val="Emphasis"/>
        </w:rPr>
        <w:t xml:space="preserve"> large, </w:t>
      </w:r>
      <w:r w:rsidRPr="00F81343">
        <w:rPr>
          <w:rStyle w:val="Emphasis"/>
          <w:highlight w:val="yellow"/>
        </w:rPr>
        <w:t>front-loaded</w:t>
      </w:r>
      <w:r w:rsidRPr="00F81343">
        <w:rPr>
          <w:rStyle w:val="Emphasis"/>
        </w:rPr>
        <w:t xml:space="preserve">, </w:t>
      </w:r>
      <w:r w:rsidRPr="00F81343">
        <w:rPr>
          <w:rStyle w:val="Emphasis"/>
          <w:highlight w:val="yellow"/>
        </w:rPr>
        <w:t>pro-growth tax cut disguised as revenue neutral tax reform.</w:t>
      </w:r>
    </w:p>
    <w:p w:rsidR="00E61E81" w:rsidRPr="00F81343" w:rsidRDefault="00E61E81" w:rsidP="00041691">
      <w:pPr>
        <w:rPr>
          <w:rStyle w:val="Emphasis"/>
        </w:rPr>
      </w:pPr>
    </w:p>
    <w:p w:rsidR="00E61E81" w:rsidRPr="00F81343" w:rsidRDefault="00E61E81" w:rsidP="00E61E81">
      <w:pPr>
        <w:rPr>
          <w:sz w:val="12"/>
          <w:szCs w:val="12"/>
        </w:rPr>
      </w:pPr>
    </w:p>
    <w:p w:rsidR="00E366BB" w:rsidRPr="00F81343" w:rsidRDefault="00E366BB" w:rsidP="00E366BB">
      <w:pPr>
        <w:pStyle w:val="Heading4"/>
        <w:rPr>
          <w:sz w:val="28"/>
        </w:rPr>
      </w:pPr>
      <w:r w:rsidRPr="00F81343">
        <w:rPr>
          <w:sz w:val="28"/>
        </w:rPr>
        <w:t xml:space="preserve">will pass and </w:t>
      </w:r>
      <w:r w:rsidRPr="00F81343">
        <w:rPr>
          <w:sz w:val="28"/>
          <w:u w:val="single"/>
        </w:rPr>
        <w:t>no thumpers</w:t>
      </w:r>
      <w:r w:rsidRPr="00F81343">
        <w:rPr>
          <w:sz w:val="28"/>
        </w:rPr>
        <w:t xml:space="preserve">---lobby pressure and congressional break </w:t>
      </w:r>
      <w:r w:rsidRPr="00F81343">
        <w:rPr>
          <w:sz w:val="28"/>
          <w:u w:val="single"/>
        </w:rPr>
        <w:t>ensures</w:t>
      </w:r>
      <w:r w:rsidRPr="00F81343">
        <w:rPr>
          <w:sz w:val="28"/>
        </w:rPr>
        <w:t xml:space="preserve"> overhaul </w:t>
      </w:r>
    </w:p>
    <w:p w:rsidR="00E366BB" w:rsidRPr="00F81343" w:rsidRDefault="00E366BB" w:rsidP="00E366BB">
      <w:pPr>
        <w:rPr>
          <w:sz w:val="12"/>
          <w:szCs w:val="12"/>
        </w:rPr>
      </w:pPr>
      <w:r w:rsidRPr="00F81343">
        <w:rPr>
          <w:sz w:val="12"/>
          <w:szCs w:val="12"/>
        </w:rPr>
        <w:t xml:space="preserve">David </w:t>
      </w:r>
      <w:r w:rsidRPr="00F81343">
        <w:rPr>
          <w:rStyle w:val="Style13ptBold"/>
          <w:sz w:val="28"/>
        </w:rPr>
        <w:t>Sherfinski 6/29</w:t>
      </w:r>
      <w:r w:rsidRPr="00F81343">
        <w:rPr>
          <w:sz w:val="12"/>
          <w:szCs w:val="12"/>
        </w:rPr>
        <w:t>, covers politics for for The Washington Times, “Leading business groups tell Congress to ‘move quickly’ on tax reform,” http://www.washingtontimes.com/news/2017/jun/29/business-groups-congress-move-quickly-tax-reform/</w:t>
      </w:r>
    </w:p>
    <w:p w:rsidR="00E366BB" w:rsidRPr="00F81343" w:rsidRDefault="00E366BB" w:rsidP="00E366BB">
      <w:pPr>
        <w:rPr>
          <w:sz w:val="12"/>
          <w:szCs w:val="12"/>
        </w:rPr>
      </w:pPr>
      <w:r w:rsidRPr="00F81343">
        <w:rPr>
          <w:rStyle w:val="StyleUnderline"/>
          <w:highlight w:val="yellow"/>
        </w:rPr>
        <w:t>Leaders of</w:t>
      </w:r>
      <w:r w:rsidRPr="00F81343">
        <w:rPr>
          <w:rStyle w:val="StyleUnderline"/>
        </w:rPr>
        <w:t xml:space="preserve"> four</w:t>
      </w:r>
      <w:r w:rsidRPr="00F81343">
        <w:rPr>
          <w:sz w:val="12"/>
          <w:szCs w:val="12"/>
        </w:rPr>
        <w:t xml:space="preserve"> of the United States’ </w:t>
      </w:r>
      <w:r w:rsidRPr="00F81343">
        <w:rPr>
          <w:rStyle w:val="StyleUnderline"/>
          <w:highlight w:val="yellow"/>
        </w:rPr>
        <w:t>top business</w:t>
      </w:r>
      <w:r w:rsidRPr="00F81343">
        <w:rPr>
          <w:rStyle w:val="StyleUnderline"/>
        </w:rPr>
        <w:t xml:space="preserve"> advocacy </w:t>
      </w:r>
      <w:r w:rsidRPr="00F81343">
        <w:rPr>
          <w:rStyle w:val="StyleUnderline"/>
          <w:highlight w:val="yellow"/>
        </w:rPr>
        <w:t>groups are telling Congress to “move quickly” on tax reform</w:t>
      </w:r>
      <w:r w:rsidRPr="00F81343">
        <w:rPr>
          <w:sz w:val="12"/>
          <w:szCs w:val="12"/>
        </w:rPr>
        <w:t xml:space="preserve">, </w:t>
      </w:r>
      <w:r w:rsidRPr="00F81343">
        <w:rPr>
          <w:rStyle w:val="StyleUnderline"/>
          <w:highlight w:val="yellow"/>
        </w:rPr>
        <w:t>as lawmakers prepare for a</w:t>
      </w:r>
      <w:r w:rsidRPr="00F81343">
        <w:rPr>
          <w:sz w:val="12"/>
          <w:szCs w:val="12"/>
        </w:rPr>
        <w:t xml:space="preserve"> weeklong July 4 </w:t>
      </w:r>
      <w:r w:rsidRPr="00F81343">
        <w:rPr>
          <w:rStyle w:val="StyleUnderline"/>
          <w:highlight w:val="yellow"/>
        </w:rPr>
        <w:t>break</w:t>
      </w:r>
      <w:r w:rsidRPr="00F81343">
        <w:rPr>
          <w:sz w:val="12"/>
          <w:szCs w:val="12"/>
        </w:rPr>
        <w:t xml:space="preserve"> and another extended break in August.</w:t>
      </w:r>
    </w:p>
    <w:p w:rsidR="00E366BB" w:rsidRPr="00F81343" w:rsidRDefault="00E366BB" w:rsidP="00E366BB">
      <w:pPr>
        <w:rPr>
          <w:sz w:val="12"/>
          <w:szCs w:val="12"/>
        </w:rPr>
      </w:pPr>
      <w:r w:rsidRPr="00F81343">
        <w:rPr>
          <w:sz w:val="12"/>
          <w:szCs w:val="12"/>
        </w:rPr>
        <w:t xml:space="preserve">“As the leaders of the nation’s preeminent business associations representing businesses of all interests, forms, and sizes in all 50 states, </w:t>
      </w:r>
      <w:r w:rsidRPr="00F81343">
        <w:rPr>
          <w:rStyle w:val="StyleUnderline"/>
          <w:highlight w:val="yellow"/>
        </w:rPr>
        <w:t xml:space="preserve">we urge you to reach common agreement on </w:t>
      </w:r>
      <w:r w:rsidRPr="00F81343">
        <w:rPr>
          <w:rStyle w:val="StyleUnderline"/>
        </w:rPr>
        <w:t xml:space="preserve">a tax reform plan </w:t>
      </w:r>
      <w:r w:rsidRPr="00F81343">
        <w:rPr>
          <w:rStyle w:val="StyleUnderline"/>
          <w:highlight w:val="yellow"/>
        </w:rPr>
        <w:t>and</w:t>
      </w:r>
      <w:r w:rsidRPr="00F81343">
        <w:rPr>
          <w:rStyle w:val="StyleUnderline"/>
        </w:rPr>
        <w:t xml:space="preserve"> </w:t>
      </w:r>
      <w:r w:rsidRPr="00F81343">
        <w:rPr>
          <w:rStyle w:val="StyleUnderline"/>
          <w:highlight w:val="yellow"/>
        </w:rPr>
        <w:t>move</w:t>
      </w:r>
      <w:r w:rsidRPr="00F81343">
        <w:rPr>
          <w:rStyle w:val="StyleUnderline"/>
        </w:rPr>
        <w:t xml:space="preserve"> quickly </w:t>
      </w:r>
      <w:r w:rsidRPr="00F81343">
        <w:rPr>
          <w:rStyle w:val="StyleUnderline"/>
          <w:highlight w:val="yellow"/>
        </w:rPr>
        <w:t>to enact tax</w:t>
      </w:r>
      <w:r w:rsidRPr="00F81343">
        <w:rPr>
          <w:rStyle w:val="StyleUnderline"/>
        </w:rPr>
        <w:t xml:space="preserve"> reform </w:t>
      </w:r>
      <w:r w:rsidRPr="00F81343">
        <w:rPr>
          <w:rStyle w:val="StyleUnderline"/>
          <w:highlight w:val="yellow"/>
        </w:rPr>
        <w:t>legislation</w:t>
      </w:r>
      <w:r w:rsidRPr="00F81343">
        <w:rPr>
          <w:sz w:val="12"/>
          <w:szCs w:val="12"/>
        </w:rPr>
        <w:t>,” the business leaders wrote to top congressional leaders this week.</w:t>
      </w:r>
    </w:p>
    <w:p w:rsidR="00E366BB" w:rsidRPr="00F81343" w:rsidRDefault="00E366BB" w:rsidP="00E366BB">
      <w:pPr>
        <w:rPr>
          <w:sz w:val="12"/>
          <w:szCs w:val="12"/>
        </w:rPr>
      </w:pPr>
      <w:r w:rsidRPr="00F81343">
        <w:rPr>
          <w:sz w:val="12"/>
          <w:szCs w:val="12"/>
        </w:rPr>
        <w:t>The letter was signed by Thomas J. Donohue, president and CEO of the U.S. Chamber of Commerce, Joshua Bolten, president and CEO of the Business Roundtable, Juanita Duggan, president and CEO of the National Federation of Independent Business (NFIB), and Jay Timmons, president and CEO of the National Association of Manufacturers (NAM).</w:t>
      </w:r>
    </w:p>
    <w:p w:rsidR="00E366BB" w:rsidRPr="00F81343" w:rsidRDefault="00E366BB" w:rsidP="00E366BB">
      <w:pPr>
        <w:rPr>
          <w:sz w:val="12"/>
          <w:szCs w:val="12"/>
        </w:rPr>
      </w:pPr>
      <w:r w:rsidRPr="00F81343">
        <w:rPr>
          <w:sz w:val="12"/>
          <w:szCs w:val="12"/>
        </w:rPr>
        <w:t>“</w:t>
      </w:r>
      <w:r w:rsidRPr="00F81343">
        <w:rPr>
          <w:rStyle w:val="StyleUnderline"/>
          <w:highlight w:val="yellow"/>
        </w:rPr>
        <w:t>No initiativ</w:t>
      </w:r>
      <w:r w:rsidRPr="00F81343">
        <w:rPr>
          <w:rStyle w:val="StyleUnderline"/>
        </w:rPr>
        <w:t xml:space="preserve">e likely to be considered in this Congress </w:t>
      </w:r>
      <w:r w:rsidRPr="00F81343">
        <w:rPr>
          <w:rStyle w:val="StyleUnderline"/>
          <w:highlight w:val="yellow"/>
        </w:rPr>
        <w:t>offers more promise</w:t>
      </w:r>
      <w:r w:rsidRPr="00F81343">
        <w:rPr>
          <w:rStyle w:val="StyleUnderline"/>
        </w:rPr>
        <w:t xml:space="preserve"> than comprehensive tax reform </w:t>
      </w:r>
      <w:r w:rsidRPr="00F81343">
        <w:rPr>
          <w:rStyle w:val="StyleUnderline"/>
          <w:highlight w:val="yellow"/>
        </w:rPr>
        <w:t>to accelerate</w:t>
      </w:r>
      <w:r w:rsidRPr="00F81343">
        <w:rPr>
          <w:rStyle w:val="StyleUnderline"/>
        </w:rPr>
        <w:t xml:space="preserve"> out of the current pattern of </w:t>
      </w:r>
      <w:r w:rsidRPr="00F81343">
        <w:rPr>
          <w:rStyle w:val="StyleUnderline"/>
          <w:highlight w:val="yellow"/>
        </w:rPr>
        <w:t>slow economic growth</w:t>
      </w:r>
      <w:r w:rsidRPr="00F81343">
        <w:rPr>
          <w:sz w:val="12"/>
          <w:szCs w:val="12"/>
        </w:rPr>
        <w:t>,” they wrote.</w:t>
      </w:r>
    </w:p>
    <w:p w:rsidR="00E366BB" w:rsidRPr="00F81343" w:rsidRDefault="00E366BB" w:rsidP="00E366BB">
      <w:pPr>
        <w:rPr>
          <w:sz w:val="12"/>
          <w:szCs w:val="12"/>
        </w:rPr>
      </w:pPr>
      <w:r w:rsidRPr="00F81343">
        <w:rPr>
          <w:rStyle w:val="Emphasis"/>
          <w:highlight w:val="yellow"/>
        </w:rPr>
        <w:t>Congressional Republicans have</w:t>
      </w:r>
      <w:r w:rsidRPr="00F81343">
        <w:rPr>
          <w:sz w:val="12"/>
          <w:szCs w:val="12"/>
        </w:rPr>
        <w:t xml:space="preserve"> repeatedly </w:t>
      </w:r>
      <w:r w:rsidRPr="00F81343">
        <w:rPr>
          <w:rStyle w:val="Emphasis"/>
          <w:highlight w:val="yellow"/>
        </w:rPr>
        <w:t>said they’ll pass an overhaul to the tax code this year.</w:t>
      </w:r>
    </w:p>
    <w:p w:rsidR="00E366BB" w:rsidRPr="00F81343" w:rsidRDefault="00E366BB" w:rsidP="00E366BB">
      <w:pPr>
        <w:rPr>
          <w:sz w:val="12"/>
          <w:szCs w:val="12"/>
        </w:rPr>
      </w:pPr>
    </w:p>
    <w:p w:rsidR="00E366BB" w:rsidRPr="00F81343" w:rsidRDefault="00E366BB" w:rsidP="00E366BB">
      <w:pPr>
        <w:pStyle w:val="Heading4"/>
        <w:rPr>
          <w:sz w:val="28"/>
        </w:rPr>
      </w:pPr>
      <w:r w:rsidRPr="00F81343">
        <w:rPr>
          <w:sz w:val="28"/>
        </w:rPr>
        <w:t xml:space="preserve">Tax reform will pass but </w:t>
      </w:r>
      <w:r w:rsidRPr="00F81343">
        <w:rPr>
          <w:sz w:val="28"/>
          <w:u w:val="single"/>
        </w:rPr>
        <w:t>the clock is ticking</w:t>
      </w:r>
      <w:r w:rsidRPr="00F81343">
        <w:rPr>
          <w:sz w:val="28"/>
        </w:rPr>
        <w:t xml:space="preserve">---Georgia momentum provides a </w:t>
      </w:r>
      <w:r w:rsidRPr="00F81343">
        <w:rPr>
          <w:sz w:val="28"/>
          <w:u w:val="single"/>
        </w:rPr>
        <w:t>unique</w:t>
      </w:r>
      <w:r w:rsidRPr="00F81343">
        <w:rPr>
          <w:sz w:val="28"/>
        </w:rPr>
        <w:t xml:space="preserve"> opportunity</w:t>
      </w:r>
    </w:p>
    <w:p w:rsidR="00E366BB" w:rsidRPr="00F81343" w:rsidRDefault="00E366BB" w:rsidP="00E366BB">
      <w:pPr>
        <w:rPr>
          <w:sz w:val="12"/>
          <w:szCs w:val="12"/>
        </w:rPr>
      </w:pPr>
      <w:r w:rsidRPr="00F81343">
        <w:rPr>
          <w:sz w:val="12"/>
          <w:szCs w:val="12"/>
        </w:rPr>
        <w:t xml:space="preserve">David </w:t>
      </w:r>
      <w:r w:rsidRPr="00F81343">
        <w:rPr>
          <w:rStyle w:val="Style13ptBold"/>
          <w:sz w:val="28"/>
        </w:rPr>
        <w:t>Williams 7/02</w:t>
      </w:r>
      <w:r w:rsidRPr="00F81343">
        <w:rPr>
          <w:sz w:val="12"/>
          <w:szCs w:val="12"/>
        </w:rPr>
        <w:t>, journalist for The Hill, 7/02/17, “Dear Mr. Speaker, the clock is ticking on tax reform,” http://thehill.com/blogs/pundits-blog/economy-budget/340426-dear-mr-speaker-the-clock-is-ticking-for-tax-reform</w:t>
      </w:r>
    </w:p>
    <w:p w:rsidR="00E366BB" w:rsidRPr="00F81343" w:rsidRDefault="00E366BB" w:rsidP="00E366BB">
      <w:pPr>
        <w:rPr>
          <w:sz w:val="12"/>
          <w:szCs w:val="12"/>
        </w:rPr>
      </w:pPr>
      <w:r w:rsidRPr="00F81343">
        <w:rPr>
          <w:sz w:val="12"/>
          <w:szCs w:val="12"/>
        </w:rPr>
        <w:t xml:space="preserve">Luckily, </w:t>
      </w:r>
      <w:r w:rsidRPr="00F81343">
        <w:rPr>
          <w:rStyle w:val="StyleUnderline"/>
          <w:highlight w:val="yellow"/>
        </w:rPr>
        <w:t xml:space="preserve">there is a </w:t>
      </w:r>
      <w:r w:rsidRPr="00F81343">
        <w:rPr>
          <w:rStyle w:val="Emphasis"/>
          <w:highlight w:val="yellow"/>
        </w:rPr>
        <w:t>unique opportunity for</w:t>
      </w:r>
      <w:r w:rsidRPr="00F81343">
        <w:rPr>
          <w:rStyle w:val="Emphasis"/>
        </w:rPr>
        <w:t xml:space="preserve"> comprehensive </w:t>
      </w:r>
      <w:r w:rsidRPr="00F81343">
        <w:rPr>
          <w:rStyle w:val="Emphasis"/>
          <w:highlight w:val="yellow"/>
        </w:rPr>
        <w:t>reform now</w:t>
      </w:r>
      <w:r w:rsidRPr="00F81343">
        <w:rPr>
          <w:sz w:val="12"/>
          <w:szCs w:val="12"/>
        </w:rPr>
        <w:t xml:space="preserve">. For the first time in years, </w:t>
      </w:r>
      <w:r w:rsidRPr="00F81343">
        <w:rPr>
          <w:rStyle w:val="StyleUnderline"/>
          <w:highlight w:val="yellow"/>
        </w:rPr>
        <w:t>there is</w:t>
      </w:r>
      <w:r w:rsidRPr="00F81343">
        <w:rPr>
          <w:rStyle w:val="StyleUnderline"/>
        </w:rPr>
        <w:t xml:space="preserve"> Republican </w:t>
      </w:r>
      <w:r w:rsidRPr="00F81343">
        <w:rPr>
          <w:rStyle w:val="StyleUnderline"/>
          <w:highlight w:val="yellow"/>
        </w:rPr>
        <w:t>leadership in both chambers</w:t>
      </w:r>
      <w:r w:rsidRPr="00F81343">
        <w:rPr>
          <w:sz w:val="12"/>
          <w:szCs w:val="12"/>
        </w:rPr>
        <w:t xml:space="preserve"> of Congress, </w:t>
      </w:r>
      <w:r w:rsidRPr="00F81343">
        <w:rPr>
          <w:rStyle w:val="StyleUnderline"/>
          <w:highlight w:val="yellow"/>
        </w:rPr>
        <w:t>as well as the White House</w:t>
      </w:r>
      <w:r w:rsidRPr="00F81343">
        <w:rPr>
          <w:sz w:val="12"/>
          <w:szCs w:val="12"/>
        </w:rPr>
        <w:t xml:space="preserve">. Furthermore, </w:t>
      </w:r>
      <w:r w:rsidRPr="00F81343">
        <w:rPr>
          <w:rStyle w:val="StyleUnderline"/>
          <w:highlight w:val="yellow"/>
        </w:rPr>
        <w:t>the</w:t>
      </w:r>
      <w:r w:rsidRPr="00F81343">
        <w:rPr>
          <w:rStyle w:val="StyleUnderline"/>
        </w:rPr>
        <w:t xml:space="preserve"> </w:t>
      </w:r>
      <w:r w:rsidRPr="00F81343">
        <w:rPr>
          <w:rStyle w:val="StyleUnderline"/>
          <w:highlight w:val="yellow"/>
        </w:rPr>
        <w:t>Republican Party gained</w:t>
      </w:r>
      <w:r w:rsidRPr="00F81343">
        <w:rPr>
          <w:sz w:val="12"/>
          <w:szCs w:val="12"/>
        </w:rPr>
        <w:t xml:space="preserve"> more </w:t>
      </w:r>
      <w:r w:rsidRPr="00F81343">
        <w:rPr>
          <w:rStyle w:val="StyleUnderline"/>
          <w:highlight w:val="yellow"/>
        </w:rPr>
        <w:t>momentum when</w:t>
      </w:r>
      <w:r w:rsidRPr="00F81343">
        <w:rPr>
          <w:sz w:val="12"/>
          <w:szCs w:val="12"/>
        </w:rPr>
        <w:t xml:space="preserve"> Karen </w:t>
      </w:r>
      <w:r w:rsidRPr="00F81343">
        <w:rPr>
          <w:rStyle w:val="StyleUnderline"/>
          <w:highlight w:val="yellow"/>
        </w:rPr>
        <w:t>Handel won the special election for Georgia’s 6th</w:t>
      </w:r>
      <w:r w:rsidRPr="00F81343">
        <w:rPr>
          <w:rStyle w:val="StyleUnderline"/>
        </w:rPr>
        <w:t xml:space="preserve"> </w:t>
      </w:r>
      <w:r w:rsidRPr="00F81343">
        <w:rPr>
          <w:rStyle w:val="StyleUnderline"/>
          <w:highlight w:val="yellow"/>
        </w:rPr>
        <w:t>Congressional District</w:t>
      </w:r>
      <w:r w:rsidRPr="00F81343">
        <w:rPr>
          <w:sz w:val="12"/>
          <w:szCs w:val="12"/>
        </w:rPr>
        <w:t xml:space="preserve"> last week.</w:t>
      </w:r>
      <w:r w:rsidR="00F81343" w:rsidRPr="00F81343">
        <w:rPr>
          <w:sz w:val="12"/>
          <w:szCs w:val="12"/>
        </w:rPr>
        <w:t xml:space="preserve"> </w:t>
      </w:r>
      <w:r w:rsidRPr="00F81343">
        <w:rPr>
          <w:rStyle w:val="StyleUnderline"/>
          <w:highlight w:val="yellow"/>
        </w:rPr>
        <w:t>It is important for</w:t>
      </w:r>
      <w:r w:rsidRPr="00F81343">
        <w:rPr>
          <w:sz w:val="12"/>
          <w:szCs w:val="12"/>
        </w:rPr>
        <w:t xml:space="preserve"> Speaker </w:t>
      </w:r>
      <w:r w:rsidRPr="00F81343">
        <w:rPr>
          <w:rStyle w:val="StyleUnderline"/>
          <w:highlight w:val="yellow"/>
        </w:rPr>
        <w:t>Ryan</w:t>
      </w:r>
      <w:r w:rsidRPr="00F81343">
        <w:rPr>
          <w:sz w:val="12"/>
          <w:szCs w:val="12"/>
        </w:rPr>
        <w:t xml:space="preserve"> and the rest of the Republican lawmakers on Capitol Hill </w:t>
      </w:r>
      <w:r w:rsidRPr="00F81343">
        <w:rPr>
          <w:rStyle w:val="StyleUnderline"/>
          <w:highlight w:val="yellow"/>
        </w:rPr>
        <w:t>to seize this</w:t>
      </w:r>
      <w:r w:rsidRPr="00F81343">
        <w:rPr>
          <w:rStyle w:val="StyleUnderline"/>
        </w:rPr>
        <w:t xml:space="preserve"> </w:t>
      </w:r>
      <w:r w:rsidRPr="00F81343">
        <w:rPr>
          <w:rStyle w:val="StyleUnderline"/>
          <w:highlight w:val="yellow"/>
        </w:rPr>
        <w:t>momentum and pass</w:t>
      </w:r>
      <w:r w:rsidRPr="00F81343">
        <w:rPr>
          <w:sz w:val="12"/>
          <w:szCs w:val="12"/>
        </w:rPr>
        <w:t xml:space="preserve"> comprehensive reform in short order.</w:t>
      </w:r>
      <w:r w:rsidR="00F81343" w:rsidRPr="00F81343">
        <w:rPr>
          <w:sz w:val="12"/>
          <w:szCs w:val="12"/>
        </w:rPr>
        <w:t xml:space="preserve"> </w:t>
      </w:r>
      <w:r w:rsidRPr="00F81343">
        <w:rPr>
          <w:sz w:val="12"/>
          <w:szCs w:val="12"/>
        </w:rPr>
        <w:t xml:space="preserve">If for nothing else, legislators should pass </w:t>
      </w:r>
      <w:r w:rsidRPr="00F81343">
        <w:rPr>
          <w:rStyle w:val="StyleUnderline"/>
          <w:highlight w:val="yellow"/>
        </w:rPr>
        <w:t>tax reform</w:t>
      </w:r>
      <w:r w:rsidRPr="00F81343">
        <w:rPr>
          <w:sz w:val="12"/>
          <w:szCs w:val="12"/>
        </w:rPr>
        <w:t xml:space="preserve"> for the sake of their constituents — it is an issue that Americans care deeply about. According to a poll from the American Action Network, three-quarters of Republican voters consider tax reform one of the most important issues.</w:t>
      </w:r>
    </w:p>
    <w:p w:rsidR="00E366BB" w:rsidRPr="00F81343" w:rsidRDefault="00E366BB" w:rsidP="00E366BB">
      <w:pPr>
        <w:rPr>
          <w:sz w:val="12"/>
          <w:szCs w:val="12"/>
        </w:rPr>
      </w:pPr>
    </w:p>
    <w:p w:rsidR="00041691" w:rsidRPr="00F81343" w:rsidRDefault="00041691" w:rsidP="00041691">
      <w:pPr>
        <w:pStyle w:val="Heading4"/>
        <w:rPr>
          <w:sz w:val="28"/>
          <w:u w:val="single"/>
        </w:rPr>
      </w:pPr>
      <w:r w:rsidRPr="00F81343">
        <w:rPr>
          <w:sz w:val="28"/>
        </w:rPr>
        <w:lastRenderedPageBreak/>
        <w:t xml:space="preserve">Tax reform </w:t>
      </w:r>
      <w:r w:rsidRPr="00F81343">
        <w:rPr>
          <w:sz w:val="28"/>
          <w:u w:val="single"/>
        </w:rPr>
        <w:t>will pass</w:t>
      </w:r>
      <w:r w:rsidRPr="00F81343">
        <w:rPr>
          <w:sz w:val="28"/>
        </w:rPr>
        <w:t xml:space="preserve"> and is </w:t>
      </w:r>
      <w:r w:rsidRPr="00F81343">
        <w:rPr>
          <w:sz w:val="28"/>
          <w:u w:val="single"/>
        </w:rPr>
        <w:t>critical</w:t>
      </w:r>
      <w:r w:rsidRPr="00F81343">
        <w:rPr>
          <w:sz w:val="28"/>
        </w:rPr>
        <w:t xml:space="preserve"> to the economy---Hatch </w:t>
      </w:r>
      <w:r w:rsidRPr="00F81343">
        <w:rPr>
          <w:sz w:val="28"/>
          <w:u w:val="single"/>
        </w:rPr>
        <w:t>will compromise</w:t>
      </w:r>
      <w:r w:rsidRPr="00F81343">
        <w:rPr>
          <w:sz w:val="28"/>
        </w:rPr>
        <w:t xml:space="preserve"> on border adjustment and will </w:t>
      </w:r>
      <w:r w:rsidRPr="00F81343">
        <w:rPr>
          <w:sz w:val="28"/>
          <w:u w:val="single"/>
        </w:rPr>
        <w:t>turn around the corporate tax rate</w:t>
      </w:r>
    </w:p>
    <w:p w:rsidR="00041691" w:rsidRPr="00F81343" w:rsidRDefault="00041691" w:rsidP="00041691">
      <w:pPr>
        <w:rPr>
          <w:sz w:val="12"/>
          <w:szCs w:val="12"/>
        </w:rPr>
      </w:pPr>
      <w:r w:rsidRPr="00F81343">
        <w:rPr>
          <w:sz w:val="12"/>
          <w:szCs w:val="12"/>
        </w:rPr>
        <w:t xml:space="preserve">Adam </w:t>
      </w:r>
      <w:r w:rsidRPr="00F81343">
        <w:rPr>
          <w:rStyle w:val="Style13ptBold"/>
          <w:sz w:val="28"/>
        </w:rPr>
        <w:t>Shapiro 7/10</w:t>
      </w:r>
      <w:r w:rsidRPr="00F81343">
        <w:rPr>
          <w:sz w:val="12"/>
          <w:szCs w:val="12"/>
        </w:rPr>
        <w:t>, previously a general assignment reporter in New York for WNBC-TV's "Today in New York" morning show. He also occasionally provided reports for the early evening and nightly newscasts, editor for FOX, 7/10/17, “Tax reform push heats up this week, Sen. Hatch lays groundwork, http://www.foxbusiness.com/politics/2017/07/10/tax-reform-push-heats-up-this-week-sen-hatch-lays-groundwork.html</w:t>
      </w:r>
    </w:p>
    <w:p w:rsidR="00041691" w:rsidRPr="00F81343" w:rsidRDefault="00041691" w:rsidP="00041691">
      <w:pPr>
        <w:rPr>
          <w:sz w:val="12"/>
          <w:szCs w:val="12"/>
        </w:rPr>
      </w:pPr>
      <w:r w:rsidRPr="00F81343">
        <w:rPr>
          <w:sz w:val="12"/>
          <w:szCs w:val="12"/>
        </w:rPr>
        <w:t xml:space="preserve">Sen. Orrin </w:t>
      </w:r>
      <w:r w:rsidRPr="00F81343">
        <w:rPr>
          <w:rStyle w:val="StyleUnderline"/>
          <w:highlight w:val="yellow"/>
        </w:rPr>
        <w:t>Hatch</w:t>
      </w:r>
      <w:r w:rsidRPr="00F81343">
        <w:rPr>
          <w:sz w:val="12"/>
          <w:szCs w:val="12"/>
        </w:rPr>
        <w:t xml:space="preserve"> (R-Utah) </w:t>
      </w:r>
      <w:r w:rsidRPr="00F81343">
        <w:rPr>
          <w:rStyle w:val="StyleUnderline"/>
          <w:highlight w:val="yellow"/>
        </w:rPr>
        <w:t>will hit the ground running</w:t>
      </w:r>
      <w:r w:rsidRPr="00F81343">
        <w:rPr>
          <w:sz w:val="12"/>
          <w:szCs w:val="12"/>
        </w:rPr>
        <w:t xml:space="preserve"> this week </w:t>
      </w:r>
      <w:r w:rsidRPr="00F81343">
        <w:rPr>
          <w:rStyle w:val="StyleUnderline"/>
          <w:highlight w:val="yellow"/>
        </w:rPr>
        <w:t>as he lays</w:t>
      </w:r>
      <w:r w:rsidRPr="00F81343">
        <w:rPr>
          <w:rStyle w:val="StyleUnderline"/>
        </w:rPr>
        <w:t xml:space="preserve"> the </w:t>
      </w:r>
      <w:r w:rsidRPr="00F81343">
        <w:rPr>
          <w:rStyle w:val="StyleUnderline"/>
          <w:highlight w:val="yellow"/>
        </w:rPr>
        <w:t>groundwork for</w:t>
      </w:r>
      <w:r w:rsidRPr="00F81343">
        <w:rPr>
          <w:rStyle w:val="StyleUnderline"/>
        </w:rPr>
        <w:t xml:space="preserve"> broad </w:t>
      </w:r>
      <w:r w:rsidRPr="00F81343">
        <w:rPr>
          <w:rStyle w:val="StyleUnderline"/>
          <w:highlight w:val="yellow"/>
        </w:rPr>
        <w:t>tax reform</w:t>
      </w:r>
      <w:r w:rsidRPr="00F81343">
        <w:rPr>
          <w:sz w:val="12"/>
          <w:szCs w:val="12"/>
        </w:rPr>
        <w:t xml:space="preserve"> FOX Business has learned, and </w:t>
      </w:r>
      <w:r w:rsidRPr="00F81343">
        <w:rPr>
          <w:rStyle w:val="StyleUnderline"/>
          <w:highlight w:val="yellow"/>
        </w:rPr>
        <w:t>he is expected to use the</w:t>
      </w:r>
      <w:r w:rsidRPr="00F81343">
        <w:rPr>
          <w:sz w:val="12"/>
          <w:szCs w:val="12"/>
        </w:rPr>
        <w:t xml:space="preserve"> sky-high </w:t>
      </w:r>
      <w:r w:rsidRPr="00F81343">
        <w:rPr>
          <w:rStyle w:val="StyleUnderline"/>
          <w:highlight w:val="yellow"/>
        </w:rPr>
        <w:t>corporate tax rate</w:t>
      </w:r>
      <w:r w:rsidRPr="00F81343">
        <w:rPr>
          <w:sz w:val="12"/>
          <w:szCs w:val="12"/>
          <w:highlight w:val="yellow"/>
        </w:rPr>
        <w:t xml:space="preserve"> </w:t>
      </w:r>
      <w:r w:rsidRPr="00F81343">
        <w:rPr>
          <w:rStyle w:val="StyleUnderline"/>
        </w:rPr>
        <w:t xml:space="preserve">to make his case. </w:t>
      </w:r>
      <w:r w:rsidRPr="00F81343">
        <w:rPr>
          <w:rStyle w:val="StyleUnderline"/>
          <w:highlight w:val="yellow"/>
        </w:rPr>
        <w:t>At 35%,</w:t>
      </w:r>
      <w:r w:rsidRPr="00F81343">
        <w:rPr>
          <w:sz w:val="12"/>
          <w:szCs w:val="12"/>
          <w:highlight w:val="yellow"/>
        </w:rPr>
        <w:t xml:space="preserve"> </w:t>
      </w:r>
      <w:r w:rsidRPr="00F81343">
        <w:rPr>
          <w:rStyle w:val="StyleUnderline"/>
          <w:highlight w:val="yellow"/>
        </w:rPr>
        <w:t>the U.S.</w:t>
      </w:r>
      <w:r w:rsidRPr="00F81343">
        <w:rPr>
          <w:rStyle w:val="StyleUnderline"/>
        </w:rPr>
        <w:t xml:space="preserve"> </w:t>
      </w:r>
      <w:r w:rsidRPr="00F81343">
        <w:rPr>
          <w:rStyle w:val="StyleUnderline"/>
          <w:highlight w:val="yellow"/>
        </w:rPr>
        <w:t>corporate tax rate is</w:t>
      </w:r>
      <w:r w:rsidRPr="00F81343">
        <w:rPr>
          <w:rStyle w:val="StyleUnderline"/>
        </w:rPr>
        <w:t xml:space="preserve"> the highest among developed nations</w:t>
      </w:r>
      <w:r w:rsidRPr="00F81343">
        <w:rPr>
          <w:sz w:val="12"/>
          <w:szCs w:val="12"/>
        </w:rPr>
        <w:t xml:space="preserve"> which critics argue is </w:t>
      </w:r>
      <w:r w:rsidRPr="00F81343">
        <w:rPr>
          <w:rStyle w:val="StyleUnderline"/>
          <w:highlight w:val="yellow"/>
        </w:rPr>
        <w:t>hurting America’s global competitiveness</w:t>
      </w:r>
      <w:r w:rsidRPr="00F81343">
        <w:rPr>
          <w:sz w:val="12"/>
          <w:szCs w:val="12"/>
        </w:rPr>
        <w:t>.</w:t>
      </w:r>
      <w:r w:rsidR="00F81343" w:rsidRPr="00F81343">
        <w:rPr>
          <w:sz w:val="12"/>
          <w:szCs w:val="12"/>
        </w:rPr>
        <w:t xml:space="preserve"> </w:t>
      </w:r>
      <w:r w:rsidRPr="00F81343">
        <w:rPr>
          <w:sz w:val="12"/>
          <w:szCs w:val="12"/>
        </w:rPr>
        <w:t xml:space="preserve">Although President Trump has advocated to lowering the rate to around 15%, </w:t>
      </w:r>
      <w:r w:rsidRPr="00F81343">
        <w:rPr>
          <w:rStyle w:val="StyleUnderline"/>
        </w:rPr>
        <w:t>Hatch</w:t>
      </w:r>
      <w:r w:rsidRPr="00F81343">
        <w:rPr>
          <w:sz w:val="12"/>
          <w:szCs w:val="12"/>
        </w:rPr>
        <w:t xml:space="preserve">, who is chairman of the Senate Finance Committee </w:t>
      </w:r>
      <w:r w:rsidRPr="00F81343">
        <w:rPr>
          <w:rStyle w:val="StyleUnderline"/>
        </w:rPr>
        <w:t>told</w:t>
      </w:r>
      <w:r w:rsidRPr="00F81343">
        <w:rPr>
          <w:sz w:val="12"/>
          <w:szCs w:val="12"/>
        </w:rPr>
        <w:t xml:space="preserve"> FOX Business correspondent Adam </w:t>
      </w:r>
      <w:r w:rsidRPr="00F81343">
        <w:rPr>
          <w:rStyle w:val="StyleUnderline"/>
        </w:rPr>
        <w:t>Shapiro</w:t>
      </w:r>
      <w:r w:rsidRPr="00F81343">
        <w:rPr>
          <w:sz w:val="12"/>
          <w:szCs w:val="12"/>
        </w:rPr>
        <w:t xml:space="preserve"> last month in an exclusive interview, </w:t>
      </w:r>
      <w:r w:rsidRPr="00F81343">
        <w:rPr>
          <w:rStyle w:val="StyleUnderline"/>
        </w:rPr>
        <w:t>the rate will likely end up being higher</w:t>
      </w:r>
      <w:r w:rsidRPr="00F81343">
        <w:rPr>
          <w:sz w:val="12"/>
          <w:szCs w:val="12"/>
        </w:rPr>
        <w:t>.</w:t>
      </w:r>
      <w:r w:rsidR="00F81343" w:rsidRPr="00F81343">
        <w:rPr>
          <w:sz w:val="12"/>
          <w:szCs w:val="12"/>
        </w:rPr>
        <w:t xml:space="preserve"> </w:t>
      </w:r>
      <w:r w:rsidRPr="00F81343">
        <w:rPr>
          <w:sz w:val="12"/>
          <w:szCs w:val="12"/>
        </w:rPr>
        <w:t xml:space="preserve">“I think the President has probably come off of that particular figure” said Hatch, adding that </w:t>
      </w:r>
      <w:r w:rsidRPr="00F81343">
        <w:rPr>
          <w:rStyle w:val="Emphasis"/>
        </w:rPr>
        <w:t xml:space="preserve">a </w:t>
      </w:r>
      <w:r w:rsidRPr="00F81343">
        <w:rPr>
          <w:rStyle w:val="Emphasis"/>
          <w:highlight w:val="yellow"/>
        </w:rPr>
        <w:t>corporate tax rate between 20% and 25% would turn the U.S. economy around overnight</w:t>
      </w:r>
      <w:r w:rsidRPr="00F81343">
        <w:rPr>
          <w:sz w:val="12"/>
          <w:szCs w:val="12"/>
        </w:rPr>
        <w:t>.</w:t>
      </w:r>
      <w:r w:rsidR="00F81343" w:rsidRPr="00F81343">
        <w:rPr>
          <w:sz w:val="12"/>
          <w:szCs w:val="12"/>
        </w:rPr>
        <w:t xml:space="preserve"> </w:t>
      </w:r>
      <w:r w:rsidRPr="00F81343">
        <w:rPr>
          <w:rStyle w:val="Emphasis"/>
          <w:highlight w:val="yellow"/>
        </w:rPr>
        <w:t>The White House plans to have a tax reform draft “locked in place” before the August recess</w:t>
      </w:r>
      <w:r w:rsidRPr="00F81343">
        <w:rPr>
          <w:sz w:val="12"/>
          <w:szCs w:val="12"/>
        </w:rPr>
        <w:t>, which is scheduled to begin when Congress leaves on July 28, said</w:t>
      </w:r>
      <w:r w:rsidR="00F81343" w:rsidRPr="00F81343">
        <w:rPr>
          <w:sz w:val="12"/>
          <w:szCs w:val="12"/>
        </w:rPr>
        <w:t xml:space="preserve"> </w:t>
      </w:r>
      <w:r w:rsidRPr="00F81343">
        <w:rPr>
          <w:sz w:val="12"/>
          <w:szCs w:val="12"/>
        </w:rPr>
        <w:t>White House Director of Legislative Affairs Marc Short, during a briefing on Monday.</w:t>
      </w:r>
      <w:r w:rsidR="00F81343" w:rsidRPr="00F81343">
        <w:rPr>
          <w:sz w:val="12"/>
          <w:szCs w:val="12"/>
        </w:rPr>
        <w:t xml:space="preserve"> </w:t>
      </w:r>
      <w:r w:rsidRPr="00F81343">
        <w:rPr>
          <w:sz w:val="12"/>
          <w:szCs w:val="12"/>
        </w:rPr>
        <w:t>Previously, Treasury Secretary Mnuchin has suggested it would be ready in September.</w:t>
      </w:r>
      <w:r w:rsidR="00F81343" w:rsidRPr="00F81343">
        <w:rPr>
          <w:sz w:val="12"/>
          <w:szCs w:val="12"/>
        </w:rPr>
        <w:t xml:space="preserve"> </w:t>
      </w:r>
      <w:r w:rsidRPr="00F81343">
        <w:rPr>
          <w:sz w:val="12"/>
          <w:szCs w:val="12"/>
        </w:rPr>
        <w:t>However, the big question is yet to be answered: how to pay for it.</w:t>
      </w:r>
      <w:r w:rsidR="00F81343" w:rsidRPr="00F81343">
        <w:rPr>
          <w:sz w:val="12"/>
          <w:szCs w:val="12"/>
        </w:rPr>
        <w:t xml:space="preserve"> </w:t>
      </w:r>
      <w:r w:rsidRPr="00F81343">
        <w:rPr>
          <w:sz w:val="12"/>
          <w:szCs w:val="12"/>
        </w:rPr>
        <w:t>House Ways and Means Committee Chairman Rep. Kevin Brady (R-Texas) wants to cut taxes, but pay for those cuts with a border adjustment tax that critics say will raise prices for everyday goods consumers buy at places like Walmart (WMT) and Target (TGT).</w:t>
      </w:r>
      <w:r w:rsidR="00F81343" w:rsidRPr="00F81343">
        <w:rPr>
          <w:sz w:val="12"/>
          <w:szCs w:val="12"/>
        </w:rPr>
        <w:t xml:space="preserve"> </w:t>
      </w:r>
      <w:r w:rsidRPr="00F81343">
        <w:rPr>
          <w:rStyle w:val="StyleUnderline"/>
          <w:highlight w:val="yellow"/>
        </w:rPr>
        <w:t>Hatch</w:t>
      </w:r>
      <w:r w:rsidRPr="00F81343">
        <w:rPr>
          <w:sz w:val="12"/>
          <w:szCs w:val="12"/>
          <w:highlight w:val="yellow"/>
        </w:rPr>
        <w:t xml:space="preserve"> </w:t>
      </w:r>
      <w:r w:rsidRPr="00F81343">
        <w:rPr>
          <w:rStyle w:val="Emphasis"/>
          <w:highlight w:val="yellow"/>
        </w:rPr>
        <w:t>is opposed to the border adjustment tax</w:t>
      </w:r>
      <w:r w:rsidRPr="00F81343">
        <w:rPr>
          <w:rStyle w:val="Emphasis"/>
        </w:rPr>
        <w:t xml:space="preserve">, </w:t>
      </w:r>
      <w:r w:rsidRPr="00F81343">
        <w:rPr>
          <w:rStyle w:val="Emphasis"/>
          <w:highlight w:val="yellow"/>
        </w:rPr>
        <w:t>but says he will consider it if Brady can make a case</w:t>
      </w:r>
      <w:r w:rsidRPr="00F81343">
        <w:rPr>
          <w:sz w:val="12"/>
          <w:szCs w:val="12"/>
        </w:rPr>
        <w:t xml:space="preserve"> for its inclusion in tax reform.</w:t>
      </w:r>
      <w:r w:rsidR="00F81343" w:rsidRPr="00F81343">
        <w:rPr>
          <w:sz w:val="12"/>
          <w:szCs w:val="12"/>
        </w:rPr>
        <w:t xml:space="preserve"> </w:t>
      </w:r>
      <w:r w:rsidRPr="00F81343">
        <w:rPr>
          <w:sz w:val="12"/>
          <w:szCs w:val="12"/>
        </w:rPr>
        <w:t xml:space="preserve">As reported by FOX Business, the Senate Finance Committee oversees more than 50 percent of the federal budget and has jurisdiction over tax, trade and health care policy. As Chairman, Senator </w:t>
      </w:r>
      <w:r w:rsidRPr="00F81343">
        <w:rPr>
          <w:rStyle w:val="Emphasis"/>
          <w:highlight w:val="yellow"/>
        </w:rPr>
        <w:t>Hatch wields a great deal of power in Congress</w:t>
      </w:r>
      <w:r w:rsidRPr="00F81343">
        <w:rPr>
          <w:sz w:val="12"/>
          <w:szCs w:val="12"/>
        </w:rPr>
        <w:t>.</w:t>
      </w:r>
      <w:r w:rsidR="00F81343" w:rsidRPr="00F81343">
        <w:rPr>
          <w:sz w:val="12"/>
          <w:szCs w:val="12"/>
        </w:rPr>
        <w:t xml:space="preserve"> </w:t>
      </w:r>
      <w:r w:rsidRPr="00F81343">
        <w:rPr>
          <w:sz w:val="12"/>
          <w:szCs w:val="12"/>
        </w:rPr>
        <w:t>The tax reform bill will be written by the House, but still has to pass through Hatch’s committee in order to survive.</w:t>
      </w:r>
      <w:r w:rsidR="00F81343" w:rsidRPr="00F81343">
        <w:rPr>
          <w:sz w:val="12"/>
          <w:szCs w:val="12"/>
        </w:rPr>
        <w:t xml:space="preserve"> </w:t>
      </w:r>
      <w:r w:rsidRPr="00F81343">
        <w:rPr>
          <w:sz w:val="12"/>
          <w:szCs w:val="12"/>
        </w:rPr>
        <w:t>The administration has said it won’t push for the bill to be introduced in the House of Representatives until both committees, House Ways and Means and Senate Finance, are in agreement on the details.</w:t>
      </w:r>
    </w:p>
    <w:p w:rsidR="00041691" w:rsidRPr="00F81343" w:rsidRDefault="00041691" w:rsidP="00041691">
      <w:pPr>
        <w:rPr>
          <w:sz w:val="12"/>
          <w:szCs w:val="12"/>
        </w:rPr>
      </w:pPr>
    </w:p>
    <w:p w:rsidR="00286430" w:rsidRPr="00F81343" w:rsidRDefault="002F23C2" w:rsidP="00286430">
      <w:pPr>
        <w:pStyle w:val="Heading3"/>
      </w:pPr>
      <w:bookmarkStart w:id="5" w:name="_Toc487825212"/>
      <w:r w:rsidRPr="00F81343">
        <w:lastRenderedPageBreak/>
        <w:t>Uniqueness---</w:t>
      </w:r>
      <w:r w:rsidR="00286430" w:rsidRPr="00F81343">
        <w:t>Yes Pass---A2:  BAT</w:t>
      </w:r>
      <w:bookmarkEnd w:id="5"/>
    </w:p>
    <w:p w:rsidR="00286430" w:rsidRPr="00F81343" w:rsidRDefault="00286430" w:rsidP="00286430">
      <w:pPr>
        <w:rPr>
          <w:sz w:val="12"/>
          <w:szCs w:val="12"/>
        </w:rPr>
      </w:pPr>
    </w:p>
    <w:p w:rsidR="00286430" w:rsidRPr="00F81343" w:rsidRDefault="00286430" w:rsidP="00286430">
      <w:pPr>
        <w:pStyle w:val="Heading4"/>
        <w:rPr>
          <w:sz w:val="28"/>
        </w:rPr>
      </w:pPr>
      <w:r w:rsidRPr="00F81343">
        <w:rPr>
          <w:sz w:val="28"/>
          <w:u w:val="single"/>
        </w:rPr>
        <w:t>will pass despite border adjustment</w:t>
      </w:r>
      <w:r w:rsidRPr="00F81343">
        <w:rPr>
          <w:sz w:val="28"/>
        </w:rPr>
        <w:t xml:space="preserve"> </w:t>
      </w:r>
      <w:r w:rsidRPr="00F81343">
        <w:rPr>
          <w:sz w:val="28"/>
          <w:u w:val="single"/>
        </w:rPr>
        <w:t>fight</w:t>
      </w:r>
      <w:r w:rsidRPr="00F81343">
        <w:rPr>
          <w:sz w:val="28"/>
        </w:rPr>
        <w:t>---they’ll just cut a deal</w:t>
      </w:r>
    </w:p>
    <w:p w:rsidR="00286430" w:rsidRPr="00F81343" w:rsidRDefault="00286430" w:rsidP="00286430">
      <w:pPr>
        <w:rPr>
          <w:sz w:val="12"/>
          <w:szCs w:val="12"/>
        </w:rPr>
      </w:pPr>
      <w:r w:rsidRPr="00F81343">
        <w:rPr>
          <w:sz w:val="12"/>
          <w:szCs w:val="12"/>
        </w:rPr>
        <w:t xml:space="preserve">Kaustuv </w:t>
      </w:r>
      <w:r w:rsidRPr="00F81343">
        <w:rPr>
          <w:rStyle w:val="Style13ptBold"/>
          <w:sz w:val="28"/>
        </w:rPr>
        <w:t>Basu 7/6</w:t>
      </w:r>
      <w:r w:rsidRPr="00F81343">
        <w:rPr>
          <w:sz w:val="12"/>
          <w:szCs w:val="12"/>
        </w:rPr>
        <w:t>, congressional reporter at Bloomberg BNA, 7/6/17, “Border Tax Could Be Negotiating Position for GOP Leaders,” https://www.bna.com/border-tax-negotiating-n73014461247/</w:t>
      </w:r>
    </w:p>
    <w:p w:rsidR="00286430" w:rsidRPr="00F81343" w:rsidRDefault="00286430" w:rsidP="00286430">
      <w:pPr>
        <w:rPr>
          <w:sz w:val="12"/>
          <w:szCs w:val="12"/>
        </w:rPr>
      </w:pPr>
      <w:r w:rsidRPr="00F81343">
        <w:rPr>
          <w:rStyle w:val="StyleUnderline"/>
          <w:highlight w:val="yellow"/>
        </w:rPr>
        <w:t>Continuing to back</w:t>
      </w:r>
      <w:r w:rsidRPr="00F81343">
        <w:rPr>
          <w:rStyle w:val="StyleUnderline"/>
        </w:rPr>
        <w:t xml:space="preserve"> the </w:t>
      </w:r>
      <w:r w:rsidRPr="00F81343">
        <w:rPr>
          <w:rStyle w:val="StyleUnderline"/>
          <w:highlight w:val="yellow"/>
        </w:rPr>
        <w:t>border adjustment</w:t>
      </w:r>
      <w:r w:rsidRPr="00F81343">
        <w:rPr>
          <w:rStyle w:val="StyleUnderline"/>
        </w:rPr>
        <w:t xml:space="preserve"> </w:t>
      </w:r>
      <w:r w:rsidRPr="00F81343">
        <w:rPr>
          <w:rStyle w:val="StyleUnderline"/>
          <w:highlight w:val="yellow"/>
        </w:rPr>
        <w:t>tax</w:t>
      </w:r>
      <w:r w:rsidRPr="00F81343">
        <w:rPr>
          <w:rStyle w:val="StyleUnderline"/>
        </w:rPr>
        <w:t xml:space="preserve"> </w:t>
      </w:r>
      <w:r w:rsidRPr="00F81343">
        <w:rPr>
          <w:rStyle w:val="StyleUnderline"/>
          <w:highlight w:val="yellow"/>
        </w:rPr>
        <w:t>reflects a delicate balancing act</w:t>
      </w:r>
      <w:r w:rsidRPr="00F81343">
        <w:rPr>
          <w:sz w:val="12"/>
          <w:szCs w:val="12"/>
        </w:rPr>
        <w:t xml:space="preserve"> by Brady and other House leaders, as it may carry significant political risk for House Republicans attempting to leave their imprint on what they hope will be the biggest tax code overhaul since 1986. A former Senate staffer said </w:t>
      </w:r>
      <w:r w:rsidRPr="00F81343">
        <w:rPr>
          <w:rStyle w:val="StyleUnderline"/>
        </w:rPr>
        <w:t xml:space="preserve">there is a growing perception </w:t>
      </w:r>
      <w:r w:rsidRPr="00F81343">
        <w:rPr>
          <w:rStyle w:val="StyleUnderline"/>
          <w:highlight w:val="yellow"/>
        </w:rPr>
        <w:t>that if House GOP leaders don’t back off</w:t>
      </w:r>
      <w:r w:rsidRPr="00F81343">
        <w:rPr>
          <w:rStyle w:val="StyleUnderline"/>
        </w:rPr>
        <w:t xml:space="preserve"> the tax</w:t>
      </w:r>
      <w:r w:rsidRPr="00F81343">
        <w:rPr>
          <w:sz w:val="12"/>
          <w:szCs w:val="12"/>
        </w:rPr>
        <w:t xml:space="preserve">, </w:t>
      </w:r>
      <w:r w:rsidRPr="00F81343">
        <w:rPr>
          <w:rStyle w:val="Emphasis"/>
          <w:highlight w:val="yellow"/>
        </w:rPr>
        <w:t>the Senate is going to cut a deal with the White House</w:t>
      </w:r>
      <w:r w:rsidRPr="00F81343">
        <w:rPr>
          <w:sz w:val="12"/>
          <w:szCs w:val="12"/>
        </w:rPr>
        <w:t xml:space="preserve">. </w:t>
      </w:r>
      <w:r w:rsidRPr="00F81343">
        <w:rPr>
          <w:rStyle w:val="StyleUnderline"/>
        </w:rPr>
        <w:t>If the House doesn’t have a plan to address cross-border tax issues</w:t>
      </w:r>
      <w:r w:rsidRPr="00F81343">
        <w:rPr>
          <w:sz w:val="12"/>
          <w:szCs w:val="12"/>
        </w:rPr>
        <w:t xml:space="preserve"> beyond the border adjustment tax, </w:t>
      </w:r>
      <w:r w:rsidRPr="00F81343">
        <w:rPr>
          <w:rStyle w:val="StyleUnderline"/>
          <w:highlight w:val="yellow"/>
        </w:rPr>
        <w:t>someone else could fill the vacuum</w:t>
      </w:r>
      <w:r w:rsidRPr="00F81343">
        <w:rPr>
          <w:sz w:val="12"/>
          <w:szCs w:val="12"/>
        </w:rPr>
        <w:t xml:space="preserve"> with an alternative. </w:t>
      </w:r>
      <w:r w:rsidRPr="00F81343">
        <w:rPr>
          <w:rStyle w:val="StyleUnderline"/>
          <w:highlight w:val="yellow"/>
        </w:rPr>
        <w:t xml:space="preserve">That could leave Brady and Ryan </w:t>
      </w:r>
      <w:r w:rsidRPr="00F81343">
        <w:rPr>
          <w:rStyle w:val="Emphasis"/>
          <w:highlight w:val="yellow"/>
        </w:rPr>
        <w:t>little choice but to accept whatever plan is put forward</w:t>
      </w:r>
      <w:r w:rsidRPr="00F81343">
        <w:rPr>
          <w:sz w:val="12"/>
          <w:szCs w:val="12"/>
        </w:rPr>
        <w:t xml:space="preserve">. </w:t>
      </w:r>
    </w:p>
    <w:p w:rsidR="00286430" w:rsidRPr="00F81343" w:rsidRDefault="00286430" w:rsidP="00286430">
      <w:pPr>
        <w:rPr>
          <w:sz w:val="12"/>
          <w:szCs w:val="12"/>
        </w:rPr>
      </w:pPr>
    </w:p>
    <w:p w:rsidR="00286430" w:rsidRPr="00F81343" w:rsidRDefault="00286430" w:rsidP="00286430">
      <w:pPr>
        <w:pStyle w:val="Heading4"/>
        <w:rPr>
          <w:sz w:val="28"/>
          <w:u w:val="single"/>
        </w:rPr>
      </w:pPr>
      <w:r w:rsidRPr="00F81343">
        <w:rPr>
          <w:sz w:val="28"/>
          <w:u w:val="single"/>
        </w:rPr>
        <w:t>will pass</w:t>
      </w:r>
      <w:r w:rsidRPr="00F81343">
        <w:rPr>
          <w:sz w:val="28"/>
        </w:rPr>
        <w:t xml:space="preserve"> and is </w:t>
      </w:r>
      <w:r w:rsidRPr="00F81343">
        <w:rPr>
          <w:sz w:val="28"/>
          <w:u w:val="single"/>
        </w:rPr>
        <w:t>critical</w:t>
      </w:r>
      <w:r w:rsidRPr="00F81343">
        <w:rPr>
          <w:sz w:val="28"/>
        </w:rPr>
        <w:t xml:space="preserve"> to the economy---Hatch </w:t>
      </w:r>
      <w:r w:rsidRPr="00F81343">
        <w:rPr>
          <w:sz w:val="28"/>
          <w:u w:val="single"/>
        </w:rPr>
        <w:t>will compromise</w:t>
      </w:r>
      <w:r w:rsidRPr="00F81343">
        <w:rPr>
          <w:sz w:val="28"/>
        </w:rPr>
        <w:t xml:space="preserve"> on border adjustment and will </w:t>
      </w:r>
      <w:r w:rsidRPr="00F81343">
        <w:rPr>
          <w:sz w:val="28"/>
          <w:u w:val="single"/>
        </w:rPr>
        <w:t>turn around the corporate tax rate</w:t>
      </w:r>
    </w:p>
    <w:p w:rsidR="00286430" w:rsidRPr="00F81343" w:rsidRDefault="00286430" w:rsidP="00286430">
      <w:pPr>
        <w:rPr>
          <w:sz w:val="12"/>
          <w:szCs w:val="12"/>
        </w:rPr>
      </w:pPr>
      <w:r w:rsidRPr="00F81343">
        <w:rPr>
          <w:sz w:val="12"/>
          <w:szCs w:val="12"/>
        </w:rPr>
        <w:t xml:space="preserve">Adam </w:t>
      </w:r>
      <w:r w:rsidRPr="00F81343">
        <w:rPr>
          <w:rStyle w:val="Style13ptBold"/>
          <w:sz w:val="28"/>
        </w:rPr>
        <w:t>Shapiro 7/10</w:t>
      </w:r>
      <w:r w:rsidRPr="00F81343">
        <w:rPr>
          <w:sz w:val="12"/>
          <w:szCs w:val="12"/>
        </w:rPr>
        <w:t>, previously a general assignment reporter in New York for WNBC-TV's "Today in New York" morning show. He also occasionally provided reports for the early evening and nightly newscasts, editor for FOX, 7/10/17, “Tax reform push heats up this week, Sen. Hatch lays groundwork, http://www.foxbusiness.com/politics/2017/07/10/tax-reform-push-heats-up-this-week-sen-hatch-lays-groundwork.html</w:t>
      </w:r>
    </w:p>
    <w:p w:rsidR="00286430" w:rsidRPr="00F81343" w:rsidRDefault="00286430" w:rsidP="00286430">
      <w:pPr>
        <w:rPr>
          <w:sz w:val="12"/>
          <w:szCs w:val="12"/>
        </w:rPr>
      </w:pPr>
      <w:r w:rsidRPr="00F81343">
        <w:rPr>
          <w:sz w:val="12"/>
          <w:szCs w:val="12"/>
        </w:rPr>
        <w:t xml:space="preserve">Sen. Orrin </w:t>
      </w:r>
      <w:r w:rsidRPr="00F81343">
        <w:rPr>
          <w:rStyle w:val="StyleUnderline"/>
          <w:highlight w:val="yellow"/>
        </w:rPr>
        <w:t>Hatch</w:t>
      </w:r>
      <w:r w:rsidRPr="00F81343">
        <w:rPr>
          <w:sz w:val="12"/>
          <w:szCs w:val="12"/>
        </w:rPr>
        <w:t xml:space="preserve"> (R-Utah) </w:t>
      </w:r>
      <w:r w:rsidRPr="00F81343">
        <w:rPr>
          <w:rStyle w:val="StyleUnderline"/>
          <w:highlight w:val="yellow"/>
        </w:rPr>
        <w:t>will hit the ground running</w:t>
      </w:r>
      <w:r w:rsidRPr="00F81343">
        <w:rPr>
          <w:sz w:val="12"/>
          <w:szCs w:val="12"/>
        </w:rPr>
        <w:t xml:space="preserve"> this week </w:t>
      </w:r>
      <w:r w:rsidRPr="00F81343">
        <w:rPr>
          <w:rStyle w:val="StyleUnderline"/>
          <w:highlight w:val="yellow"/>
        </w:rPr>
        <w:t>as he lays</w:t>
      </w:r>
      <w:r w:rsidRPr="00F81343">
        <w:rPr>
          <w:rStyle w:val="StyleUnderline"/>
        </w:rPr>
        <w:t xml:space="preserve"> the </w:t>
      </w:r>
      <w:r w:rsidRPr="00F81343">
        <w:rPr>
          <w:rStyle w:val="StyleUnderline"/>
          <w:highlight w:val="yellow"/>
        </w:rPr>
        <w:t>groundwork for</w:t>
      </w:r>
      <w:r w:rsidRPr="00F81343">
        <w:rPr>
          <w:rStyle w:val="StyleUnderline"/>
        </w:rPr>
        <w:t xml:space="preserve"> broad </w:t>
      </w:r>
      <w:r w:rsidRPr="00F81343">
        <w:rPr>
          <w:rStyle w:val="StyleUnderline"/>
          <w:highlight w:val="yellow"/>
        </w:rPr>
        <w:t>tax reform</w:t>
      </w:r>
      <w:r w:rsidRPr="00F81343">
        <w:rPr>
          <w:sz w:val="12"/>
          <w:szCs w:val="12"/>
        </w:rPr>
        <w:t xml:space="preserve"> FOX Business has learned, and </w:t>
      </w:r>
      <w:r w:rsidRPr="00F81343">
        <w:rPr>
          <w:rStyle w:val="StyleUnderline"/>
          <w:highlight w:val="yellow"/>
        </w:rPr>
        <w:t>he is expected to use the</w:t>
      </w:r>
      <w:r w:rsidRPr="00F81343">
        <w:rPr>
          <w:sz w:val="12"/>
          <w:szCs w:val="12"/>
        </w:rPr>
        <w:t xml:space="preserve"> sky-high </w:t>
      </w:r>
      <w:r w:rsidRPr="00F81343">
        <w:rPr>
          <w:rStyle w:val="StyleUnderline"/>
          <w:highlight w:val="yellow"/>
        </w:rPr>
        <w:t>corporate tax rate</w:t>
      </w:r>
      <w:r w:rsidRPr="00F81343">
        <w:rPr>
          <w:sz w:val="12"/>
          <w:szCs w:val="12"/>
          <w:highlight w:val="yellow"/>
        </w:rPr>
        <w:t xml:space="preserve"> </w:t>
      </w:r>
      <w:r w:rsidRPr="00F81343">
        <w:rPr>
          <w:rStyle w:val="StyleUnderline"/>
        </w:rPr>
        <w:t xml:space="preserve">to make his case. </w:t>
      </w:r>
      <w:r w:rsidRPr="00F81343">
        <w:rPr>
          <w:rStyle w:val="StyleUnderline"/>
          <w:highlight w:val="yellow"/>
        </w:rPr>
        <w:t>At 35%,</w:t>
      </w:r>
      <w:r w:rsidRPr="00F81343">
        <w:rPr>
          <w:sz w:val="12"/>
          <w:szCs w:val="12"/>
          <w:highlight w:val="yellow"/>
        </w:rPr>
        <w:t xml:space="preserve"> </w:t>
      </w:r>
      <w:r w:rsidRPr="00F81343">
        <w:rPr>
          <w:rStyle w:val="StyleUnderline"/>
          <w:highlight w:val="yellow"/>
        </w:rPr>
        <w:t>the U.S.</w:t>
      </w:r>
      <w:r w:rsidRPr="00F81343">
        <w:rPr>
          <w:rStyle w:val="StyleUnderline"/>
        </w:rPr>
        <w:t xml:space="preserve"> </w:t>
      </w:r>
      <w:r w:rsidRPr="00F81343">
        <w:rPr>
          <w:rStyle w:val="StyleUnderline"/>
          <w:highlight w:val="yellow"/>
        </w:rPr>
        <w:t>corporate tax rate is</w:t>
      </w:r>
      <w:r w:rsidRPr="00F81343">
        <w:rPr>
          <w:rStyle w:val="StyleUnderline"/>
        </w:rPr>
        <w:t xml:space="preserve"> the highest among developed nations</w:t>
      </w:r>
      <w:r w:rsidRPr="00F81343">
        <w:rPr>
          <w:sz w:val="12"/>
          <w:szCs w:val="12"/>
        </w:rPr>
        <w:t xml:space="preserve"> which critics argue is </w:t>
      </w:r>
      <w:r w:rsidRPr="00F81343">
        <w:rPr>
          <w:rStyle w:val="StyleUnderline"/>
          <w:highlight w:val="yellow"/>
        </w:rPr>
        <w:t>hurting America’s global competitiveness</w:t>
      </w:r>
      <w:r w:rsidRPr="00F81343">
        <w:rPr>
          <w:sz w:val="12"/>
          <w:szCs w:val="12"/>
        </w:rPr>
        <w:t>.</w:t>
      </w:r>
    </w:p>
    <w:p w:rsidR="00286430" w:rsidRPr="00F81343" w:rsidRDefault="00286430" w:rsidP="00286430">
      <w:pPr>
        <w:rPr>
          <w:sz w:val="12"/>
          <w:szCs w:val="12"/>
        </w:rPr>
      </w:pPr>
      <w:r w:rsidRPr="00F81343">
        <w:rPr>
          <w:sz w:val="12"/>
          <w:szCs w:val="12"/>
        </w:rPr>
        <w:t xml:space="preserve">Although President Trump has advocated to lowering the rate to around 15%, </w:t>
      </w:r>
      <w:r w:rsidRPr="00F81343">
        <w:rPr>
          <w:rStyle w:val="StyleUnderline"/>
        </w:rPr>
        <w:t>Hatch</w:t>
      </w:r>
      <w:r w:rsidRPr="00F81343">
        <w:rPr>
          <w:sz w:val="12"/>
          <w:szCs w:val="12"/>
        </w:rPr>
        <w:t xml:space="preserve">, who is chairman of the Senate Finance Committee </w:t>
      </w:r>
      <w:r w:rsidRPr="00F81343">
        <w:rPr>
          <w:rStyle w:val="StyleUnderline"/>
        </w:rPr>
        <w:t>told</w:t>
      </w:r>
      <w:r w:rsidRPr="00F81343">
        <w:rPr>
          <w:sz w:val="12"/>
          <w:szCs w:val="12"/>
        </w:rPr>
        <w:t xml:space="preserve"> FOX Business correspondent Adam </w:t>
      </w:r>
      <w:r w:rsidRPr="00F81343">
        <w:rPr>
          <w:rStyle w:val="StyleUnderline"/>
        </w:rPr>
        <w:t>Shapiro</w:t>
      </w:r>
      <w:r w:rsidRPr="00F81343">
        <w:rPr>
          <w:sz w:val="12"/>
          <w:szCs w:val="12"/>
        </w:rPr>
        <w:t xml:space="preserve"> last month in an exclusive interview, </w:t>
      </w:r>
      <w:r w:rsidRPr="00F81343">
        <w:rPr>
          <w:rStyle w:val="StyleUnderline"/>
        </w:rPr>
        <w:t>the rate will likely end up being higher</w:t>
      </w:r>
      <w:r w:rsidRPr="00F81343">
        <w:rPr>
          <w:sz w:val="12"/>
          <w:szCs w:val="12"/>
        </w:rPr>
        <w:t>.</w:t>
      </w:r>
    </w:p>
    <w:p w:rsidR="00286430" w:rsidRPr="00F81343" w:rsidRDefault="00286430" w:rsidP="00286430">
      <w:pPr>
        <w:rPr>
          <w:sz w:val="12"/>
          <w:szCs w:val="12"/>
        </w:rPr>
      </w:pPr>
      <w:r w:rsidRPr="00F81343">
        <w:rPr>
          <w:sz w:val="12"/>
          <w:szCs w:val="12"/>
        </w:rPr>
        <w:t xml:space="preserve">“I think the President has probably come off of that particular figure” said Hatch, adding that </w:t>
      </w:r>
      <w:r w:rsidRPr="00F81343">
        <w:rPr>
          <w:rStyle w:val="Emphasis"/>
        </w:rPr>
        <w:t xml:space="preserve">a </w:t>
      </w:r>
      <w:r w:rsidRPr="00F81343">
        <w:rPr>
          <w:rStyle w:val="Emphasis"/>
          <w:highlight w:val="yellow"/>
        </w:rPr>
        <w:t>corporate tax rate between 20% and 25% would turn the U.S. economy around overnight</w:t>
      </w:r>
      <w:r w:rsidRPr="00F81343">
        <w:rPr>
          <w:sz w:val="12"/>
          <w:szCs w:val="12"/>
        </w:rPr>
        <w:t>.</w:t>
      </w:r>
    </w:p>
    <w:p w:rsidR="00286430" w:rsidRPr="00F81343" w:rsidRDefault="00286430" w:rsidP="00286430">
      <w:pPr>
        <w:rPr>
          <w:sz w:val="12"/>
          <w:szCs w:val="12"/>
        </w:rPr>
      </w:pPr>
      <w:r w:rsidRPr="00F81343">
        <w:rPr>
          <w:rStyle w:val="Emphasis"/>
          <w:highlight w:val="yellow"/>
        </w:rPr>
        <w:t>The White House plans to have a tax reform draft “locked in place” before the August recess</w:t>
      </w:r>
      <w:r w:rsidRPr="00F81343">
        <w:rPr>
          <w:sz w:val="12"/>
          <w:szCs w:val="12"/>
        </w:rPr>
        <w:t xml:space="preserve">, which is scheduled to begin when Congress leaves on July 28, said  White House Director of Legislative Affairs Marc Short, during a briefing on Monday.  Previously, Treasury Secretary Mnuchin has suggested it would be ready in September.  However, the big question is yet to be answered: how to pay for it.  </w:t>
      </w:r>
    </w:p>
    <w:p w:rsidR="00286430" w:rsidRPr="00F81343" w:rsidRDefault="00286430" w:rsidP="00286430">
      <w:pPr>
        <w:rPr>
          <w:sz w:val="12"/>
          <w:szCs w:val="12"/>
        </w:rPr>
      </w:pPr>
      <w:r w:rsidRPr="00F81343">
        <w:rPr>
          <w:sz w:val="12"/>
          <w:szCs w:val="12"/>
        </w:rPr>
        <w:t xml:space="preserve">House Ways and Means Committee Chairman Rep. Kevin Brady (R-Texas) wants to cut taxes, but pay for those cuts with a border adjustment tax that critics say will raise prices for everyday goods consumers buy at places like Walmart (WMT) and Target (TGT).  </w:t>
      </w:r>
      <w:r w:rsidRPr="00F81343">
        <w:rPr>
          <w:rStyle w:val="StyleUnderline"/>
          <w:highlight w:val="yellow"/>
        </w:rPr>
        <w:t>Hatch</w:t>
      </w:r>
      <w:r w:rsidRPr="00F81343">
        <w:rPr>
          <w:sz w:val="12"/>
          <w:szCs w:val="12"/>
          <w:highlight w:val="yellow"/>
        </w:rPr>
        <w:t xml:space="preserve"> </w:t>
      </w:r>
      <w:r w:rsidRPr="00F81343">
        <w:rPr>
          <w:rStyle w:val="Emphasis"/>
          <w:highlight w:val="yellow"/>
        </w:rPr>
        <w:t>is opposed to the border adjustment tax</w:t>
      </w:r>
      <w:r w:rsidRPr="00F81343">
        <w:rPr>
          <w:rStyle w:val="Emphasis"/>
        </w:rPr>
        <w:t xml:space="preserve">, </w:t>
      </w:r>
      <w:r w:rsidRPr="00F81343">
        <w:rPr>
          <w:rStyle w:val="Emphasis"/>
          <w:highlight w:val="yellow"/>
        </w:rPr>
        <w:t>but says he will consider it if Brady can make a case</w:t>
      </w:r>
      <w:r w:rsidRPr="00F81343">
        <w:rPr>
          <w:sz w:val="12"/>
          <w:szCs w:val="12"/>
        </w:rPr>
        <w:t xml:space="preserve"> for its inclusion in tax reform.</w:t>
      </w:r>
    </w:p>
    <w:p w:rsidR="00286430" w:rsidRPr="00F81343" w:rsidRDefault="00286430" w:rsidP="00286430">
      <w:pPr>
        <w:rPr>
          <w:sz w:val="12"/>
          <w:szCs w:val="12"/>
        </w:rPr>
      </w:pPr>
      <w:r w:rsidRPr="00F81343">
        <w:rPr>
          <w:sz w:val="12"/>
          <w:szCs w:val="12"/>
        </w:rPr>
        <w:t xml:space="preserve">As reported by FOX Business, the Senate Finance Committee oversees more than 50 percent of the federal budget and has jurisdiction over tax, trade and health care policy. As Chairman, Senator </w:t>
      </w:r>
      <w:r w:rsidRPr="00F81343">
        <w:rPr>
          <w:rStyle w:val="Emphasis"/>
          <w:highlight w:val="yellow"/>
        </w:rPr>
        <w:t>Hatch wields a great deal of power in Congress</w:t>
      </w:r>
      <w:r w:rsidRPr="00F81343">
        <w:rPr>
          <w:sz w:val="12"/>
          <w:szCs w:val="12"/>
        </w:rPr>
        <w:t>.  The tax reform bill will be written by the House, but still has to pass through Hatch’s committee in order to survive.   The administration has said it won’t push for the bill to be introduced in the House of Representatives until both committees, House Ways and Means and Senate Finance, are in agreement on the details.</w:t>
      </w:r>
    </w:p>
    <w:p w:rsidR="00286430" w:rsidRPr="00F81343" w:rsidRDefault="00286430" w:rsidP="00286430">
      <w:pPr>
        <w:rPr>
          <w:sz w:val="12"/>
          <w:szCs w:val="12"/>
        </w:rPr>
      </w:pPr>
    </w:p>
    <w:p w:rsidR="002F23C2" w:rsidRPr="00F81343" w:rsidRDefault="002F23C2" w:rsidP="00041691">
      <w:pPr>
        <w:pStyle w:val="Heading3"/>
      </w:pPr>
      <w:bookmarkStart w:id="6" w:name="_Toc487825213"/>
      <w:r w:rsidRPr="00F81343">
        <w:lastRenderedPageBreak/>
        <w:t>Uniqueness---Yes Pass---A2:  Reform = Winners and Losers</w:t>
      </w:r>
      <w:bookmarkEnd w:id="6"/>
    </w:p>
    <w:p w:rsidR="002F23C2" w:rsidRPr="00F81343" w:rsidRDefault="002F23C2" w:rsidP="002F23C2">
      <w:pPr>
        <w:rPr>
          <w:sz w:val="12"/>
          <w:szCs w:val="12"/>
        </w:rPr>
      </w:pPr>
    </w:p>
    <w:p w:rsidR="002F23C2" w:rsidRPr="00F81343" w:rsidRDefault="002F23C2" w:rsidP="002F23C2">
      <w:pPr>
        <w:pStyle w:val="Heading4"/>
        <w:rPr>
          <w:sz w:val="28"/>
        </w:rPr>
      </w:pPr>
      <w:r w:rsidRPr="00F81343">
        <w:rPr>
          <w:sz w:val="28"/>
        </w:rPr>
        <w:t xml:space="preserve">Transitioning away from </w:t>
      </w:r>
      <w:r w:rsidRPr="00F81343">
        <w:rPr>
          <w:sz w:val="28"/>
          <w:u w:val="single"/>
        </w:rPr>
        <w:t xml:space="preserve">reform </w:t>
      </w:r>
      <w:r w:rsidRPr="00F81343">
        <w:rPr>
          <w:sz w:val="28"/>
        </w:rPr>
        <w:t xml:space="preserve">to </w:t>
      </w:r>
      <w:r w:rsidRPr="00F81343">
        <w:rPr>
          <w:sz w:val="28"/>
          <w:u w:val="single"/>
        </w:rPr>
        <w:t xml:space="preserve">big cuts </w:t>
      </w:r>
      <w:r w:rsidRPr="00F81343">
        <w:rPr>
          <w:sz w:val="28"/>
        </w:rPr>
        <w:t>overcomes opposition</w:t>
      </w:r>
    </w:p>
    <w:p w:rsidR="002F23C2" w:rsidRPr="00F81343" w:rsidRDefault="002F23C2" w:rsidP="002F23C2">
      <w:pPr>
        <w:rPr>
          <w:sz w:val="12"/>
          <w:szCs w:val="12"/>
        </w:rPr>
      </w:pPr>
      <w:r w:rsidRPr="00F81343">
        <w:rPr>
          <w:rStyle w:val="Style13ptBold"/>
          <w:sz w:val="28"/>
        </w:rPr>
        <w:t>Shear 3-24 –</w:t>
      </w:r>
      <w:r w:rsidRPr="00F81343">
        <w:rPr>
          <w:sz w:val="12"/>
          <w:szCs w:val="12"/>
        </w:rPr>
        <w:t xml:space="preserve"> Michael D. Shear, Reporter at NYT, “Bracing for the Fallout of the Health Bill’s Collapse”, 2017, https://www.nytimes.com/2017/03/24/us/politics/trump-agenda-obamacare-midterms.html?_r=0</w:t>
      </w:r>
    </w:p>
    <w:p w:rsidR="002F23C2" w:rsidRPr="00F81343" w:rsidRDefault="002F23C2" w:rsidP="002F23C2">
      <w:pPr>
        <w:rPr>
          <w:sz w:val="12"/>
          <w:szCs w:val="12"/>
        </w:rPr>
      </w:pPr>
      <w:r w:rsidRPr="00F81343">
        <w:rPr>
          <w:sz w:val="12"/>
          <w:szCs w:val="12"/>
        </w:rPr>
        <w:t>The Republican Agenda</w:t>
      </w:r>
    </w:p>
    <w:p w:rsidR="002F23C2" w:rsidRPr="00F81343" w:rsidRDefault="002F23C2" w:rsidP="002F23C2">
      <w:pPr>
        <w:rPr>
          <w:sz w:val="12"/>
          <w:szCs w:val="12"/>
        </w:rPr>
      </w:pPr>
      <w:r w:rsidRPr="00F81343">
        <w:rPr>
          <w:sz w:val="12"/>
          <w:szCs w:val="12"/>
        </w:rPr>
        <w:t xml:space="preserve">Mr. </w:t>
      </w:r>
      <w:r w:rsidRPr="00F81343">
        <w:rPr>
          <w:rStyle w:val="StyleUnderline"/>
        </w:rPr>
        <w:t>Trump and the Republican Party are moving on</w:t>
      </w:r>
      <w:r w:rsidRPr="00F81343">
        <w:rPr>
          <w:sz w:val="12"/>
          <w:szCs w:val="12"/>
        </w:rPr>
        <w:t xml:space="preserve">. Having spent 64 of his first 100 days pursuing an ultimately futile effort to overhaul health care, </w:t>
      </w:r>
      <w:r w:rsidRPr="00F81343">
        <w:rPr>
          <w:rStyle w:val="StyleUnderline"/>
        </w:rPr>
        <w:t xml:space="preserve">the president now must </w:t>
      </w:r>
      <w:r w:rsidRPr="00F81343">
        <w:rPr>
          <w:rStyle w:val="Emphasis"/>
        </w:rPr>
        <w:t>move quickly</w:t>
      </w:r>
      <w:r w:rsidRPr="00F81343">
        <w:rPr>
          <w:rStyle w:val="StyleUnderline"/>
        </w:rPr>
        <w:t xml:space="preserve"> to try to make good on his other promises — </w:t>
      </w:r>
      <w:r w:rsidRPr="00F81343">
        <w:rPr>
          <w:rStyle w:val="Emphasis"/>
        </w:rPr>
        <w:t>tax reform</w:t>
      </w:r>
      <w:r w:rsidRPr="00F81343">
        <w:rPr>
          <w:sz w:val="12"/>
          <w:szCs w:val="12"/>
        </w:rPr>
        <w:t>, a border wall and investment in infrastructure.</w:t>
      </w:r>
    </w:p>
    <w:p w:rsidR="002F23C2" w:rsidRPr="00F81343" w:rsidRDefault="002F23C2" w:rsidP="002F23C2">
      <w:pPr>
        <w:rPr>
          <w:sz w:val="12"/>
          <w:szCs w:val="12"/>
        </w:rPr>
      </w:pPr>
      <w:r w:rsidRPr="00F81343">
        <w:rPr>
          <w:rStyle w:val="StyleUnderline"/>
        </w:rPr>
        <w:t xml:space="preserve">That may all be </w:t>
      </w:r>
      <w:r w:rsidRPr="00F81343">
        <w:rPr>
          <w:rStyle w:val="Emphasis"/>
        </w:rPr>
        <w:t>harder now</w:t>
      </w:r>
      <w:r w:rsidRPr="00F81343">
        <w:rPr>
          <w:sz w:val="12"/>
          <w:szCs w:val="12"/>
        </w:rPr>
        <w:t>. Lawmakers who disagree with Mr. Trump have seen him buckle in the face of pressure. And Republican lawmakers may be inspired by the success of the Freedom Caucus — which wanted to defeat the health care legislation — to fight for their own interests.</w:t>
      </w:r>
    </w:p>
    <w:p w:rsidR="002F23C2" w:rsidRPr="00F81343" w:rsidRDefault="002F23C2" w:rsidP="002F23C2">
      <w:pPr>
        <w:rPr>
          <w:sz w:val="12"/>
          <w:szCs w:val="12"/>
        </w:rPr>
      </w:pPr>
      <w:r w:rsidRPr="00F81343">
        <w:rPr>
          <w:rStyle w:val="StyleUnderline"/>
        </w:rPr>
        <w:t xml:space="preserve">That may be particularly dangerous during an effort </w:t>
      </w:r>
      <w:r w:rsidRPr="00F81343">
        <w:rPr>
          <w:rStyle w:val="StyleUnderline"/>
          <w:highlight w:val="cyan"/>
        </w:rPr>
        <w:t>to overhaul</w:t>
      </w:r>
      <w:r w:rsidRPr="00F81343">
        <w:rPr>
          <w:rStyle w:val="StyleUnderline"/>
        </w:rPr>
        <w:t xml:space="preserve"> the nation’s </w:t>
      </w:r>
      <w:r w:rsidRPr="00F81343">
        <w:rPr>
          <w:rStyle w:val="StyleUnderline"/>
          <w:highlight w:val="cyan"/>
        </w:rPr>
        <w:t>tax code</w:t>
      </w:r>
      <w:r w:rsidRPr="00F81343">
        <w:rPr>
          <w:rStyle w:val="StyleUnderline"/>
        </w:rPr>
        <w:t xml:space="preserve">. That process </w:t>
      </w:r>
      <w:r w:rsidRPr="00F81343">
        <w:rPr>
          <w:rStyle w:val="StyleUnderline"/>
          <w:highlight w:val="cyan"/>
        </w:rPr>
        <w:t xml:space="preserve">is </w:t>
      </w:r>
      <w:r w:rsidRPr="00F81343">
        <w:rPr>
          <w:rStyle w:val="Emphasis"/>
          <w:highlight w:val="cyan"/>
        </w:rPr>
        <w:t>famously difficult</w:t>
      </w:r>
      <w:r w:rsidRPr="00F81343">
        <w:rPr>
          <w:sz w:val="12"/>
          <w:szCs w:val="12"/>
        </w:rPr>
        <w:t xml:space="preserve">, </w:t>
      </w:r>
      <w:r w:rsidRPr="00F81343">
        <w:rPr>
          <w:rStyle w:val="StyleUnderline"/>
          <w:highlight w:val="cyan"/>
        </w:rPr>
        <w:t>with every change producing winners and losers</w:t>
      </w:r>
      <w:r w:rsidRPr="00F81343">
        <w:rPr>
          <w:sz w:val="12"/>
          <w:szCs w:val="12"/>
        </w:rPr>
        <w:t>, all of them ably represented by powerful lobbies.</w:t>
      </w:r>
    </w:p>
    <w:p w:rsidR="002F23C2" w:rsidRPr="00F81343" w:rsidRDefault="002F23C2" w:rsidP="002F23C2">
      <w:pPr>
        <w:rPr>
          <w:u w:val="single"/>
        </w:rPr>
      </w:pPr>
      <w:r w:rsidRPr="00F81343">
        <w:rPr>
          <w:sz w:val="12"/>
          <w:szCs w:val="12"/>
        </w:rPr>
        <w:t xml:space="preserve">Mr. Trump seems unfazed — or unaware — of that prospect. In comments to reporters, Mr. </w:t>
      </w:r>
      <w:r w:rsidRPr="00F81343">
        <w:rPr>
          <w:rStyle w:val="StyleUnderline"/>
          <w:highlight w:val="cyan"/>
        </w:rPr>
        <w:t>Trump vowed to “start going very</w:t>
      </w:r>
      <w:r w:rsidRPr="00F81343">
        <w:rPr>
          <w:rStyle w:val="StyleUnderline"/>
        </w:rPr>
        <w:t xml:space="preserve">, very </w:t>
      </w:r>
      <w:r w:rsidRPr="00F81343">
        <w:rPr>
          <w:rStyle w:val="StyleUnderline"/>
          <w:highlight w:val="cyan"/>
        </w:rPr>
        <w:t>strongly for</w:t>
      </w:r>
      <w:r w:rsidRPr="00F81343">
        <w:rPr>
          <w:rStyle w:val="StyleUnderline"/>
        </w:rPr>
        <w:t xml:space="preserve"> the big </w:t>
      </w:r>
      <w:r w:rsidRPr="00F81343">
        <w:rPr>
          <w:rStyle w:val="StyleUnderline"/>
          <w:highlight w:val="cyan"/>
        </w:rPr>
        <w:t>tax cuts</w:t>
      </w:r>
      <w:r w:rsidRPr="00F81343">
        <w:rPr>
          <w:rStyle w:val="StyleUnderline"/>
        </w:rPr>
        <w:t xml:space="preserve"> and tax reform. </w:t>
      </w:r>
      <w:r w:rsidRPr="00F81343">
        <w:rPr>
          <w:rStyle w:val="StyleUnderline"/>
          <w:highlight w:val="cyan"/>
        </w:rPr>
        <w:t>That will be next.”</w:t>
      </w:r>
    </w:p>
    <w:p w:rsidR="002F23C2" w:rsidRPr="00F81343" w:rsidRDefault="002F23C2" w:rsidP="002F23C2">
      <w:pPr>
        <w:rPr>
          <w:sz w:val="12"/>
          <w:szCs w:val="12"/>
        </w:rPr>
      </w:pPr>
      <w:r w:rsidRPr="00F81343">
        <w:rPr>
          <w:rStyle w:val="StyleUnderline"/>
          <w:highlight w:val="cyan"/>
        </w:rPr>
        <w:t>If tax reform becomes defined just as</w:t>
      </w:r>
      <w:r w:rsidRPr="00F81343">
        <w:rPr>
          <w:rStyle w:val="StyleUnderline"/>
        </w:rPr>
        <w:t xml:space="preserve"> </w:t>
      </w:r>
      <w:r w:rsidRPr="00F81343">
        <w:rPr>
          <w:rStyle w:val="Emphasis"/>
        </w:rPr>
        <w:t>“</w:t>
      </w:r>
      <w:r w:rsidRPr="00F81343">
        <w:rPr>
          <w:rStyle w:val="Emphasis"/>
          <w:highlight w:val="cyan"/>
        </w:rPr>
        <w:t>big tax cuts</w:t>
      </w:r>
      <w:r w:rsidRPr="00F81343">
        <w:rPr>
          <w:rStyle w:val="StyleUnderline"/>
        </w:rPr>
        <w:t xml:space="preserve">,” </w:t>
      </w:r>
      <w:r w:rsidRPr="00F81343">
        <w:rPr>
          <w:rStyle w:val="StyleUnderline"/>
          <w:highlight w:val="cyan"/>
        </w:rPr>
        <w:t>the president might find a</w:t>
      </w:r>
      <w:r w:rsidRPr="00F81343">
        <w:rPr>
          <w:rStyle w:val="StyleUnderline"/>
        </w:rPr>
        <w:t xml:space="preserve"> </w:t>
      </w:r>
      <w:r w:rsidRPr="00F81343">
        <w:rPr>
          <w:rStyle w:val="Emphasis"/>
        </w:rPr>
        <w:t xml:space="preserve">more </w:t>
      </w:r>
      <w:r w:rsidRPr="00F81343">
        <w:rPr>
          <w:rStyle w:val="Emphasis"/>
          <w:highlight w:val="cyan"/>
        </w:rPr>
        <w:t>unified</w:t>
      </w:r>
      <w:r w:rsidRPr="00F81343">
        <w:rPr>
          <w:rStyle w:val="Emphasis"/>
        </w:rPr>
        <w:t xml:space="preserve"> Republican </w:t>
      </w:r>
      <w:r w:rsidRPr="00F81343">
        <w:rPr>
          <w:rStyle w:val="Emphasis"/>
          <w:highlight w:val="cyan"/>
        </w:rPr>
        <w:t>Party</w:t>
      </w:r>
      <w:r w:rsidRPr="00F81343">
        <w:rPr>
          <w:rStyle w:val="StyleUnderline"/>
          <w:highlight w:val="cyan"/>
        </w:rPr>
        <w:t xml:space="preserve"> on Capitol Hill</w:t>
      </w:r>
      <w:r w:rsidRPr="00F81343">
        <w:rPr>
          <w:rStyle w:val="StyleUnderline"/>
        </w:rPr>
        <w:t xml:space="preserve">. </w:t>
      </w:r>
      <w:r w:rsidRPr="00F81343">
        <w:rPr>
          <w:rStyle w:val="StyleUnderline"/>
          <w:highlight w:val="cyan"/>
        </w:rPr>
        <w:t>But if he seeks fundamental changes</w:t>
      </w:r>
      <w:r w:rsidRPr="00F81343">
        <w:rPr>
          <w:rStyle w:val="StyleUnderline"/>
        </w:rPr>
        <w:t xml:space="preserve"> to the kinds of deductions and credits that have been added over decades, </w:t>
      </w:r>
      <w:r w:rsidRPr="00F81343">
        <w:rPr>
          <w:rStyle w:val="StyleUnderline"/>
          <w:highlight w:val="cyan"/>
        </w:rPr>
        <w:t>he may soon face</w:t>
      </w:r>
      <w:r w:rsidRPr="00F81343">
        <w:rPr>
          <w:rStyle w:val="StyleUnderline"/>
        </w:rPr>
        <w:t xml:space="preserve"> similar </w:t>
      </w:r>
      <w:r w:rsidRPr="00F81343">
        <w:rPr>
          <w:rStyle w:val="Emphasis"/>
          <w:highlight w:val="cyan"/>
        </w:rPr>
        <w:t>intraparty disagreements</w:t>
      </w:r>
      <w:r w:rsidRPr="00F81343">
        <w:rPr>
          <w:sz w:val="12"/>
          <w:szCs w:val="12"/>
        </w:rPr>
        <w:t>.</w:t>
      </w:r>
    </w:p>
    <w:p w:rsidR="002F23C2" w:rsidRPr="00F81343" w:rsidRDefault="002F23C2" w:rsidP="002F23C2">
      <w:pPr>
        <w:rPr>
          <w:sz w:val="12"/>
          <w:szCs w:val="12"/>
        </w:rPr>
      </w:pPr>
    </w:p>
    <w:p w:rsidR="002F23C2" w:rsidRPr="00F81343" w:rsidRDefault="002F23C2" w:rsidP="00041691">
      <w:pPr>
        <w:pStyle w:val="Heading3"/>
      </w:pPr>
      <w:bookmarkStart w:id="7" w:name="_Toc487825214"/>
      <w:r w:rsidRPr="00F81343">
        <w:lastRenderedPageBreak/>
        <w:t>Uniqueness---Yes Pass---A2:  Deficit Hawks</w:t>
      </w:r>
      <w:bookmarkEnd w:id="7"/>
    </w:p>
    <w:p w:rsidR="002F23C2" w:rsidRPr="00F81343" w:rsidRDefault="002F23C2" w:rsidP="002F23C2">
      <w:pPr>
        <w:rPr>
          <w:sz w:val="12"/>
          <w:szCs w:val="12"/>
        </w:rPr>
      </w:pPr>
    </w:p>
    <w:p w:rsidR="002F23C2" w:rsidRPr="00F81343" w:rsidRDefault="00566970" w:rsidP="00566970">
      <w:pPr>
        <w:pStyle w:val="Heading4"/>
        <w:rPr>
          <w:sz w:val="28"/>
        </w:rPr>
      </w:pPr>
      <w:r w:rsidRPr="00F81343">
        <w:rPr>
          <w:sz w:val="28"/>
        </w:rPr>
        <w:t>Fiscal responsibility won’t block</w:t>
      </w:r>
    </w:p>
    <w:p w:rsidR="002F23C2" w:rsidRPr="00F81343" w:rsidRDefault="002F23C2" w:rsidP="002F23C2">
      <w:pPr>
        <w:rPr>
          <w:rStyle w:val="Style13ptBold"/>
          <w:b w:val="0"/>
          <w:sz w:val="28"/>
        </w:rPr>
      </w:pPr>
      <w:r w:rsidRPr="00F81343">
        <w:rPr>
          <w:rStyle w:val="Style13ptBold"/>
          <w:sz w:val="28"/>
        </w:rPr>
        <w:t xml:space="preserve">Graham, 3/24 --- </w:t>
      </w:r>
      <w:r w:rsidRPr="00F81343">
        <w:rPr>
          <w:rStyle w:val="Style13ptBold"/>
          <w:b w:val="0"/>
          <w:sz w:val="28"/>
        </w:rPr>
        <w:t>Jed, writes about economic policy @ Investors Business Daily, http://www.investors.com/politics/policy-analysis/trump-to-ryan-youre-fired-from-tax-reform/</w:t>
      </w:r>
    </w:p>
    <w:p w:rsidR="002F23C2" w:rsidRPr="00F81343" w:rsidRDefault="002F23C2" w:rsidP="002F23C2">
      <w:pPr>
        <w:rPr>
          <w:sz w:val="12"/>
          <w:szCs w:val="12"/>
        </w:rPr>
      </w:pPr>
      <w:r w:rsidRPr="00F81343">
        <w:rPr>
          <w:rStyle w:val="StyleUnderline"/>
          <w:highlight w:val="yellow"/>
        </w:rPr>
        <w:t>Trump To Ryan: You're Fired From Tax Reform</w:t>
      </w:r>
      <w:r w:rsidRPr="00F81343">
        <w:rPr>
          <w:rStyle w:val="StyleUnderline"/>
        </w:rPr>
        <w:t xml:space="preserve"> </w:t>
      </w:r>
      <w:r w:rsidRPr="00F81343">
        <w:rPr>
          <w:sz w:val="12"/>
        </w:rPr>
        <w:t xml:space="preserve">One of </w:t>
      </w:r>
      <w:r w:rsidRPr="00F81343">
        <w:rPr>
          <w:rStyle w:val="StyleUnderline"/>
        </w:rPr>
        <w:t>the biggest winners from the RyanCare debacle</w:t>
      </w:r>
      <w:r w:rsidRPr="00F81343">
        <w:rPr>
          <w:sz w:val="12"/>
        </w:rPr>
        <w:t xml:space="preserve"> may be Wal-Mart (WMT). House Speaker Paul </w:t>
      </w:r>
      <w:r w:rsidRPr="00F81343">
        <w:rPr>
          <w:rStyle w:val="StyleUnderline"/>
          <w:highlight w:val="yellow"/>
        </w:rPr>
        <w:t>Ryan's</w:t>
      </w:r>
      <w:r w:rsidRPr="00F81343">
        <w:rPr>
          <w:rStyle w:val="StyleUnderline"/>
        </w:rPr>
        <w:t xml:space="preserve"> other </w:t>
      </w:r>
      <w:r w:rsidRPr="00F81343">
        <w:rPr>
          <w:rStyle w:val="StyleUnderline"/>
          <w:highlight w:val="yellow"/>
        </w:rPr>
        <w:t>baby</w:t>
      </w:r>
      <w:r w:rsidRPr="00F81343">
        <w:rPr>
          <w:sz w:val="12"/>
          <w:highlight w:val="yellow"/>
        </w:rPr>
        <w:t>,</w:t>
      </w:r>
      <w:r w:rsidRPr="00F81343">
        <w:rPr>
          <w:sz w:val="12"/>
        </w:rPr>
        <w:t xml:space="preserve"> of course</w:t>
      </w:r>
      <w:r w:rsidRPr="00F81343">
        <w:rPr>
          <w:rStyle w:val="StyleUnderline"/>
        </w:rPr>
        <w:t xml:space="preserve">, </w:t>
      </w:r>
      <w:r w:rsidRPr="00F81343">
        <w:rPr>
          <w:rStyle w:val="StyleUnderline"/>
          <w:highlight w:val="yellow"/>
        </w:rPr>
        <w:t>is the</w:t>
      </w:r>
      <w:r w:rsidRPr="00F81343">
        <w:rPr>
          <w:rStyle w:val="StyleUnderline"/>
        </w:rPr>
        <w:t xml:space="preserve"> 20% </w:t>
      </w:r>
      <w:r w:rsidRPr="00F81343">
        <w:rPr>
          <w:rStyle w:val="StyleUnderline"/>
          <w:highlight w:val="yellow"/>
        </w:rPr>
        <w:t>b</w:t>
      </w:r>
      <w:r w:rsidRPr="00F81343">
        <w:rPr>
          <w:rStyle w:val="StyleUnderline"/>
        </w:rPr>
        <w:t>order-</w:t>
      </w:r>
      <w:r w:rsidRPr="00F81343">
        <w:rPr>
          <w:rStyle w:val="StyleUnderline"/>
          <w:highlight w:val="yellow"/>
        </w:rPr>
        <w:t>a</w:t>
      </w:r>
      <w:r w:rsidRPr="00F81343">
        <w:rPr>
          <w:rStyle w:val="StyleUnderline"/>
        </w:rPr>
        <w:t xml:space="preserve">djusted </w:t>
      </w:r>
      <w:r w:rsidRPr="00F81343">
        <w:rPr>
          <w:rStyle w:val="StyleUnderline"/>
          <w:highlight w:val="yellow"/>
        </w:rPr>
        <w:t>t</w:t>
      </w:r>
      <w:r w:rsidRPr="00F81343">
        <w:rPr>
          <w:rStyle w:val="StyleUnderline"/>
        </w:rPr>
        <w:t>ax on imports</w:t>
      </w:r>
      <w:r w:rsidRPr="00F81343">
        <w:rPr>
          <w:sz w:val="12"/>
        </w:rPr>
        <w:t xml:space="preserve">. </w:t>
      </w:r>
      <w:r w:rsidRPr="00F81343">
        <w:rPr>
          <w:rStyle w:val="StyleUnderline"/>
        </w:rPr>
        <w:t>Big importers</w:t>
      </w:r>
      <w:r w:rsidRPr="00F81343">
        <w:rPr>
          <w:sz w:val="12"/>
        </w:rPr>
        <w:t xml:space="preserve"> like Wal-Mart and Nike (NKE), both members of the Dow Jones industrial average, along with Best Buy (BBY) and many other retailers </w:t>
      </w:r>
      <w:r w:rsidRPr="00F81343">
        <w:rPr>
          <w:rStyle w:val="StyleUnderline"/>
        </w:rPr>
        <w:t xml:space="preserve">have </w:t>
      </w:r>
      <w:r w:rsidRPr="00F81343">
        <w:rPr>
          <w:rStyle w:val="Emphasis"/>
        </w:rPr>
        <w:t>fought hard to defeat it</w:t>
      </w:r>
      <w:r w:rsidRPr="00F81343">
        <w:rPr>
          <w:rStyle w:val="StyleUnderline"/>
        </w:rPr>
        <w:t>.</w:t>
      </w:r>
      <w:r w:rsidRPr="00F81343">
        <w:rPr>
          <w:sz w:val="12"/>
        </w:rPr>
        <w:t xml:space="preserve"> General Motors (GM) and Toyota (TM) also oppose the tax that auto analysts have said could raise average car prices by $2,000. Even as President Trump is saying that he has no interest in pushing for Ryan's ouster as speaker, </w:t>
      </w:r>
      <w:r w:rsidRPr="00F81343">
        <w:rPr>
          <w:rStyle w:val="StyleUnderline"/>
        </w:rPr>
        <w:t>White House aides are making it clear that Trump believes Ryan deserves full blame for failure to repeal ObamaCare. The key point is</w:t>
      </w:r>
      <w:r w:rsidRPr="00F81343">
        <w:rPr>
          <w:sz w:val="12"/>
        </w:rPr>
        <w:t xml:space="preserve"> that </w:t>
      </w:r>
      <w:r w:rsidRPr="00F81343">
        <w:rPr>
          <w:rStyle w:val="StyleUnderline"/>
        </w:rPr>
        <w:t>this marriage of convenience</w:t>
      </w:r>
      <w:r w:rsidRPr="00F81343">
        <w:rPr>
          <w:sz w:val="12"/>
        </w:rPr>
        <w:t xml:space="preserve"> between Trump and Ryan </w:t>
      </w:r>
      <w:r w:rsidRPr="00F81343">
        <w:rPr>
          <w:rStyle w:val="StyleUnderline"/>
        </w:rPr>
        <w:t>is over</w:t>
      </w:r>
      <w:r w:rsidRPr="00F81343">
        <w:rPr>
          <w:sz w:val="12"/>
          <w:highlight w:val="yellow"/>
        </w:rPr>
        <w:t xml:space="preserve">. </w:t>
      </w:r>
      <w:r w:rsidRPr="00F81343">
        <w:rPr>
          <w:rStyle w:val="StyleUnderline"/>
          <w:highlight w:val="yellow"/>
        </w:rPr>
        <w:t xml:space="preserve">It now seems </w:t>
      </w:r>
      <w:r w:rsidRPr="00F81343">
        <w:rPr>
          <w:rStyle w:val="Emphasis"/>
          <w:highlight w:val="yellow"/>
        </w:rPr>
        <w:t>impossible to imagine</w:t>
      </w:r>
      <w:r w:rsidRPr="00F81343">
        <w:rPr>
          <w:rStyle w:val="StyleUnderline"/>
          <w:highlight w:val="yellow"/>
        </w:rPr>
        <w:t xml:space="preserve"> Trump hitching tax cuts to Ryan's </w:t>
      </w:r>
      <w:r w:rsidRPr="00F81343">
        <w:rPr>
          <w:rStyle w:val="Emphasis"/>
          <w:highlight w:val="yellow"/>
        </w:rPr>
        <w:t>very unpopular</w:t>
      </w:r>
      <w:r w:rsidRPr="00F81343">
        <w:rPr>
          <w:rStyle w:val="StyleUnderline"/>
          <w:highlight w:val="yellow"/>
        </w:rPr>
        <w:t xml:space="preserve"> vehicle </w:t>
      </w:r>
      <w:r w:rsidRPr="00F81343">
        <w:rPr>
          <w:rStyle w:val="StyleUnderline"/>
        </w:rPr>
        <w:t>for getting them passed</w:t>
      </w:r>
      <w:r w:rsidRPr="00F81343">
        <w:rPr>
          <w:sz w:val="12"/>
        </w:rPr>
        <w:t>.</w:t>
      </w:r>
      <w:r w:rsidR="00F81343" w:rsidRPr="00F81343">
        <w:rPr>
          <w:sz w:val="12"/>
        </w:rPr>
        <w:t xml:space="preserve"> </w:t>
      </w:r>
      <w:r w:rsidRPr="00F81343">
        <w:rPr>
          <w:sz w:val="12"/>
        </w:rPr>
        <w:t xml:space="preserve">While a stronger dollar could largely counteract or negate the impact of a border tax on imported goods, </w:t>
      </w:r>
      <w:r w:rsidRPr="00F81343">
        <w:rPr>
          <w:rStyle w:val="StyleUnderline"/>
        </w:rPr>
        <w:t>a number of GOP senators</w:t>
      </w:r>
      <w:r w:rsidRPr="00F81343">
        <w:rPr>
          <w:sz w:val="12"/>
        </w:rPr>
        <w:t xml:space="preserve"> have </w:t>
      </w:r>
      <w:r w:rsidRPr="00F81343">
        <w:rPr>
          <w:rStyle w:val="StyleUnderline"/>
        </w:rPr>
        <w:t>voiced opposition to Ryan's border tax</w:t>
      </w:r>
      <w:r w:rsidRPr="00F81343">
        <w:rPr>
          <w:sz w:val="12"/>
        </w:rPr>
        <w:t>, and its prospects for ultimate passage look no greater than RyanCare's.</w:t>
      </w:r>
      <w:r w:rsidR="00F81343" w:rsidRPr="00F81343">
        <w:rPr>
          <w:sz w:val="12"/>
        </w:rPr>
        <w:t xml:space="preserve"> </w:t>
      </w:r>
      <w:r w:rsidRPr="00F81343">
        <w:rPr>
          <w:sz w:val="12"/>
        </w:rPr>
        <w:t>Wall Street fretted about a defeat for RyanCare for much of the past week, with the Dow Jones industrial average, S&amp;P 500 index and Nasdaq composite all suffering their sharpest one-day losses since fall on Tuesday as the conservative House Freedom Caucus began to close ranks against Ryan's American Health Care Act. Bank of America (BAC), Wells Fargo (WFC), Dow component Goldman Sachs (GS) and many other financials have sliced through their 50-day moving averages this week amid concerns that Trump's agenda of growth-fueling tax cuts and infrastructure spending could be sidelined by a failure to repeal ObamaCare.</w:t>
      </w:r>
      <w:r w:rsidR="00F81343" w:rsidRPr="00F81343">
        <w:rPr>
          <w:sz w:val="12"/>
        </w:rPr>
        <w:t xml:space="preserve"> </w:t>
      </w:r>
      <w:r w:rsidRPr="00F81343">
        <w:rPr>
          <w:sz w:val="12"/>
        </w:rPr>
        <w:t xml:space="preserve">Yet </w:t>
      </w:r>
      <w:r w:rsidRPr="00F81343">
        <w:rPr>
          <w:rStyle w:val="StyleUnderline"/>
        </w:rPr>
        <w:t>after striking out</w:t>
      </w:r>
      <w:r w:rsidRPr="00F81343">
        <w:rPr>
          <w:sz w:val="12"/>
        </w:rPr>
        <w:t xml:space="preserve"> with his first big legislative push, </w:t>
      </w:r>
      <w:r w:rsidRPr="00F81343">
        <w:rPr>
          <w:rStyle w:val="StyleUnderline"/>
        </w:rPr>
        <w:t xml:space="preserve">Trump is </w:t>
      </w:r>
      <w:r w:rsidRPr="00F81343">
        <w:rPr>
          <w:rStyle w:val="Emphasis"/>
        </w:rPr>
        <w:t>only too eager</w:t>
      </w:r>
      <w:r w:rsidRPr="00F81343">
        <w:rPr>
          <w:rStyle w:val="StyleUnderline"/>
        </w:rPr>
        <w:t xml:space="preserve"> to shift to tax cuts </w:t>
      </w:r>
      <w:r w:rsidRPr="00F81343">
        <w:rPr>
          <w:sz w:val="12"/>
        </w:rPr>
        <w:t xml:space="preserve">and infrastructure spending. </w:t>
      </w:r>
      <w:r w:rsidRPr="00F81343">
        <w:rPr>
          <w:rStyle w:val="StyleUnderline"/>
        </w:rPr>
        <w:t xml:space="preserve">The </w:t>
      </w:r>
      <w:r w:rsidRPr="00F81343">
        <w:rPr>
          <w:rStyle w:val="Emphasis"/>
        </w:rPr>
        <w:t>real impact</w:t>
      </w:r>
      <w:r w:rsidRPr="00F81343">
        <w:rPr>
          <w:rStyle w:val="StyleUnderline"/>
        </w:rPr>
        <w:t xml:space="preserve"> of failure on ObamaCare repeal will be to </w:t>
      </w:r>
      <w:r w:rsidRPr="00F81343">
        <w:rPr>
          <w:rStyle w:val="Emphasis"/>
        </w:rPr>
        <w:t>increase the urgency of tax cuts to save the GOP</w:t>
      </w:r>
      <w:r w:rsidRPr="00F81343">
        <w:rPr>
          <w:rStyle w:val="StyleUnderline"/>
        </w:rPr>
        <w:t xml:space="preserve"> from a 2018 election debacle. </w:t>
      </w:r>
      <w:r w:rsidRPr="00F81343">
        <w:rPr>
          <w:rStyle w:val="Emphasis"/>
        </w:rPr>
        <w:t>Acting quickly</w:t>
      </w:r>
      <w:r w:rsidRPr="00F81343">
        <w:rPr>
          <w:rStyle w:val="StyleUnderline"/>
        </w:rPr>
        <w:t xml:space="preserve"> could allow the GOP to make some tax cuts retroactive to 2017, meaning the </w:t>
      </w:r>
      <w:r w:rsidRPr="00F81343">
        <w:rPr>
          <w:rStyle w:val="Emphasis"/>
        </w:rPr>
        <w:t>payoff for voters</w:t>
      </w:r>
      <w:r w:rsidRPr="00F81343">
        <w:rPr>
          <w:rStyle w:val="StyleUnderline"/>
        </w:rPr>
        <w:t xml:space="preserve"> would come before Election Day in 2018.</w:t>
      </w:r>
      <w:r w:rsidR="00F81343" w:rsidRPr="00F81343">
        <w:rPr>
          <w:rStyle w:val="StyleUnderline"/>
        </w:rPr>
        <w:t xml:space="preserve"> </w:t>
      </w:r>
      <w:r w:rsidRPr="00F81343">
        <w:rPr>
          <w:rStyle w:val="StyleUnderline"/>
          <w:highlight w:val="yellow"/>
        </w:rPr>
        <w:t xml:space="preserve">Trump May </w:t>
      </w:r>
      <w:r w:rsidRPr="00F81343">
        <w:rPr>
          <w:rStyle w:val="Emphasis"/>
          <w:highlight w:val="yellow"/>
        </w:rPr>
        <w:t xml:space="preserve">Ditch </w:t>
      </w:r>
      <w:r w:rsidRPr="00F81343">
        <w:rPr>
          <w:rStyle w:val="Emphasis"/>
        </w:rPr>
        <w:t>Ryan's</w:t>
      </w:r>
      <w:r w:rsidRPr="00F81343">
        <w:rPr>
          <w:rStyle w:val="Emphasis"/>
          <w:highlight w:val="yellow"/>
        </w:rPr>
        <w:t xml:space="preserve"> Border Tax</w:t>
      </w:r>
      <w:r w:rsidR="00F81343" w:rsidRPr="00F81343">
        <w:rPr>
          <w:rStyle w:val="StyleUnderline"/>
        </w:rPr>
        <w:t xml:space="preserve"> </w:t>
      </w:r>
      <w:r w:rsidRPr="00F81343">
        <w:rPr>
          <w:sz w:val="12"/>
        </w:rPr>
        <w:t xml:space="preserve">So </w:t>
      </w:r>
      <w:r w:rsidRPr="00F81343">
        <w:rPr>
          <w:rStyle w:val="StyleUnderline"/>
          <w:highlight w:val="yellow"/>
        </w:rPr>
        <w:t xml:space="preserve">how would the GOP </w:t>
      </w:r>
      <w:r w:rsidRPr="00F81343">
        <w:rPr>
          <w:rStyle w:val="StyleUnderline"/>
        </w:rPr>
        <w:t xml:space="preserve">replace the $1 trillion raised by the border tax to </w:t>
      </w:r>
      <w:r w:rsidRPr="00F81343">
        <w:rPr>
          <w:rStyle w:val="StyleUnderline"/>
          <w:highlight w:val="yellow"/>
        </w:rPr>
        <w:t>pay for a cut</w:t>
      </w:r>
      <w:r w:rsidRPr="00F81343">
        <w:rPr>
          <w:rStyle w:val="StyleUnderline"/>
        </w:rPr>
        <w:t xml:space="preserve"> in corporate tax rates? </w:t>
      </w:r>
      <w:r w:rsidRPr="00F81343">
        <w:rPr>
          <w:rStyle w:val="StyleUnderline"/>
          <w:highlight w:val="yellow"/>
        </w:rPr>
        <w:t xml:space="preserve">They likely wouldn't, opting </w:t>
      </w:r>
      <w:r w:rsidRPr="00F81343">
        <w:rPr>
          <w:rStyle w:val="StyleUnderline"/>
        </w:rPr>
        <w:t xml:space="preserve">instead </w:t>
      </w:r>
      <w:r w:rsidRPr="00F81343">
        <w:rPr>
          <w:rStyle w:val="StyleUnderline"/>
          <w:highlight w:val="yellow"/>
        </w:rPr>
        <w:t xml:space="preserve">to go with </w:t>
      </w:r>
      <w:r w:rsidRPr="00F81343">
        <w:rPr>
          <w:rStyle w:val="Emphasis"/>
          <w:highlight w:val="yellow"/>
        </w:rPr>
        <w:t>tax cuts instead of</w:t>
      </w:r>
      <w:r w:rsidRPr="00F81343">
        <w:rPr>
          <w:rStyle w:val="Emphasis"/>
        </w:rPr>
        <w:t xml:space="preserve"> tax </w:t>
      </w:r>
      <w:r w:rsidRPr="00F81343">
        <w:rPr>
          <w:rStyle w:val="Emphasis"/>
          <w:highlight w:val="yellow"/>
        </w:rPr>
        <w:t>reform</w:t>
      </w:r>
      <w:r w:rsidRPr="00F81343">
        <w:rPr>
          <w:rStyle w:val="StyleUnderline"/>
          <w:highlight w:val="yellow"/>
        </w:rPr>
        <w:t xml:space="preserve">. With their </w:t>
      </w:r>
      <w:r w:rsidRPr="00F81343">
        <w:rPr>
          <w:rStyle w:val="Emphasis"/>
          <w:highlight w:val="yellow"/>
        </w:rPr>
        <w:t>backs to the wall</w:t>
      </w:r>
      <w:r w:rsidRPr="00F81343">
        <w:rPr>
          <w:rStyle w:val="StyleUnderline"/>
          <w:highlight w:val="yellow"/>
        </w:rPr>
        <w:t xml:space="preserve">, there's a </w:t>
      </w:r>
      <w:r w:rsidRPr="00F81343">
        <w:rPr>
          <w:rStyle w:val="Emphasis"/>
          <w:highlight w:val="yellow"/>
        </w:rPr>
        <w:t>strong chance</w:t>
      </w:r>
      <w:r w:rsidRPr="00F81343">
        <w:rPr>
          <w:rStyle w:val="StyleUnderline"/>
        </w:rPr>
        <w:t xml:space="preserve"> that </w:t>
      </w:r>
      <w:r w:rsidRPr="00F81343">
        <w:rPr>
          <w:rStyle w:val="StyleUnderline"/>
          <w:highlight w:val="yellow"/>
        </w:rPr>
        <w:t xml:space="preserve">Republicans </w:t>
      </w:r>
      <w:r w:rsidRPr="00F81343">
        <w:rPr>
          <w:rStyle w:val="StyleUnderline"/>
        </w:rPr>
        <w:t xml:space="preserve">would </w:t>
      </w:r>
      <w:r w:rsidRPr="00F81343">
        <w:rPr>
          <w:rStyle w:val="Emphasis"/>
          <w:highlight w:val="yellow"/>
        </w:rPr>
        <w:t>relax their sense of fiscal responsibility to deliver a big,</w:t>
      </w:r>
      <w:r w:rsidRPr="00F81343">
        <w:rPr>
          <w:rStyle w:val="Emphasis"/>
        </w:rPr>
        <w:t xml:space="preserve"> deficit-increasing </w:t>
      </w:r>
      <w:r w:rsidRPr="00F81343">
        <w:rPr>
          <w:rStyle w:val="Emphasis"/>
          <w:highlight w:val="yellow"/>
        </w:rPr>
        <w:t>tax cut</w:t>
      </w:r>
      <w:r w:rsidRPr="00F81343">
        <w:rPr>
          <w:rStyle w:val="Emphasis"/>
        </w:rPr>
        <w:t>.</w:t>
      </w:r>
      <w:r w:rsidR="00F81343" w:rsidRPr="00F81343">
        <w:rPr>
          <w:rStyle w:val="Emphasis"/>
        </w:rPr>
        <w:t xml:space="preserve"> </w:t>
      </w:r>
      <w:r w:rsidRPr="00F81343">
        <w:rPr>
          <w:rStyle w:val="StyleUnderline"/>
          <w:highlight w:val="yellow"/>
        </w:rPr>
        <w:t>If Trump is able to</w:t>
      </w:r>
      <w:r w:rsidRPr="00F81343">
        <w:rPr>
          <w:rStyle w:val="StyleUnderline"/>
        </w:rPr>
        <w:t xml:space="preserve"> keep his pledge </w:t>
      </w:r>
      <w:r w:rsidRPr="00F81343">
        <w:rPr>
          <w:rStyle w:val="StyleUnderline"/>
          <w:highlight w:val="yellow"/>
        </w:rPr>
        <w:t>to cut</w:t>
      </w:r>
      <w:r w:rsidRPr="00F81343">
        <w:rPr>
          <w:rStyle w:val="StyleUnderline"/>
        </w:rPr>
        <w:t xml:space="preserve"> the </w:t>
      </w:r>
      <w:r w:rsidRPr="00F81343">
        <w:rPr>
          <w:rStyle w:val="StyleUnderline"/>
          <w:highlight w:val="yellow"/>
        </w:rPr>
        <w:t>c</w:t>
      </w:r>
      <w:r w:rsidRPr="00F81343">
        <w:rPr>
          <w:rStyle w:val="StyleUnderline"/>
        </w:rPr>
        <w:t xml:space="preserve">orporate </w:t>
      </w:r>
      <w:r w:rsidRPr="00F81343">
        <w:rPr>
          <w:rStyle w:val="StyleUnderline"/>
          <w:highlight w:val="yellow"/>
        </w:rPr>
        <w:t>t</w:t>
      </w:r>
      <w:r w:rsidRPr="00F81343">
        <w:rPr>
          <w:rStyle w:val="StyleUnderline"/>
        </w:rPr>
        <w:t xml:space="preserve">ax </w:t>
      </w:r>
      <w:r w:rsidRPr="00F81343">
        <w:rPr>
          <w:rStyle w:val="StyleUnderline"/>
          <w:highlight w:val="yellow"/>
        </w:rPr>
        <w:t>r</w:t>
      </w:r>
      <w:r w:rsidRPr="00F81343">
        <w:rPr>
          <w:rStyle w:val="StyleUnderline"/>
        </w:rPr>
        <w:t xml:space="preserve">ate to 20% or less, </w:t>
      </w:r>
      <w:r w:rsidRPr="00F81343">
        <w:rPr>
          <w:rStyle w:val="Emphasis"/>
          <w:highlight w:val="yellow"/>
        </w:rPr>
        <w:t>without depending on a border tax</w:t>
      </w:r>
      <w:r w:rsidRPr="00F81343">
        <w:rPr>
          <w:rStyle w:val="StyleUnderline"/>
          <w:highlight w:val="yellow"/>
        </w:rPr>
        <w:t xml:space="preserve">, that could be </w:t>
      </w:r>
      <w:r w:rsidRPr="00F81343">
        <w:rPr>
          <w:rStyle w:val="Emphasis"/>
          <w:highlight w:val="yellow"/>
        </w:rPr>
        <w:t>great news</w:t>
      </w:r>
      <w:r w:rsidRPr="00F81343">
        <w:rPr>
          <w:rStyle w:val="StyleUnderline"/>
          <w:highlight w:val="yellow"/>
        </w:rPr>
        <w:t xml:space="preserve"> </w:t>
      </w:r>
      <w:r w:rsidRPr="00F81343">
        <w:rPr>
          <w:rStyle w:val="StyleUnderline"/>
        </w:rPr>
        <w:t>for</w:t>
      </w:r>
      <w:r w:rsidRPr="00F81343">
        <w:rPr>
          <w:sz w:val="12"/>
        </w:rPr>
        <w:t xml:space="preserve"> Wal-Mart and other </w:t>
      </w:r>
      <w:r w:rsidRPr="00F81343">
        <w:rPr>
          <w:rStyle w:val="StyleUnderline"/>
        </w:rPr>
        <w:t>retailers,</w:t>
      </w:r>
      <w:r w:rsidRPr="00F81343">
        <w:rPr>
          <w:sz w:val="12"/>
        </w:rPr>
        <w:t xml:space="preserve"> which pay above-average tax rates because they don't tend to benefit much from tax credits for domestic manufacturing and R&amp;D. In November, Wal-Mart forecast a companywide 31% to 32% effective tax rate for its current fiscal year, including its international locations. The bottom line is that instead of being one of the potential losers in tax reform, Wal-Mart could become among the big winners. (Wall Street is unsure. Wal-Mart shares fell a fraction for the week, trading just below their 200-day moving average.)</w:t>
      </w:r>
      <w:r w:rsidR="00F81343" w:rsidRPr="00F81343">
        <w:rPr>
          <w:sz w:val="12"/>
        </w:rPr>
        <w:t xml:space="preserve"> </w:t>
      </w:r>
      <w:r w:rsidRPr="00F81343">
        <w:rPr>
          <w:rStyle w:val="StyleUnderline"/>
          <w:highlight w:val="yellow"/>
        </w:rPr>
        <w:t>While</w:t>
      </w:r>
      <w:r w:rsidRPr="00F81343">
        <w:rPr>
          <w:rStyle w:val="StyleUnderline"/>
        </w:rPr>
        <w:t xml:space="preserve"> Senate budget </w:t>
      </w:r>
      <w:r w:rsidRPr="00F81343">
        <w:rPr>
          <w:rStyle w:val="StyleUnderline"/>
          <w:highlight w:val="yellow"/>
        </w:rPr>
        <w:t xml:space="preserve">reconciliation </w:t>
      </w:r>
      <w:r w:rsidRPr="00F81343">
        <w:rPr>
          <w:rStyle w:val="StyleUnderline"/>
        </w:rPr>
        <w:t xml:space="preserve">requiring just a </w:t>
      </w:r>
      <w:r w:rsidRPr="00F81343">
        <w:rPr>
          <w:rStyle w:val="StyleUnderline"/>
          <w:highlight w:val="yellow"/>
        </w:rPr>
        <w:t xml:space="preserve">simple majority can only </w:t>
      </w:r>
      <w:r w:rsidRPr="00F81343">
        <w:rPr>
          <w:rStyle w:val="StyleUnderline"/>
        </w:rPr>
        <w:t xml:space="preserve">be used to </w:t>
      </w:r>
      <w:r w:rsidRPr="00F81343">
        <w:rPr>
          <w:rStyle w:val="StyleUnderline"/>
          <w:highlight w:val="yellow"/>
        </w:rPr>
        <w:t>pass legislation that is</w:t>
      </w:r>
      <w:r w:rsidRPr="00F81343">
        <w:rPr>
          <w:rStyle w:val="StyleUnderline"/>
        </w:rPr>
        <w:t xml:space="preserve"> no worse than </w:t>
      </w:r>
      <w:r w:rsidRPr="00F81343">
        <w:rPr>
          <w:rStyle w:val="StyleUnderline"/>
          <w:highlight w:val="yellow"/>
        </w:rPr>
        <w:t>deficit neutral beyond</w:t>
      </w:r>
      <w:r w:rsidRPr="00F81343">
        <w:rPr>
          <w:rStyle w:val="StyleUnderline"/>
        </w:rPr>
        <w:t xml:space="preserve"> the </w:t>
      </w:r>
      <w:r w:rsidRPr="00F81343">
        <w:rPr>
          <w:rStyle w:val="StyleUnderline"/>
          <w:highlight w:val="yellow"/>
        </w:rPr>
        <w:t>10th year</w:t>
      </w:r>
      <w:r w:rsidRPr="00F81343">
        <w:rPr>
          <w:rStyle w:val="StyleUnderline"/>
        </w:rPr>
        <w:t xml:space="preserve">, the </w:t>
      </w:r>
      <w:r w:rsidRPr="00F81343">
        <w:rPr>
          <w:rStyle w:val="StyleUnderline"/>
          <w:highlight w:val="yellow"/>
        </w:rPr>
        <w:t>GOP could use</w:t>
      </w:r>
      <w:r w:rsidRPr="00F81343">
        <w:rPr>
          <w:sz w:val="12"/>
        </w:rPr>
        <w:t xml:space="preserve"> President George W. </w:t>
      </w:r>
      <w:r w:rsidRPr="00F81343">
        <w:rPr>
          <w:rStyle w:val="StyleUnderline"/>
          <w:highlight w:val="yellow"/>
        </w:rPr>
        <w:t>Bush's strategy of letting</w:t>
      </w:r>
      <w:r w:rsidRPr="00F81343">
        <w:rPr>
          <w:rStyle w:val="StyleUnderline"/>
        </w:rPr>
        <w:t xml:space="preserve"> tax </w:t>
      </w:r>
      <w:r w:rsidRPr="00F81343">
        <w:rPr>
          <w:rStyle w:val="StyleUnderline"/>
          <w:highlight w:val="yellow"/>
        </w:rPr>
        <w:t>cuts sunset after a decade</w:t>
      </w:r>
      <w:r w:rsidRPr="00F81343">
        <w:rPr>
          <w:sz w:val="12"/>
        </w:rPr>
        <w:t xml:space="preserve">. Or the GOP could decide to blow up the Senate filibuster and enact permanent tax cuts, rolling the dice that Democrats won't </w:t>
      </w:r>
      <w:r w:rsidRPr="00F81343">
        <w:rPr>
          <w:sz w:val="12"/>
          <w:szCs w:val="12"/>
        </w:rPr>
        <w:t>control both the White House and Congress for years to come.</w:t>
      </w:r>
    </w:p>
    <w:p w:rsidR="002F23C2" w:rsidRPr="00F81343" w:rsidRDefault="002F23C2" w:rsidP="002F23C2">
      <w:pPr>
        <w:rPr>
          <w:sz w:val="12"/>
          <w:szCs w:val="12"/>
        </w:rPr>
      </w:pPr>
    </w:p>
    <w:p w:rsidR="00041691" w:rsidRPr="00F81343" w:rsidRDefault="00041691" w:rsidP="00041691">
      <w:pPr>
        <w:pStyle w:val="Heading3"/>
      </w:pPr>
      <w:bookmarkStart w:id="8" w:name="_Toc487825215"/>
      <w:r w:rsidRPr="00F81343">
        <w:lastRenderedPageBreak/>
        <w:t>Uniqueness---A2:  Delay</w:t>
      </w:r>
      <w:bookmarkEnd w:id="8"/>
    </w:p>
    <w:p w:rsidR="00041691" w:rsidRPr="00F81343" w:rsidRDefault="00041691" w:rsidP="00041691">
      <w:pPr>
        <w:rPr>
          <w:sz w:val="12"/>
          <w:szCs w:val="12"/>
        </w:rPr>
      </w:pPr>
    </w:p>
    <w:p w:rsidR="00041691" w:rsidRPr="00F81343" w:rsidRDefault="00041691" w:rsidP="00041691">
      <w:pPr>
        <w:pStyle w:val="Heading4"/>
        <w:rPr>
          <w:sz w:val="28"/>
        </w:rPr>
      </w:pPr>
      <w:r w:rsidRPr="00F81343">
        <w:rPr>
          <w:sz w:val="28"/>
        </w:rPr>
        <w:t>Prefer Kudlow – passage in 2017 highly likely but not certain – prices in thumpers and all obstacles that their ev assumes</w:t>
      </w:r>
    </w:p>
    <w:p w:rsidR="00041691" w:rsidRPr="00F81343" w:rsidRDefault="00041691" w:rsidP="00041691">
      <w:pPr>
        <w:rPr>
          <w:sz w:val="12"/>
          <w:szCs w:val="12"/>
        </w:rPr>
      </w:pPr>
    </w:p>
    <w:p w:rsidR="00041691" w:rsidRPr="00F81343" w:rsidRDefault="00041691" w:rsidP="00041691">
      <w:pPr>
        <w:pStyle w:val="Heading4"/>
        <w:rPr>
          <w:sz w:val="28"/>
        </w:rPr>
      </w:pPr>
      <w:r w:rsidRPr="00F81343">
        <w:rPr>
          <w:sz w:val="28"/>
        </w:rPr>
        <w:t>passes before end of year.</w:t>
      </w:r>
    </w:p>
    <w:p w:rsidR="00041691" w:rsidRPr="00F81343" w:rsidRDefault="00041691" w:rsidP="00041691">
      <w:pPr>
        <w:rPr>
          <w:sz w:val="12"/>
          <w:szCs w:val="12"/>
        </w:rPr>
      </w:pPr>
      <w:r w:rsidRPr="00F81343">
        <w:rPr>
          <w:rStyle w:val="Style13ptBold"/>
          <w:sz w:val="28"/>
        </w:rPr>
        <w:t>Jagoda 5/6</w:t>
      </w:r>
      <w:r w:rsidRPr="00F81343">
        <w:rPr>
          <w:sz w:val="12"/>
          <w:szCs w:val="12"/>
        </w:rPr>
        <w:t xml:space="preserve"> - Naomi Jagoda, Journalist for The Hill, 5/6/17("ObamaCare vote throws curve into tax reform," published by The Hill, Available online at http://thehill.com/policy/finance/332175-obamacare-vote-throws-curve-into-tax-reform, Accessed 7/7/2017, AJ)</w:t>
      </w:r>
    </w:p>
    <w:p w:rsidR="00041691" w:rsidRPr="00F81343" w:rsidRDefault="00041691" w:rsidP="00041691">
      <w:pPr>
        <w:rPr>
          <w:sz w:val="16"/>
        </w:rPr>
      </w:pPr>
      <w:r w:rsidRPr="00F81343">
        <w:rPr>
          <w:sz w:val="16"/>
        </w:rPr>
        <w:t xml:space="preserve"> “</w:t>
      </w:r>
      <w:r w:rsidRPr="00F81343">
        <w:rPr>
          <w:rStyle w:val="StyleUnderline"/>
        </w:rPr>
        <w:t>Health care is 17 percent of the economy ... taxes is 100 percent,”</w:t>
      </w:r>
      <w:r w:rsidRPr="00F81343">
        <w:rPr>
          <w:sz w:val="16"/>
        </w:rPr>
        <w:t xml:space="preserve"> he wrote in a commentary piece obtained by The Hill.</w:t>
      </w:r>
    </w:p>
    <w:p w:rsidR="00041691" w:rsidRPr="00F81343" w:rsidRDefault="00041691" w:rsidP="00041691">
      <w:pPr>
        <w:rPr>
          <w:rStyle w:val="StyleUnderline"/>
        </w:rPr>
      </w:pPr>
      <w:r w:rsidRPr="00F81343">
        <w:rPr>
          <w:rStyle w:val="StyleUnderline"/>
        </w:rPr>
        <w:t xml:space="preserve">But despite the challenges ahead, many </w:t>
      </w:r>
      <w:r w:rsidRPr="00F81343">
        <w:rPr>
          <w:rStyle w:val="StyleUnderline"/>
          <w:highlight w:val="yellow"/>
        </w:rPr>
        <w:t xml:space="preserve">lobbyists and tax-reform advocates </w:t>
      </w:r>
      <w:r w:rsidRPr="00F81343">
        <w:rPr>
          <w:rStyle w:val="Emphasis"/>
          <w:highlight w:val="yellow"/>
        </w:rPr>
        <w:t>remain optimistic</w:t>
      </w:r>
      <w:r w:rsidRPr="00F81343">
        <w:rPr>
          <w:rStyle w:val="StyleUnderline"/>
          <w:highlight w:val="yellow"/>
        </w:rPr>
        <w:t xml:space="preserve"> about the chances for legislation to be passed this year.</w:t>
      </w:r>
    </w:p>
    <w:p w:rsidR="00041691" w:rsidRPr="00F81343" w:rsidRDefault="00041691" w:rsidP="00041691">
      <w:pPr>
        <w:rPr>
          <w:rStyle w:val="StyleUnderline"/>
        </w:rPr>
      </w:pPr>
      <w:r w:rsidRPr="00F81343">
        <w:rPr>
          <w:rStyle w:val="StyleUnderline"/>
        </w:rPr>
        <w:t xml:space="preserve">Former Senate </w:t>
      </w:r>
      <w:r w:rsidRPr="00F81343">
        <w:rPr>
          <w:rStyle w:val="StyleUnderline"/>
          <w:highlight w:val="yellow"/>
        </w:rPr>
        <w:t>staffers said</w:t>
      </w:r>
      <w:r w:rsidRPr="00F81343">
        <w:rPr>
          <w:sz w:val="16"/>
        </w:rPr>
        <w:t xml:space="preserve"> that </w:t>
      </w:r>
      <w:r w:rsidRPr="00F81343">
        <w:rPr>
          <w:rStyle w:val="StyleUnderline"/>
          <w:highlight w:val="yellow"/>
        </w:rPr>
        <w:t xml:space="preserve">the House is now freed </w:t>
      </w:r>
      <w:r w:rsidRPr="00F81343">
        <w:rPr>
          <w:rStyle w:val="StyleUnderline"/>
        </w:rPr>
        <w:t xml:space="preserve">up </w:t>
      </w:r>
      <w:r w:rsidRPr="00F81343">
        <w:rPr>
          <w:rStyle w:val="StyleUnderline"/>
          <w:highlight w:val="yellow"/>
        </w:rPr>
        <w:t xml:space="preserve">to focus </w:t>
      </w:r>
      <w:r w:rsidRPr="00F81343">
        <w:rPr>
          <w:rStyle w:val="Emphasis"/>
          <w:highlight w:val="yellow"/>
        </w:rPr>
        <w:t>aggressively</w:t>
      </w:r>
      <w:r w:rsidRPr="00F81343">
        <w:rPr>
          <w:rStyle w:val="StyleUnderline"/>
          <w:highlight w:val="yellow"/>
        </w:rPr>
        <w:t xml:space="preserve"> on tax reform, and tax staffers in the Senate and in the administration can continue their work</w:t>
      </w:r>
      <w:r w:rsidRPr="00F81343">
        <w:rPr>
          <w:rStyle w:val="StyleUnderline"/>
        </w:rPr>
        <w:t xml:space="preserve"> as well.</w:t>
      </w:r>
    </w:p>
    <w:p w:rsidR="00041691" w:rsidRPr="00F81343" w:rsidRDefault="00041691" w:rsidP="00041691">
      <w:pPr>
        <w:rPr>
          <w:sz w:val="16"/>
        </w:rPr>
      </w:pPr>
      <w:r w:rsidRPr="00F81343">
        <w:rPr>
          <w:sz w:val="16"/>
        </w:rPr>
        <w:t>“</w:t>
      </w:r>
      <w:r w:rsidRPr="00F81343">
        <w:rPr>
          <w:rStyle w:val="Emphasis"/>
          <w:highlight w:val="yellow"/>
        </w:rPr>
        <w:t>Congress and the White House are capable of walking and chewing gum at the same time</w:t>
      </w:r>
      <w:r w:rsidRPr="00F81343">
        <w:rPr>
          <w:sz w:val="16"/>
        </w:rPr>
        <w:t xml:space="preserve">,” said Dean Zerbe, National Managing Director of alliantgroup and former senior counsel to the Senate Finance Committee. </w:t>
      </w:r>
    </w:p>
    <w:p w:rsidR="00041691" w:rsidRPr="00F81343" w:rsidRDefault="00041691" w:rsidP="00041691">
      <w:pPr>
        <w:rPr>
          <w:rStyle w:val="StyleUnderline"/>
        </w:rPr>
      </w:pPr>
      <w:r w:rsidRPr="00F81343">
        <w:rPr>
          <w:rStyle w:val="StyleUnderline"/>
        </w:rPr>
        <w:t xml:space="preserve">Tax-reform advocates see the passage of the healthcare bill as having a big upside. They note that the healthcare bill includes the repeal of many of ObamaCare’s taxes, which would lower the revenue baseline for tax reform and remove the healthcare taxes from the tax-reform discussions. </w:t>
      </w:r>
    </w:p>
    <w:p w:rsidR="00041691" w:rsidRPr="00F81343" w:rsidRDefault="00041691" w:rsidP="00041691">
      <w:pPr>
        <w:rPr>
          <w:sz w:val="16"/>
        </w:rPr>
      </w:pPr>
      <w:r w:rsidRPr="00F81343">
        <w:rPr>
          <w:rStyle w:val="Emphasis"/>
          <w:highlight w:val="yellow"/>
        </w:rPr>
        <w:t>“There’s fewer items to negotiate, fewer items to fight over</w:t>
      </w:r>
      <w:r w:rsidRPr="00F81343">
        <w:rPr>
          <w:sz w:val="16"/>
        </w:rPr>
        <w:t xml:space="preserve">,” said Brandon Arnold, executive vice president of the National Taxpayers Union. </w:t>
      </w:r>
    </w:p>
    <w:p w:rsidR="00286430" w:rsidRPr="00F81343" w:rsidRDefault="00286430" w:rsidP="00041691">
      <w:pPr>
        <w:rPr>
          <w:sz w:val="16"/>
        </w:rPr>
      </w:pPr>
    </w:p>
    <w:p w:rsidR="00041691" w:rsidRPr="00F81343" w:rsidRDefault="00041691" w:rsidP="00041691">
      <w:pPr>
        <w:pStyle w:val="Heading3"/>
        <w:rPr>
          <w:rStyle w:val="StyleUnderline"/>
          <w:sz w:val="32"/>
        </w:rPr>
      </w:pPr>
      <w:bookmarkStart w:id="9" w:name="_Toc487825216"/>
      <w:r w:rsidRPr="00F81343">
        <w:rPr>
          <w:rStyle w:val="StyleUnderline"/>
          <w:sz w:val="32"/>
        </w:rPr>
        <w:lastRenderedPageBreak/>
        <w:t>A2:  Thumpers---Health Care---General</w:t>
      </w:r>
      <w:bookmarkEnd w:id="9"/>
    </w:p>
    <w:p w:rsidR="00041691" w:rsidRPr="00F81343" w:rsidRDefault="00041691" w:rsidP="00041691">
      <w:pPr>
        <w:rPr>
          <w:sz w:val="12"/>
          <w:szCs w:val="12"/>
        </w:rPr>
      </w:pPr>
    </w:p>
    <w:p w:rsidR="00041691" w:rsidRPr="00F81343" w:rsidRDefault="00041691" w:rsidP="00041691">
      <w:pPr>
        <w:pStyle w:val="Heading4"/>
        <w:rPr>
          <w:rStyle w:val="Style13ptBold"/>
          <w:b/>
          <w:bCs w:val="0"/>
          <w:sz w:val="28"/>
        </w:rPr>
      </w:pPr>
      <w:r w:rsidRPr="00F81343">
        <w:rPr>
          <w:rStyle w:val="Style13ptBold"/>
          <w:b/>
          <w:bCs w:val="0"/>
          <w:sz w:val="28"/>
        </w:rPr>
        <w:t>Healthcare bill was already released so tax reform is top of docket regardless of healthcare success.</w:t>
      </w:r>
    </w:p>
    <w:p w:rsidR="00041691" w:rsidRPr="00F81343" w:rsidRDefault="00041691" w:rsidP="00041691">
      <w:pPr>
        <w:rPr>
          <w:sz w:val="12"/>
          <w:szCs w:val="12"/>
        </w:rPr>
      </w:pPr>
      <w:r w:rsidRPr="00F81343">
        <w:rPr>
          <w:rStyle w:val="Style13ptBold"/>
          <w:sz w:val="28"/>
        </w:rPr>
        <w:t>RI 6/24</w:t>
      </w:r>
      <w:r w:rsidRPr="00F81343">
        <w:rPr>
          <w:sz w:val="12"/>
          <w:szCs w:val="12"/>
        </w:rPr>
        <w:t xml:space="preserve"> -  RI, Russell Investments - Asset Management Group, 6/24/17("Healthcare Draft Bill Released - Will The U.S. Congress Take Up Tax Reform Next?," published by Seeking Alpha, Available online at https://seekingalpha.com/article/4083660-healthcare-draft-bill-released-will-u-s-congress-take-tax-reform-next, Accessed 7/8/2017, AJ)</w:t>
      </w:r>
    </w:p>
    <w:p w:rsidR="00041691" w:rsidRPr="00F81343" w:rsidRDefault="00041691" w:rsidP="00041691">
      <w:pPr>
        <w:rPr>
          <w:rStyle w:val="StyleUnderline"/>
          <w:sz w:val="16"/>
          <w:u w:val="none"/>
        </w:rPr>
      </w:pPr>
      <w:r w:rsidRPr="00F81343">
        <w:rPr>
          <w:sz w:val="16"/>
        </w:rPr>
        <w:t xml:space="preserve">According to Eitelman, </w:t>
      </w:r>
      <w:r w:rsidRPr="00F81343">
        <w:rPr>
          <w:rStyle w:val="StyleUnderline"/>
        </w:rPr>
        <w:t>what's most encouraging</w:t>
      </w:r>
      <w:r w:rsidRPr="00F81343">
        <w:rPr>
          <w:sz w:val="16"/>
        </w:rPr>
        <w:t xml:space="preserve"> here </w:t>
      </w:r>
      <w:r w:rsidRPr="00F81343">
        <w:rPr>
          <w:rStyle w:val="StyleUnderline"/>
        </w:rPr>
        <w:t xml:space="preserve">is </w:t>
      </w:r>
      <w:r w:rsidRPr="00F81343">
        <w:rPr>
          <w:rStyle w:val="StyleUnderline"/>
          <w:highlight w:val="yellow"/>
        </w:rPr>
        <w:t>that there's now a draft of the bill - which is</w:t>
      </w:r>
      <w:r w:rsidRPr="00F81343">
        <w:rPr>
          <w:rStyle w:val="StyleUnderline"/>
        </w:rPr>
        <w:t xml:space="preserve"> very </w:t>
      </w:r>
      <w:r w:rsidRPr="00F81343">
        <w:rPr>
          <w:rStyle w:val="StyleUnderline"/>
          <w:highlight w:val="yellow"/>
        </w:rPr>
        <w:t>important for the timing of tax reform</w:t>
      </w:r>
      <w:r w:rsidRPr="00F81343">
        <w:rPr>
          <w:sz w:val="16"/>
        </w:rPr>
        <w:t xml:space="preserve">. This is because </w:t>
      </w:r>
      <w:r w:rsidRPr="00F81343">
        <w:rPr>
          <w:rStyle w:val="StyleUnderline"/>
        </w:rPr>
        <w:t xml:space="preserve">the strategy that </w:t>
      </w:r>
      <w:r w:rsidRPr="00F81343">
        <w:rPr>
          <w:rStyle w:val="StyleUnderline"/>
          <w:highlight w:val="yellow"/>
        </w:rPr>
        <w:t>Republicans</w:t>
      </w:r>
      <w:r w:rsidRPr="00F81343">
        <w:rPr>
          <w:rStyle w:val="StyleUnderline"/>
        </w:rPr>
        <w:t xml:space="preserve"> have been using requires them to </w:t>
      </w:r>
      <w:r w:rsidRPr="00F81343">
        <w:rPr>
          <w:rStyle w:val="StyleUnderline"/>
          <w:highlight w:val="yellow"/>
        </w:rPr>
        <w:t>prioritize healthcare</w:t>
      </w:r>
      <w:r w:rsidRPr="00F81343">
        <w:rPr>
          <w:rStyle w:val="StyleUnderline"/>
        </w:rPr>
        <w:t xml:space="preserve"> reform </w:t>
      </w:r>
      <w:r w:rsidRPr="00F81343">
        <w:rPr>
          <w:rStyle w:val="StyleUnderline"/>
          <w:highlight w:val="yellow"/>
        </w:rPr>
        <w:t>before shifting gears to</w:t>
      </w:r>
      <w:r w:rsidRPr="00F81343">
        <w:rPr>
          <w:rStyle w:val="StyleUnderline"/>
        </w:rPr>
        <w:t xml:space="preserve"> corporate </w:t>
      </w:r>
      <w:r w:rsidRPr="00F81343">
        <w:rPr>
          <w:rStyle w:val="StyleUnderline"/>
          <w:highlight w:val="yellow"/>
        </w:rPr>
        <w:t>tax reform. It looks like</w:t>
      </w:r>
      <w:r w:rsidRPr="00F81343">
        <w:rPr>
          <w:sz w:val="16"/>
        </w:rPr>
        <w:t xml:space="preserve"> Senate Majority Leader Mitch </w:t>
      </w:r>
      <w:r w:rsidRPr="00F81343">
        <w:rPr>
          <w:rStyle w:val="StyleUnderline"/>
        </w:rPr>
        <w:t xml:space="preserve">McConnell has a focused resolve to put the bill up for a vote by next Friday. </w:t>
      </w:r>
      <w:r w:rsidRPr="00F81343">
        <w:rPr>
          <w:rStyle w:val="StyleUnderline"/>
          <w:highlight w:val="yellow"/>
        </w:rPr>
        <w:t>Win or lose,</w:t>
      </w:r>
      <w:r w:rsidRPr="00F81343">
        <w:rPr>
          <w:rStyle w:val="StyleUnderline"/>
        </w:rPr>
        <w:t xml:space="preserve"> pass or fail, it appears that </w:t>
      </w:r>
      <w:r w:rsidRPr="00F81343">
        <w:rPr>
          <w:rStyle w:val="Emphasis"/>
          <w:highlight w:val="yellow"/>
        </w:rPr>
        <w:t>McConnell wants to get this healthcare issue behind him so that the Senate can shift gears to taxes.</w:t>
      </w:r>
      <w:r w:rsidRPr="00F81343">
        <w:rPr>
          <w:rStyle w:val="StyleUnderline"/>
        </w:rPr>
        <w:t xml:space="preserve"> </w:t>
      </w:r>
      <w:r w:rsidRPr="00F81343">
        <w:rPr>
          <w:sz w:val="16"/>
        </w:rPr>
        <w:t xml:space="preserve">In the view of Eitelman and other Russell Investments strategists, </w:t>
      </w:r>
      <w:r w:rsidRPr="00F81343">
        <w:rPr>
          <w:rStyle w:val="StyleUnderline"/>
        </w:rPr>
        <w:t xml:space="preserve">this is good news for the markets, because </w:t>
      </w:r>
      <w:r w:rsidRPr="00F81343">
        <w:rPr>
          <w:rStyle w:val="StyleUnderline"/>
          <w:highlight w:val="yellow"/>
        </w:rPr>
        <w:t>it preserves the timeline for moving to tax reform</w:t>
      </w:r>
      <w:r w:rsidRPr="00F81343">
        <w:rPr>
          <w:rStyle w:val="StyleUnderline"/>
        </w:rPr>
        <w:t xml:space="preserve">-with corporate tax cuts possible </w:t>
      </w:r>
      <w:r w:rsidRPr="00F81343">
        <w:rPr>
          <w:rStyle w:val="StyleUnderline"/>
          <w:highlight w:val="yellow"/>
        </w:rPr>
        <w:t>by Jan. 1, 2018</w:t>
      </w:r>
      <w:r w:rsidRPr="00F81343">
        <w:rPr>
          <w:rStyle w:val="StyleUnderline"/>
        </w:rPr>
        <w:t>.</w:t>
      </w:r>
      <w:r w:rsidRPr="00F81343">
        <w:rPr>
          <w:sz w:val="16"/>
        </w:rPr>
        <w:t xml:space="preserve"> "It's encouraging because </w:t>
      </w:r>
      <w:r w:rsidRPr="00F81343">
        <w:rPr>
          <w:rStyle w:val="Emphasis"/>
          <w:highlight w:val="yellow"/>
        </w:rPr>
        <w:t>the ball is starting to move forward</w:t>
      </w:r>
      <w:r w:rsidRPr="00F81343">
        <w:rPr>
          <w:rStyle w:val="StyleUnderline"/>
        </w:rPr>
        <w:t xml:space="preserve"> more around fiscal policy</w:t>
      </w:r>
      <w:r w:rsidRPr="00F81343">
        <w:rPr>
          <w:sz w:val="16"/>
        </w:rPr>
        <w:t>, after it arguably was pretty far behind schedule," Eitelman said.</w:t>
      </w:r>
    </w:p>
    <w:p w:rsidR="00286430" w:rsidRPr="00F81343" w:rsidRDefault="00286430" w:rsidP="00041691">
      <w:pPr>
        <w:rPr>
          <w:rFonts w:eastAsiaTheme="majorEastAsia" w:cstheme="majorBidi"/>
          <w:b/>
          <w:iCs/>
          <w:sz w:val="28"/>
          <w:u w:val="single"/>
        </w:rPr>
      </w:pPr>
    </w:p>
    <w:p w:rsidR="002F23C2" w:rsidRPr="00F81343" w:rsidRDefault="002F23C2" w:rsidP="00E366BB">
      <w:pPr>
        <w:pStyle w:val="Heading4"/>
        <w:rPr>
          <w:sz w:val="28"/>
        </w:rPr>
      </w:pPr>
      <w:r w:rsidRPr="00F81343">
        <w:rPr>
          <w:sz w:val="28"/>
        </w:rPr>
        <w:t>Failure on health care only increase chances of Tax Reform</w:t>
      </w:r>
    </w:p>
    <w:p w:rsidR="002F23C2" w:rsidRPr="00F81343" w:rsidRDefault="002F23C2" w:rsidP="002F23C2">
      <w:pPr>
        <w:rPr>
          <w:bCs/>
          <w:sz w:val="28"/>
        </w:rPr>
      </w:pPr>
      <w:r w:rsidRPr="00F81343">
        <w:rPr>
          <w:rStyle w:val="Style13ptBold"/>
          <w:sz w:val="28"/>
        </w:rPr>
        <w:t xml:space="preserve">Graham, 3/24 --- </w:t>
      </w:r>
      <w:r w:rsidRPr="00F81343">
        <w:rPr>
          <w:rStyle w:val="Style13ptBold"/>
          <w:b w:val="0"/>
          <w:sz w:val="28"/>
        </w:rPr>
        <w:t>Jed, writes about economic policy @ Investors Business Daily, http://www.investors.com/politics/policy-analysis/trump-to-ryan-youre-fired-from-tax-reform/</w:t>
      </w:r>
    </w:p>
    <w:p w:rsidR="002F23C2" w:rsidRPr="00F81343" w:rsidRDefault="002F23C2" w:rsidP="002F23C2">
      <w:pPr>
        <w:rPr>
          <w:rStyle w:val="StyleUnderline"/>
        </w:rPr>
      </w:pPr>
      <w:r w:rsidRPr="00F81343">
        <w:rPr>
          <w:rStyle w:val="StyleUnderline"/>
        </w:rPr>
        <w:t>The Bull Case For Tax Cuts If ObamaCare Repeal Fails</w:t>
      </w:r>
      <w:r w:rsidR="00F81343" w:rsidRPr="00F81343">
        <w:rPr>
          <w:rStyle w:val="StyleUnderline"/>
        </w:rPr>
        <w:t xml:space="preserve"> </w:t>
      </w:r>
      <w:r w:rsidRPr="00F81343">
        <w:rPr>
          <w:sz w:val="14"/>
        </w:rPr>
        <w:t xml:space="preserve">As of Wednesday afternoon, the House </w:t>
      </w:r>
      <w:r w:rsidRPr="00F81343">
        <w:rPr>
          <w:rStyle w:val="StyleUnderline"/>
        </w:rPr>
        <w:t>GOP plan to</w:t>
      </w:r>
      <w:r w:rsidRPr="00F81343">
        <w:rPr>
          <w:sz w:val="14"/>
        </w:rPr>
        <w:t xml:space="preserve"> more or less repeal and r</w:t>
      </w:r>
      <w:r w:rsidRPr="00F81343">
        <w:rPr>
          <w:rStyle w:val="StyleUnderline"/>
        </w:rPr>
        <w:t xml:space="preserve">eplace ObamaCare </w:t>
      </w:r>
      <w:r w:rsidRPr="00F81343">
        <w:rPr>
          <w:sz w:val="14"/>
        </w:rPr>
        <w:t xml:space="preserve">looks </w:t>
      </w:r>
      <w:r w:rsidRPr="00F81343">
        <w:rPr>
          <w:rStyle w:val="StyleUnderline"/>
        </w:rPr>
        <w:t>headed for defeat</w:t>
      </w:r>
      <w:r w:rsidRPr="00F81343">
        <w:rPr>
          <w:sz w:val="14"/>
        </w:rPr>
        <w:t xml:space="preserve">. </w:t>
      </w:r>
      <w:r w:rsidRPr="00F81343">
        <w:rPr>
          <w:rStyle w:val="StyleUnderline"/>
        </w:rPr>
        <w:t>That has Wall Street worried about the rest of</w:t>
      </w:r>
      <w:r w:rsidRPr="00F81343">
        <w:rPr>
          <w:sz w:val="14"/>
        </w:rPr>
        <w:t xml:space="preserve"> President </w:t>
      </w:r>
      <w:r w:rsidRPr="00F81343">
        <w:rPr>
          <w:rStyle w:val="StyleUnderline"/>
        </w:rPr>
        <w:t>Trump's agenda</w:t>
      </w:r>
      <w:r w:rsidRPr="00F81343">
        <w:rPr>
          <w:sz w:val="14"/>
        </w:rPr>
        <w:t xml:space="preserve">. </w:t>
      </w:r>
      <w:r w:rsidRPr="00F81343">
        <w:rPr>
          <w:rStyle w:val="StyleUnderline"/>
        </w:rPr>
        <w:t xml:space="preserve">But a </w:t>
      </w:r>
      <w:r w:rsidRPr="00F81343">
        <w:rPr>
          <w:rStyle w:val="StyleUnderline"/>
          <w:highlight w:val="yellow"/>
        </w:rPr>
        <w:t xml:space="preserve">quick health care rejection could </w:t>
      </w:r>
      <w:r w:rsidRPr="00F81343">
        <w:rPr>
          <w:rStyle w:val="Emphasis"/>
          <w:highlight w:val="yellow"/>
        </w:rPr>
        <w:t>spur Trump to move quickly on tax cuts.</w:t>
      </w:r>
      <w:r w:rsidR="00F81343" w:rsidRPr="00F81343">
        <w:rPr>
          <w:rStyle w:val="Emphasis"/>
        </w:rPr>
        <w:t xml:space="preserve"> </w:t>
      </w:r>
      <w:r w:rsidRPr="00F81343">
        <w:rPr>
          <w:sz w:val="14"/>
        </w:rPr>
        <w:t>After the biggest sell-off for the Dow Jones industrial average and S&amp;P 500 index in six months on Tuesday, the Nasdaq composite led most equities higher on the stock market today, though the Dow continued to lag. Investors are clearly worried that a failure to act on ObamaCare may lead to disappointment when it comes to delivering on Trump's agenda of tax cuts and infrastructure spending.</w:t>
      </w:r>
      <w:r w:rsidR="00F81343" w:rsidRPr="00F81343">
        <w:rPr>
          <w:sz w:val="14"/>
        </w:rPr>
        <w:t xml:space="preserve"> </w:t>
      </w:r>
      <w:r w:rsidRPr="00F81343">
        <w:rPr>
          <w:sz w:val="14"/>
        </w:rPr>
        <w:t>After the financial sector — which would benefit from faster growth and higher interest rates — took outsize hits on Tuesday, stocks were mixed on Wednesday. Dow components JPMorgan Chase (JPM) and Goldman Sachs (GS) diverged, with JPMorgan rising 0.2% but Goldman off 0.8%. Shares of JPMorgan Chase, Goldman and many other banks large and small are trading below their 50-day moving averages.</w:t>
      </w:r>
      <w:r w:rsidR="00F81343" w:rsidRPr="00F81343">
        <w:rPr>
          <w:sz w:val="14"/>
        </w:rPr>
        <w:t xml:space="preserve"> </w:t>
      </w:r>
      <w:r w:rsidRPr="00F81343">
        <w:rPr>
          <w:sz w:val="14"/>
        </w:rPr>
        <w:t>The financial market action seemed in tune with the observation of Goldman Sachs political economist Alec Phillips in a recent podcast that the troubled ObamaCare repeal effort could turn tax reform from a 2017 story into a 2018 or 2019 story.</w:t>
      </w:r>
      <w:r w:rsidR="00F81343" w:rsidRPr="00F81343">
        <w:rPr>
          <w:sz w:val="14"/>
        </w:rPr>
        <w:t xml:space="preserve"> </w:t>
      </w:r>
      <w:r w:rsidRPr="00F81343">
        <w:rPr>
          <w:sz w:val="14"/>
        </w:rPr>
        <w:t xml:space="preserve">But </w:t>
      </w:r>
      <w:r w:rsidRPr="00F81343">
        <w:rPr>
          <w:rStyle w:val="StyleUnderline"/>
          <w:highlight w:val="yellow"/>
        </w:rPr>
        <w:t>markets</w:t>
      </w:r>
      <w:r w:rsidRPr="00F81343">
        <w:rPr>
          <w:rStyle w:val="StyleUnderline"/>
        </w:rPr>
        <w:t xml:space="preserve"> may </w:t>
      </w:r>
      <w:r w:rsidRPr="00F81343">
        <w:rPr>
          <w:rStyle w:val="Emphasis"/>
          <w:highlight w:val="yellow"/>
        </w:rPr>
        <w:t>have it wrong</w:t>
      </w:r>
      <w:r w:rsidRPr="00F81343">
        <w:rPr>
          <w:rStyle w:val="StyleUnderline"/>
        </w:rPr>
        <w:t xml:space="preserve">. A quick </w:t>
      </w:r>
      <w:r w:rsidRPr="00F81343">
        <w:rPr>
          <w:rStyle w:val="StyleUnderline"/>
          <w:highlight w:val="yellow"/>
        </w:rPr>
        <w:t>failure of ObamaCare</w:t>
      </w:r>
      <w:r w:rsidRPr="00F81343">
        <w:rPr>
          <w:rStyle w:val="StyleUnderline"/>
        </w:rPr>
        <w:t xml:space="preserve"> repeal might </w:t>
      </w:r>
      <w:r w:rsidRPr="00F81343">
        <w:rPr>
          <w:rStyle w:val="Emphasis"/>
          <w:highlight w:val="yellow"/>
        </w:rPr>
        <w:t>make tax cuts a 2017 story</w:t>
      </w:r>
      <w:r w:rsidRPr="00F81343">
        <w:rPr>
          <w:sz w:val="14"/>
        </w:rPr>
        <w:t>.</w:t>
      </w:r>
      <w:r w:rsidR="00F81343" w:rsidRPr="00F81343">
        <w:rPr>
          <w:sz w:val="14"/>
        </w:rPr>
        <w:t xml:space="preserve"> </w:t>
      </w:r>
      <w:r w:rsidRPr="00F81343">
        <w:rPr>
          <w:rStyle w:val="StyleUnderline"/>
        </w:rPr>
        <w:t>Consider what Trump himself said</w:t>
      </w:r>
      <w:r w:rsidRPr="00F81343">
        <w:rPr>
          <w:sz w:val="14"/>
        </w:rPr>
        <w:t xml:space="preserve"> on Tuesday night at a National Republican Congressional Committee fundraiser. </w:t>
      </w:r>
      <w:r w:rsidRPr="00F81343">
        <w:rPr>
          <w:rStyle w:val="StyleUnderline"/>
        </w:rPr>
        <w:t>He reiterated that the GOP had no choice but to lead off with ObamaCare's repeal</w:t>
      </w:r>
      <w:r w:rsidRPr="00F81343">
        <w:rPr>
          <w:sz w:val="14"/>
        </w:rPr>
        <w:t xml:space="preserve">. </w:t>
      </w:r>
      <w:r w:rsidRPr="00F81343">
        <w:rPr>
          <w:rStyle w:val="StyleUnderline"/>
        </w:rPr>
        <w:t>Here's what he said about its prospects — he wasn't exactly brimming with confidence — and what comes next</w:t>
      </w:r>
      <w:r w:rsidRPr="00F81343">
        <w:rPr>
          <w:sz w:val="14"/>
        </w:rPr>
        <w:t>.</w:t>
      </w:r>
      <w:r w:rsidR="00F81343" w:rsidRPr="00F81343">
        <w:rPr>
          <w:sz w:val="14"/>
        </w:rPr>
        <w:t xml:space="preserve"> </w:t>
      </w:r>
      <w:r w:rsidRPr="00F81343">
        <w:rPr>
          <w:sz w:val="14"/>
        </w:rPr>
        <w:t>"</w:t>
      </w:r>
      <w:r w:rsidRPr="00F81343">
        <w:rPr>
          <w:rStyle w:val="StyleUnderline"/>
        </w:rPr>
        <w:t xml:space="preserve">I hope that it's going to all work out. Then, we </w:t>
      </w:r>
      <w:r w:rsidRPr="00F81343">
        <w:rPr>
          <w:rStyle w:val="Emphasis"/>
        </w:rPr>
        <w:t>immediately start on the tax cuts</w:t>
      </w:r>
      <w:r w:rsidRPr="00F81343">
        <w:rPr>
          <w:rStyle w:val="StyleUnderline"/>
        </w:rPr>
        <w:t xml:space="preserve"> and they're going to be really fantastic."</w:t>
      </w:r>
      <w:r w:rsidR="00F81343" w:rsidRPr="00F81343">
        <w:rPr>
          <w:rStyle w:val="StyleUnderline"/>
        </w:rPr>
        <w:t xml:space="preserve"> </w:t>
      </w:r>
      <w:r w:rsidRPr="00F81343">
        <w:rPr>
          <w:sz w:val="14"/>
        </w:rPr>
        <w:t xml:space="preserve">While Trump's words may be losing some of their power to move markets, consider also what an unnamed </w:t>
      </w:r>
      <w:r w:rsidRPr="00F81343">
        <w:rPr>
          <w:rStyle w:val="StyleUnderline"/>
        </w:rPr>
        <w:t>GOP senator told Politico</w:t>
      </w:r>
      <w:r w:rsidRPr="00F81343">
        <w:rPr>
          <w:sz w:val="14"/>
        </w:rPr>
        <w:t xml:space="preserve">: "Maybe </w:t>
      </w:r>
      <w:r w:rsidRPr="00F81343">
        <w:rPr>
          <w:rStyle w:val="StyleUnderline"/>
        </w:rPr>
        <w:t xml:space="preserve">the </w:t>
      </w:r>
      <w:r w:rsidRPr="00F81343">
        <w:rPr>
          <w:rStyle w:val="Emphasis"/>
        </w:rPr>
        <w:t>best outcome</w:t>
      </w:r>
      <w:r w:rsidRPr="00F81343">
        <w:rPr>
          <w:rStyle w:val="StyleUnderline"/>
        </w:rPr>
        <w:t xml:space="preserve"> is for this to fail in the House so we can move on to tax reform."</w:t>
      </w:r>
      <w:r w:rsidR="00F81343" w:rsidRPr="00F81343">
        <w:rPr>
          <w:rStyle w:val="StyleUnderline"/>
        </w:rPr>
        <w:t xml:space="preserve"> </w:t>
      </w:r>
      <w:r w:rsidRPr="00F81343">
        <w:rPr>
          <w:sz w:val="14"/>
        </w:rPr>
        <w:t>Whether or not the House manages to pass Speaker Paul Ryan's American Health Care Act, Sen. Mitch McConnell appears to have no appetite for a drawn-out debate in the Senate. With enough moderates and conservatives opposed, Ryan's repeal bill looks dead on arrival in the Senate. Yet McConnell, whose Kentucky has been a big beneficiary of ObamaCare, has indicated he wants to be done with the bill within a week, leaving enough time before spring recess to act on the Supreme Court nomination of Neil Gorsuch.</w:t>
      </w:r>
      <w:r w:rsidR="00F81343" w:rsidRPr="00F81343">
        <w:rPr>
          <w:sz w:val="14"/>
        </w:rPr>
        <w:t xml:space="preserve"> </w:t>
      </w:r>
      <w:r w:rsidRPr="00F81343">
        <w:rPr>
          <w:sz w:val="14"/>
        </w:rPr>
        <w:t>The first take-away is that the ObamaCare debate will be swift and the odds of failure — in the Senate, if not in the House — are extremely high.</w:t>
      </w:r>
      <w:r w:rsidR="00F81343" w:rsidRPr="00F81343">
        <w:rPr>
          <w:sz w:val="14"/>
        </w:rPr>
        <w:t xml:space="preserve"> </w:t>
      </w:r>
      <w:r w:rsidRPr="00F81343">
        <w:rPr>
          <w:sz w:val="14"/>
        </w:rPr>
        <w:t>Border Tax Deported?</w:t>
      </w:r>
      <w:r w:rsidR="00F81343" w:rsidRPr="00F81343">
        <w:rPr>
          <w:sz w:val="14"/>
        </w:rPr>
        <w:t xml:space="preserve"> </w:t>
      </w:r>
      <w:r w:rsidRPr="00F81343">
        <w:rPr>
          <w:sz w:val="14"/>
        </w:rPr>
        <w:t xml:space="preserve">The second take-away is that </w:t>
      </w:r>
      <w:r w:rsidRPr="00F81343">
        <w:rPr>
          <w:rStyle w:val="StyleUnderline"/>
        </w:rPr>
        <w:t xml:space="preserve">tax cuts will </w:t>
      </w:r>
      <w:r w:rsidRPr="00F81343">
        <w:rPr>
          <w:rStyle w:val="Emphasis"/>
        </w:rPr>
        <w:t>quickly move to the top of the agenda</w:t>
      </w:r>
      <w:r w:rsidRPr="00F81343">
        <w:rPr>
          <w:sz w:val="14"/>
        </w:rPr>
        <w:t xml:space="preserve">, but </w:t>
      </w:r>
      <w:r w:rsidRPr="00F81343">
        <w:rPr>
          <w:rStyle w:val="StyleUnderline"/>
        </w:rPr>
        <w:t xml:space="preserve">Ryan, assuming ObamaCare repeal fails, will move off center stage, </w:t>
      </w:r>
      <w:r w:rsidRPr="00F81343">
        <w:rPr>
          <w:rStyle w:val="Emphasis"/>
        </w:rPr>
        <w:t>all but ending</w:t>
      </w:r>
      <w:r w:rsidRPr="00F81343">
        <w:rPr>
          <w:rStyle w:val="StyleUnderline"/>
        </w:rPr>
        <w:t xml:space="preserve"> discussion of his </w:t>
      </w:r>
      <w:r w:rsidRPr="00F81343">
        <w:rPr>
          <w:rStyle w:val="Emphasis"/>
        </w:rPr>
        <w:t>controversial</w:t>
      </w:r>
      <w:r w:rsidRPr="00F81343">
        <w:rPr>
          <w:rStyle w:val="StyleUnderline"/>
        </w:rPr>
        <w:t xml:space="preserve"> border-adjusted tax reform.</w:t>
      </w:r>
      <w:r w:rsidR="00F81343" w:rsidRPr="00F81343">
        <w:rPr>
          <w:rStyle w:val="StyleUnderline"/>
        </w:rPr>
        <w:t xml:space="preserve"> </w:t>
      </w:r>
      <w:r w:rsidRPr="00F81343">
        <w:rPr>
          <w:rStyle w:val="StyleUnderline"/>
        </w:rPr>
        <w:t>That would be good news for</w:t>
      </w:r>
      <w:r w:rsidRPr="00F81343">
        <w:rPr>
          <w:sz w:val="14"/>
        </w:rPr>
        <w:t xml:space="preserve"> Dow components Wal-Mart (WMT), Nike (NKE) and other </w:t>
      </w:r>
      <w:r w:rsidRPr="00F81343">
        <w:rPr>
          <w:rStyle w:val="StyleUnderline"/>
        </w:rPr>
        <w:t>big importers in their war against Ryan's 20% tax on imports,</w:t>
      </w:r>
      <w:r w:rsidRPr="00F81343">
        <w:rPr>
          <w:sz w:val="14"/>
        </w:rPr>
        <w:t xml:space="preserve"> which is backed by big Dow industrial exporters like Boeing (BA) and General Electric (GE).</w:t>
      </w:r>
      <w:r w:rsidR="00F81343" w:rsidRPr="00F81343">
        <w:rPr>
          <w:sz w:val="14"/>
        </w:rPr>
        <w:t xml:space="preserve"> </w:t>
      </w:r>
      <w:r w:rsidRPr="00F81343">
        <w:rPr>
          <w:rStyle w:val="StyleUnderline"/>
        </w:rPr>
        <w:t>So how would the GOP replace the $1 trillion raised by the border tax to pay for a cut</w:t>
      </w:r>
      <w:r w:rsidRPr="00F81343">
        <w:rPr>
          <w:sz w:val="14"/>
        </w:rPr>
        <w:t xml:space="preserve"> in corporate tax rates? </w:t>
      </w:r>
      <w:r w:rsidRPr="00F81343">
        <w:rPr>
          <w:rStyle w:val="StyleUnderline"/>
        </w:rPr>
        <w:t xml:space="preserve">They likely wouldn't, </w:t>
      </w:r>
      <w:r w:rsidRPr="00F81343">
        <w:rPr>
          <w:rStyle w:val="Emphasis"/>
        </w:rPr>
        <w:t>opting instead to go with tax cuts instead of tax reform</w:t>
      </w:r>
      <w:r w:rsidRPr="00F81343">
        <w:rPr>
          <w:sz w:val="14"/>
        </w:rPr>
        <w:t>.</w:t>
      </w:r>
      <w:r w:rsidR="00F81343" w:rsidRPr="00F81343">
        <w:rPr>
          <w:sz w:val="14"/>
        </w:rPr>
        <w:t xml:space="preserve"> </w:t>
      </w:r>
      <w:r w:rsidRPr="00F81343">
        <w:rPr>
          <w:sz w:val="14"/>
        </w:rPr>
        <w:t>Boost Deficit Spending</w:t>
      </w:r>
      <w:r w:rsidR="00F81343" w:rsidRPr="00F81343">
        <w:rPr>
          <w:sz w:val="14"/>
        </w:rPr>
        <w:t xml:space="preserve"> </w:t>
      </w:r>
      <w:r w:rsidRPr="00F81343">
        <w:rPr>
          <w:rStyle w:val="StyleUnderline"/>
          <w:highlight w:val="yellow"/>
        </w:rPr>
        <w:t xml:space="preserve">The </w:t>
      </w:r>
      <w:r w:rsidRPr="00F81343">
        <w:rPr>
          <w:rStyle w:val="Emphasis"/>
          <w:highlight w:val="yellow"/>
        </w:rPr>
        <w:t>real impact</w:t>
      </w:r>
      <w:r w:rsidRPr="00F81343">
        <w:rPr>
          <w:rStyle w:val="StyleUnderline"/>
          <w:highlight w:val="yellow"/>
        </w:rPr>
        <w:t xml:space="preserve"> of failure on ObamaCare</w:t>
      </w:r>
      <w:r w:rsidRPr="00F81343">
        <w:rPr>
          <w:rStyle w:val="StyleUnderline"/>
        </w:rPr>
        <w:t xml:space="preserve"> repeal would be to </w:t>
      </w:r>
      <w:r w:rsidRPr="00F81343">
        <w:rPr>
          <w:rStyle w:val="Emphasis"/>
          <w:highlight w:val="yellow"/>
        </w:rPr>
        <w:t>increase the urgency of tax cuts</w:t>
      </w:r>
      <w:r w:rsidRPr="00F81343">
        <w:rPr>
          <w:rStyle w:val="StyleUnderline"/>
          <w:highlight w:val="yellow"/>
        </w:rPr>
        <w:t xml:space="preserve"> to save</w:t>
      </w:r>
      <w:r w:rsidRPr="00F81343">
        <w:rPr>
          <w:rStyle w:val="StyleUnderline"/>
        </w:rPr>
        <w:t xml:space="preserve"> the </w:t>
      </w:r>
      <w:r w:rsidRPr="00F81343">
        <w:rPr>
          <w:rStyle w:val="StyleUnderline"/>
          <w:highlight w:val="yellow"/>
        </w:rPr>
        <w:t>GOP from</w:t>
      </w:r>
      <w:r w:rsidRPr="00F81343">
        <w:rPr>
          <w:rStyle w:val="StyleUnderline"/>
        </w:rPr>
        <w:t xml:space="preserve"> a </w:t>
      </w:r>
      <w:r w:rsidRPr="00F81343">
        <w:rPr>
          <w:rStyle w:val="StyleUnderline"/>
          <w:highlight w:val="yellow"/>
        </w:rPr>
        <w:t>2018 election debacle. With</w:t>
      </w:r>
      <w:r w:rsidRPr="00F81343">
        <w:rPr>
          <w:rStyle w:val="StyleUnderline"/>
        </w:rPr>
        <w:t xml:space="preserve"> their </w:t>
      </w:r>
      <w:r w:rsidRPr="00F81343">
        <w:rPr>
          <w:rStyle w:val="Emphasis"/>
          <w:highlight w:val="yellow"/>
        </w:rPr>
        <w:t>backs to the wall</w:t>
      </w:r>
      <w:r w:rsidRPr="00F81343">
        <w:rPr>
          <w:rStyle w:val="StyleUnderline"/>
          <w:highlight w:val="yellow"/>
        </w:rPr>
        <w:t xml:space="preserve">, there's a </w:t>
      </w:r>
      <w:r w:rsidRPr="00F81343">
        <w:rPr>
          <w:rStyle w:val="Emphasis"/>
          <w:highlight w:val="yellow"/>
        </w:rPr>
        <w:t>strong chance</w:t>
      </w:r>
      <w:r w:rsidRPr="00F81343">
        <w:rPr>
          <w:rStyle w:val="StyleUnderline"/>
        </w:rPr>
        <w:t xml:space="preserve"> that R</w:t>
      </w:r>
      <w:r w:rsidRPr="00F81343">
        <w:rPr>
          <w:rStyle w:val="StyleUnderline"/>
          <w:highlight w:val="yellow"/>
        </w:rPr>
        <w:t>epublicans</w:t>
      </w:r>
      <w:r w:rsidRPr="00F81343">
        <w:rPr>
          <w:rStyle w:val="StyleUnderline"/>
        </w:rPr>
        <w:t xml:space="preserve"> would </w:t>
      </w:r>
      <w:r w:rsidRPr="00F81343">
        <w:rPr>
          <w:rStyle w:val="Emphasis"/>
          <w:highlight w:val="yellow"/>
        </w:rPr>
        <w:t>relax their sense of fiscal responsibility to deliver a big</w:t>
      </w:r>
      <w:r w:rsidRPr="00F81343">
        <w:rPr>
          <w:rStyle w:val="Emphasis"/>
        </w:rPr>
        <w:t xml:space="preserve">, deficit-increasing </w:t>
      </w:r>
      <w:r w:rsidRPr="00F81343">
        <w:rPr>
          <w:rStyle w:val="Emphasis"/>
          <w:highlight w:val="yellow"/>
        </w:rPr>
        <w:t>tax cut</w:t>
      </w:r>
      <w:r w:rsidRPr="00F81343">
        <w:rPr>
          <w:rStyle w:val="StyleUnderline"/>
          <w:highlight w:val="yellow"/>
        </w:rPr>
        <w:t xml:space="preserve">. </w:t>
      </w:r>
      <w:r w:rsidRPr="00F81343">
        <w:rPr>
          <w:rStyle w:val="Emphasis"/>
          <w:highlight w:val="yellow"/>
        </w:rPr>
        <w:t>Acting quickly</w:t>
      </w:r>
      <w:r w:rsidRPr="00F81343">
        <w:rPr>
          <w:rStyle w:val="StyleUnderline"/>
        </w:rPr>
        <w:t xml:space="preserve"> could </w:t>
      </w:r>
      <w:r w:rsidRPr="00F81343">
        <w:rPr>
          <w:rStyle w:val="StyleUnderline"/>
          <w:highlight w:val="yellow"/>
        </w:rPr>
        <w:t>allow</w:t>
      </w:r>
      <w:r w:rsidRPr="00F81343">
        <w:rPr>
          <w:rStyle w:val="StyleUnderline"/>
        </w:rPr>
        <w:t xml:space="preserve"> the </w:t>
      </w:r>
      <w:r w:rsidRPr="00F81343">
        <w:rPr>
          <w:rStyle w:val="StyleUnderline"/>
          <w:highlight w:val="yellow"/>
        </w:rPr>
        <w:t>GOP to make</w:t>
      </w:r>
      <w:r w:rsidRPr="00F81343">
        <w:rPr>
          <w:rStyle w:val="StyleUnderline"/>
        </w:rPr>
        <w:t xml:space="preserve"> some tax </w:t>
      </w:r>
      <w:r w:rsidRPr="00F81343">
        <w:rPr>
          <w:rStyle w:val="StyleUnderline"/>
          <w:highlight w:val="yellow"/>
        </w:rPr>
        <w:t>cuts retroactive to 2017, meaning</w:t>
      </w:r>
      <w:r w:rsidRPr="00F81343">
        <w:rPr>
          <w:rStyle w:val="StyleUnderline"/>
        </w:rPr>
        <w:t xml:space="preserve"> the </w:t>
      </w:r>
      <w:r w:rsidRPr="00F81343">
        <w:rPr>
          <w:rStyle w:val="Emphasis"/>
          <w:highlight w:val="yellow"/>
        </w:rPr>
        <w:t>payoff for voters</w:t>
      </w:r>
      <w:r w:rsidRPr="00F81343">
        <w:rPr>
          <w:rStyle w:val="StyleUnderline"/>
        </w:rPr>
        <w:t xml:space="preserve"> would come </w:t>
      </w:r>
      <w:r w:rsidRPr="00F81343">
        <w:rPr>
          <w:rStyle w:val="StyleUnderline"/>
          <w:highlight w:val="yellow"/>
        </w:rPr>
        <w:t>before Election Day</w:t>
      </w:r>
      <w:r w:rsidRPr="00F81343">
        <w:rPr>
          <w:rStyle w:val="StyleUnderline"/>
        </w:rPr>
        <w:t xml:space="preserve"> in 2018.</w:t>
      </w:r>
      <w:r w:rsidR="00F81343" w:rsidRPr="00F81343">
        <w:rPr>
          <w:rStyle w:val="StyleUnderline"/>
        </w:rPr>
        <w:t xml:space="preserve"> </w:t>
      </w:r>
      <w:r w:rsidRPr="00F81343">
        <w:rPr>
          <w:rStyle w:val="StyleUnderline"/>
        </w:rPr>
        <w:t xml:space="preserve">Without a border tax, "Republicans in Congress will have to choose between either accepting a modest version of corporate tax cuts </w:t>
      </w:r>
      <w:r w:rsidRPr="00F81343">
        <w:rPr>
          <w:sz w:val="14"/>
        </w:rPr>
        <w:t xml:space="preserve">with the standard rate falling only to the mid- to high 20s (from 35% now) </w:t>
      </w:r>
      <w:r w:rsidRPr="00F81343">
        <w:rPr>
          <w:rStyle w:val="StyleUnderline"/>
        </w:rPr>
        <w:t xml:space="preserve">or </w:t>
      </w:r>
      <w:r w:rsidRPr="00F81343">
        <w:rPr>
          <w:rStyle w:val="StyleUnderline"/>
        </w:rPr>
        <w:lastRenderedPageBreak/>
        <w:t>allowing the deficit to increase</w:t>
      </w:r>
      <w:r w:rsidRPr="00F81343">
        <w:rPr>
          <w:sz w:val="14"/>
        </w:rPr>
        <w:t xml:space="preserve"> materially," wrote Evercore ISI senior political strategist Terry Haines earlier this month. "</w:t>
      </w:r>
      <w:r w:rsidRPr="00F81343">
        <w:rPr>
          <w:rStyle w:val="StyleUnderline"/>
        </w:rPr>
        <w:t xml:space="preserve">Our big call is that </w:t>
      </w:r>
      <w:r w:rsidRPr="00F81343">
        <w:rPr>
          <w:rStyle w:val="StyleUnderline"/>
          <w:highlight w:val="yellow"/>
        </w:rPr>
        <w:t xml:space="preserve">in the </w:t>
      </w:r>
      <w:r w:rsidRPr="00F81343">
        <w:rPr>
          <w:rStyle w:val="Emphasis"/>
          <w:highlight w:val="yellow"/>
        </w:rPr>
        <w:t>end game</w:t>
      </w:r>
      <w:r w:rsidRPr="00F81343">
        <w:rPr>
          <w:sz w:val="12"/>
          <w:szCs w:val="12"/>
        </w:rPr>
        <w:t xml:space="preserve"> — not necessarily now — </w:t>
      </w:r>
      <w:r w:rsidRPr="00F81343">
        <w:rPr>
          <w:rStyle w:val="Emphasis"/>
          <w:highlight w:val="yellow"/>
        </w:rPr>
        <w:t>what will give on tax cuts is fiscal discipline</w:t>
      </w:r>
      <w:r w:rsidRPr="00F81343">
        <w:rPr>
          <w:rStyle w:val="StyleUnderline"/>
        </w:rPr>
        <w:t xml:space="preserve">, so </w:t>
      </w:r>
      <w:r w:rsidRPr="00F81343">
        <w:rPr>
          <w:rStyle w:val="StyleUnderline"/>
          <w:highlight w:val="yellow"/>
        </w:rPr>
        <w:t xml:space="preserve">we maintain an </w:t>
      </w:r>
      <w:r w:rsidRPr="00F81343">
        <w:rPr>
          <w:rStyle w:val="Emphasis"/>
          <w:highlight w:val="yellow"/>
        </w:rPr>
        <w:t>above-market probability</w:t>
      </w:r>
      <w:r w:rsidRPr="00F81343">
        <w:rPr>
          <w:rStyle w:val="StyleUnderline"/>
          <w:highlight w:val="yellow"/>
        </w:rPr>
        <w:t xml:space="preserve"> that </w:t>
      </w:r>
      <w:r w:rsidRPr="00F81343">
        <w:rPr>
          <w:rStyle w:val="Emphasis"/>
          <w:highlight w:val="yellow"/>
        </w:rPr>
        <w:t>deep corporate</w:t>
      </w:r>
      <w:r w:rsidRPr="00F81343">
        <w:rPr>
          <w:rStyle w:val="Emphasis"/>
        </w:rPr>
        <w:t xml:space="preserve"> tax </w:t>
      </w:r>
      <w:r w:rsidRPr="00F81343">
        <w:rPr>
          <w:rStyle w:val="Emphasis"/>
          <w:highlight w:val="yellow"/>
        </w:rPr>
        <w:t>rate cuts will be achieved</w:t>
      </w:r>
      <w:r w:rsidRPr="00F81343">
        <w:rPr>
          <w:rStyle w:val="Emphasis"/>
        </w:rPr>
        <w:t xml:space="preserve"> </w:t>
      </w:r>
      <w:r w:rsidRPr="00F81343">
        <w:rPr>
          <w:rStyle w:val="StyleUnderline"/>
        </w:rPr>
        <w:t>with a base case that the new rate does indeed end up down at 20%."</w:t>
      </w:r>
    </w:p>
    <w:p w:rsidR="002F23C2" w:rsidRPr="00F81343" w:rsidRDefault="002F23C2" w:rsidP="002F23C2">
      <w:pPr>
        <w:rPr>
          <w:sz w:val="12"/>
          <w:szCs w:val="12"/>
        </w:rPr>
      </w:pPr>
    </w:p>
    <w:p w:rsidR="002F23C2" w:rsidRPr="00F81343" w:rsidRDefault="002F23C2" w:rsidP="002F23C2">
      <w:pPr>
        <w:pStyle w:val="Heading4"/>
        <w:rPr>
          <w:sz w:val="28"/>
        </w:rPr>
      </w:pPr>
      <w:r w:rsidRPr="00F81343">
        <w:rPr>
          <w:sz w:val="28"/>
        </w:rPr>
        <w:t xml:space="preserve">Passage likely despite health care </w:t>
      </w:r>
    </w:p>
    <w:p w:rsidR="002F23C2" w:rsidRPr="00F81343" w:rsidRDefault="002F23C2" w:rsidP="002F23C2">
      <w:pPr>
        <w:rPr>
          <w:sz w:val="12"/>
          <w:szCs w:val="12"/>
        </w:rPr>
      </w:pPr>
      <w:r w:rsidRPr="00F81343">
        <w:rPr>
          <w:rStyle w:val="Style13ptBold"/>
          <w:sz w:val="28"/>
        </w:rPr>
        <w:t xml:space="preserve">Cox, 3/23 --- </w:t>
      </w:r>
      <w:r w:rsidRPr="00F81343">
        <w:rPr>
          <w:sz w:val="12"/>
          <w:szCs w:val="12"/>
        </w:rPr>
        <w:t xml:space="preserve">Jeff Cox, Finance Editor, CNBC, </w:t>
      </w:r>
      <w:hyperlink r:id="rId10" w:history="1">
        <w:r w:rsidRPr="00F81343">
          <w:rPr>
            <w:rStyle w:val="Hyperlink"/>
          </w:rPr>
          <w:t>http://www.cnbc.com/2017/03/23/trump-agenda-is-still-alive-regardless-of-health-care-vote.html</w:t>
        </w:r>
      </w:hyperlink>
    </w:p>
    <w:p w:rsidR="002F23C2" w:rsidRPr="00F81343" w:rsidRDefault="002F23C2" w:rsidP="002F23C2">
      <w:pPr>
        <w:rPr>
          <w:sz w:val="16"/>
        </w:rPr>
      </w:pPr>
      <w:r w:rsidRPr="00F81343">
        <w:rPr>
          <w:sz w:val="16"/>
        </w:rPr>
        <w:t xml:space="preserve">But Phillips also believes </w:t>
      </w:r>
      <w:r w:rsidRPr="00F81343">
        <w:rPr>
          <w:rStyle w:val="StyleUnderline"/>
          <w:highlight w:val="yellow"/>
        </w:rPr>
        <w:t xml:space="preserve">the market is </w:t>
      </w:r>
      <w:r w:rsidRPr="00F81343">
        <w:rPr>
          <w:rStyle w:val="Emphasis"/>
          <w:highlight w:val="yellow"/>
        </w:rPr>
        <w:t>too worried</w:t>
      </w:r>
      <w:r w:rsidRPr="00F81343">
        <w:rPr>
          <w:rStyle w:val="StyleUnderline"/>
          <w:highlight w:val="yellow"/>
        </w:rPr>
        <w:t xml:space="preserve"> about tax reform collapsing should</w:t>
      </w:r>
      <w:r w:rsidRPr="00F81343">
        <w:rPr>
          <w:rStyle w:val="StyleUnderline"/>
        </w:rPr>
        <w:t xml:space="preserve"> the </w:t>
      </w:r>
      <w:r w:rsidRPr="00F81343">
        <w:rPr>
          <w:rStyle w:val="StyleUnderline"/>
          <w:highlight w:val="yellow"/>
        </w:rPr>
        <w:t>health-care</w:t>
      </w:r>
      <w:r w:rsidRPr="00F81343">
        <w:rPr>
          <w:rStyle w:val="StyleUnderline"/>
        </w:rPr>
        <w:t xml:space="preserve"> effort </w:t>
      </w:r>
      <w:r w:rsidRPr="00F81343">
        <w:rPr>
          <w:rStyle w:val="StyleUnderline"/>
          <w:highlight w:val="yellow"/>
        </w:rPr>
        <w:t>fail.</w:t>
      </w:r>
      <w:r w:rsidRPr="00F81343">
        <w:rPr>
          <w:rStyle w:val="StyleUnderline"/>
        </w:rPr>
        <w:t xml:space="preserve"> </w:t>
      </w:r>
      <w:r w:rsidRPr="00F81343">
        <w:rPr>
          <w:rStyle w:val="StyleUnderline"/>
          <w:highlight w:val="yellow"/>
        </w:rPr>
        <w:t>"There is</w:t>
      </w:r>
      <w:r w:rsidRPr="00F81343">
        <w:rPr>
          <w:rStyle w:val="StyleUnderline"/>
        </w:rPr>
        <w:t xml:space="preserve"> likely to be </w:t>
      </w:r>
      <w:r w:rsidRPr="00F81343">
        <w:rPr>
          <w:rStyle w:val="Emphasis"/>
          <w:highlight w:val="yellow"/>
        </w:rPr>
        <w:t>much broader support</w:t>
      </w:r>
      <w:r w:rsidRPr="00F81343">
        <w:rPr>
          <w:rStyle w:val="StyleUnderline"/>
          <w:highlight w:val="yellow"/>
        </w:rPr>
        <w:t xml:space="preserve"> for tax cuts than</w:t>
      </w:r>
      <w:r w:rsidRPr="00F81343">
        <w:rPr>
          <w:rStyle w:val="StyleUnderline"/>
        </w:rPr>
        <w:t xml:space="preserve"> there is for the </w:t>
      </w:r>
      <w:r w:rsidRPr="00F81343">
        <w:rPr>
          <w:rStyle w:val="StyleUnderline"/>
          <w:highlight w:val="yellow"/>
        </w:rPr>
        <w:t>health legislation</w:t>
      </w:r>
      <w:r w:rsidRPr="00F81343">
        <w:rPr>
          <w:sz w:val="16"/>
        </w:rPr>
        <w:t>," he said in a note. "</w:t>
      </w:r>
      <w:r w:rsidRPr="00F81343">
        <w:rPr>
          <w:rStyle w:val="StyleUnderline"/>
        </w:rPr>
        <w:t xml:space="preserve">Even if the health bill fails, </w:t>
      </w:r>
      <w:r w:rsidRPr="00F81343">
        <w:rPr>
          <w:rStyle w:val="StyleUnderline"/>
          <w:highlight w:val="yellow"/>
        </w:rPr>
        <w:t>we</w:t>
      </w:r>
      <w:r w:rsidRPr="00F81343">
        <w:rPr>
          <w:rStyle w:val="StyleUnderline"/>
        </w:rPr>
        <w:t xml:space="preserve"> would </w:t>
      </w:r>
      <w:r w:rsidRPr="00F81343">
        <w:rPr>
          <w:rStyle w:val="StyleUnderline"/>
          <w:highlight w:val="yellow"/>
        </w:rPr>
        <w:t>continue to believe</w:t>
      </w:r>
      <w:r w:rsidRPr="00F81343">
        <w:rPr>
          <w:rStyle w:val="StyleUnderline"/>
        </w:rPr>
        <w:t xml:space="preserve"> the </w:t>
      </w:r>
      <w:r w:rsidRPr="00F81343">
        <w:rPr>
          <w:rStyle w:val="Emphasis"/>
          <w:highlight w:val="yellow"/>
        </w:rPr>
        <w:t>odds of tax legislation passing</w:t>
      </w:r>
      <w:r w:rsidRPr="00F81343">
        <w:rPr>
          <w:rStyle w:val="StyleUnderline"/>
        </w:rPr>
        <w:t xml:space="preserve"> </w:t>
      </w:r>
      <w:r w:rsidRPr="00F81343">
        <w:rPr>
          <w:sz w:val="16"/>
        </w:rPr>
        <w:t xml:space="preserve">by early 2018 </w:t>
      </w:r>
      <w:r w:rsidRPr="00F81343">
        <w:rPr>
          <w:rStyle w:val="Emphasis"/>
          <w:highlight w:val="yellow"/>
        </w:rPr>
        <w:t>are high."</w:t>
      </w:r>
      <w:r w:rsidRPr="00F81343">
        <w:rPr>
          <w:sz w:val="16"/>
        </w:rPr>
        <w:t xml:space="preserve"> As for overall market reaction, there could be some issues in the near term. </w:t>
      </w:r>
      <w:r w:rsidRPr="00F81343">
        <w:rPr>
          <w:rStyle w:val="StyleUnderline"/>
        </w:rPr>
        <w:t>Stocks saw</w:t>
      </w:r>
      <w:r w:rsidRPr="00F81343">
        <w:rPr>
          <w:sz w:val="16"/>
        </w:rPr>
        <w:t xml:space="preserve"> their </w:t>
      </w:r>
      <w:r w:rsidRPr="00F81343">
        <w:rPr>
          <w:rStyle w:val="StyleUnderline"/>
        </w:rPr>
        <w:t>biggest drop of the year</w:t>
      </w:r>
      <w:r w:rsidRPr="00F81343">
        <w:rPr>
          <w:sz w:val="16"/>
        </w:rPr>
        <w:t xml:space="preserve"> Tuesday </w:t>
      </w:r>
      <w:r w:rsidRPr="00F81343">
        <w:rPr>
          <w:rStyle w:val="StyleUnderline"/>
        </w:rPr>
        <w:t>on worries</w:t>
      </w:r>
      <w:r w:rsidRPr="00F81343">
        <w:rPr>
          <w:sz w:val="16"/>
        </w:rPr>
        <w:t xml:space="preserve"> that the </w:t>
      </w:r>
      <w:r w:rsidRPr="00F81343">
        <w:rPr>
          <w:rStyle w:val="StyleUnderline"/>
        </w:rPr>
        <w:t>Trump agenda was in danger</w:t>
      </w:r>
      <w:r w:rsidRPr="00F81343">
        <w:rPr>
          <w:sz w:val="16"/>
        </w:rPr>
        <w:t xml:space="preserve">. However, Peterson believes any volatility won't last. "Indeed, we posit that a notable </w:t>
      </w:r>
      <w:r w:rsidRPr="00F81343">
        <w:rPr>
          <w:rStyle w:val="StyleUnderline"/>
          <w:highlight w:val="yellow"/>
        </w:rPr>
        <w:t>retreat in</w:t>
      </w:r>
      <w:r w:rsidRPr="00F81343">
        <w:rPr>
          <w:rStyle w:val="StyleUnderline"/>
        </w:rPr>
        <w:t xml:space="preserve"> financial </w:t>
      </w:r>
      <w:r w:rsidRPr="00F81343">
        <w:rPr>
          <w:rStyle w:val="StyleUnderline"/>
          <w:highlight w:val="yellow"/>
        </w:rPr>
        <w:t xml:space="preserve">markets on a 'no-vote' might provide </w:t>
      </w:r>
      <w:r w:rsidRPr="00F81343">
        <w:rPr>
          <w:rStyle w:val="Emphasis"/>
          <w:highlight w:val="yellow"/>
        </w:rPr>
        <w:t>greater incentive for Congress to accomplish tax reforms</w:t>
      </w:r>
      <w:r w:rsidRPr="00F81343">
        <w:rPr>
          <w:sz w:val="16"/>
        </w:rPr>
        <w:t xml:space="preserve"> and implement some degree of infrastructure spending </w:t>
      </w:r>
      <w:r w:rsidRPr="00F81343">
        <w:rPr>
          <w:rStyle w:val="Emphasis"/>
          <w:highlight w:val="yellow"/>
        </w:rPr>
        <w:t>before</w:t>
      </w:r>
      <w:r w:rsidRPr="00F81343">
        <w:rPr>
          <w:rStyle w:val="Emphasis"/>
        </w:rPr>
        <w:t xml:space="preserve"> calendar-</w:t>
      </w:r>
      <w:r w:rsidRPr="00F81343">
        <w:rPr>
          <w:rStyle w:val="Emphasis"/>
          <w:highlight w:val="yellow"/>
        </w:rPr>
        <w:t>year end</w:t>
      </w:r>
      <w:r w:rsidRPr="00F81343">
        <w:rPr>
          <w:sz w:val="16"/>
        </w:rPr>
        <w:t xml:space="preserve">," she said. </w:t>
      </w:r>
      <w:r w:rsidRPr="00F81343">
        <w:rPr>
          <w:rStyle w:val="StyleUnderline"/>
        </w:rPr>
        <w:t>"If</w:t>
      </w:r>
      <w:r w:rsidRPr="00F81343">
        <w:rPr>
          <w:sz w:val="16"/>
        </w:rPr>
        <w:t xml:space="preserve"> House </w:t>
      </w:r>
      <w:r w:rsidRPr="00F81343">
        <w:rPr>
          <w:rStyle w:val="StyleUnderline"/>
        </w:rPr>
        <w:t>Republicans and</w:t>
      </w:r>
      <w:r w:rsidRPr="00F81343">
        <w:rPr>
          <w:sz w:val="16"/>
        </w:rPr>
        <w:t xml:space="preserve"> President </w:t>
      </w:r>
      <w:r w:rsidRPr="00F81343">
        <w:rPr>
          <w:rStyle w:val="StyleUnderline"/>
        </w:rPr>
        <w:t xml:space="preserve">Trump can rebound from the setback of an AHCA 'no-vote' by </w:t>
      </w:r>
      <w:r w:rsidRPr="00F81343">
        <w:rPr>
          <w:rStyle w:val="Emphasis"/>
        </w:rPr>
        <w:t>quickly focusing all resources on tax reform</w:t>
      </w:r>
      <w:r w:rsidRPr="00F81343">
        <w:rPr>
          <w:rStyle w:val="StyleUnderline"/>
        </w:rPr>
        <w:t xml:space="preserve"> over the spring and summer months, then markets probably will be reinvigorated</w:t>
      </w:r>
      <w:r w:rsidRPr="00F81343">
        <w:rPr>
          <w:sz w:val="16"/>
        </w:rPr>
        <w:t>."</w:t>
      </w:r>
    </w:p>
    <w:p w:rsidR="002F23C2" w:rsidRPr="00F81343" w:rsidRDefault="002F23C2" w:rsidP="002F23C2">
      <w:pPr>
        <w:rPr>
          <w:sz w:val="12"/>
          <w:szCs w:val="12"/>
        </w:rPr>
      </w:pPr>
    </w:p>
    <w:p w:rsidR="00041691" w:rsidRPr="00F81343" w:rsidRDefault="00041691" w:rsidP="00041691">
      <w:pPr>
        <w:pStyle w:val="Heading3"/>
      </w:pPr>
      <w:bookmarkStart w:id="10" w:name="_Toc487825217"/>
      <w:r w:rsidRPr="00F81343">
        <w:lastRenderedPageBreak/>
        <w:t>A2:  Thumpers---Health Care---Combined Bill Solves</w:t>
      </w:r>
      <w:bookmarkEnd w:id="10"/>
    </w:p>
    <w:p w:rsidR="00041691" w:rsidRPr="00F81343" w:rsidRDefault="00041691" w:rsidP="00041691">
      <w:pPr>
        <w:rPr>
          <w:sz w:val="12"/>
          <w:szCs w:val="12"/>
        </w:rPr>
      </w:pPr>
    </w:p>
    <w:p w:rsidR="00041691" w:rsidRPr="00F81343" w:rsidRDefault="00041691" w:rsidP="00041691">
      <w:pPr>
        <w:pStyle w:val="Heading4"/>
        <w:rPr>
          <w:sz w:val="28"/>
        </w:rPr>
      </w:pPr>
      <w:r w:rsidRPr="00F81343">
        <w:rPr>
          <w:sz w:val="28"/>
        </w:rPr>
        <w:t>Republicans will combine health and tax into one bill – allows them to pass tax before the end of the year.</w:t>
      </w:r>
    </w:p>
    <w:p w:rsidR="00041691" w:rsidRPr="00F81343" w:rsidRDefault="00041691" w:rsidP="00041691">
      <w:pPr>
        <w:rPr>
          <w:sz w:val="12"/>
          <w:szCs w:val="12"/>
        </w:rPr>
      </w:pPr>
      <w:r w:rsidRPr="00F81343">
        <w:rPr>
          <w:rStyle w:val="Style13ptBold"/>
          <w:sz w:val="28"/>
        </w:rPr>
        <w:t>Fox Business 6/9</w:t>
      </w:r>
      <w:r w:rsidRPr="00F81343">
        <w:rPr>
          <w:sz w:val="12"/>
          <w:szCs w:val="12"/>
        </w:rPr>
        <w:t xml:space="preserve"> - Fox Business, News Source, 6/9/17("Senate Republicans, House in talks to combine health care and tax cuts into one bill, White House sources say," published by Fox Business, Available online at http://www.foxbusiness.com/politics/2017/06/09/senate-republicans-house-in-talks-to-combine-health-care-and-tax-cuts-into-one-bill-white-house-sources-say.html, Accessed 7/7/2017, AJ)</w:t>
      </w:r>
    </w:p>
    <w:p w:rsidR="00041691" w:rsidRPr="00F81343" w:rsidRDefault="00041691" w:rsidP="00041691">
      <w:pPr>
        <w:rPr>
          <w:sz w:val="16"/>
        </w:rPr>
      </w:pPr>
      <w:r w:rsidRPr="00F81343">
        <w:rPr>
          <w:rStyle w:val="StyleUnderline"/>
        </w:rPr>
        <w:t xml:space="preserve">Senate </w:t>
      </w:r>
      <w:r w:rsidRPr="00F81343">
        <w:rPr>
          <w:rStyle w:val="StyleUnderline"/>
          <w:highlight w:val="yellow"/>
        </w:rPr>
        <w:t>Republicans are mulling over the idea of combining health care</w:t>
      </w:r>
      <w:r w:rsidRPr="00F81343">
        <w:rPr>
          <w:sz w:val="16"/>
        </w:rPr>
        <w:t xml:space="preserve"> reform </w:t>
      </w:r>
      <w:r w:rsidRPr="00F81343">
        <w:rPr>
          <w:rStyle w:val="StyleUnderline"/>
          <w:highlight w:val="yellow"/>
        </w:rPr>
        <w:t>and tax cuts into one bill</w:t>
      </w:r>
      <w:r w:rsidRPr="00F81343">
        <w:rPr>
          <w:rStyle w:val="StyleUnderline"/>
        </w:rPr>
        <w:t xml:space="preserve">, </w:t>
      </w:r>
      <w:r w:rsidRPr="00F81343">
        <w:rPr>
          <w:rStyle w:val="Emphasis"/>
          <w:highlight w:val="yellow"/>
        </w:rPr>
        <w:t>in an effort to expedite the process for passing Trump’s legislative agenda</w:t>
      </w:r>
      <w:r w:rsidRPr="00F81343">
        <w:rPr>
          <w:rStyle w:val="StyleUnderline"/>
        </w:rPr>
        <w:t>,</w:t>
      </w:r>
      <w:r w:rsidRPr="00F81343">
        <w:rPr>
          <w:sz w:val="16"/>
        </w:rPr>
        <w:t xml:space="preserve"> sources inside the White House told FOX Business’ Charlie Gasparino.</w:t>
      </w:r>
    </w:p>
    <w:p w:rsidR="00041691" w:rsidRPr="00F81343" w:rsidRDefault="00041691" w:rsidP="00041691">
      <w:pPr>
        <w:rPr>
          <w:rStyle w:val="StyleUnderline"/>
        </w:rPr>
      </w:pPr>
      <w:r w:rsidRPr="00F81343">
        <w:rPr>
          <w:rStyle w:val="StyleUnderline"/>
        </w:rPr>
        <w:t>Trump’s promise for economic reform,</w:t>
      </w:r>
      <w:r w:rsidRPr="00F81343">
        <w:rPr>
          <w:sz w:val="16"/>
        </w:rPr>
        <w:t xml:space="preserve"> which would bring down the corporate tax rate from 35 percent to 15 percent, </w:t>
      </w:r>
      <w:r w:rsidRPr="00F81343">
        <w:rPr>
          <w:rStyle w:val="StyleUnderline"/>
        </w:rPr>
        <w:t>and overhauling ObamaCare has been pushed to the sideline, as the ongoing investigation into possible ties between the administration and Russia continues to dominate the news cycle.</w:t>
      </w:r>
    </w:p>
    <w:p w:rsidR="00041691" w:rsidRPr="00F81343" w:rsidRDefault="00041691" w:rsidP="00041691">
      <w:pPr>
        <w:rPr>
          <w:rStyle w:val="StyleUnderline"/>
        </w:rPr>
      </w:pPr>
      <w:r w:rsidRPr="00F81343">
        <w:rPr>
          <w:rStyle w:val="StyleUnderline"/>
          <w:highlight w:val="yellow"/>
        </w:rPr>
        <w:t>In an effort to expedite</w:t>
      </w:r>
      <w:r w:rsidRPr="00F81343">
        <w:rPr>
          <w:sz w:val="16"/>
        </w:rPr>
        <w:t xml:space="preserve"> what has been </w:t>
      </w:r>
      <w:r w:rsidRPr="00F81343">
        <w:rPr>
          <w:rStyle w:val="StyleUnderline"/>
          <w:highlight w:val="yellow"/>
        </w:rPr>
        <w:t>an uphill battle in passing</w:t>
      </w:r>
      <w:r w:rsidRPr="00F81343">
        <w:rPr>
          <w:rStyle w:val="StyleUnderline"/>
        </w:rPr>
        <w:t xml:space="preserve"> Trump’s key </w:t>
      </w:r>
      <w:r w:rsidRPr="00F81343">
        <w:rPr>
          <w:rStyle w:val="StyleUnderline"/>
          <w:highlight w:val="yellow"/>
        </w:rPr>
        <w:t>legislative promises, the talks underway in the House and the Senate aim to get it all done at once – health care and tax cuts all in one bill.</w:t>
      </w:r>
      <w:r w:rsidRPr="00F81343">
        <w:rPr>
          <w:rStyle w:val="StyleUnderline"/>
        </w:rPr>
        <w:t xml:space="preserve"> </w:t>
      </w:r>
    </w:p>
    <w:p w:rsidR="00041691" w:rsidRPr="00F81343" w:rsidRDefault="00041691" w:rsidP="00041691">
      <w:pPr>
        <w:rPr>
          <w:rStyle w:val="StyleUnderline"/>
        </w:rPr>
      </w:pPr>
      <w:r w:rsidRPr="00F81343">
        <w:rPr>
          <w:rStyle w:val="Emphasis"/>
          <w:highlight w:val="yellow"/>
        </w:rPr>
        <w:t>With 2018 an election year</w:t>
      </w:r>
      <w:r w:rsidRPr="00F81343">
        <w:rPr>
          <w:rStyle w:val="StyleUnderline"/>
          <w:highlight w:val="yellow"/>
        </w:rPr>
        <w:t>, the clock is ticking for Congress to come together and pass tax reform before</w:t>
      </w:r>
      <w:r w:rsidRPr="00F81343">
        <w:rPr>
          <w:rStyle w:val="StyleUnderline"/>
        </w:rPr>
        <w:t xml:space="preserve"> their time is spent out on </w:t>
      </w:r>
      <w:r w:rsidRPr="00F81343">
        <w:rPr>
          <w:rStyle w:val="StyleUnderline"/>
          <w:highlight w:val="yellow"/>
        </w:rPr>
        <w:t>the campaign trail.</w:t>
      </w:r>
    </w:p>
    <w:p w:rsidR="00041691" w:rsidRPr="00F81343" w:rsidRDefault="00041691" w:rsidP="00041691">
      <w:pPr>
        <w:pStyle w:val="Heading4"/>
        <w:rPr>
          <w:sz w:val="28"/>
        </w:rPr>
      </w:pPr>
      <w:r w:rsidRPr="00F81343">
        <w:rPr>
          <w:sz w:val="28"/>
          <w:u w:val="single"/>
        </w:rPr>
        <w:t>No healthcare thumper</w:t>
      </w:r>
      <w:r w:rsidRPr="00F81343">
        <w:rPr>
          <w:sz w:val="28"/>
        </w:rPr>
        <w:t xml:space="preserve">---republicans will combine healthcare and tax reform into </w:t>
      </w:r>
      <w:r w:rsidRPr="00F81343">
        <w:rPr>
          <w:sz w:val="28"/>
          <w:u w:val="single"/>
        </w:rPr>
        <w:t>one bill</w:t>
      </w:r>
      <w:r w:rsidRPr="00F81343">
        <w:rPr>
          <w:sz w:val="28"/>
        </w:rPr>
        <w:t xml:space="preserve"> to </w:t>
      </w:r>
      <w:r w:rsidRPr="00F81343">
        <w:rPr>
          <w:sz w:val="28"/>
          <w:u w:val="single"/>
        </w:rPr>
        <w:t>ensure</w:t>
      </w:r>
      <w:r w:rsidRPr="00F81343">
        <w:rPr>
          <w:sz w:val="28"/>
        </w:rPr>
        <w:t xml:space="preserve"> passage---nuclear option overcomes procedural issues </w:t>
      </w:r>
    </w:p>
    <w:p w:rsidR="00041691" w:rsidRPr="00F81343" w:rsidRDefault="00041691" w:rsidP="00041691">
      <w:pPr>
        <w:rPr>
          <w:sz w:val="12"/>
          <w:szCs w:val="12"/>
        </w:rPr>
      </w:pPr>
      <w:r w:rsidRPr="00F81343">
        <w:rPr>
          <w:sz w:val="12"/>
          <w:szCs w:val="12"/>
        </w:rPr>
        <w:t xml:space="preserve">Ryan </w:t>
      </w:r>
      <w:r w:rsidRPr="00F81343">
        <w:rPr>
          <w:rStyle w:val="Style13ptBold"/>
          <w:sz w:val="28"/>
        </w:rPr>
        <w:t>Lizza 6/27</w:t>
      </w:r>
      <w:r w:rsidRPr="00F81343">
        <w:rPr>
          <w:sz w:val="12"/>
          <w:szCs w:val="12"/>
        </w:rPr>
        <w:t>, Washington correspondent for The New Yorker and an on-air contributor for CNN, “The Entire Trump Agenda Is at a Tipping Point,” http://www.newyorker.com/news/ryan-lizza/the-entire-trump-agenda-is-at-a-tipping-point</w:t>
      </w:r>
    </w:p>
    <w:p w:rsidR="00041691" w:rsidRPr="00F81343" w:rsidRDefault="00041691" w:rsidP="00041691">
      <w:pPr>
        <w:rPr>
          <w:sz w:val="12"/>
          <w:szCs w:val="12"/>
        </w:rPr>
      </w:pPr>
      <w:r w:rsidRPr="00F81343">
        <w:rPr>
          <w:sz w:val="12"/>
          <w:szCs w:val="12"/>
        </w:rPr>
        <w:t xml:space="preserve">This year, </w:t>
      </w:r>
      <w:r w:rsidRPr="00F81343">
        <w:rPr>
          <w:rStyle w:val="StyleUnderline"/>
          <w:highlight w:val="yellow"/>
        </w:rPr>
        <w:t>Republicans have been</w:t>
      </w:r>
      <w:r w:rsidRPr="00F81343">
        <w:rPr>
          <w:sz w:val="12"/>
          <w:szCs w:val="12"/>
        </w:rPr>
        <w:t xml:space="preserve"> even more </w:t>
      </w:r>
      <w:r w:rsidRPr="00F81343">
        <w:rPr>
          <w:rStyle w:val="StyleUnderline"/>
          <w:highlight w:val="yellow"/>
        </w:rPr>
        <w:t>creative</w:t>
      </w:r>
      <w:r w:rsidRPr="00F81343">
        <w:rPr>
          <w:sz w:val="12"/>
          <w:szCs w:val="12"/>
        </w:rPr>
        <w:t xml:space="preserve">. </w:t>
      </w:r>
      <w:r w:rsidRPr="00F81343">
        <w:rPr>
          <w:rStyle w:val="StyleUnderline"/>
          <w:highlight w:val="yellow"/>
        </w:rPr>
        <w:t>They planned to use</w:t>
      </w:r>
      <w:r w:rsidRPr="00F81343">
        <w:rPr>
          <w:rStyle w:val="StyleUnderline"/>
        </w:rPr>
        <w:t xml:space="preserve"> one </w:t>
      </w:r>
      <w:r w:rsidRPr="00F81343">
        <w:rPr>
          <w:rStyle w:val="StyleUnderline"/>
          <w:highlight w:val="yellow"/>
        </w:rPr>
        <w:t>reconciliation</w:t>
      </w:r>
      <w:r w:rsidRPr="00F81343">
        <w:rPr>
          <w:sz w:val="12"/>
          <w:szCs w:val="12"/>
        </w:rPr>
        <w:t xml:space="preserve"> bill </w:t>
      </w:r>
      <w:r w:rsidRPr="00F81343">
        <w:rPr>
          <w:rStyle w:val="StyleUnderline"/>
          <w:highlight w:val="yellow"/>
        </w:rPr>
        <w:t>for health care and a separate one for</w:t>
      </w:r>
      <w:r w:rsidRPr="00F81343">
        <w:rPr>
          <w:sz w:val="12"/>
          <w:szCs w:val="12"/>
        </w:rPr>
        <w:t xml:space="preserve"> the beast of </w:t>
      </w:r>
      <w:r w:rsidRPr="00F81343">
        <w:rPr>
          <w:rStyle w:val="StyleUnderline"/>
          <w:highlight w:val="yellow"/>
        </w:rPr>
        <w:t>tax</w:t>
      </w:r>
      <w:r w:rsidRPr="00F81343">
        <w:rPr>
          <w:sz w:val="12"/>
          <w:szCs w:val="12"/>
        </w:rPr>
        <w:t xml:space="preserve"> reform. But one of the many arcane rules about the reconciliation process is that any new reconciliation bill cancels out the old one. “This is the first time anyone has tried to do this,” Stan Collender, a longtime budget expert who now works for the strategic-communications firm MSLGROUP, said. “You can only have one budget resolution in effect at a time. Their idea was to do health care and then move on to tax reform, but </w:t>
      </w:r>
      <w:r w:rsidRPr="00F81343">
        <w:rPr>
          <w:rStyle w:val="Emphasis"/>
          <w:highlight w:val="yellow"/>
        </w:rPr>
        <w:t>that strategy was based on</w:t>
      </w:r>
      <w:r w:rsidRPr="00F81343">
        <w:rPr>
          <w:rStyle w:val="Emphasis"/>
        </w:rPr>
        <w:t xml:space="preserve"> </w:t>
      </w:r>
      <w:r w:rsidRPr="00F81343">
        <w:rPr>
          <w:rStyle w:val="Emphasis"/>
          <w:highlight w:val="yellow"/>
        </w:rPr>
        <w:t>doing health care quickly</w:t>
      </w:r>
      <w:r w:rsidRPr="00F81343">
        <w:rPr>
          <w:sz w:val="12"/>
          <w:szCs w:val="12"/>
        </w:rPr>
        <w:t>.”</w:t>
      </w:r>
    </w:p>
    <w:p w:rsidR="00041691" w:rsidRPr="00F81343" w:rsidRDefault="00041691" w:rsidP="00041691">
      <w:pPr>
        <w:rPr>
          <w:sz w:val="12"/>
          <w:szCs w:val="12"/>
        </w:rPr>
      </w:pPr>
      <w:r w:rsidRPr="00F81343">
        <w:rPr>
          <w:rStyle w:val="StyleUnderline"/>
        </w:rPr>
        <w:t>If</w:t>
      </w:r>
      <w:r w:rsidRPr="00F81343">
        <w:rPr>
          <w:sz w:val="12"/>
          <w:szCs w:val="12"/>
        </w:rPr>
        <w:t xml:space="preserve"> the Senate </w:t>
      </w:r>
      <w:r w:rsidRPr="00F81343">
        <w:rPr>
          <w:rStyle w:val="StyleUnderline"/>
        </w:rPr>
        <w:t>health-care</w:t>
      </w:r>
      <w:r w:rsidRPr="00F81343">
        <w:rPr>
          <w:sz w:val="12"/>
          <w:szCs w:val="12"/>
        </w:rPr>
        <w:t xml:space="preserve"> bill </w:t>
      </w:r>
      <w:r w:rsidRPr="00F81343">
        <w:rPr>
          <w:rStyle w:val="StyleUnderline"/>
        </w:rPr>
        <w:t>dies</w:t>
      </w:r>
      <w:r w:rsidRPr="00F81343">
        <w:rPr>
          <w:sz w:val="12"/>
          <w:szCs w:val="12"/>
        </w:rPr>
        <w:t xml:space="preserve"> and Republicans move on to tax reform, </w:t>
      </w:r>
      <w:r w:rsidRPr="00F81343">
        <w:rPr>
          <w:rStyle w:val="Emphasis"/>
          <w:highlight w:val="yellow"/>
        </w:rPr>
        <w:t>they will</w:t>
      </w:r>
      <w:r w:rsidRPr="00F81343">
        <w:rPr>
          <w:sz w:val="12"/>
          <w:szCs w:val="12"/>
        </w:rPr>
        <w:t xml:space="preserve"> have an interesting choice to make: do they give up on health care and propose only a tax-reform bill? Or do they </w:t>
      </w:r>
      <w:r w:rsidRPr="00F81343">
        <w:rPr>
          <w:rStyle w:val="Emphasis"/>
          <w:highlight w:val="yellow"/>
        </w:rPr>
        <w:t>combine tax reform and health care into one monster bill</w:t>
      </w:r>
      <w:r w:rsidRPr="00F81343">
        <w:rPr>
          <w:sz w:val="12"/>
          <w:szCs w:val="12"/>
        </w:rPr>
        <w:t>, which would make passage even more daunting?</w:t>
      </w:r>
    </w:p>
    <w:p w:rsidR="00041691" w:rsidRPr="00F81343" w:rsidRDefault="00041691" w:rsidP="00041691">
      <w:pPr>
        <w:rPr>
          <w:sz w:val="12"/>
          <w:szCs w:val="12"/>
        </w:rPr>
      </w:pPr>
      <w:r w:rsidRPr="00F81343">
        <w:rPr>
          <w:sz w:val="12"/>
          <w:szCs w:val="12"/>
        </w:rPr>
        <w:t xml:space="preserve">Some of these </w:t>
      </w:r>
      <w:r w:rsidRPr="00F81343">
        <w:rPr>
          <w:rStyle w:val="StyleUnderline"/>
          <w:highlight w:val="yellow"/>
        </w:rPr>
        <w:t>procedural issues might be overcome by a</w:t>
      </w:r>
      <w:r w:rsidRPr="00F81343">
        <w:rPr>
          <w:sz w:val="12"/>
          <w:szCs w:val="12"/>
        </w:rPr>
        <w:t xml:space="preserve"> kind of </w:t>
      </w:r>
      <w:r w:rsidRPr="00F81343">
        <w:rPr>
          <w:rStyle w:val="StyleUnderline"/>
          <w:highlight w:val="yellow"/>
        </w:rPr>
        <w:t>nuclear option</w:t>
      </w:r>
      <w:r w:rsidRPr="00F81343">
        <w:rPr>
          <w:sz w:val="12"/>
          <w:szCs w:val="12"/>
        </w:rPr>
        <w:t xml:space="preserve">, </w:t>
      </w:r>
      <w:r w:rsidRPr="00F81343">
        <w:rPr>
          <w:rStyle w:val="StyleUnderline"/>
          <w:highlight w:val="yellow"/>
        </w:rPr>
        <w:t>whereby</w:t>
      </w:r>
      <w:r w:rsidRPr="00F81343">
        <w:rPr>
          <w:rStyle w:val="StyleUnderline"/>
        </w:rPr>
        <w:t xml:space="preserve"> </w:t>
      </w:r>
      <w:r w:rsidRPr="00F81343">
        <w:rPr>
          <w:rStyle w:val="StyleUnderline"/>
          <w:highlight w:val="yellow"/>
        </w:rPr>
        <w:t>Republicans</w:t>
      </w:r>
      <w:r w:rsidRPr="00F81343">
        <w:rPr>
          <w:sz w:val="12"/>
          <w:szCs w:val="12"/>
        </w:rPr>
        <w:t xml:space="preserve"> ignore or </w:t>
      </w:r>
      <w:r w:rsidRPr="00F81343">
        <w:rPr>
          <w:rStyle w:val="StyleUnderline"/>
        </w:rPr>
        <w:t xml:space="preserve">find </w:t>
      </w:r>
      <w:r w:rsidRPr="00F81343">
        <w:rPr>
          <w:rStyle w:val="StyleUnderline"/>
          <w:highlight w:val="yellow"/>
        </w:rPr>
        <w:t>a way to overrule the Senate</w:t>
      </w:r>
      <w:r w:rsidRPr="00F81343">
        <w:rPr>
          <w:rStyle w:val="StyleUnderline"/>
        </w:rPr>
        <w:t xml:space="preserve"> parliamentarian who enforces the budget rules</w:t>
      </w:r>
      <w:r w:rsidRPr="00F81343">
        <w:rPr>
          <w:sz w:val="12"/>
          <w:szCs w:val="12"/>
        </w:rPr>
        <w:t>. But, however health care is resolved, the rest of the items on the Trump agenda consist of a series of fiendishly difficult political issues that divide Republicans. The budget, which must be resolved by October 1st, will pit congressional Republicans, who have decried the White House’s proposed budget, against Trump, who was so miffed about being ignored during the budget negotiations earlier this year that he tweeted, “Our country needs a good ‘shutdown’ in September to fix mess!” Republicans in the House are comfortable with defaulting on the debt, and the President himself has called for a shutdown. Things could quickly grow ugly.</w:t>
      </w:r>
    </w:p>
    <w:p w:rsidR="00041691" w:rsidRPr="00F81343" w:rsidRDefault="00041691" w:rsidP="00041691">
      <w:pPr>
        <w:pStyle w:val="Heading4"/>
        <w:rPr>
          <w:sz w:val="28"/>
        </w:rPr>
      </w:pPr>
      <w:r w:rsidRPr="00F81343">
        <w:rPr>
          <w:sz w:val="28"/>
          <w:u w:val="single"/>
        </w:rPr>
        <w:t>No healthcare thumper</w:t>
      </w:r>
      <w:r w:rsidRPr="00F81343">
        <w:rPr>
          <w:sz w:val="28"/>
        </w:rPr>
        <w:t xml:space="preserve">---the senate will </w:t>
      </w:r>
      <w:r w:rsidRPr="00F81343">
        <w:rPr>
          <w:sz w:val="28"/>
          <w:u w:val="single"/>
        </w:rPr>
        <w:t>combine</w:t>
      </w:r>
      <w:r w:rsidRPr="00F81343">
        <w:rPr>
          <w:sz w:val="28"/>
        </w:rPr>
        <w:t xml:space="preserve"> healthcare and tax reform---</w:t>
      </w:r>
      <w:r w:rsidRPr="00F81343">
        <w:rPr>
          <w:sz w:val="28"/>
          <w:u w:val="single"/>
        </w:rPr>
        <w:t>doesn’t drain PC</w:t>
      </w:r>
      <w:r w:rsidRPr="00F81343">
        <w:rPr>
          <w:sz w:val="28"/>
        </w:rPr>
        <w:t xml:space="preserve"> and even some </w:t>
      </w:r>
      <w:r w:rsidRPr="00F81343">
        <w:rPr>
          <w:sz w:val="28"/>
          <w:u w:val="single"/>
        </w:rPr>
        <w:t>democrats will support</w:t>
      </w:r>
      <w:r w:rsidRPr="00F81343">
        <w:rPr>
          <w:sz w:val="28"/>
        </w:rPr>
        <w:t xml:space="preserve"> </w:t>
      </w:r>
    </w:p>
    <w:p w:rsidR="00041691" w:rsidRPr="00F81343" w:rsidRDefault="00041691" w:rsidP="00041691">
      <w:pPr>
        <w:rPr>
          <w:sz w:val="12"/>
          <w:szCs w:val="12"/>
        </w:rPr>
      </w:pPr>
      <w:r w:rsidRPr="00F81343">
        <w:rPr>
          <w:sz w:val="12"/>
          <w:szCs w:val="12"/>
        </w:rPr>
        <w:t xml:space="preserve">Tom </w:t>
      </w:r>
      <w:r w:rsidRPr="00F81343">
        <w:rPr>
          <w:rStyle w:val="Style13ptBold"/>
          <w:sz w:val="28"/>
        </w:rPr>
        <w:t>Petri 6/21</w:t>
      </w:r>
      <w:r w:rsidRPr="00F81343">
        <w:rPr>
          <w:sz w:val="12"/>
          <w:szCs w:val="12"/>
        </w:rPr>
        <w:t>, editor for The Hill, 6/21/17, “Combine healthcare and tax reform to bring out the best in both,” http://thehill.com/blogs/pundits-blog/healthcare/338784-combine-healthcare-and-tax-reform-to-bring-out-best-in-both</w:t>
      </w:r>
    </w:p>
    <w:p w:rsidR="00041691" w:rsidRPr="00F81343" w:rsidRDefault="00041691" w:rsidP="00041691">
      <w:pPr>
        <w:rPr>
          <w:sz w:val="12"/>
          <w:szCs w:val="12"/>
        </w:rPr>
      </w:pPr>
      <w:r w:rsidRPr="00F81343">
        <w:rPr>
          <w:rStyle w:val="StyleUnderline"/>
          <w:highlight w:val="yellow"/>
        </w:rPr>
        <w:t>Combining</w:t>
      </w:r>
      <w:r w:rsidRPr="00F81343">
        <w:rPr>
          <w:sz w:val="12"/>
          <w:szCs w:val="12"/>
        </w:rPr>
        <w:t xml:space="preserve"> overall personal income tax </w:t>
      </w:r>
      <w:r w:rsidRPr="00F81343">
        <w:rPr>
          <w:rStyle w:val="StyleUnderline"/>
          <w:highlight w:val="yellow"/>
        </w:rPr>
        <w:t>reform</w:t>
      </w:r>
      <w:r w:rsidRPr="00F81343">
        <w:rPr>
          <w:sz w:val="12"/>
          <w:szCs w:val="12"/>
          <w:highlight w:val="yellow"/>
        </w:rPr>
        <w:t xml:space="preserve"> </w:t>
      </w:r>
      <w:r w:rsidRPr="00F81343">
        <w:rPr>
          <w:rStyle w:val="StyleUnderline"/>
          <w:highlight w:val="yellow"/>
        </w:rPr>
        <w:t>with</w:t>
      </w:r>
      <w:r w:rsidRPr="00F81343">
        <w:rPr>
          <w:sz w:val="12"/>
          <w:szCs w:val="12"/>
        </w:rPr>
        <w:t xml:space="preserve"> these reforms of </w:t>
      </w:r>
      <w:r w:rsidRPr="00F81343">
        <w:rPr>
          <w:rStyle w:val="StyleUnderline"/>
          <w:highlight w:val="yellow"/>
        </w:rPr>
        <w:t>health</w:t>
      </w:r>
      <w:r w:rsidRPr="00F81343">
        <w:rPr>
          <w:sz w:val="12"/>
          <w:szCs w:val="12"/>
        </w:rPr>
        <w:t xml:space="preserve">-related tax provisions </w:t>
      </w:r>
      <w:r w:rsidRPr="00F81343">
        <w:rPr>
          <w:rStyle w:val="StyleUnderline"/>
          <w:highlight w:val="yellow"/>
        </w:rPr>
        <w:t>brightens the picture</w:t>
      </w:r>
      <w:r w:rsidRPr="00F81343">
        <w:rPr>
          <w:sz w:val="12"/>
          <w:szCs w:val="12"/>
        </w:rPr>
        <w:t xml:space="preserve">. The prospective </w:t>
      </w:r>
      <w:r w:rsidRPr="00F81343">
        <w:rPr>
          <w:rStyle w:val="StyleUnderline"/>
        </w:rPr>
        <w:t>tax reform will lower tax rates</w:t>
      </w:r>
      <w:r w:rsidRPr="00F81343">
        <w:rPr>
          <w:sz w:val="12"/>
          <w:szCs w:val="12"/>
        </w:rPr>
        <w:t xml:space="preserve"> across the board. But the more rates are lowered, the better a credit looks compared to an exclusion of income from taxation. </w:t>
      </w:r>
    </w:p>
    <w:p w:rsidR="00041691" w:rsidRPr="00F81343" w:rsidRDefault="00041691" w:rsidP="00041691">
      <w:pPr>
        <w:rPr>
          <w:sz w:val="12"/>
          <w:szCs w:val="12"/>
        </w:rPr>
      </w:pPr>
      <w:r w:rsidRPr="00F81343">
        <w:rPr>
          <w:rStyle w:val="StyleUnderline"/>
        </w:rPr>
        <w:t>For those who keep employer-provided coverage</w:t>
      </w:r>
      <w:r w:rsidRPr="00F81343">
        <w:rPr>
          <w:sz w:val="12"/>
          <w:szCs w:val="12"/>
        </w:rPr>
        <w:t xml:space="preserve"> (which many companies will continue for various reasons), </w:t>
      </w:r>
      <w:r w:rsidRPr="00F81343">
        <w:rPr>
          <w:rStyle w:val="StyleUnderline"/>
          <w:highlight w:val="yellow"/>
        </w:rPr>
        <w:t>robust credits combined with lower tax rates</w:t>
      </w:r>
      <w:r w:rsidRPr="00F81343">
        <w:rPr>
          <w:rStyle w:val="StyleUnderline"/>
        </w:rPr>
        <w:t xml:space="preserve"> can </w:t>
      </w:r>
      <w:r w:rsidRPr="00F81343">
        <w:rPr>
          <w:rStyle w:val="StyleUnderline"/>
          <w:highlight w:val="yellow"/>
        </w:rPr>
        <w:t>mean</w:t>
      </w:r>
      <w:r w:rsidRPr="00F81343">
        <w:rPr>
          <w:rStyle w:val="StyleUnderline"/>
        </w:rPr>
        <w:t xml:space="preserve"> that </w:t>
      </w:r>
      <w:r w:rsidRPr="00F81343">
        <w:rPr>
          <w:rStyle w:val="StyleUnderline"/>
          <w:highlight w:val="yellow"/>
        </w:rPr>
        <w:t>a majority of employees will get a better</w:t>
      </w:r>
      <w:r w:rsidRPr="00F81343">
        <w:rPr>
          <w:rStyle w:val="StyleUnderline"/>
        </w:rPr>
        <w:t xml:space="preserve"> </w:t>
      </w:r>
      <w:r w:rsidRPr="00F81343">
        <w:rPr>
          <w:rStyle w:val="StyleUnderline"/>
          <w:highlight w:val="yellow"/>
        </w:rPr>
        <w:t>deal</w:t>
      </w:r>
      <w:r w:rsidRPr="00F81343">
        <w:rPr>
          <w:sz w:val="12"/>
          <w:szCs w:val="12"/>
        </w:rPr>
        <w:t xml:space="preserve"> from a credit than from the exclusion.</w:t>
      </w:r>
    </w:p>
    <w:p w:rsidR="00041691" w:rsidRPr="00F81343" w:rsidRDefault="00041691" w:rsidP="00041691">
      <w:pPr>
        <w:rPr>
          <w:sz w:val="12"/>
          <w:szCs w:val="12"/>
        </w:rPr>
      </w:pPr>
      <w:r w:rsidRPr="00F81343">
        <w:rPr>
          <w:sz w:val="12"/>
          <w:szCs w:val="12"/>
        </w:rPr>
        <w:t xml:space="preserve">The lower the rates and the better the credit, the larger that majority will be. </w:t>
      </w:r>
      <w:r w:rsidRPr="00F81343">
        <w:rPr>
          <w:rStyle w:val="Emphasis"/>
          <w:highlight w:val="yellow"/>
        </w:rPr>
        <w:t>That's a powerful argument for the</w:t>
      </w:r>
      <w:r w:rsidRPr="00F81343">
        <w:rPr>
          <w:rStyle w:val="Emphasis"/>
        </w:rPr>
        <w:t xml:space="preserve"> reform </w:t>
      </w:r>
      <w:r w:rsidRPr="00F81343">
        <w:rPr>
          <w:rStyle w:val="Emphasis"/>
          <w:highlight w:val="yellow"/>
        </w:rPr>
        <w:t>package</w:t>
      </w:r>
      <w:r w:rsidRPr="00F81343">
        <w:rPr>
          <w:sz w:val="12"/>
          <w:szCs w:val="12"/>
        </w:rPr>
        <w:t>. At the same time, since their subsidies are no longer open-ended, employees will no longer have an incentive to bargain for over-generous health benefits rather than increased wages.</w:t>
      </w:r>
    </w:p>
    <w:p w:rsidR="00041691" w:rsidRPr="00F81343" w:rsidRDefault="00041691" w:rsidP="00041691">
      <w:pPr>
        <w:rPr>
          <w:sz w:val="12"/>
          <w:szCs w:val="12"/>
        </w:rPr>
      </w:pPr>
      <w:r w:rsidRPr="00F81343">
        <w:rPr>
          <w:sz w:val="12"/>
          <w:szCs w:val="12"/>
        </w:rPr>
        <w:lastRenderedPageBreak/>
        <w:t>While gaining like everyone from a better health market</w:t>
      </w:r>
      <w:r w:rsidRPr="00F81343">
        <w:rPr>
          <w:rStyle w:val="StyleUnderline"/>
        </w:rPr>
        <w:t xml:space="preserve">, </w:t>
      </w:r>
      <w:r w:rsidRPr="00F81343">
        <w:rPr>
          <w:sz w:val="12"/>
          <w:szCs w:val="12"/>
        </w:rPr>
        <w:t xml:space="preserve">the big losers in the rearrangement of subsidies will be </w:t>
      </w:r>
      <w:r w:rsidRPr="00F81343">
        <w:rPr>
          <w:rStyle w:val="StyleUnderline"/>
          <w:highlight w:val="yellow"/>
        </w:rPr>
        <w:t>wealthier people</w:t>
      </w:r>
      <w:r w:rsidRPr="00F81343">
        <w:rPr>
          <w:sz w:val="12"/>
          <w:szCs w:val="12"/>
        </w:rPr>
        <w:t xml:space="preserve">, including business executives and well-paid labor leaders who have traditionally opposed it. However, what they </w:t>
      </w:r>
      <w:r w:rsidRPr="00F81343">
        <w:rPr>
          <w:rStyle w:val="StyleUnderline"/>
          <w:highlight w:val="yellow"/>
        </w:rPr>
        <w:t>lose in the health</w:t>
      </w:r>
      <w:r w:rsidRPr="00F81343">
        <w:rPr>
          <w:rStyle w:val="StyleUnderline"/>
        </w:rPr>
        <w:t xml:space="preserve"> reform</w:t>
      </w:r>
      <w:r w:rsidRPr="00F81343">
        <w:rPr>
          <w:sz w:val="12"/>
          <w:szCs w:val="12"/>
        </w:rPr>
        <w:t xml:space="preserve"> they will </w:t>
      </w:r>
      <w:r w:rsidRPr="00F81343">
        <w:rPr>
          <w:rStyle w:val="StyleUnderline"/>
          <w:highlight w:val="yellow"/>
        </w:rPr>
        <w:t>gain</w:t>
      </w:r>
      <w:r w:rsidRPr="00F81343">
        <w:rPr>
          <w:sz w:val="12"/>
          <w:szCs w:val="12"/>
        </w:rPr>
        <w:t xml:space="preserve"> back </w:t>
      </w:r>
      <w:r w:rsidRPr="00F81343">
        <w:rPr>
          <w:rStyle w:val="StyleUnderline"/>
          <w:highlight w:val="yellow"/>
        </w:rPr>
        <w:t>in</w:t>
      </w:r>
      <w:r w:rsidRPr="00F81343">
        <w:rPr>
          <w:sz w:val="12"/>
          <w:szCs w:val="12"/>
        </w:rPr>
        <w:t xml:space="preserve"> the </w:t>
      </w:r>
      <w:r w:rsidRPr="00F81343">
        <w:rPr>
          <w:rStyle w:val="StyleUnderline"/>
          <w:highlight w:val="yellow"/>
        </w:rPr>
        <w:t>tax</w:t>
      </w:r>
      <w:r w:rsidRPr="00F81343">
        <w:rPr>
          <w:sz w:val="12"/>
          <w:szCs w:val="12"/>
        </w:rPr>
        <w:t xml:space="preserve"> reform, so </w:t>
      </w:r>
      <w:r w:rsidRPr="00F81343">
        <w:rPr>
          <w:rStyle w:val="Emphasis"/>
          <w:highlight w:val="yellow"/>
        </w:rPr>
        <w:t>they</w:t>
      </w:r>
      <w:r w:rsidRPr="00F81343">
        <w:rPr>
          <w:rStyle w:val="Emphasis"/>
        </w:rPr>
        <w:t xml:space="preserve"> </w:t>
      </w:r>
      <w:r w:rsidRPr="00F81343">
        <w:rPr>
          <w:rStyle w:val="Emphasis"/>
          <w:highlight w:val="yellow"/>
        </w:rPr>
        <w:t>should support a combined package</w:t>
      </w:r>
      <w:r w:rsidRPr="00F81343">
        <w:rPr>
          <w:sz w:val="12"/>
          <w:szCs w:val="12"/>
        </w:rPr>
        <w:t>.</w:t>
      </w:r>
    </w:p>
    <w:p w:rsidR="00041691" w:rsidRPr="00F81343" w:rsidRDefault="00041691" w:rsidP="00041691">
      <w:pPr>
        <w:rPr>
          <w:sz w:val="12"/>
          <w:szCs w:val="12"/>
        </w:rPr>
      </w:pPr>
      <w:r w:rsidRPr="00F81343">
        <w:rPr>
          <w:sz w:val="12"/>
          <w:szCs w:val="12"/>
        </w:rPr>
        <w:t xml:space="preserve">On the other hand, a principal argument against the tax reform will be that it helps the rich, but that is blunted by what they lose on the health side, so the case for the tax reform is strengthened. The case can be strengthened further by reforming child credits to make further progress on the poverty trap. What better argument is there for the tax reform than lowering the highest marginal rates of all: those faced by the poor? </w:t>
      </w:r>
    </w:p>
    <w:p w:rsidR="00041691" w:rsidRPr="00F81343" w:rsidRDefault="00041691" w:rsidP="00041691">
      <w:pPr>
        <w:rPr>
          <w:sz w:val="12"/>
          <w:szCs w:val="12"/>
        </w:rPr>
      </w:pPr>
      <w:r w:rsidRPr="00F81343">
        <w:rPr>
          <w:sz w:val="12"/>
          <w:szCs w:val="12"/>
        </w:rPr>
        <w:t>The AHCA relies mainly on competition among deregulated health plans to improve the market. But we can do much more to involve individual consumers in the effort. Maximizing consumer-driven market forces requires that most consumers face significant cost sharing, that they can find out prices charged and that prices matter to them.</w:t>
      </w:r>
    </w:p>
    <w:p w:rsidR="00041691" w:rsidRPr="00F81343" w:rsidRDefault="00041691" w:rsidP="00041691">
      <w:pPr>
        <w:rPr>
          <w:sz w:val="12"/>
          <w:szCs w:val="12"/>
        </w:rPr>
      </w:pPr>
      <w:r w:rsidRPr="00F81343">
        <w:rPr>
          <w:rStyle w:val="StyleUnderline"/>
        </w:rPr>
        <w:t>The bolder reforms</w:t>
      </w:r>
      <w:r w:rsidRPr="00F81343">
        <w:rPr>
          <w:sz w:val="12"/>
          <w:szCs w:val="12"/>
        </w:rPr>
        <w:t xml:space="preserve"> suggested here will </w:t>
      </w:r>
      <w:r w:rsidRPr="00F81343">
        <w:rPr>
          <w:rStyle w:val="StyleUnderline"/>
        </w:rPr>
        <w:t>produce the cost sharing</w:t>
      </w:r>
      <w:r w:rsidRPr="00F81343">
        <w:rPr>
          <w:sz w:val="12"/>
          <w:szCs w:val="12"/>
        </w:rPr>
        <w:t xml:space="preserve">. Mandatory price disclosure may have to wait for a following bill or regulation. Finally, price sensitivity at the margin will result if non-HMO health plans base their payments on median prices charged in a market, with </w:t>
      </w:r>
      <w:r w:rsidRPr="00F81343">
        <w:rPr>
          <w:rStyle w:val="StyleUnderline"/>
        </w:rPr>
        <w:t>consumers enjoying savings or paying extra for choosing providers</w:t>
      </w:r>
      <w:r w:rsidRPr="00F81343">
        <w:rPr>
          <w:sz w:val="12"/>
          <w:szCs w:val="12"/>
        </w:rPr>
        <w:t xml:space="preserve"> charging less or more than the median.</w:t>
      </w:r>
    </w:p>
    <w:p w:rsidR="00041691" w:rsidRPr="00F81343" w:rsidRDefault="00041691" w:rsidP="00041691">
      <w:pPr>
        <w:rPr>
          <w:sz w:val="12"/>
          <w:szCs w:val="12"/>
        </w:rPr>
      </w:pPr>
      <w:r w:rsidRPr="00F81343">
        <w:rPr>
          <w:sz w:val="12"/>
          <w:szCs w:val="12"/>
        </w:rPr>
        <w:t xml:space="preserve">With these reforms, </w:t>
      </w:r>
      <w:r w:rsidRPr="00F81343">
        <w:rPr>
          <w:rStyle w:val="StyleUnderline"/>
          <w:highlight w:val="yellow"/>
        </w:rPr>
        <w:t>consumers will have incentives to avoid unnecessary services</w:t>
      </w:r>
      <w:r w:rsidRPr="00F81343">
        <w:rPr>
          <w:sz w:val="12"/>
          <w:szCs w:val="12"/>
        </w:rPr>
        <w:t xml:space="preserve"> and to be value-conscious about the services they need.</w:t>
      </w:r>
    </w:p>
    <w:p w:rsidR="00041691" w:rsidRPr="00F81343" w:rsidRDefault="00041691" w:rsidP="00041691">
      <w:pPr>
        <w:rPr>
          <w:sz w:val="12"/>
          <w:szCs w:val="12"/>
        </w:rPr>
      </w:pPr>
      <w:r w:rsidRPr="00F81343">
        <w:rPr>
          <w:rStyle w:val="StyleUnderline"/>
        </w:rPr>
        <w:t xml:space="preserve">Even </w:t>
      </w:r>
      <w:r w:rsidRPr="00F81343">
        <w:rPr>
          <w:rStyle w:val="StyleUnderline"/>
          <w:highlight w:val="yellow"/>
        </w:rPr>
        <w:t>some Democrats</w:t>
      </w:r>
      <w:r w:rsidRPr="00F81343">
        <w:rPr>
          <w:sz w:val="12"/>
          <w:szCs w:val="12"/>
        </w:rPr>
        <w:t xml:space="preserve"> should </w:t>
      </w:r>
      <w:r w:rsidRPr="00F81343">
        <w:rPr>
          <w:rStyle w:val="StyleUnderline"/>
          <w:highlight w:val="yellow"/>
        </w:rPr>
        <w:t>support a health/tax package</w:t>
      </w:r>
      <w:r w:rsidRPr="00F81343">
        <w:rPr>
          <w:rStyle w:val="StyleUnderline"/>
        </w:rPr>
        <w:t xml:space="preserve"> </w:t>
      </w:r>
      <w:r w:rsidRPr="00F81343">
        <w:rPr>
          <w:rStyle w:val="StyleUnderline"/>
          <w:highlight w:val="yellow"/>
        </w:rPr>
        <w:t>that</w:t>
      </w:r>
      <w:r w:rsidRPr="00F81343">
        <w:rPr>
          <w:sz w:val="12"/>
          <w:szCs w:val="12"/>
        </w:rPr>
        <w:t xml:space="preserve"> doesn't favor the rich and </w:t>
      </w:r>
      <w:r w:rsidRPr="00F81343">
        <w:rPr>
          <w:rStyle w:val="StyleUnderline"/>
          <w:highlight w:val="yellow"/>
        </w:rPr>
        <w:t>maximizes</w:t>
      </w:r>
      <w:r w:rsidRPr="00F81343">
        <w:rPr>
          <w:rStyle w:val="StyleUnderline"/>
        </w:rPr>
        <w:t xml:space="preserve"> </w:t>
      </w:r>
      <w:r w:rsidRPr="00F81343">
        <w:rPr>
          <w:rStyle w:val="StyleUnderline"/>
          <w:highlight w:val="yellow"/>
        </w:rPr>
        <w:t>market forces</w:t>
      </w:r>
      <w:r w:rsidRPr="00F81343">
        <w:rPr>
          <w:rStyle w:val="StyleUnderline"/>
        </w:rPr>
        <w:t xml:space="preserve"> in healthcare</w:t>
      </w:r>
      <w:r w:rsidRPr="00F81343">
        <w:rPr>
          <w:sz w:val="12"/>
          <w:szCs w:val="12"/>
        </w:rPr>
        <w:t xml:space="preserve"> while improving on Obamacare's support for the individual market </w:t>
      </w:r>
      <w:r w:rsidRPr="00F81343">
        <w:rPr>
          <w:rStyle w:val="StyleUnderline"/>
          <w:highlight w:val="yellow"/>
        </w:rPr>
        <w:t>and</w:t>
      </w:r>
      <w:r w:rsidRPr="00F81343">
        <w:rPr>
          <w:rStyle w:val="StyleUnderline"/>
        </w:rPr>
        <w:t xml:space="preserve"> </w:t>
      </w:r>
      <w:r w:rsidRPr="00F81343">
        <w:rPr>
          <w:rStyle w:val="StyleUnderline"/>
          <w:highlight w:val="yellow"/>
        </w:rPr>
        <w:t>distributing healthcare subsidies</w:t>
      </w:r>
      <w:r w:rsidRPr="00F81343">
        <w:rPr>
          <w:sz w:val="12"/>
          <w:szCs w:val="12"/>
        </w:rPr>
        <w:t xml:space="preserve"> fairly across the population. Then, if the best possible market-based approach somehow doesn't work, their case for a single-payer health system will be stronger.</w:t>
      </w:r>
    </w:p>
    <w:p w:rsidR="00041691" w:rsidRPr="00F81343" w:rsidRDefault="00041691" w:rsidP="00041691">
      <w:pPr>
        <w:rPr>
          <w:sz w:val="12"/>
          <w:szCs w:val="12"/>
        </w:rPr>
      </w:pPr>
    </w:p>
    <w:p w:rsidR="00566970" w:rsidRPr="00F81343" w:rsidRDefault="00566970" w:rsidP="00566970">
      <w:pPr>
        <w:pStyle w:val="Heading3"/>
      </w:pPr>
      <w:bookmarkStart w:id="11" w:name="_Toc487825218"/>
      <w:r w:rsidRPr="00F81343">
        <w:lastRenderedPageBreak/>
        <w:t>A2:  Thumpers---Health Care---Prior Passage Not Key to Tax Cuts</w:t>
      </w:r>
      <w:bookmarkEnd w:id="11"/>
    </w:p>
    <w:p w:rsidR="00566970" w:rsidRPr="00F81343" w:rsidRDefault="00566970" w:rsidP="00566970">
      <w:pPr>
        <w:rPr>
          <w:sz w:val="12"/>
          <w:szCs w:val="12"/>
        </w:rPr>
      </w:pPr>
    </w:p>
    <w:p w:rsidR="00566970" w:rsidRPr="00F81343" w:rsidRDefault="00566970" w:rsidP="00566970">
      <w:pPr>
        <w:pStyle w:val="Heading4"/>
        <w:rPr>
          <w:sz w:val="28"/>
        </w:rPr>
      </w:pPr>
      <w:r w:rsidRPr="00F81343">
        <w:rPr>
          <w:sz w:val="28"/>
        </w:rPr>
        <w:t>Health Care doesn’t need to go first – GOP will just break fiscal discipline – HC failure only boosts political incentives</w:t>
      </w:r>
    </w:p>
    <w:p w:rsidR="00566970" w:rsidRPr="00F81343" w:rsidRDefault="00566970" w:rsidP="00566970">
      <w:pPr>
        <w:rPr>
          <w:rStyle w:val="Style13ptBold"/>
          <w:b w:val="0"/>
          <w:sz w:val="28"/>
        </w:rPr>
      </w:pPr>
      <w:r w:rsidRPr="00F81343">
        <w:rPr>
          <w:rStyle w:val="Style13ptBold"/>
          <w:sz w:val="28"/>
        </w:rPr>
        <w:t xml:space="preserve">Graham, 3/24 --- </w:t>
      </w:r>
      <w:r w:rsidRPr="00F81343">
        <w:rPr>
          <w:rStyle w:val="Style13ptBold"/>
          <w:b w:val="0"/>
          <w:sz w:val="28"/>
        </w:rPr>
        <w:t>Jed, writes about economic policy @ Investors Business Daily, http://www.investors.com/politics/policy-analysis/trump-to-ryan-youre-fired-from-tax-reform/</w:t>
      </w:r>
    </w:p>
    <w:p w:rsidR="00566970" w:rsidRPr="00F81343" w:rsidRDefault="00566970" w:rsidP="00566970">
      <w:pPr>
        <w:rPr>
          <w:sz w:val="12"/>
          <w:szCs w:val="12"/>
        </w:rPr>
      </w:pPr>
      <w:r w:rsidRPr="00F81343">
        <w:rPr>
          <w:rStyle w:val="StyleUnderline"/>
          <w:highlight w:val="yellow"/>
        </w:rPr>
        <w:t>Trump To Ryan: You're Fired From Tax Reform</w:t>
      </w:r>
      <w:r w:rsidRPr="00F81343">
        <w:rPr>
          <w:rStyle w:val="StyleUnderline"/>
        </w:rPr>
        <w:t xml:space="preserve"> </w:t>
      </w:r>
      <w:r w:rsidRPr="00F81343">
        <w:rPr>
          <w:sz w:val="16"/>
        </w:rPr>
        <w:t xml:space="preserve">One of </w:t>
      </w:r>
      <w:r w:rsidRPr="00F81343">
        <w:rPr>
          <w:rStyle w:val="StyleUnderline"/>
        </w:rPr>
        <w:t>the biggest winners from the RyanCare debacle</w:t>
      </w:r>
      <w:r w:rsidRPr="00F81343">
        <w:rPr>
          <w:sz w:val="16"/>
        </w:rPr>
        <w:t xml:space="preserve"> may be Wal-Mart (WMT). House Speaker Paul </w:t>
      </w:r>
      <w:r w:rsidRPr="00F81343">
        <w:rPr>
          <w:rStyle w:val="StyleUnderline"/>
          <w:highlight w:val="yellow"/>
        </w:rPr>
        <w:t>Ryan's</w:t>
      </w:r>
      <w:r w:rsidRPr="00F81343">
        <w:rPr>
          <w:rStyle w:val="StyleUnderline"/>
        </w:rPr>
        <w:t xml:space="preserve"> other </w:t>
      </w:r>
      <w:r w:rsidRPr="00F81343">
        <w:rPr>
          <w:rStyle w:val="StyleUnderline"/>
          <w:highlight w:val="yellow"/>
        </w:rPr>
        <w:t>baby</w:t>
      </w:r>
      <w:r w:rsidRPr="00F81343">
        <w:rPr>
          <w:sz w:val="16"/>
          <w:highlight w:val="yellow"/>
        </w:rPr>
        <w:t>,</w:t>
      </w:r>
      <w:r w:rsidRPr="00F81343">
        <w:rPr>
          <w:sz w:val="16"/>
        </w:rPr>
        <w:t xml:space="preserve"> of course</w:t>
      </w:r>
      <w:r w:rsidRPr="00F81343">
        <w:rPr>
          <w:rStyle w:val="StyleUnderline"/>
        </w:rPr>
        <w:t xml:space="preserve">, </w:t>
      </w:r>
      <w:r w:rsidRPr="00F81343">
        <w:rPr>
          <w:rStyle w:val="StyleUnderline"/>
          <w:highlight w:val="yellow"/>
        </w:rPr>
        <w:t>is the</w:t>
      </w:r>
      <w:r w:rsidRPr="00F81343">
        <w:rPr>
          <w:rStyle w:val="StyleUnderline"/>
        </w:rPr>
        <w:t xml:space="preserve"> 20% </w:t>
      </w:r>
      <w:r w:rsidRPr="00F81343">
        <w:rPr>
          <w:rStyle w:val="StyleUnderline"/>
          <w:highlight w:val="yellow"/>
        </w:rPr>
        <w:t>b</w:t>
      </w:r>
      <w:r w:rsidRPr="00F81343">
        <w:rPr>
          <w:rStyle w:val="StyleUnderline"/>
        </w:rPr>
        <w:t>order-</w:t>
      </w:r>
      <w:r w:rsidRPr="00F81343">
        <w:rPr>
          <w:rStyle w:val="StyleUnderline"/>
          <w:highlight w:val="yellow"/>
        </w:rPr>
        <w:t>a</w:t>
      </w:r>
      <w:r w:rsidRPr="00F81343">
        <w:rPr>
          <w:rStyle w:val="StyleUnderline"/>
        </w:rPr>
        <w:t xml:space="preserve">djusted </w:t>
      </w:r>
      <w:r w:rsidRPr="00F81343">
        <w:rPr>
          <w:rStyle w:val="StyleUnderline"/>
          <w:highlight w:val="yellow"/>
        </w:rPr>
        <w:t>t</w:t>
      </w:r>
      <w:r w:rsidRPr="00F81343">
        <w:rPr>
          <w:rStyle w:val="StyleUnderline"/>
        </w:rPr>
        <w:t>ax on imports</w:t>
      </w:r>
      <w:r w:rsidRPr="00F81343">
        <w:rPr>
          <w:sz w:val="16"/>
        </w:rPr>
        <w:t xml:space="preserve">. </w:t>
      </w:r>
      <w:r w:rsidRPr="00F81343">
        <w:rPr>
          <w:rStyle w:val="StyleUnderline"/>
        </w:rPr>
        <w:t>Big importers</w:t>
      </w:r>
      <w:r w:rsidRPr="00F81343">
        <w:rPr>
          <w:sz w:val="16"/>
        </w:rPr>
        <w:t xml:space="preserve"> like Wal-Mart and Nike (NKE), both members of the Dow Jones industrial average, along with Best Buy (BBY) and many other retailers </w:t>
      </w:r>
      <w:r w:rsidRPr="00F81343">
        <w:rPr>
          <w:rStyle w:val="StyleUnderline"/>
        </w:rPr>
        <w:t xml:space="preserve">have </w:t>
      </w:r>
      <w:r w:rsidRPr="00F81343">
        <w:rPr>
          <w:rStyle w:val="Emphasis"/>
        </w:rPr>
        <w:t>fought hard to defeat it</w:t>
      </w:r>
      <w:r w:rsidRPr="00F81343">
        <w:rPr>
          <w:rStyle w:val="StyleUnderline"/>
        </w:rPr>
        <w:t>.</w:t>
      </w:r>
      <w:r w:rsidRPr="00F81343">
        <w:rPr>
          <w:sz w:val="16"/>
        </w:rPr>
        <w:t xml:space="preserve"> General Motors (GM) and Toyota (TM) also oppose the tax that auto analysts have said could raise average car prices by $2,000. Even as President Trump is saying that he has no interest in pushing for Ryan's ouster as speaker, </w:t>
      </w:r>
      <w:r w:rsidRPr="00F81343">
        <w:rPr>
          <w:rStyle w:val="StyleUnderline"/>
        </w:rPr>
        <w:t>White House aides are making it clear that Trump believes Ryan deserves full blame for failure to repeal ObamaCare. The key point is</w:t>
      </w:r>
      <w:r w:rsidRPr="00F81343">
        <w:rPr>
          <w:sz w:val="16"/>
        </w:rPr>
        <w:t xml:space="preserve"> that </w:t>
      </w:r>
      <w:r w:rsidRPr="00F81343">
        <w:rPr>
          <w:rStyle w:val="StyleUnderline"/>
        </w:rPr>
        <w:t>this marriage of convenience</w:t>
      </w:r>
      <w:r w:rsidRPr="00F81343">
        <w:rPr>
          <w:sz w:val="16"/>
        </w:rPr>
        <w:t xml:space="preserve"> between Trump and Ryan </w:t>
      </w:r>
      <w:r w:rsidRPr="00F81343">
        <w:rPr>
          <w:rStyle w:val="StyleUnderline"/>
        </w:rPr>
        <w:t>is over</w:t>
      </w:r>
      <w:r w:rsidRPr="00F81343">
        <w:rPr>
          <w:sz w:val="16"/>
          <w:highlight w:val="yellow"/>
        </w:rPr>
        <w:t xml:space="preserve">. </w:t>
      </w:r>
      <w:r w:rsidRPr="00F81343">
        <w:rPr>
          <w:rStyle w:val="StyleUnderline"/>
          <w:highlight w:val="yellow"/>
        </w:rPr>
        <w:t xml:space="preserve">It now seems </w:t>
      </w:r>
      <w:r w:rsidRPr="00F81343">
        <w:rPr>
          <w:rStyle w:val="Emphasis"/>
          <w:highlight w:val="yellow"/>
        </w:rPr>
        <w:t>impossible to imagine</w:t>
      </w:r>
      <w:r w:rsidRPr="00F81343">
        <w:rPr>
          <w:rStyle w:val="StyleUnderline"/>
          <w:highlight w:val="yellow"/>
        </w:rPr>
        <w:t xml:space="preserve"> Trump hitching tax cuts to Ryan's </w:t>
      </w:r>
      <w:r w:rsidRPr="00F81343">
        <w:rPr>
          <w:rStyle w:val="Emphasis"/>
          <w:highlight w:val="yellow"/>
        </w:rPr>
        <w:t>very unpopular</w:t>
      </w:r>
      <w:r w:rsidRPr="00F81343">
        <w:rPr>
          <w:rStyle w:val="StyleUnderline"/>
          <w:highlight w:val="yellow"/>
        </w:rPr>
        <w:t xml:space="preserve"> vehicle </w:t>
      </w:r>
      <w:r w:rsidRPr="00F81343">
        <w:rPr>
          <w:rStyle w:val="StyleUnderline"/>
        </w:rPr>
        <w:t>for getting them passed</w:t>
      </w:r>
      <w:r w:rsidRPr="00F81343">
        <w:rPr>
          <w:sz w:val="16"/>
        </w:rPr>
        <w:t>.</w:t>
      </w:r>
      <w:r w:rsidR="00F81343" w:rsidRPr="00F81343">
        <w:rPr>
          <w:sz w:val="16"/>
        </w:rPr>
        <w:t xml:space="preserve"> </w:t>
      </w:r>
      <w:r w:rsidRPr="00F81343">
        <w:rPr>
          <w:sz w:val="12"/>
          <w:szCs w:val="12"/>
        </w:rPr>
        <w:t xml:space="preserve">While a stronger dollar could largely counteract or negate the impact of a border tax on imported goods, </w:t>
      </w:r>
      <w:r w:rsidRPr="00F81343">
        <w:rPr>
          <w:rStyle w:val="StyleUnderline"/>
        </w:rPr>
        <w:t>a number of GOP senators</w:t>
      </w:r>
      <w:r w:rsidRPr="00F81343">
        <w:rPr>
          <w:sz w:val="12"/>
          <w:szCs w:val="12"/>
        </w:rPr>
        <w:t xml:space="preserve"> have </w:t>
      </w:r>
      <w:r w:rsidRPr="00F81343">
        <w:rPr>
          <w:rStyle w:val="StyleUnderline"/>
        </w:rPr>
        <w:t>voiced opposition to Ryan's border tax</w:t>
      </w:r>
      <w:r w:rsidRPr="00F81343">
        <w:rPr>
          <w:sz w:val="12"/>
          <w:szCs w:val="12"/>
        </w:rPr>
        <w:t>, and its prospects for ultimate passage look no greater than RyanCare's.</w:t>
      </w:r>
      <w:r w:rsidR="00F81343" w:rsidRPr="00F81343">
        <w:rPr>
          <w:sz w:val="12"/>
          <w:szCs w:val="12"/>
        </w:rPr>
        <w:t xml:space="preserve"> </w:t>
      </w:r>
      <w:r w:rsidRPr="00F81343">
        <w:rPr>
          <w:sz w:val="12"/>
          <w:szCs w:val="12"/>
        </w:rPr>
        <w:t>Wall Street fretted about a defeat for RyanCare for much of the past week, with the Dow Jones industrial average, S&amp;P 500 index and Nasdaq composite all suffering their sharpest one-day losses since fall on Tuesday as the conservative House Freedom Caucus began to close ranks against Ryan's American Health Care Act. Bank of America (BAC), Wells Fargo (WFC), Dow component Goldman Sachs (GS) and many other financials have sliced through their 50-day moving averages this week amid concerns that Trump's agenda of growth-fueling tax cuts and infrastructure spending could be sidelined by a failure to repeal ObamaCare.</w:t>
      </w:r>
      <w:r w:rsidR="00F81343" w:rsidRPr="00F81343">
        <w:rPr>
          <w:sz w:val="12"/>
          <w:szCs w:val="12"/>
        </w:rPr>
        <w:t xml:space="preserve"> </w:t>
      </w:r>
      <w:r w:rsidRPr="00F81343">
        <w:rPr>
          <w:sz w:val="12"/>
          <w:szCs w:val="12"/>
        </w:rPr>
        <w:t xml:space="preserve">Yet </w:t>
      </w:r>
      <w:r w:rsidRPr="00F81343">
        <w:rPr>
          <w:rStyle w:val="StyleUnderline"/>
        </w:rPr>
        <w:t>after striking out</w:t>
      </w:r>
      <w:r w:rsidRPr="00F81343">
        <w:rPr>
          <w:sz w:val="12"/>
          <w:szCs w:val="12"/>
        </w:rPr>
        <w:t xml:space="preserve"> with his first big legislative push, </w:t>
      </w:r>
      <w:r w:rsidRPr="00F81343">
        <w:rPr>
          <w:rStyle w:val="StyleUnderline"/>
        </w:rPr>
        <w:t xml:space="preserve">Trump is </w:t>
      </w:r>
      <w:r w:rsidRPr="00F81343">
        <w:rPr>
          <w:rStyle w:val="Emphasis"/>
        </w:rPr>
        <w:t>only too eager</w:t>
      </w:r>
      <w:r w:rsidRPr="00F81343">
        <w:rPr>
          <w:rStyle w:val="StyleUnderline"/>
        </w:rPr>
        <w:t xml:space="preserve"> to shift to tax cuts </w:t>
      </w:r>
      <w:r w:rsidRPr="00F81343">
        <w:rPr>
          <w:sz w:val="12"/>
          <w:szCs w:val="12"/>
        </w:rPr>
        <w:t xml:space="preserve">and infrastructure spending. </w:t>
      </w:r>
      <w:r w:rsidRPr="00F81343">
        <w:rPr>
          <w:rStyle w:val="StyleUnderline"/>
          <w:highlight w:val="yellow"/>
        </w:rPr>
        <w:t xml:space="preserve">The </w:t>
      </w:r>
      <w:r w:rsidRPr="00F81343">
        <w:rPr>
          <w:rStyle w:val="Emphasis"/>
          <w:highlight w:val="yellow"/>
        </w:rPr>
        <w:t>real impact</w:t>
      </w:r>
      <w:r w:rsidRPr="00F81343">
        <w:rPr>
          <w:rStyle w:val="StyleUnderline"/>
          <w:highlight w:val="yellow"/>
        </w:rPr>
        <w:t xml:space="preserve"> of failure on ObamaCare repeal will be to </w:t>
      </w:r>
      <w:r w:rsidRPr="00F81343">
        <w:rPr>
          <w:rStyle w:val="Emphasis"/>
          <w:highlight w:val="yellow"/>
        </w:rPr>
        <w:t>increase the urgency of tax cuts to save the GOP</w:t>
      </w:r>
      <w:r w:rsidRPr="00F81343">
        <w:rPr>
          <w:rStyle w:val="StyleUnderline"/>
          <w:highlight w:val="yellow"/>
        </w:rPr>
        <w:t xml:space="preserve"> from</w:t>
      </w:r>
      <w:r w:rsidRPr="00F81343">
        <w:rPr>
          <w:rStyle w:val="StyleUnderline"/>
        </w:rPr>
        <w:t xml:space="preserve"> a 2018 </w:t>
      </w:r>
      <w:r w:rsidRPr="00F81343">
        <w:rPr>
          <w:rStyle w:val="StyleUnderline"/>
          <w:highlight w:val="yellow"/>
        </w:rPr>
        <w:t>election debacle</w:t>
      </w:r>
      <w:r w:rsidRPr="00F81343">
        <w:rPr>
          <w:rStyle w:val="StyleUnderline"/>
        </w:rPr>
        <w:t xml:space="preserve">. Acting quickly could allow the GOP to make some tax cuts retroactive to 2017, meaning the </w:t>
      </w:r>
      <w:r w:rsidRPr="00F81343">
        <w:rPr>
          <w:rStyle w:val="Emphasis"/>
        </w:rPr>
        <w:t>payoff for voters</w:t>
      </w:r>
      <w:r w:rsidRPr="00F81343">
        <w:rPr>
          <w:rStyle w:val="StyleUnderline"/>
        </w:rPr>
        <w:t xml:space="preserve"> would come before Election Day in 2018.</w:t>
      </w:r>
      <w:r w:rsidR="00F81343" w:rsidRPr="00F81343">
        <w:rPr>
          <w:rStyle w:val="StyleUnderline"/>
        </w:rPr>
        <w:t xml:space="preserve"> </w:t>
      </w:r>
      <w:r w:rsidRPr="00F81343">
        <w:rPr>
          <w:rStyle w:val="StyleUnderline"/>
          <w:highlight w:val="yellow"/>
        </w:rPr>
        <w:t xml:space="preserve">Trump May </w:t>
      </w:r>
      <w:r w:rsidRPr="00F81343">
        <w:rPr>
          <w:rStyle w:val="Emphasis"/>
          <w:highlight w:val="yellow"/>
        </w:rPr>
        <w:t xml:space="preserve">Ditch </w:t>
      </w:r>
      <w:r w:rsidRPr="00F81343">
        <w:rPr>
          <w:rStyle w:val="Emphasis"/>
        </w:rPr>
        <w:t>Ryan's</w:t>
      </w:r>
      <w:r w:rsidRPr="00F81343">
        <w:rPr>
          <w:rStyle w:val="Emphasis"/>
          <w:highlight w:val="yellow"/>
        </w:rPr>
        <w:t xml:space="preserve"> Border Tax</w:t>
      </w:r>
      <w:r w:rsidR="00F81343" w:rsidRPr="00F81343">
        <w:rPr>
          <w:rStyle w:val="StyleUnderline"/>
        </w:rPr>
        <w:t xml:space="preserve"> </w:t>
      </w:r>
      <w:r w:rsidRPr="00F81343">
        <w:rPr>
          <w:sz w:val="12"/>
          <w:szCs w:val="12"/>
        </w:rPr>
        <w:t xml:space="preserve">So </w:t>
      </w:r>
      <w:r w:rsidRPr="00F81343">
        <w:rPr>
          <w:rStyle w:val="StyleUnderline"/>
          <w:highlight w:val="yellow"/>
        </w:rPr>
        <w:t xml:space="preserve">how would the GOP </w:t>
      </w:r>
      <w:r w:rsidRPr="00F81343">
        <w:rPr>
          <w:rStyle w:val="StyleUnderline"/>
        </w:rPr>
        <w:t xml:space="preserve">replace the $1 trillion raised by the border tax to </w:t>
      </w:r>
      <w:r w:rsidRPr="00F81343">
        <w:rPr>
          <w:rStyle w:val="StyleUnderline"/>
          <w:highlight w:val="yellow"/>
        </w:rPr>
        <w:t>pay for a cut</w:t>
      </w:r>
      <w:r w:rsidRPr="00F81343">
        <w:rPr>
          <w:rStyle w:val="StyleUnderline"/>
        </w:rPr>
        <w:t xml:space="preserve"> in corporate tax rates? </w:t>
      </w:r>
      <w:r w:rsidRPr="00F81343">
        <w:rPr>
          <w:rStyle w:val="StyleUnderline"/>
          <w:highlight w:val="yellow"/>
        </w:rPr>
        <w:t xml:space="preserve">They likely wouldn't, opting </w:t>
      </w:r>
      <w:r w:rsidRPr="00F81343">
        <w:rPr>
          <w:rStyle w:val="StyleUnderline"/>
        </w:rPr>
        <w:t xml:space="preserve">instead </w:t>
      </w:r>
      <w:r w:rsidRPr="00F81343">
        <w:rPr>
          <w:rStyle w:val="StyleUnderline"/>
          <w:highlight w:val="yellow"/>
        </w:rPr>
        <w:t xml:space="preserve">to go with </w:t>
      </w:r>
      <w:r w:rsidRPr="00F81343">
        <w:rPr>
          <w:rStyle w:val="Emphasis"/>
          <w:highlight w:val="yellow"/>
        </w:rPr>
        <w:t>tax cuts instead of</w:t>
      </w:r>
      <w:r w:rsidRPr="00F81343">
        <w:rPr>
          <w:rStyle w:val="Emphasis"/>
        </w:rPr>
        <w:t xml:space="preserve"> tax </w:t>
      </w:r>
      <w:r w:rsidRPr="00F81343">
        <w:rPr>
          <w:rStyle w:val="Emphasis"/>
          <w:highlight w:val="yellow"/>
        </w:rPr>
        <w:t>reform</w:t>
      </w:r>
      <w:r w:rsidRPr="00F81343">
        <w:rPr>
          <w:rStyle w:val="StyleUnderline"/>
          <w:highlight w:val="yellow"/>
        </w:rPr>
        <w:t xml:space="preserve">. With their </w:t>
      </w:r>
      <w:r w:rsidRPr="00F81343">
        <w:rPr>
          <w:rStyle w:val="Emphasis"/>
          <w:highlight w:val="yellow"/>
        </w:rPr>
        <w:t>backs to the wall</w:t>
      </w:r>
      <w:r w:rsidRPr="00F81343">
        <w:rPr>
          <w:rStyle w:val="StyleUnderline"/>
          <w:highlight w:val="yellow"/>
        </w:rPr>
        <w:t xml:space="preserve">, there's a </w:t>
      </w:r>
      <w:r w:rsidRPr="00F81343">
        <w:rPr>
          <w:rStyle w:val="Emphasis"/>
          <w:highlight w:val="yellow"/>
        </w:rPr>
        <w:t>strong chance</w:t>
      </w:r>
      <w:r w:rsidRPr="00F81343">
        <w:rPr>
          <w:rStyle w:val="StyleUnderline"/>
        </w:rPr>
        <w:t xml:space="preserve"> that </w:t>
      </w:r>
      <w:r w:rsidRPr="00F81343">
        <w:rPr>
          <w:rStyle w:val="StyleUnderline"/>
          <w:highlight w:val="yellow"/>
        </w:rPr>
        <w:t xml:space="preserve">Republicans </w:t>
      </w:r>
      <w:r w:rsidRPr="00F81343">
        <w:rPr>
          <w:rStyle w:val="StyleUnderline"/>
        </w:rPr>
        <w:t xml:space="preserve">would </w:t>
      </w:r>
      <w:r w:rsidRPr="00F81343">
        <w:rPr>
          <w:rStyle w:val="Emphasis"/>
          <w:highlight w:val="yellow"/>
        </w:rPr>
        <w:t>relax their sense of fiscal responsibility to deliver a big,</w:t>
      </w:r>
      <w:r w:rsidRPr="00F81343">
        <w:rPr>
          <w:rStyle w:val="Emphasis"/>
        </w:rPr>
        <w:t xml:space="preserve"> deficit-increasing </w:t>
      </w:r>
      <w:r w:rsidRPr="00F81343">
        <w:rPr>
          <w:rStyle w:val="Emphasis"/>
          <w:highlight w:val="yellow"/>
        </w:rPr>
        <w:t>tax cut</w:t>
      </w:r>
      <w:r w:rsidRPr="00F81343">
        <w:rPr>
          <w:rStyle w:val="Emphasis"/>
        </w:rPr>
        <w:t>.</w:t>
      </w:r>
      <w:r w:rsidR="00F81343" w:rsidRPr="00F81343">
        <w:rPr>
          <w:rStyle w:val="Emphasis"/>
        </w:rPr>
        <w:t xml:space="preserve"> </w:t>
      </w:r>
      <w:r w:rsidRPr="00F81343">
        <w:rPr>
          <w:rStyle w:val="StyleUnderline"/>
          <w:highlight w:val="yellow"/>
        </w:rPr>
        <w:t>If Trump is able to</w:t>
      </w:r>
      <w:r w:rsidRPr="00F81343">
        <w:rPr>
          <w:rStyle w:val="StyleUnderline"/>
        </w:rPr>
        <w:t xml:space="preserve"> keep his pledge </w:t>
      </w:r>
      <w:r w:rsidRPr="00F81343">
        <w:rPr>
          <w:rStyle w:val="StyleUnderline"/>
          <w:highlight w:val="yellow"/>
        </w:rPr>
        <w:t>to cut</w:t>
      </w:r>
      <w:r w:rsidRPr="00F81343">
        <w:rPr>
          <w:rStyle w:val="StyleUnderline"/>
        </w:rPr>
        <w:t xml:space="preserve"> the </w:t>
      </w:r>
      <w:r w:rsidRPr="00F81343">
        <w:rPr>
          <w:rStyle w:val="StyleUnderline"/>
          <w:highlight w:val="yellow"/>
        </w:rPr>
        <w:t>c</w:t>
      </w:r>
      <w:r w:rsidRPr="00F81343">
        <w:rPr>
          <w:rStyle w:val="StyleUnderline"/>
        </w:rPr>
        <w:t xml:space="preserve">orporate </w:t>
      </w:r>
      <w:r w:rsidRPr="00F81343">
        <w:rPr>
          <w:rStyle w:val="StyleUnderline"/>
          <w:highlight w:val="yellow"/>
        </w:rPr>
        <w:t>t</w:t>
      </w:r>
      <w:r w:rsidRPr="00F81343">
        <w:rPr>
          <w:rStyle w:val="StyleUnderline"/>
        </w:rPr>
        <w:t xml:space="preserve">ax </w:t>
      </w:r>
      <w:r w:rsidRPr="00F81343">
        <w:rPr>
          <w:rStyle w:val="StyleUnderline"/>
          <w:highlight w:val="yellow"/>
        </w:rPr>
        <w:t>r</w:t>
      </w:r>
      <w:r w:rsidRPr="00F81343">
        <w:rPr>
          <w:rStyle w:val="StyleUnderline"/>
        </w:rPr>
        <w:t xml:space="preserve">ate to 20% or less, </w:t>
      </w:r>
      <w:r w:rsidRPr="00F81343">
        <w:rPr>
          <w:rStyle w:val="Emphasis"/>
          <w:highlight w:val="yellow"/>
        </w:rPr>
        <w:t>without depending on a border tax</w:t>
      </w:r>
      <w:r w:rsidRPr="00F81343">
        <w:rPr>
          <w:rStyle w:val="StyleUnderline"/>
          <w:highlight w:val="yellow"/>
        </w:rPr>
        <w:t xml:space="preserve">, that could be </w:t>
      </w:r>
      <w:r w:rsidRPr="00F81343">
        <w:rPr>
          <w:rStyle w:val="Emphasis"/>
          <w:highlight w:val="yellow"/>
        </w:rPr>
        <w:t>great news</w:t>
      </w:r>
      <w:r w:rsidRPr="00F81343">
        <w:rPr>
          <w:rStyle w:val="StyleUnderline"/>
          <w:highlight w:val="yellow"/>
        </w:rPr>
        <w:t xml:space="preserve"> </w:t>
      </w:r>
      <w:r w:rsidRPr="00F81343">
        <w:rPr>
          <w:rStyle w:val="StyleUnderline"/>
        </w:rPr>
        <w:t>for</w:t>
      </w:r>
      <w:r w:rsidRPr="00F81343">
        <w:rPr>
          <w:sz w:val="12"/>
          <w:szCs w:val="12"/>
        </w:rPr>
        <w:t xml:space="preserve"> Wal-Mart and other </w:t>
      </w:r>
      <w:r w:rsidRPr="00F81343">
        <w:rPr>
          <w:rStyle w:val="StyleUnderline"/>
        </w:rPr>
        <w:t>retailers,</w:t>
      </w:r>
      <w:r w:rsidRPr="00F81343">
        <w:rPr>
          <w:sz w:val="12"/>
          <w:szCs w:val="12"/>
        </w:rPr>
        <w:t xml:space="preserve"> which pay above-average tax rates because they don't tend to benefit much from tax credits for domestic manufacturing and R&amp;D. In November, Wal-Mart forecast a companywide 31% to 32% effective tax rate for its current fiscal year, including its international locations. The bottom line is that instead of being one of the potential losers in tax reform, Wal-Mart could become among the big winners. (Wall Street is unsure. Wal-Mart shares fell a fraction for the week, trading just below their 200-day moving average.)</w:t>
      </w:r>
      <w:r w:rsidR="00F81343" w:rsidRPr="00F81343">
        <w:rPr>
          <w:sz w:val="12"/>
          <w:szCs w:val="12"/>
        </w:rPr>
        <w:t xml:space="preserve"> </w:t>
      </w:r>
      <w:r w:rsidRPr="00F81343">
        <w:rPr>
          <w:rStyle w:val="StyleUnderline"/>
          <w:highlight w:val="yellow"/>
        </w:rPr>
        <w:t>While</w:t>
      </w:r>
      <w:r w:rsidRPr="00F81343">
        <w:rPr>
          <w:rStyle w:val="StyleUnderline"/>
        </w:rPr>
        <w:t xml:space="preserve"> Senate budget </w:t>
      </w:r>
      <w:r w:rsidRPr="00F81343">
        <w:rPr>
          <w:rStyle w:val="StyleUnderline"/>
          <w:highlight w:val="yellow"/>
        </w:rPr>
        <w:t xml:space="preserve">reconciliation </w:t>
      </w:r>
      <w:r w:rsidRPr="00F81343">
        <w:rPr>
          <w:rStyle w:val="StyleUnderline"/>
        </w:rPr>
        <w:t xml:space="preserve">requiring just a </w:t>
      </w:r>
      <w:r w:rsidRPr="00F81343">
        <w:rPr>
          <w:rStyle w:val="StyleUnderline"/>
          <w:highlight w:val="yellow"/>
        </w:rPr>
        <w:t xml:space="preserve">simple majority can only </w:t>
      </w:r>
      <w:r w:rsidRPr="00F81343">
        <w:rPr>
          <w:rStyle w:val="StyleUnderline"/>
        </w:rPr>
        <w:t xml:space="preserve">be used to </w:t>
      </w:r>
      <w:r w:rsidRPr="00F81343">
        <w:rPr>
          <w:rStyle w:val="StyleUnderline"/>
          <w:highlight w:val="yellow"/>
        </w:rPr>
        <w:t>pass legislation that is</w:t>
      </w:r>
      <w:r w:rsidRPr="00F81343">
        <w:rPr>
          <w:rStyle w:val="StyleUnderline"/>
        </w:rPr>
        <w:t xml:space="preserve"> no worse than </w:t>
      </w:r>
      <w:r w:rsidRPr="00F81343">
        <w:rPr>
          <w:rStyle w:val="StyleUnderline"/>
          <w:highlight w:val="yellow"/>
        </w:rPr>
        <w:t>deficit neutral beyond</w:t>
      </w:r>
      <w:r w:rsidRPr="00F81343">
        <w:rPr>
          <w:rStyle w:val="StyleUnderline"/>
        </w:rPr>
        <w:t xml:space="preserve"> the </w:t>
      </w:r>
      <w:r w:rsidRPr="00F81343">
        <w:rPr>
          <w:rStyle w:val="StyleUnderline"/>
          <w:highlight w:val="yellow"/>
        </w:rPr>
        <w:t>10th year</w:t>
      </w:r>
      <w:r w:rsidRPr="00F81343">
        <w:rPr>
          <w:rStyle w:val="StyleUnderline"/>
        </w:rPr>
        <w:t xml:space="preserve">, the </w:t>
      </w:r>
      <w:r w:rsidRPr="00F81343">
        <w:rPr>
          <w:rStyle w:val="StyleUnderline"/>
          <w:highlight w:val="yellow"/>
        </w:rPr>
        <w:t>GOP could use</w:t>
      </w:r>
      <w:r w:rsidRPr="00F81343">
        <w:rPr>
          <w:sz w:val="12"/>
          <w:szCs w:val="12"/>
        </w:rPr>
        <w:t xml:space="preserve"> President George W. </w:t>
      </w:r>
      <w:r w:rsidRPr="00F81343">
        <w:rPr>
          <w:rStyle w:val="StyleUnderline"/>
          <w:highlight w:val="yellow"/>
        </w:rPr>
        <w:t>Bush's strategy of letting</w:t>
      </w:r>
      <w:r w:rsidRPr="00F81343">
        <w:rPr>
          <w:rStyle w:val="StyleUnderline"/>
        </w:rPr>
        <w:t xml:space="preserve"> tax </w:t>
      </w:r>
      <w:r w:rsidRPr="00F81343">
        <w:rPr>
          <w:rStyle w:val="StyleUnderline"/>
          <w:highlight w:val="yellow"/>
        </w:rPr>
        <w:t>cuts sunset after a decade</w:t>
      </w:r>
      <w:r w:rsidRPr="00F81343">
        <w:rPr>
          <w:sz w:val="12"/>
          <w:szCs w:val="12"/>
        </w:rPr>
        <w:t>. Or the GOP could decide to blow up the Senate filibuster and enact permanent tax cuts, rolling the dice that Democrats won't control both the White House and Congress for years to come.</w:t>
      </w:r>
    </w:p>
    <w:p w:rsidR="00566970" w:rsidRPr="00F81343" w:rsidRDefault="00566970" w:rsidP="00566970">
      <w:pPr>
        <w:rPr>
          <w:sz w:val="12"/>
          <w:szCs w:val="12"/>
        </w:rPr>
      </w:pPr>
    </w:p>
    <w:p w:rsidR="00041691" w:rsidRPr="00F81343" w:rsidRDefault="00041691" w:rsidP="00041691">
      <w:pPr>
        <w:rPr>
          <w:sz w:val="12"/>
          <w:szCs w:val="12"/>
        </w:rPr>
      </w:pPr>
    </w:p>
    <w:p w:rsidR="000E2398" w:rsidRPr="00F81343" w:rsidRDefault="000E2398" w:rsidP="000E2398">
      <w:pPr>
        <w:pStyle w:val="Heading2"/>
      </w:pPr>
      <w:bookmarkStart w:id="12" w:name="_Toc487825219"/>
      <w:r w:rsidRPr="00F81343">
        <w:lastRenderedPageBreak/>
        <w:t>Links</w:t>
      </w:r>
      <w:bookmarkEnd w:id="12"/>
    </w:p>
    <w:p w:rsidR="000E2398" w:rsidRPr="00F81343" w:rsidRDefault="000E2398" w:rsidP="000E2398">
      <w:pPr>
        <w:rPr>
          <w:sz w:val="12"/>
          <w:szCs w:val="12"/>
        </w:rPr>
      </w:pPr>
    </w:p>
    <w:p w:rsidR="006532ED" w:rsidRPr="00F81343" w:rsidRDefault="006532ED" w:rsidP="006532ED">
      <w:pPr>
        <w:pStyle w:val="Heading3"/>
      </w:pPr>
      <w:bookmarkStart w:id="13" w:name="_Toc487825220"/>
      <w:r w:rsidRPr="00F81343">
        <w:lastRenderedPageBreak/>
        <w:t>Links----</w:t>
      </w:r>
      <w:r w:rsidR="0068178D" w:rsidRPr="00F81343">
        <w:t>Federal Education Policy---</w:t>
      </w:r>
      <w:r w:rsidRPr="00F81343">
        <w:t>Conservative Base</w:t>
      </w:r>
      <w:bookmarkEnd w:id="13"/>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 xml:space="preserve">Reducing the federal role in education is a </w:t>
      </w:r>
      <w:r w:rsidRPr="00F81343">
        <w:rPr>
          <w:sz w:val="28"/>
          <w:u w:val="single"/>
        </w:rPr>
        <w:t>key issue</w:t>
      </w:r>
      <w:r w:rsidRPr="00F81343">
        <w:rPr>
          <w:sz w:val="28"/>
        </w:rPr>
        <w:t xml:space="preserve"> for the conservative base</w:t>
      </w:r>
    </w:p>
    <w:p w:rsidR="006532ED" w:rsidRPr="00F81343" w:rsidRDefault="006532ED" w:rsidP="006532ED">
      <w:pPr>
        <w:rPr>
          <w:rStyle w:val="Style13ptBold"/>
          <w:b w:val="0"/>
          <w:sz w:val="28"/>
        </w:rPr>
      </w:pPr>
      <w:r w:rsidRPr="00F81343">
        <w:rPr>
          <w:rStyle w:val="Style13ptBold"/>
          <w:sz w:val="28"/>
        </w:rPr>
        <w:t>Wyler 12</w:t>
      </w:r>
      <w:r w:rsidRPr="00F81343">
        <w:rPr>
          <w:rStyle w:val="Style13ptBold"/>
          <w:b w:val="0"/>
          <w:sz w:val="28"/>
        </w:rPr>
        <w:t xml:space="preserve"> (Grace, 5/23, staff @ Business Insider, “Is Mitt Romney Embarrassed About Having An Education Plan?”, http://www.businessinsider.com/mitt-romney-education-plan--2012-5)</w:t>
      </w:r>
    </w:p>
    <w:p w:rsidR="006532ED" w:rsidRPr="00F81343" w:rsidRDefault="006532ED" w:rsidP="006532ED">
      <w:pPr>
        <w:rPr>
          <w:rStyle w:val="Emphasis"/>
        </w:rPr>
      </w:pPr>
      <w:r w:rsidRPr="00F81343">
        <w:rPr>
          <w:sz w:val="12"/>
          <w:szCs w:val="12"/>
        </w:rPr>
        <w:t xml:space="preserve">Like most of </w:t>
      </w:r>
      <w:r w:rsidRPr="00F81343">
        <w:rPr>
          <w:rStyle w:val="StyleUnderline"/>
          <w:highlight w:val="yellow"/>
        </w:rPr>
        <w:t>Romney's</w:t>
      </w:r>
      <w:r w:rsidRPr="00F81343">
        <w:rPr>
          <w:rStyle w:val="StyleUnderline"/>
        </w:rPr>
        <w:t xml:space="preserve"> policy proposals</w:t>
      </w:r>
      <w:r w:rsidRPr="00F81343">
        <w:rPr>
          <w:sz w:val="12"/>
          <w:szCs w:val="12"/>
        </w:rPr>
        <w:t xml:space="preserve">, the education platform is pretty vague. It largely </w:t>
      </w:r>
      <w:r w:rsidRPr="00F81343">
        <w:rPr>
          <w:rStyle w:val="StyleUnderline"/>
        </w:rPr>
        <w:t>focuses on a federal voucher program</w:t>
      </w:r>
      <w:r w:rsidRPr="00F81343">
        <w:rPr>
          <w:sz w:val="12"/>
          <w:szCs w:val="12"/>
        </w:rPr>
        <w:t xml:space="preserve"> to allow low-income and disabled students to attend charter and private schools, falling in line with generally accepted GOP talking points about school choice. But </w:t>
      </w:r>
      <w:r w:rsidRPr="00F81343">
        <w:rPr>
          <w:rStyle w:val="StyleUnderline"/>
        </w:rPr>
        <w:t xml:space="preserve">the </w:t>
      </w:r>
      <w:r w:rsidRPr="00F81343">
        <w:rPr>
          <w:rStyle w:val="StyleUnderline"/>
          <w:highlight w:val="yellow"/>
        </w:rPr>
        <w:t>plan fails to address expanded federal involvement in education, a major issue for the GOP's conservative base</w:t>
      </w:r>
      <w:r w:rsidRPr="00F81343">
        <w:rPr>
          <w:sz w:val="12"/>
          <w:szCs w:val="12"/>
        </w:rPr>
        <w:t xml:space="preserve">. While Romney does propose reforming some parts of the No Child Left Behind Act and consolidating "duplicative and overly complex" Department of Energy programs, </w:t>
      </w:r>
      <w:r w:rsidRPr="00F81343">
        <w:rPr>
          <w:rStyle w:val="StyleUnderline"/>
        </w:rPr>
        <w:t xml:space="preserve">he doesn't even come close to </w:t>
      </w:r>
      <w:r w:rsidRPr="00F81343">
        <w:rPr>
          <w:rStyle w:val="StyleUnderline"/>
          <w:highlight w:val="yellow"/>
        </w:rPr>
        <w:t xml:space="preserve">the </w:t>
      </w:r>
      <w:r w:rsidRPr="00F81343">
        <w:rPr>
          <w:rStyle w:val="Emphasis"/>
          <w:highlight w:val="yellow"/>
        </w:rPr>
        <w:t>radical cutbacks and wholesale DOE elimination favored by the growing social conservative</w:t>
      </w:r>
      <w:r w:rsidRPr="00F81343">
        <w:rPr>
          <w:rStyle w:val="Emphasis"/>
        </w:rPr>
        <w:t xml:space="preserve">/Tea Party/Constitutionalist </w:t>
      </w:r>
      <w:r w:rsidRPr="00F81343">
        <w:rPr>
          <w:rStyle w:val="Emphasis"/>
          <w:highlight w:val="yellow"/>
        </w:rPr>
        <w:t>wing of the Republican Party.</w:t>
      </w:r>
    </w:p>
    <w:p w:rsidR="006532ED" w:rsidRPr="00F81343" w:rsidRDefault="006532ED" w:rsidP="006532ED">
      <w:pPr>
        <w:pStyle w:val="Heading4"/>
        <w:rPr>
          <w:sz w:val="28"/>
        </w:rPr>
      </w:pPr>
      <w:r w:rsidRPr="00F81343">
        <w:rPr>
          <w:sz w:val="28"/>
        </w:rPr>
        <w:t>Conservative opposition to the federal role in education is strong</w:t>
      </w:r>
    </w:p>
    <w:p w:rsidR="006532ED" w:rsidRPr="00F81343" w:rsidRDefault="006532ED" w:rsidP="006532ED">
      <w:pPr>
        <w:rPr>
          <w:rStyle w:val="Style13ptBold"/>
          <w:b w:val="0"/>
          <w:sz w:val="28"/>
        </w:rPr>
      </w:pPr>
      <w:r w:rsidRPr="00F81343">
        <w:rPr>
          <w:rStyle w:val="Style13ptBold"/>
          <w:sz w:val="28"/>
        </w:rPr>
        <w:t>Berry 15</w:t>
      </w:r>
      <w:r w:rsidRPr="00F81343">
        <w:rPr>
          <w:rStyle w:val="Style13ptBold"/>
          <w:b w:val="0"/>
          <w:sz w:val="28"/>
        </w:rPr>
        <w:t xml:space="preserve"> </w:t>
      </w:r>
      <w:r w:rsidRPr="00F81343">
        <w:rPr>
          <w:rStyle w:val="Style13ptBold"/>
          <w:b w:val="0"/>
          <w:sz w:val="16"/>
        </w:rPr>
        <w:t>(Dr. Susan, contributor @ Breitbart, 3/9, “Jeb Bush Retrofits Facts of Common Core To Boost Conservative Credibility”, http://www.breitbart.com/big-government/2015/03/09/jeb-bush-retrofits-facts-of-common-core-to-boost-conservative-credibility/)</w:t>
      </w:r>
    </w:p>
    <w:p w:rsidR="006532ED" w:rsidRPr="00F81343" w:rsidRDefault="006532ED" w:rsidP="006532ED">
      <w:pPr>
        <w:rPr>
          <w:sz w:val="12"/>
          <w:szCs w:val="12"/>
        </w:rPr>
      </w:pPr>
      <w:r w:rsidRPr="00F81343">
        <w:rPr>
          <w:sz w:val="12"/>
          <w:szCs w:val="12"/>
        </w:rPr>
        <w:t xml:space="preserve">Bush’s </w:t>
      </w:r>
      <w:r w:rsidRPr="00F81343">
        <w:rPr>
          <w:rStyle w:val="StyleUnderline"/>
          <w:highlight w:val="yellow"/>
        </w:rPr>
        <w:t>attempt to infuse</w:t>
      </w:r>
      <w:r w:rsidRPr="00F81343">
        <w:rPr>
          <w:sz w:val="12"/>
          <w:szCs w:val="12"/>
        </w:rPr>
        <w:t xml:space="preserve"> his </w:t>
      </w:r>
      <w:r w:rsidRPr="00F81343">
        <w:rPr>
          <w:rStyle w:val="StyleUnderline"/>
          <w:highlight w:val="yellow"/>
        </w:rPr>
        <w:t>views on education reform with</w:t>
      </w:r>
      <w:r w:rsidRPr="00F81343">
        <w:rPr>
          <w:sz w:val="12"/>
          <w:szCs w:val="12"/>
        </w:rPr>
        <w:t xml:space="preserve"> a dose of </w:t>
      </w:r>
      <w:r w:rsidRPr="00F81343">
        <w:rPr>
          <w:sz w:val="12"/>
          <w:szCs w:val="12"/>
          <w:highlight w:val="yellow"/>
        </w:rPr>
        <w:t>f</w:t>
      </w:r>
      <w:r w:rsidRPr="00F81343">
        <w:rPr>
          <w:rStyle w:val="StyleUnderline"/>
          <w:highlight w:val="yellow"/>
        </w:rPr>
        <w:t xml:space="preserve">ederalism in order to </w:t>
      </w:r>
      <w:r w:rsidRPr="00F81343">
        <w:rPr>
          <w:rStyle w:val="Emphasis"/>
          <w:highlight w:val="yellow"/>
        </w:rPr>
        <w:t>salvage his credibility with the conservative base</w:t>
      </w:r>
      <w:r w:rsidRPr="00F81343">
        <w:rPr>
          <w:rStyle w:val="StyleUnderline"/>
          <w:highlight w:val="yellow"/>
        </w:rPr>
        <w:t xml:space="preserve"> seems obvious</w:t>
      </w:r>
      <w:r w:rsidRPr="00F81343">
        <w:rPr>
          <w:sz w:val="12"/>
          <w:szCs w:val="12"/>
        </w:rPr>
        <w:t xml:space="preserve">. The former Florida governor is pushing for the reauthorization of NCLB, the latest version of the Elementary and Secondary Education Act (ESEA), first enacted by Lyndon Baines Johnson as part of his “War on Poverty.” </w:t>
      </w:r>
      <w:r w:rsidRPr="00F81343">
        <w:rPr>
          <w:rStyle w:val="StyleUnderline"/>
        </w:rPr>
        <w:t xml:space="preserve">Bush describes ESEA as a “critical piece of legislation that sets out the role of the federal government in school funding and policy.” </w:t>
      </w:r>
      <w:r w:rsidRPr="00F81343">
        <w:rPr>
          <w:rStyle w:val="StyleUnderline"/>
          <w:highlight w:val="yellow"/>
        </w:rPr>
        <w:t>Conservatives</w:t>
      </w:r>
      <w:r w:rsidRPr="00F81343">
        <w:rPr>
          <w:rStyle w:val="StyleUnderline"/>
        </w:rPr>
        <w:t xml:space="preserve">, of course, </w:t>
      </w:r>
      <w:r w:rsidRPr="00F81343">
        <w:rPr>
          <w:rStyle w:val="StyleUnderline"/>
          <w:highlight w:val="yellow"/>
        </w:rPr>
        <w:t xml:space="preserve">would like to see </w:t>
      </w:r>
      <w:r w:rsidRPr="00F81343">
        <w:rPr>
          <w:rStyle w:val="Emphasis"/>
          <w:highlight w:val="yellow"/>
        </w:rPr>
        <w:t>no role for the federal government in education</w:t>
      </w:r>
      <w:r w:rsidRPr="00F81343">
        <w:rPr>
          <w:rStyle w:val="StyleUnderline"/>
          <w:highlight w:val="yellow"/>
        </w:rPr>
        <w:t>, as per the Constitution</w:t>
      </w:r>
      <w:r w:rsidRPr="00F81343">
        <w:rPr>
          <w:rStyle w:val="StyleUnderline"/>
        </w:rPr>
        <w:t>.</w:t>
      </w:r>
      <w:r w:rsidRPr="00F81343">
        <w:rPr>
          <w:sz w:val="12"/>
          <w:szCs w:val="12"/>
        </w:rPr>
        <w:t xml:space="preserve"> “[T]he Obama </w:t>
      </w:r>
      <w:r w:rsidRPr="00F81343">
        <w:rPr>
          <w:rStyle w:val="StyleUnderline"/>
          <w:highlight w:val="yellow"/>
        </w:rPr>
        <w:t xml:space="preserve">administration has issued a patchwork of waivers and side deals, </w:t>
      </w:r>
      <w:r w:rsidRPr="00F81343">
        <w:rPr>
          <w:rStyle w:val="Emphasis"/>
          <w:highlight w:val="yellow"/>
        </w:rPr>
        <w:t>given out by fiat</w:t>
      </w:r>
      <w:r w:rsidRPr="00F81343">
        <w:rPr>
          <w:rStyle w:val="StyleUnderline"/>
          <w:highlight w:val="yellow"/>
        </w:rPr>
        <w:t xml:space="preserve"> and without consistency</w:t>
      </w:r>
      <w:r w:rsidRPr="00F81343">
        <w:rPr>
          <w:sz w:val="12"/>
          <w:szCs w:val="12"/>
        </w:rPr>
        <w:t>,” Bush continues. “No wonder parents and state and local leaders question Washington’s motives when it comes to our schools.”</w:t>
      </w:r>
    </w:p>
    <w:p w:rsidR="006532ED" w:rsidRPr="00F81343" w:rsidRDefault="006532ED" w:rsidP="006532ED">
      <w:pPr>
        <w:pStyle w:val="Heading4"/>
        <w:rPr>
          <w:sz w:val="28"/>
        </w:rPr>
      </w:pPr>
      <w:r w:rsidRPr="00F81343">
        <w:rPr>
          <w:sz w:val="28"/>
        </w:rPr>
        <w:t>States’ rights conservatives oppose federal involvement in education</w:t>
      </w:r>
    </w:p>
    <w:p w:rsidR="006532ED" w:rsidRPr="00F81343" w:rsidRDefault="006532ED" w:rsidP="006532ED">
      <w:pPr>
        <w:rPr>
          <w:rStyle w:val="Style13ptBold"/>
          <w:b w:val="0"/>
          <w:sz w:val="28"/>
        </w:rPr>
      </w:pPr>
      <w:r w:rsidRPr="00F81343">
        <w:rPr>
          <w:rStyle w:val="Style13ptBold"/>
          <w:sz w:val="28"/>
        </w:rPr>
        <w:t>Whitman 15</w:t>
      </w:r>
      <w:r w:rsidRPr="00F81343">
        <w:rPr>
          <w:rStyle w:val="Style13ptBold"/>
          <w:b w:val="0"/>
          <w:sz w:val="28"/>
        </w:rPr>
        <w:t xml:space="preserve"> </w:t>
      </w:r>
      <w:r w:rsidRPr="00F81343">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rsidR="006532ED" w:rsidRPr="00F81343" w:rsidRDefault="006532ED" w:rsidP="006532ED">
      <w:pPr>
        <w:rPr>
          <w:sz w:val="12"/>
          <w:szCs w:val="12"/>
        </w:rPr>
      </w:pPr>
      <w:r w:rsidRPr="00F81343">
        <w:rPr>
          <w:sz w:val="12"/>
          <w:szCs w:val="12"/>
        </w:rPr>
        <w:t>Last but not least—and irrespective of previous conservative efforts to develop voluntary national standards—</w:t>
      </w:r>
      <w:r w:rsidRPr="00F81343">
        <w:rPr>
          <w:rStyle w:val="StyleUnderline"/>
        </w:rPr>
        <w:t xml:space="preserve">some </w:t>
      </w:r>
      <w:r w:rsidRPr="00F81343">
        <w:rPr>
          <w:rStyle w:val="StyleUnderline"/>
          <w:highlight w:val="yellow"/>
        </w:rPr>
        <w:t xml:space="preserve">Tea Party leaders and Common Core critics remain </w:t>
      </w:r>
      <w:r w:rsidRPr="00F81343">
        <w:rPr>
          <w:rStyle w:val="Emphasis"/>
          <w:highlight w:val="yellow"/>
        </w:rPr>
        <w:t>purists about federalism</w:t>
      </w:r>
      <w:r w:rsidRPr="00F81343">
        <w:rPr>
          <w:rStyle w:val="StyleUnderline"/>
          <w:highlight w:val="yellow"/>
        </w:rPr>
        <w:t>.</w:t>
      </w:r>
      <w:r w:rsidRPr="00F81343">
        <w:rPr>
          <w:sz w:val="12"/>
          <w:szCs w:val="12"/>
          <w:highlight w:val="yellow"/>
        </w:rPr>
        <w:t xml:space="preserve"> </w:t>
      </w:r>
      <w:r w:rsidRPr="00F81343">
        <w:rPr>
          <w:rStyle w:val="StyleUnderline"/>
          <w:highlight w:val="yellow"/>
        </w:rPr>
        <w:t xml:space="preserve">They </w:t>
      </w:r>
      <w:r w:rsidRPr="00F81343">
        <w:rPr>
          <w:rStyle w:val="Emphasis"/>
          <w:highlight w:val="yellow"/>
        </w:rPr>
        <w:t>firmly oppose</w:t>
      </w:r>
      <w:r w:rsidRPr="00F81343">
        <w:rPr>
          <w:rStyle w:val="StyleUnderline"/>
        </w:rPr>
        <w:t xml:space="preserve"> the </w:t>
      </w:r>
      <w:r w:rsidRPr="00F81343">
        <w:rPr>
          <w:rStyle w:val="StyleUnderline"/>
          <w:highlight w:val="yellow"/>
        </w:rPr>
        <w:t xml:space="preserve">Common Core State Standards on </w:t>
      </w:r>
      <w:r w:rsidRPr="00F81343">
        <w:rPr>
          <w:rStyle w:val="Emphasis"/>
          <w:highlight w:val="yellow"/>
        </w:rPr>
        <w:t>constitutional and ideological grounds</w:t>
      </w:r>
      <w:r w:rsidRPr="00F81343">
        <w:rPr>
          <w:rStyle w:val="StyleUnderline"/>
        </w:rPr>
        <w:t xml:space="preserve"> </w:t>
      </w:r>
      <w:r w:rsidRPr="00F81343">
        <w:rPr>
          <w:rStyle w:val="StyleUnderline"/>
          <w:highlight w:val="yellow"/>
        </w:rPr>
        <w:t>for infringing on state and local control of education</w:t>
      </w:r>
      <w:r w:rsidRPr="00F81343">
        <w:rPr>
          <w:sz w:val="12"/>
          <w:szCs w:val="12"/>
        </w:rPr>
        <w:t>—</w:t>
      </w:r>
      <w:r w:rsidRPr="00F81343">
        <w:rPr>
          <w:rStyle w:val="StyleUnderline"/>
        </w:rPr>
        <w:t xml:space="preserve">an unenumerated power </w:t>
      </w:r>
      <w:r w:rsidRPr="00F81343">
        <w:rPr>
          <w:rStyle w:val="StyleUnderline"/>
          <w:highlight w:val="yellow"/>
        </w:rPr>
        <w:t xml:space="preserve">they believe is </w:t>
      </w:r>
      <w:r w:rsidRPr="00F81343">
        <w:rPr>
          <w:rStyle w:val="Emphasis"/>
          <w:highlight w:val="yellow"/>
        </w:rPr>
        <w:t>reserved solely to individual states under the 10th amendme</w:t>
      </w:r>
      <w:r w:rsidRPr="00F81343">
        <w:rPr>
          <w:rStyle w:val="StyleUnderline"/>
          <w:highlight w:val="yellow"/>
        </w:rPr>
        <w:t>nt</w:t>
      </w:r>
      <w:r w:rsidRPr="00F81343">
        <w:rPr>
          <w:sz w:val="12"/>
          <w:szCs w:val="12"/>
        </w:rPr>
        <w:t>, and not to consortiums of states or to the federal government. Last year, Governor Nikki Haley</w:t>
      </w:r>
      <w:r w:rsidRPr="00F81343">
        <w:rPr>
          <w:rStyle w:val="StyleUnderline"/>
        </w:rPr>
        <w:t>, a Tea Party favorite, signed a bill requiring South Carolina to adopt new standards replacing the Common Core State Standards</w:t>
      </w:r>
      <w:r w:rsidRPr="00F81343">
        <w:rPr>
          <w:sz w:val="12"/>
          <w:szCs w:val="12"/>
        </w:rPr>
        <w:t>. “We don’t ever want to educate South Carolina children like they educate California children,” Haley said.</w:t>
      </w:r>
    </w:p>
    <w:p w:rsidR="006532ED" w:rsidRPr="00F81343" w:rsidRDefault="006532ED" w:rsidP="006532ED">
      <w:pPr>
        <w:pStyle w:val="Heading4"/>
        <w:rPr>
          <w:sz w:val="28"/>
        </w:rPr>
      </w:pPr>
      <w:r w:rsidRPr="00F81343">
        <w:rPr>
          <w:sz w:val="28"/>
        </w:rPr>
        <w:t>It’s a key issue for the base – they hate the plan</w:t>
      </w:r>
    </w:p>
    <w:p w:rsidR="006532ED" w:rsidRPr="00F81343" w:rsidRDefault="006532ED" w:rsidP="006532ED">
      <w:pPr>
        <w:rPr>
          <w:sz w:val="12"/>
          <w:szCs w:val="12"/>
        </w:rPr>
      </w:pPr>
      <w:r w:rsidRPr="00F81343">
        <w:rPr>
          <w:rStyle w:val="Style13ptBold"/>
          <w:sz w:val="28"/>
        </w:rPr>
        <w:t>Education Views.org 15</w:t>
      </w:r>
      <w:r w:rsidRPr="00F81343">
        <w:rPr>
          <w:sz w:val="12"/>
          <w:szCs w:val="12"/>
        </w:rPr>
        <w:t xml:space="preserve"> </w:t>
      </w:r>
      <w:r w:rsidRPr="00F81343">
        <w:rPr>
          <w:sz w:val="14"/>
        </w:rPr>
        <w:t>(6/13, “No Child Left Behind Rewrite To Face Another Showdown in House”, https://www.educationviews.org/child-left-rewrite-face-showdown-house/)</w:t>
      </w:r>
    </w:p>
    <w:p w:rsidR="006532ED" w:rsidRPr="00F81343" w:rsidRDefault="006532ED" w:rsidP="006532ED">
      <w:pPr>
        <w:rPr>
          <w:rStyle w:val="StyleUnderline"/>
        </w:rPr>
      </w:pPr>
      <w:r w:rsidRPr="00F81343">
        <w:rPr>
          <w:sz w:val="12"/>
          <w:szCs w:val="12"/>
        </w:rPr>
        <w:t xml:space="preserve">As Breitbart News reported in late February, </w:t>
      </w:r>
      <w:r w:rsidRPr="00F81343">
        <w:rPr>
          <w:rStyle w:val="StyleUnderline"/>
        </w:rPr>
        <w:t xml:space="preserve">GOP leadership pulled the Student Success Act from the House floor after it was determined the legislation lacked sufficient support. Grassroots </w:t>
      </w:r>
      <w:r w:rsidRPr="00F81343">
        <w:rPr>
          <w:rStyle w:val="StyleUnderline"/>
          <w:highlight w:val="yellow"/>
        </w:rPr>
        <w:t>conservative</w:t>
      </w:r>
      <w:r w:rsidRPr="00F81343">
        <w:rPr>
          <w:rStyle w:val="StyleUnderline"/>
        </w:rPr>
        <w:t xml:space="preserve"> parent </w:t>
      </w:r>
      <w:r w:rsidRPr="00F81343">
        <w:rPr>
          <w:rStyle w:val="StyleUnderline"/>
          <w:highlight w:val="yellow"/>
        </w:rPr>
        <w:t>groups seek</w:t>
      </w:r>
      <w:r w:rsidRPr="00F81343">
        <w:rPr>
          <w:rStyle w:val="StyleUnderline"/>
        </w:rPr>
        <w:t xml:space="preserve">ing </w:t>
      </w:r>
      <w:r w:rsidRPr="00F81343">
        <w:rPr>
          <w:rStyle w:val="StyleUnderline"/>
          <w:highlight w:val="yellow"/>
        </w:rPr>
        <w:t xml:space="preserve">to </w:t>
      </w:r>
      <w:r w:rsidRPr="00F81343">
        <w:rPr>
          <w:rStyle w:val="Emphasis"/>
          <w:highlight w:val="yellow"/>
        </w:rPr>
        <w:t>eliminate federal involvement in education</w:t>
      </w:r>
      <w:r w:rsidRPr="00F81343">
        <w:rPr>
          <w:rStyle w:val="StyleUnderline"/>
        </w:rPr>
        <w:t xml:space="preserve"> </w:t>
      </w:r>
      <w:r w:rsidRPr="00F81343">
        <w:rPr>
          <w:rStyle w:val="StyleUnderline"/>
          <w:highlight w:val="yellow"/>
        </w:rPr>
        <w:t>voiced concerns</w:t>
      </w:r>
      <w:r w:rsidRPr="00F81343">
        <w:rPr>
          <w:rStyle w:val="StyleUnderline"/>
        </w:rPr>
        <w:t xml:space="preserve"> that the rewrite still required excessive </w:t>
      </w:r>
      <w:r w:rsidRPr="00F81343">
        <w:rPr>
          <w:rStyle w:val="StyleUnderline"/>
          <w:highlight w:val="yellow"/>
        </w:rPr>
        <w:t>federal intrusion into the right of states</w:t>
      </w:r>
      <w:r w:rsidRPr="00F81343">
        <w:rPr>
          <w:rStyle w:val="StyleUnderline"/>
        </w:rPr>
        <w:t xml:space="preserve"> to set their own </w:t>
      </w:r>
      <w:r w:rsidRPr="00F81343">
        <w:rPr>
          <w:rStyle w:val="StyleUnderline"/>
          <w:highlight w:val="yellow"/>
        </w:rPr>
        <w:t>education policies</w:t>
      </w:r>
      <w:r w:rsidRPr="00F81343">
        <w:rPr>
          <w:sz w:val="12"/>
          <w:szCs w:val="12"/>
        </w:rPr>
        <w:t xml:space="preserve">. The Washington Examiner reports conservative House members say they will not support the measure without significant changes. </w:t>
      </w:r>
      <w:r w:rsidRPr="00F81343">
        <w:rPr>
          <w:rStyle w:val="StyleUnderline"/>
        </w:rPr>
        <w:t>GOP leaders, however, have said they have no intentions to make alterations to the bill, but will put it back on the House floor exactly as it was in February</w:t>
      </w:r>
      <w:r w:rsidRPr="00F81343">
        <w:rPr>
          <w:sz w:val="12"/>
          <w:szCs w:val="12"/>
        </w:rPr>
        <w:t xml:space="preserve">. </w:t>
      </w:r>
      <w:r w:rsidRPr="00F81343">
        <w:rPr>
          <w:rStyle w:val="StyleUnderline"/>
          <w:highlight w:val="yellow"/>
        </w:rPr>
        <w:t xml:space="preserve">Republican leaders seem poised to resume attempts to </w:t>
      </w:r>
      <w:r w:rsidRPr="00F81343">
        <w:rPr>
          <w:rStyle w:val="Emphasis"/>
          <w:highlight w:val="yellow"/>
        </w:rPr>
        <w:t>convince the conservative base</w:t>
      </w:r>
      <w:r w:rsidRPr="00F81343">
        <w:rPr>
          <w:rStyle w:val="StyleUnderline"/>
        </w:rPr>
        <w:t xml:space="preserve"> of their party </w:t>
      </w:r>
      <w:r w:rsidRPr="00F81343">
        <w:rPr>
          <w:rStyle w:val="StyleUnderline"/>
          <w:highlight w:val="yellow"/>
        </w:rPr>
        <w:t xml:space="preserve">that the bill will reduce federal involvement in education and return it to the states </w:t>
      </w:r>
      <w:r w:rsidRPr="00F81343">
        <w:rPr>
          <w:rStyle w:val="StyleUnderline"/>
        </w:rPr>
        <w:t>and localities.</w:t>
      </w:r>
    </w:p>
    <w:p w:rsidR="006532ED" w:rsidRPr="00F81343" w:rsidRDefault="006532ED" w:rsidP="006532ED">
      <w:pPr>
        <w:pStyle w:val="Heading4"/>
        <w:rPr>
          <w:sz w:val="28"/>
        </w:rPr>
      </w:pPr>
      <w:r w:rsidRPr="00F81343">
        <w:rPr>
          <w:sz w:val="28"/>
        </w:rPr>
        <w:lastRenderedPageBreak/>
        <w:t>Federal role massively unpopular with conservatives</w:t>
      </w:r>
    </w:p>
    <w:p w:rsidR="006532ED" w:rsidRPr="00F81343" w:rsidRDefault="006532ED" w:rsidP="006532ED">
      <w:pPr>
        <w:rPr>
          <w:sz w:val="12"/>
          <w:szCs w:val="12"/>
        </w:rPr>
      </w:pPr>
      <w:r w:rsidRPr="00F81343">
        <w:rPr>
          <w:rStyle w:val="Style13ptBold"/>
          <w:sz w:val="28"/>
        </w:rPr>
        <w:t>McGuinn &amp; Hess 4</w:t>
      </w:r>
      <w:r w:rsidRPr="00F81343">
        <w:rPr>
          <w:sz w:val="12"/>
          <w:szCs w:val="12"/>
        </w:rPr>
        <w:t xml:space="preserve"> </w:t>
      </w:r>
      <w:r w:rsidRPr="00F81343">
        <w:rPr>
          <w:sz w:val="14"/>
        </w:rPr>
        <w:t>(Patrick, Pf @ Brown U., &amp; Frederick, American Enterprise Inst. Fellow, “Freedom From Ignorance? The Great Society and the Evolution of the Elementary and Secondary Education Act of 1965”, https://users.drew.edu/pmcguinn/.../ESEA%20and%20Great%20Society%20Final.doc)</w:t>
      </w:r>
    </w:p>
    <w:p w:rsidR="006532ED" w:rsidRPr="00F81343" w:rsidRDefault="006532ED" w:rsidP="006532ED">
      <w:pPr>
        <w:rPr>
          <w:sz w:val="12"/>
          <w:szCs w:val="12"/>
        </w:rPr>
      </w:pPr>
      <w:r w:rsidRPr="00F81343">
        <w:rPr>
          <w:rStyle w:val="StyleUnderline"/>
        </w:rPr>
        <w:t>Despite increasing public awareness of the unequal opportunities in American schools</w:t>
      </w:r>
      <w:r w:rsidRPr="00F81343">
        <w:rPr>
          <w:sz w:val="12"/>
          <w:szCs w:val="12"/>
        </w:rPr>
        <w:t xml:space="preserve">, however, </w:t>
      </w:r>
      <w:r w:rsidRPr="00F81343">
        <w:rPr>
          <w:rStyle w:val="StyleUnderline"/>
        </w:rPr>
        <w:t xml:space="preserve">the </w:t>
      </w:r>
      <w:r w:rsidRPr="00F81343">
        <w:rPr>
          <w:rStyle w:val="Emphasis"/>
          <w:highlight w:val="yellow"/>
        </w:rPr>
        <w:t>political opposition</w:t>
      </w:r>
      <w:r w:rsidRPr="00F81343">
        <w:rPr>
          <w:rStyle w:val="StyleUnderline"/>
          <w:highlight w:val="yellow"/>
        </w:rPr>
        <w:t xml:space="preserve"> to an expanded federal role in education </w:t>
      </w:r>
      <w:r w:rsidRPr="00F81343">
        <w:rPr>
          <w:rStyle w:val="Emphasis"/>
          <w:highlight w:val="yellow"/>
        </w:rPr>
        <w:t>remained strong</w:t>
      </w:r>
      <w:r w:rsidRPr="00F81343">
        <w:rPr>
          <w:sz w:val="12"/>
          <w:szCs w:val="12"/>
        </w:rPr>
        <w:t>. As Graham has written in his classic work on the period, “</w:t>
      </w:r>
      <w:r w:rsidRPr="00F81343">
        <w:rPr>
          <w:rStyle w:val="Emphasis"/>
          <w:highlight w:val="yellow"/>
        </w:rPr>
        <w:t>to propose federal ‘intrusion’ into the sanctity of the state-local-private preserve of education was</w:t>
      </w:r>
      <w:r w:rsidRPr="00F81343">
        <w:rPr>
          <w:rStyle w:val="Emphasis"/>
        </w:rPr>
        <w:t xml:space="preserve"> to stride boldly into </w:t>
      </w:r>
      <w:r w:rsidRPr="00F81343">
        <w:rPr>
          <w:rStyle w:val="Emphasis"/>
          <w:highlight w:val="yellow"/>
        </w:rPr>
        <w:t>a</w:t>
      </w:r>
      <w:r w:rsidRPr="00F81343">
        <w:rPr>
          <w:rStyle w:val="Emphasis"/>
        </w:rPr>
        <w:t xml:space="preserve"> </w:t>
      </w:r>
      <w:r w:rsidRPr="00F81343">
        <w:rPr>
          <w:rStyle w:val="Emphasis"/>
          <w:highlight w:val="yellow"/>
        </w:rPr>
        <w:t>uniquely</w:t>
      </w:r>
      <w:r w:rsidRPr="00F81343">
        <w:rPr>
          <w:rStyle w:val="Emphasis"/>
        </w:rPr>
        <w:t xml:space="preserve"> </w:t>
      </w:r>
      <w:r w:rsidRPr="00F81343">
        <w:rPr>
          <w:rStyle w:val="Emphasis"/>
          <w:highlight w:val="yellow"/>
        </w:rPr>
        <w:t>dangerous political mine field that pitted Democrat against Republican,</w:t>
      </w:r>
      <w:r w:rsidRPr="00F81343">
        <w:rPr>
          <w:sz w:val="12"/>
          <w:szCs w:val="12"/>
        </w:rPr>
        <w:t xml:space="preserve"> </w:t>
      </w:r>
      <w:r w:rsidRPr="00F81343">
        <w:rPr>
          <w:rStyle w:val="StyleUnderline"/>
        </w:rPr>
        <w:t>liberal against conservative, Catholic against Protestant and Jew, federal power against states rights, white against black, and rich constituency against poor in mercurial cross-cutting alliances</w:t>
      </w:r>
      <w:r w:rsidRPr="00F81343">
        <w:rPr>
          <w:sz w:val="12"/>
          <w:szCs w:val="12"/>
        </w:rPr>
        <w:t xml:space="preserve">.”   </w:t>
      </w:r>
      <w:r w:rsidRPr="00F81343">
        <w:rPr>
          <w:rStyle w:val="StyleUnderline"/>
        </w:rPr>
        <w:t xml:space="preserve">This </w:t>
      </w:r>
      <w:r w:rsidRPr="00F81343">
        <w:rPr>
          <w:rStyle w:val="StyleUnderline"/>
          <w:highlight w:val="yellow"/>
        </w:rPr>
        <w:t>opposition had succeeded in defeating a number of proposals by Democrats for increased federal education spending</w:t>
      </w:r>
      <w:r w:rsidRPr="00F81343">
        <w:rPr>
          <w:sz w:val="12"/>
          <w:szCs w:val="12"/>
        </w:rPr>
        <w:t xml:space="preserve"> in the 1940s and 1950s, as well as several by President Kennedy’s administration in the early 1960s.</w:t>
      </w:r>
    </w:p>
    <w:p w:rsidR="006532ED" w:rsidRPr="00F81343" w:rsidRDefault="006532ED" w:rsidP="006532ED">
      <w:pPr>
        <w:pStyle w:val="Heading4"/>
        <w:rPr>
          <w:sz w:val="28"/>
        </w:rPr>
      </w:pPr>
      <w:r w:rsidRPr="00F81343">
        <w:rPr>
          <w:sz w:val="28"/>
        </w:rPr>
        <w:t xml:space="preserve">That’s especially true of federal regulations </w:t>
      </w:r>
    </w:p>
    <w:p w:rsidR="006532ED" w:rsidRPr="00F81343" w:rsidRDefault="006532ED" w:rsidP="006532ED">
      <w:pPr>
        <w:rPr>
          <w:sz w:val="12"/>
          <w:szCs w:val="12"/>
        </w:rPr>
      </w:pPr>
      <w:r w:rsidRPr="00F81343">
        <w:rPr>
          <w:rStyle w:val="Style13ptBold"/>
          <w:sz w:val="28"/>
        </w:rPr>
        <w:t>McGuinn &amp; Hess 4</w:t>
      </w:r>
      <w:r w:rsidRPr="00F81343">
        <w:rPr>
          <w:sz w:val="12"/>
          <w:szCs w:val="12"/>
        </w:rPr>
        <w:t xml:space="preserve"> </w:t>
      </w:r>
      <w:r w:rsidRPr="00F81343">
        <w:rPr>
          <w:sz w:val="14"/>
        </w:rPr>
        <w:t>(Patrick, Pf @ Brown U., &amp; Frederick, American Enterprise Inst. Fellow, “Freedom From Ignorance? The Great Society and the Evolution of the Elementary and Secondary Education Act of 1965”, https://users.drew.edu/pmcguinn/.../ESEA%20and%20Great%20Society%20Final.doc)</w:t>
      </w:r>
    </w:p>
    <w:p w:rsidR="006532ED" w:rsidRPr="00F81343" w:rsidRDefault="006532ED" w:rsidP="006532ED">
      <w:pPr>
        <w:rPr>
          <w:rStyle w:val="StyleUnderline"/>
        </w:rPr>
      </w:pPr>
      <w:r w:rsidRPr="00F81343">
        <w:rPr>
          <w:sz w:val="12"/>
          <w:szCs w:val="12"/>
        </w:rPr>
        <w:t xml:space="preserve">The design as well as the substance of </w:t>
      </w:r>
      <w:r w:rsidRPr="00F81343">
        <w:rPr>
          <w:rStyle w:val="StyleUnderline"/>
          <w:highlight w:val="yellow"/>
        </w:rPr>
        <w:t>ESEA</w:t>
      </w:r>
      <w:r w:rsidRPr="00F81343">
        <w:rPr>
          <w:sz w:val="12"/>
          <w:szCs w:val="12"/>
        </w:rPr>
        <w:t xml:space="preserve"> was to have important consequences for American education policy. One of the most significant features of ESEA was what it did not do: it </w:t>
      </w:r>
      <w:r w:rsidRPr="00F81343">
        <w:rPr>
          <w:rStyle w:val="StyleUnderline"/>
        </w:rPr>
        <w:t>did not provide general federal aid to public schools in the U.S.</w:t>
      </w:r>
      <w:r w:rsidRPr="00F81343">
        <w:rPr>
          <w:sz w:val="12"/>
          <w:szCs w:val="12"/>
        </w:rPr>
        <w:t xml:space="preserve"> Instead, ESEA provided “categorical” aid that was targeted to a specific student population—disadvantaged students. As Paul Peterson and Barry Rabe would later note, “passage of the ESEA…provided for greatly increased support for public education, but it hardly took the form that traditional education interest groups had long advocated. </w:t>
      </w:r>
      <w:r w:rsidRPr="00F81343">
        <w:rPr>
          <w:rStyle w:val="StyleUnderline"/>
        </w:rPr>
        <w:t xml:space="preserve">Instead of a program of general aid, the legislation </w:t>
      </w:r>
      <w:r w:rsidRPr="00F81343">
        <w:rPr>
          <w:rStyle w:val="StyleUnderline"/>
          <w:highlight w:val="yellow"/>
        </w:rPr>
        <w:t>concentrated resources on educationally disadvantaged children</w:t>
      </w:r>
      <w:r w:rsidRPr="00F81343">
        <w:rPr>
          <w:rStyle w:val="StyleUnderline"/>
        </w:rPr>
        <w:t xml:space="preserve"> living in low-income areas.</w:t>
      </w:r>
      <w:r w:rsidRPr="00F81343">
        <w:rPr>
          <w:sz w:val="12"/>
          <w:szCs w:val="12"/>
        </w:rPr>
        <w:t xml:space="preserve">”   And, as will be discussed in more detail below, the creation of federal categorical programs required that federal educational institutions shift from what had been largely an information gathering and disseminating role to a more supervisory role in the administration of the new federal funds and programs. </w:t>
      </w:r>
      <w:r w:rsidRPr="00F81343">
        <w:rPr>
          <w:rStyle w:val="StyleUnderline"/>
          <w:highlight w:val="yellow"/>
        </w:rPr>
        <w:t xml:space="preserve">Given the </w:t>
      </w:r>
      <w:r w:rsidRPr="00F81343">
        <w:rPr>
          <w:rStyle w:val="Emphasis"/>
          <w:highlight w:val="yellow"/>
        </w:rPr>
        <w:t>political opposition to federal “control</w:t>
      </w:r>
      <w:r w:rsidRPr="00F81343">
        <w:rPr>
          <w:rStyle w:val="StyleUnderline"/>
          <w:highlight w:val="yellow"/>
        </w:rPr>
        <w:t>” in education</w:t>
      </w:r>
      <w:r w:rsidRPr="00F81343">
        <w:rPr>
          <w:rStyle w:val="StyleUnderline"/>
        </w:rPr>
        <w:t xml:space="preserve">, however, it </w:t>
      </w:r>
      <w:r w:rsidRPr="00F81343">
        <w:rPr>
          <w:rStyle w:val="StyleUnderline"/>
          <w:highlight w:val="yellow"/>
        </w:rPr>
        <w:t xml:space="preserve">had been </w:t>
      </w:r>
      <w:r w:rsidRPr="00F81343">
        <w:rPr>
          <w:rStyle w:val="Emphasis"/>
          <w:highlight w:val="yellow"/>
        </w:rPr>
        <w:t xml:space="preserve">impossible </w:t>
      </w:r>
      <w:r w:rsidRPr="00F81343">
        <w:rPr>
          <w:rStyle w:val="StyleUnderline"/>
          <w:highlight w:val="yellow"/>
        </w:rPr>
        <w:t>to include rigorous compliance provisions</w:t>
      </w:r>
      <w:r w:rsidRPr="00F81343">
        <w:rPr>
          <w:rStyle w:val="StyleUnderline"/>
        </w:rPr>
        <w:t xml:space="preserve"> in ESEA, </w:t>
      </w:r>
      <w:r w:rsidRPr="00F81343">
        <w:rPr>
          <w:rStyle w:val="StyleUnderline"/>
          <w:highlight w:val="yellow"/>
        </w:rPr>
        <w:t>or even</w:t>
      </w:r>
      <w:r w:rsidRPr="00F81343">
        <w:rPr>
          <w:rStyle w:val="StyleUnderline"/>
        </w:rPr>
        <w:t xml:space="preserve"> the kind of </w:t>
      </w:r>
      <w:r w:rsidRPr="00F81343">
        <w:rPr>
          <w:rStyle w:val="StyleUnderline"/>
          <w:highlight w:val="yellow"/>
        </w:rPr>
        <w:t>administrative requirements</w:t>
      </w:r>
      <w:r w:rsidRPr="00F81343">
        <w:rPr>
          <w:rStyle w:val="StyleUnderline"/>
        </w:rPr>
        <w:t xml:space="preserve"> that were normally </w:t>
      </w:r>
      <w:r w:rsidRPr="00F81343">
        <w:rPr>
          <w:rStyle w:val="StyleUnderline"/>
          <w:highlight w:val="yellow"/>
        </w:rPr>
        <w:t>attached to</w:t>
      </w:r>
      <w:r w:rsidRPr="00F81343">
        <w:rPr>
          <w:rStyle w:val="StyleUnderline"/>
        </w:rPr>
        <w:t xml:space="preserve"> categorical </w:t>
      </w:r>
      <w:r w:rsidRPr="00F81343">
        <w:rPr>
          <w:rStyle w:val="StyleUnderline"/>
          <w:highlight w:val="yellow"/>
        </w:rPr>
        <w:t>grants.</w:t>
      </w:r>
      <w:r w:rsidRPr="00F81343">
        <w:rPr>
          <w:rStyle w:val="StyleUnderline"/>
        </w:rPr>
        <w:t xml:space="preserve"> </w:t>
      </w:r>
    </w:p>
    <w:p w:rsidR="006532ED" w:rsidRPr="00F81343" w:rsidRDefault="006532ED" w:rsidP="006532ED">
      <w:pPr>
        <w:rPr>
          <w:sz w:val="12"/>
          <w:szCs w:val="12"/>
        </w:rPr>
      </w:pPr>
    </w:p>
    <w:p w:rsidR="0068178D" w:rsidRPr="00F81343" w:rsidRDefault="0068178D" w:rsidP="0068178D">
      <w:pPr>
        <w:pStyle w:val="Heading3"/>
      </w:pPr>
      <w:bookmarkStart w:id="14" w:name="_Toc487825221"/>
      <w:r w:rsidRPr="00F81343">
        <w:lastRenderedPageBreak/>
        <w:t>Links---Federal Incentives</w:t>
      </w:r>
      <w:bookmarkEnd w:id="14"/>
    </w:p>
    <w:p w:rsidR="0068178D" w:rsidRPr="00F81343" w:rsidRDefault="0068178D" w:rsidP="0068178D">
      <w:pPr>
        <w:rPr>
          <w:sz w:val="12"/>
          <w:szCs w:val="12"/>
        </w:rPr>
      </w:pPr>
    </w:p>
    <w:p w:rsidR="0068178D" w:rsidRPr="00F81343" w:rsidRDefault="0068178D" w:rsidP="0068178D">
      <w:pPr>
        <w:pStyle w:val="Heading4"/>
        <w:rPr>
          <w:sz w:val="28"/>
        </w:rPr>
      </w:pPr>
      <w:r w:rsidRPr="00F81343">
        <w:rPr>
          <w:sz w:val="28"/>
        </w:rPr>
        <w:t>Federal incentives cause intense backlash from gop and base</w:t>
      </w:r>
    </w:p>
    <w:p w:rsidR="0068178D" w:rsidRPr="00F81343" w:rsidRDefault="0068178D" w:rsidP="0068178D">
      <w:pPr>
        <w:rPr>
          <w:rStyle w:val="Style13ptBold"/>
          <w:b w:val="0"/>
          <w:sz w:val="28"/>
        </w:rPr>
      </w:pPr>
      <w:r w:rsidRPr="00F81343">
        <w:rPr>
          <w:rStyle w:val="Style13ptBold"/>
          <w:sz w:val="28"/>
        </w:rPr>
        <w:t>Whitman 15</w:t>
      </w:r>
      <w:r w:rsidRPr="00F81343">
        <w:rPr>
          <w:rStyle w:val="Style13ptBold"/>
          <w:b w:val="0"/>
          <w:sz w:val="28"/>
        </w:rPr>
        <w:t xml:space="preserve"> </w:t>
      </w:r>
      <w:r w:rsidRPr="00F81343">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rsidR="0068178D" w:rsidRPr="00F81343" w:rsidRDefault="0068178D" w:rsidP="0068178D">
      <w:pPr>
        <w:rPr>
          <w:sz w:val="12"/>
          <w:szCs w:val="12"/>
        </w:rPr>
      </w:pPr>
      <w:r w:rsidRPr="00F81343">
        <w:rPr>
          <w:sz w:val="12"/>
          <w:szCs w:val="12"/>
        </w:rPr>
        <w:t xml:space="preserve">While anti-Obama animus undoubtedly plays a role in the Tea Party revolt against the Common Core, </w:t>
      </w:r>
      <w:r w:rsidRPr="00F81343">
        <w:rPr>
          <w:rStyle w:val="StyleUnderline"/>
          <w:highlight w:val="yellow"/>
        </w:rPr>
        <w:t>conservative opposition is</w:t>
      </w:r>
      <w:r w:rsidRPr="00F81343">
        <w:rPr>
          <w:rStyle w:val="StyleUnderline"/>
        </w:rPr>
        <w:t xml:space="preserve"> </w:t>
      </w:r>
      <w:r w:rsidRPr="00F81343">
        <w:rPr>
          <w:rStyle w:val="StyleUnderline"/>
          <w:highlight w:val="yellow"/>
        </w:rPr>
        <w:t xml:space="preserve">also grounded in </w:t>
      </w:r>
      <w:r w:rsidRPr="00F81343">
        <w:rPr>
          <w:rStyle w:val="Emphasis"/>
          <w:highlight w:val="yellow"/>
        </w:rPr>
        <w:t>objections to an active federal role in education</w:t>
      </w:r>
      <w:r w:rsidRPr="00F81343">
        <w:rPr>
          <w:rStyle w:val="StyleUnderline"/>
        </w:rPr>
        <w:t>.</w:t>
      </w:r>
      <w:r w:rsidRPr="00F81343">
        <w:rPr>
          <w:sz w:val="12"/>
          <w:szCs w:val="12"/>
        </w:rPr>
        <w:t xml:space="preserve"> Some </w:t>
      </w:r>
      <w:r w:rsidRPr="00F81343">
        <w:rPr>
          <w:rStyle w:val="StyleUnderline"/>
          <w:highlight w:val="yellow"/>
        </w:rPr>
        <w:t>Tea Party leaders seek</w:t>
      </w:r>
      <w:r w:rsidRPr="00F81343">
        <w:rPr>
          <w:sz w:val="12"/>
          <w:szCs w:val="12"/>
        </w:rPr>
        <w:t xml:space="preserve"> at one extreme </w:t>
      </w:r>
      <w:r w:rsidRPr="00F81343">
        <w:rPr>
          <w:rStyle w:val="StyleUnderline"/>
          <w:highlight w:val="yellow"/>
        </w:rPr>
        <w:t>to outright abolish the U.S. D</w:t>
      </w:r>
      <w:r w:rsidRPr="00F81343">
        <w:rPr>
          <w:sz w:val="12"/>
          <w:szCs w:val="12"/>
        </w:rPr>
        <w:t xml:space="preserve">epartment </w:t>
      </w:r>
      <w:r w:rsidRPr="00F81343">
        <w:rPr>
          <w:rStyle w:val="StyleUnderline"/>
          <w:highlight w:val="yellow"/>
        </w:rPr>
        <w:t>o</w:t>
      </w:r>
      <w:r w:rsidRPr="00F81343">
        <w:rPr>
          <w:sz w:val="12"/>
          <w:szCs w:val="12"/>
        </w:rPr>
        <w:t xml:space="preserve">f </w:t>
      </w:r>
      <w:r w:rsidRPr="00F81343">
        <w:rPr>
          <w:rStyle w:val="StyleUnderline"/>
          <w:highlight w:val="yellow"/>
        </w:rPr>
        <w:t>E</w:t>
      </w:r>
      <w:r w:rsidRPr="00F81343">
        <w:rPr>
          <w:sz w:val="12"/>
          <w:szCs w:val="12"/>
        </w:rPr>
        <w:t xml:space="preserve">ducation. More </w:t>
      </w:r>
      <w:r w:rsidRPr="00F81343">
        <w:rPr>
          <w:rStyle w:val="StyleUnderline"/>
          <w:highlight w:val="yellow"/>
        </w:rPr>
        <w:t>mainstream</w:t>
      </w:r>
      <w:r w:rsidRPr="00F81343">
        <w:rPr>
          <w:rStyle w:val="StyleUnderline"/>
        </w:rPr>
        <w:t xml:space="preserve"> </w:t>
      </w:r>
      <w:r w:rsidRPr="00F81343">
        <w:rPr>
          <w:rStyle w:val="StyleUnderline"/>
          <w:highlight w:val="yellow"/>
        </w:rPr>
        <w:t>Republicans</w:t>
      </w:r>
      <w:r w:rsidRPr="00F81343">
        <w:rPr>
          <w:rStyle w:val="StyleUnderline"/>
        </w:rPr>
        <w:t xml:space="preserve"> now </w:t>
      </w:r>
      <w:r w:rsidRPr="00F81343">
        <w:rPr>
          <w:rStyle w:val="StyleUnderline"/>
          <w:highlight w:val="yellow"/>
        </w:rPr>
        <w:t xml:space="preserve">want to </w:t>
      </w:r>
      <w:r w:rsidRPr="00F81343">
        <w:rPr>
          <w:rStyle w:val="Emphasis"/>
          <w:highlight w:val="yellow"/>
        </w:rPr>
        <w:t>stop the federal government from providing incentives</w:t>
      </w:r>
      <w:r w:rsidRPr="00F81343">
        <w:rPr>
          <w:rStyle w:val="StyleUnderline"/>
          <w:highlight w:val="yellow"/>
        </w:rPr>
        <w:t xml:space="preserve"> for states to set academic standards</w:t>
      </w:r>
      <w:r w:rsidRPr="00F81343">
        <w:rPr>
          <w:rStyle w:val="StyleUnderline"/>
        </w:rPr>
        <w:t xml:space="preserve"> that establish the expectation students should be on track to be college- and career-ready by the time they finish high school</w:t>
      </w:r>
      <w:r w:rsidRPr="00F81343">
        <w:rPr>
          <w:sz w:val="12"/>
          <w:szCs w:val="12"/>
        </w:rPr>
        <w:t xml:space="preserve">.6 These </w:t>
      </w:r>
      <w:r w:rsidRPr="00F81343">
        <w:rPr>
          <w:rStyle w:val="Emphasis"/>
          <w:highlight w:val="yellow"/>
        </w:rPr>
        <w:t>anti-incentive conservatives</w:t>
      </w:r>
      <w:r w:rsidRPr="00F81343">
        <w:rPr>
          <w:sz w:val="12"/>
          <w:szCs w:val="12"/>
        </w:rPr>
        <w:t xml:space="preserve"> do not </w:t>
      </w:r>
      <w:r w:rsidRPr="00F81343">
        <w:rPr>
          <w:rStyle w:val="StyleUnderline"/>
          <w:highlight w:val="yellow"/>
        </w:rPr>
        <w:t>seek</w:t>
      </w:r>
      <w:r w:rsidRPr="00F81343">
        <w:rPr>
          <w:sz w:val="12"/>
          <w:szCs w:val="12"/>
        </w:rPr>
        <w:t xml:space="preserve"> </w:t>
      </w:r>
      <w:r w:rsidRPr="00F81343">
        <w:rPr>
          <w:rStyle w:val="StyleUnderline"/>
          <w:highlight w:val="yellow"/>
        </w:rPr>
        <w:t>to</w:t>
      </w:r>
      <w:r w:rsidRPr="00F81343">
        <w:rPr>
          <w:sz w:val="12"/>
          <w:szCs w:val="12"/>
        </w:rPr>
        <w:t xml:space="preserve"> eliminate the U.S. Department of Education so much as </w:t>
      </w:r>
      <w:r w:rsidRPr="00F81343">
        <w:rPr>
          <w:rStyle w:val="StyleUnderline"/>
          <w:highlight w:val="yellow"/>
        </w:rPr>
        <w:t>block</w:t>
      </w:r>
      <w:r w:rsidRPr="00F81343">
        <w:rPr>
          <w:rStyle w:val="StyleUnderline"/>
        </w:rPr>
        <w:t xml:space="preserve"> it from using </w:t>
      </w:r>
      <w:r w:rsidRPr="00F81343">
        <w:rPr>
          <w:rStyle w:val="StyleUnderline"/>
          <w:highlight w:val="yellow"/>
        </w:rPr>
        <w:t>incentives</w:t>
      </w:r>
      <w:r w:rsidRPr="00F81343">
        <w:rPr>
          <w:rStyle w:val="StyleUnderline"/>
        </w:rPr>
        <w:t xml:space="preserve"> </w:t>
      </w:r>
      <w:r w:rsidRPr="00F81343">
        <w:rPr>
          <w:rStyle w:val="StyleUnderline"/>
          <w:highlight w:val="yellow"/>
        </w:rPr>
        <w:t>to encourage</w:t>
      </w:r>
      <w:r w:rsidRPr="00F81343">
        <w:rPr>
          <w:rStyle w:val="StyleUnderline"/>
        </w:rPr>
        <w:t xml:space="preserve"> or support </w:t>
      </w:r>
      <w:r w:rsidRPr="00F81343">
        <w:rPr>
          <w:rStyle w:val="StyleUnderline"/>
          <w:highlight w:val="yellow"/>
        </w:rPr>
        <w:t>state and local reform</w:t>
      </w:r>
      <w:r w:rsidRPr="00F81343">
        <w:rPr>
          <w:sz w:val="12"/>
          <w:szCs w:val="12"/>
        </w:rPr>
        <w:t>—including state and local innovation, expanding high-quality state preschool programs, or reforming antiquated teacher evaluation systems.</w:t>
      </w:r>
    </w:p>
    <w:p w:rsidR="0068178D" w:rsidRPr="00F81343" w:rsidRDefault="0068178D" w:rsidP="0068178D">
      <w:pPr>
        <w:pStyle w:val="Heading4"/>
        <w:rPr>
          <w:sz w:val="28"/>
        </w:rPr>
      </w:pPr>
      <w:r w:rsidRPr="00F81343">
        <w:rPr>
          <w:sz w:val="28"/>
        </w:rPr>
        <w:t>Competitive incentivization is fiercely opposed as an infringement on states’ rights</w:t>
      </w:r>
    </w:p>
    <w:p w:rsidR="0068178D" w:rsidRPr="00F81343" w:rsidRDefault="0068178D" w:rsidP="0068178D">
      <w:pPr>
        <w:rPr>
          <w:rStyle w:val="Style13ptBold"/>
          <w:b w:val="0"/>
          <w:sz w:val="28"/>
        </w:rPr>
      </w:pPr>
      <w:r w:rsidRPr="00F81343">
        <w:rPr>
          <w:rStyle w:val="Style13ptBold"/>
          <w:sz w:val="28"/>
        </w:rPr>
        <w:t>Whitman 15</w:t>
      </w:r>
      <w:r w:rsidRPr="00F81343">
        <w:rPr>
          <w:rStyle w:val="Style13ptBold"/>
          <w:b w:val="0"/>
          <w:sz w:val="28"/>
        </w:rPr>
        <w:t xml:space="preserve"> </w:t>
      </w:r>
      <w:r w:rsidRPr="00F81343">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rsidR="0068178D" w:rsidRPr="00F81343" w:rsidRDefault="0068178D" w:rsidP="0068178D">
      <w:pPr>
        <w:rPr>
          <w:sz w:val="12"/>
          <w:szCs w:val="12"/>
        </w:rPr>
      </w:pPr>
      <w:r w:rsidRPr="00F81343">
        <w:rPr>
          <w:sz w:val="12"/>
          <w:szCs w:val="12"/>
        </w:rPr>
        <w:t xml:space="preserve">Despite a revival today of Tea Party rhetoric calling for the elimination of the U.S. Department of Education, by the time Ronald Reagan left office, the Republican Party had largely given up trying to abolish the department because its existence purportedly infringed on the 10th Amendment. “There has been a shift,” Secretary Bennett told the New York Times in 1988.142 “Republicans have come to realize that the federal role in education is here to stay.” Yet </w:t>
      </w:r>
      <w:r w:rsidRPr="00F81343">
        <w:rPr>
          <w:rStyle w:val="StyleUnderline"/>
        </w:rPr>
        <w:t xml:space="preserve">today’s </w:t>
      </w:r>
      <w:r w:rsidRPr="00F81343">
        <w:rPr>
          <w:rStyle w:val="StyleUnderline"/>
          <w:highlight w:val="yellow"/>
        </w:rPr>
        <w:t>state rights advocates</w:t>
      </w:r>
      <w:r w:rsidRPr="00F81343">
        <w:rPr>
          <w:rStyle w:val="StyleUnderline"/>
        </w:rPr>
        <w:t xml:space="preserve"> take those age-old objections to federal mandates and regulations a step further by </w:t>
      </w:r>
      <w:r w:rsidRPr="00F81343">
        <w:rPr>
          <w:rStyle w:val="StyleUnderline"/>
          <w:highlight w:val="yellow"/>
        </w:rPr>
        <w:t>claim</w:t>
      </w:r>
      <w:r w:rsidRPr="00F81343">
        <w:rPr>
          <w:rStyle w:val="StyleUnderline"/>
        </w:rPr>
        <w:t xml:space="preserve">ing </w:t>
      </w:r>
      <w:r w:rsidRPr="00F81343">
        <w:rPr>
          <w:rStyle w:val="StyleUnderline"/>
          <w:highlight w:val="yellow"/>
        </w:rPr>
        <w:t>that it is unconstitutional interference for the federal government to</w:t>
      </w:r>
      <w:r w:rsidRPr="00F81343">
        <w:rPr>
          <w:rStyle w:val="StyleUnderline"/>
        </w:rPr>
        <w:t xml:space="preserve"> even </w:t>
      </w:r>
      <w:r w:rsidRPr="00F81343">
        <w:rPr>
          <w:rStyle w:val="StyleUnderline"/>
          <w:highlight w:val="yellow"/>
        </w:rPr>
        <w:t xml:space="preserve">provide </w:t>
      </w:r>
      <w:r w:rsidRPr="00F81343">
        <w:rPr>
          <w:rStyle w:val="Emphasis"/>
          <w:highlight w:val="yellow"/>
        </w:rPr>
        <w:t>incentives for states to voluntarily adopt reforms</w:t>
      </w:r>
      <w:r w:rsidRPr="00F81343">
        <w:rPr>
          <w:rStyle w:val="StyleUnderline"/>
          <w:highlight w:val="yellow"/>
        </w:rPr>
        <w:t xml:space="preserve"> l</w:t>
      </w:r>
      <w:r w:rsidRPr="00F81343">
        <w:rPr>
          <w:rStyle w:val="StyleUnderline"/>
        </w:rPr>
        <w:t>ike the Common Core State Standards.</w:t>
      </w:r>
      <w:r w:rsidRPr="00F81343">
        <w:rPr>
          <w:sz w:val="12"/>
          <w:szCs w:val="12"/>
        </w:rPr>
        <w:t xml:space="preserve"> That criticism of CCSS has the virtue of at least being grounded in fact—the federal government did provide incentives encouraging states to adopt the Common Core State Standards. Still, it seems peculiar for conservatives to develop an abrupt case of historical amnesia and a sudden allergy to the use of competition and incentives in federal education spending only when the Obama administration employs such market-based tools. It is not surprising that many constituencies in the liberal education establishment, including teachers unions, prefer the status quo of handing out education dollars automatically through formula funding. It is surprising when conservatives like Senator Alexander and his House Education committee counterpart, John Kline, lead the campaign to reduce competitive funding and incentives in reauthorizing the No Child Left Behind law.143 Even among conservatives like William Bennett, who support the Common Core, </w:t>
      </w:r>
      <w:r w:rsidRPr="00F81343">
        <w:rPr>
          <w:rStyle w:val="StyleUnderline"/>
          <w:highlight w:val="yellow"/>
        </w:rPr>
        <w:t>it has now become de riguer to denounce</w:t>
      </w:r>
      <w:r w:rsidRPr="00F81343">
        <w:rPr>
          <w:sz w:val="12"/>
          <w:szCs w:val="12"/>
        </w:rPr>
        <w:t xml:space="preserve"> the Obama administration for encouraging CCSS’s adoption. “</w:t>
      </w:r>
      <w:r w:rsidRPr="00F81343">
        <w:rPr>
          <w:rStyle w:val="StyleUnderline"/>
          <w:highlight w:val="yellow"/>
        </w:rPr>
        <w:t>Washington incentivized states</w:t>
      </w:r>
      <w:r w:rsidRPr="00F81343">
        <w:rPr>
          <w:sz w:val="12"/>
          <w:szCs w:val="12"/>
        </w:rPr>
        <w:t xml:space="preserve"> to adopt [CCSS]. </w:t>
      </w:r>
      <w:r w:rsidRPr="00F81343">
        <w:rPr>
          <w:rStyle w:val="StyleUnderline"/>
          <w:highlight w:val="yellow"/>
        </w:rPr>
        <w:t>That was wrong and we should be vigilant to ensure that never happens again</w:t>
      </w:r>
      <w:r w:rsidRPr="00F81343">
        <w:rPr>
          <w:sz w:val="12"/>
          <w:szCs w:val="12"/>
        </w:rPr>
        <w:t xml:space="preserve">,” </w:t>
      </w:r>
      <w:r w:rsidRPr="00F81343">
        <w:rPr>
          <w:rStyle w:val="StyleUnderline"/>
        </w:rPr>
        <w:t xml:space="preserve">Bennett </w:t>
      </w:r>
      <w:r w:rsidRPr="00F81343">
        <w:rPr>
          <w:rStyle w:val="StyleUnderline"/>
          <w:highlight w:val="yellow"/>
        </w:rPr>
        <w:t>warns</w:t>
      </w:r>
      <w:r w:rsidRPr="00F81343">
        <w:rPr>
          <w:rStyle w:val="StyleUnderline"/>
        </w:rPr>
        <w:t xml:space="preserve"> solemnly in </w:t>
      </w:r>
      <w:r w:rsidRPr="00F81343">
        <w:rPr>
          <w:rStyle w:val="StyleUnderline"/>
          <w:highlight w:val="yellow"/>
        </w:rPr>
        <w:t>a recent ad campaign</w:t>
      </w:r>
      <w:r w:rsidRPr="00F81343">
        <w:rPr>
          <w:rStyle w:val="StyleUnderline"/>
        </w:rPr>
        <w:t xml:space="preserve"> promoting the Common Core </w:t>
      </w:r>
      <w:r w:rsidRPr="00F81343">
        <w:rPr>
          <w:rStyle w:val="StyleUnderline"/>
          <w:highlight w:val="yellow"/>
        </w:rPr>
        <w:t>to conservatives</w:t>
      </w:r>
      <w:r w:rsidRPr="00F81343">
        <w:rPr>
          <w:rStyle w:val="StyleUnderline"/>
        </w:rPr>
        <w:t>.144 Jeb Bush, too, has shifted his position to oppose the use of incentives in federal education dollars</w:t>
      </w:r>
      <w:r w:rsidRPr="00F81343">
        <w:rPr>
          <w:sz w:val="12"/>
          <w:szCs w:val="12"/>
        </w:rPr>
        <w:t>. “</w:t>
      </w:r>
      <w:r w:rsidRPr="00F81343">
        <w:rPr>
          <w:rStyle w:val="StyleUnderline"/>
          <w:highlight w:val="yellow"/>
        </w:rPr>
        <w:t>Race to the Top money</w:t>
      </w:r>
      <w:r w:rsidRPr="00F81343">
        <w:rPr>
          <w:rStyle w:val="StyleUnderline"/>
        </w:rPr>
        <w:t xml:space="preserve">, when [the federal government] provided </w:t>
      </w:r>
      <w:r w:rsidRPr="00F81343">
        <w:rPr>
          <w:rStyle w:val="StyleUnderline"/>
          <w:highlight w:val="yellow"/>
        </w:rPr>
        <w:t>incentives for Common Core</w:t>
      </w:r>
      <w:r w:rsidRPr="00F81343">
        <w:rPr>
          <w:rStyle w:val="StyleUnderline"/>
        </w:rPr>
        <w:t xml:space="preserve"> to be implemented—because that’s effectively what they did—that </w:t>
      </w:r>
      <w:r w:rsidRPr="00F81343">
        <w:rPr>
          <w:rStyle w:val="StyleUnderline"/>
          <w:highlight w:val="yellow"/>
        </w:rPr>
        <w:t>was wron</w:t>
      </w:r>
      <w:r w:rsidRPr="00F81343">
        <w:rPr>
          <w:rStyle w:val="StyleUnderline"/>
        </w:rPr>
        <w:t>g,”</w:t>
      </w:r>
      <w:r w:rsidRPr="00F81343">
        <w:rPr>
          <w:sz w:val="12"/>
          <w:szCs w:val="12"/>
        </w:rPr>
        <w:t>145 Bush told business leaders in New Hampshire earlier this year.</w:t>
      </w:r>
    </w:p>
    <w:p w:rsidR="0068178D" w:rsidRPr="00F81343" w:rsidRDefault="0068178D" w:rsidP="0068178D">
      <w:pPr>
        <w:rPr>
          <w:sz w:val="12"/>
          <w:szCs w:val="12"/>
        </w:rPr>
      </w:pPr>
    </w:p>
    <w:p w:rsidR="0068178D" w:rsidRPr="00F81343" w:rsidRDefault="0068178D" w:rsidP="0068178D">
      <w:pPr>
        <w:pStyle w:val="Heading3"/>
      </w:pPr>
      <w:bookmarkStart w:id="15" w:name="_Toc487825222"/>
      <w:r w:rsidRPr="00F81343">
        <w:lastRenderedPageBreak/>
        <w:t>Links---Fed</w:t>
      </w:r>
      <w:r w:rsidR="009E7436" w:rsidRPr="00F81343">
        <w:t>eral</w:t>
      </w:r>
      <w:r w:rsidRPr="00F81343">
        <w:t xml:space="preserve"> Standards</w:t>
      </w:r>
      <w:r w:rsidR="009E7436" w:rsidRPr="00F81343">
        <w:t>/Common Core</w:t>
      </w:r>
      <w:bookmarkEnd w:id="15"/>
    </w:p>
    <w:p w:rsidR="0068178D" w:rsidRPr="00F81343" w:rsidRDefault="0068178D" w:rsidP="0068178D">
      <w:pPr>
        <w:rPr>
          <w:sz w:val="12"/>
          <w:szCs w:val="12"/>
        </w:rPr>
      </w:pPr>
    </w:p>
    <w:p w:rsidR="0068178D" w:rsidRPr="00F81343" w:rsidRDefault="0068178D" w:rsidP="0068178D">
      <w:pPr>
        <w:rPr>
          <w:sz w:val="12"/>
          <w:szCs w:val="12"/>
        </w:rPr>
      </w:pPr>
    </w:p>
    <w:p w:rsidR="0068178D" w:rsidRPr="00F81343" w:rsidRDefault="0068178D" w:rsidP="0068178D">
      <w:pPr>
        <w:pStyle w:val="Heading4"/>
        <w:rPr>
          <w:sz w:val="28"/>
        </w:rPr>
      </w:pPr>
      <w:r w:rsidRPr="00F81343">
        <w:rPr>
          <w:sz w:val="28"/>
        </w:rPr>
        <w:t xml:space="preserve">Anything like Common Core or federal standards dooms </w:t>
      </w:r>
      <w:r w:rsidRPr="00F81343">
        <w:rPr>
          <w:sz w:val="28"/>
          <w:u w:val="single"/>
        </w:rPr>
        <w:t xml:space="preserve">overall </w:t>
      </w:r>
      <w:r w:rsidRPr="00F81343">
        <w:rPr>
          <w:sz w:val="28"/>
        </w:rPr>
        <w:t>base support</w:t>
      </w:r>
    </w:p>
    <w:p w:rsidR="0068178D" w:rsidRPr="00F81343" w:rsidRDefault="0068178D" w:rsidP="0068178D">
      <w:pPr>
        <w:rPr>
          <w:rStyle w:val="Style13ptBold"/>
          <w:b w:val="0"/>
          <w:sz w:val="28"/>
        </w:rPr>
      </w:pPr>
      <w:r w:rsidRPr="00F81343">
        <w:rPr>
          <w:rStyle w:val="Style13ptBold"/>
          <w:sz w:val="28"/>
        </w:rPr>
        <w:t>Whitman 15</w:t>
      </w:r>
      <w:r w:rsidRPr="00F81343">
        <w:rPr>
          <w:rStyle w:val="Style13ptBold"/>
          <w:b w:val="0"/>
          <w:sz w:val="28"/>
        </w:rPr>
        <w:t xml:space="preserve"> </w:t>
      </w:r>
      <w:r w:rsidRPr="00F81343">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rsidR="0068178D" w:rsidRPr="00F81343" w:rsidRDefault="0068178D" w:rsidP="0068178D">
      <w:pPr>
        <w:rPr>
          <w:sz w:val="12"/>
          <w:szCs w:val="12"/>
        </w:rPr>
      </w:pPr>
      <w:r w:rsidRPr="00F81343">
        <w:rPr>
          <w:rStyle w:val="StyleUnderline"/>
          <w:highlight w:val="yellow"/>
        </w:rPr>
        <w:t>The Common Core State Standards have been attacked by conservatives across the country, and</w:t>
      </w:r>
      <w:r w:rsidRPr="00F81343">
        <w:rPr>
          <w:sz w:val="12"/>
          <w:szCs w:val="12"/>
        </w:rPr>
        <w:t xml:space="preserve"> no one </w:t>
      </w:r>
      <w:r w:rsidRPr="00F81343">
        <w:rPr>
          <w:rStyle w:val="StyleUnderline"/>
          <w:highlight w:val="yellow"/>
        </w:rPr>
        <w:t>has taken a</w:t>
      </w:r>
      <w:r w:rsidRPr="00F81343">
        <w:rPr>
          <w:sz w:val="12"/>
          <w:szCs w:val="12"/>
        </w:rPr>
        <w:t xml:space="preserve"> bigger </w:t>
      </w:r>
      <w:r w:rsidRPr="00F81343">
        <w:rPr>
          <w:rStyle w:val="StyleUnderline"/>
          <w:highlight w:val="yellow"/>
        </w:rPr>
        <w:t>beating on the political right for supporting the Common Core</w:t>
      </w:r>
      <w:r w:rsidRPr="00F81343">
        <w:rPr>
          <w:sz w:val="12"/>
          <w:szCs w:val="12"/>
        </w:rPr>
        <w:t xml:space="preserve"> learning standards than Jeb Bush. </w:t>
      </w:r>
      <w:r w:rsidRPr="00F81343">
        <w:rPr>
          <w:rStyle w:val="StyleUnderline"/>
          <w:highlight w:val="yellow"/>
        </w:rPr>
        <w:t>Bush’s announcement that he was exploring a run</w:t>
      </w:r>
      <w:r w:rsidRPr="00F81343">
        <w:rPr>
          <w:sz w:val="12"/>
          <w:szCs w:val="12"/>
        </w:rPr>
        <w:t xml:space="preserve"> for President </w:t>
      </w:r>
      <w:r w:rsidRPr="00F81343">
        <w:rPr>
          <w:rStyle w:val="StyleUnderline"/>
          <w:highlight w:val="yellow"/>
        </w:rPr>
        <w:t xml:space="preserve">was accompanied by instant warnings that his support </w:t>
      </w:r>
      <w:r w:rsidRPr="00F81343">
        <w:rPr>
          <w:rStyle w:val="StyleUnderline"/>
        </w:rPr>
        <w:t>for</w:t>
      </w:r>
      <w:r w:rsidRPr="00F81343">
        <w:rPr>
          <w:sz w:val="12"/>
          <w:szCs w:val="12"/>
        </w:rPr>
        <w:t xml:space="preserve"> the </w:t>
      </w:r>
      <w:r w:rsidRPr="00F81343">
        <w:rPr>
          <w:rStyle w:val="StyleUnderline"/>
        </w:rPr>
        <w:t xml:space="preserve">Common Core </w:t>
      </w:r>
      <w:r w:rsidRPr="00F81343">
        <w:rPr>
          <w:rStyle w:val="StyleUnderline"/>
          <w:highlight w:val="yellow"/>
        </w:rPr>
        <w:t xml:space="preserve">could </w:t>
      </w:r>
      <w:r w:rsidRPr="00F81343">
        <w:rPr>
          <w:rStyle w:val="Emphasis"/>
          <w:highlight w:val="yellow"/>
        </w:rPr>
        <w:t>doom his attempts to woo the</w:t>
      </w:r>
      <w:r w:rsidRPr="00F81343">
        <w:rPr>
          <w:rStyle w:val="Emphasis"/>
        </w:rPr>
        <w:t xml:space="preserve"> Republican </w:t>
      </w:r>
      <w:r w:rsidRPr="00F81343">
        <w:rPr>
          <w:rStyle w:val="Emphasis"/>
          <w:highlight w:val="yellow"/>
        </w:rPr>
        <w:t>base.</w:t>
      </w:r>
      <w:r w:rsidRPr="00F81343">
        <w:rPr>
          <w:sz w:val="12"/>
          <w:szCs w:val="12"/>
        </w:rPr>
        <w:t xml:space="preserve"> </w:t>
      </w:r>
      <w:r w:rsidRPr="00F81343">
        <w:rPr>
          <w:rStyle w:val="StyleUnderline"/>
        </w:rPr>
        <w:t xml:space="preserve">TIME said that Bush was “going to have to win over the </w:t>
      </w:r>
      <w:r w:rsidRPr="00F81343">
        <w:rPr>
          <w:rStyle w:val="StyleUnderline"/>
          <w:highlight w:val="yellow"/>
        </w:rPr>
        <w:t>Republican conservative base</w:t>
      </w:r>
      <w:r w:rsidRPr="00F81343">
        <w:rPr>
          <w:rStyle w:val="StyleUnderline"/>
        </w:rPr>
        <w:t xml:space="preserve">, which </w:t>
      </w:r>
      <w:r w:rsidRPr="00F81343">
        <w:rPr>
          <w:rStyle w:val="Emphasis"/>
          <w:highlight w:val="yellow"/>
        </w:rPr>
        <w:t>hates Common Core with the fire of a thousand suns</w:t>
      </w:r>
      <w:r w:rsidRPr="00F81343">
        <w:rPr>
          <w:rStyle w:val="StyleUnderline"/>
          <w:highlight w:val="yellow"/>
        </w:rPr>
        <w:t>.</w:t>
      </w:r>
      <w:r w:rsidRPr="00F81343">
        <w:rPr>
          <w:sz w:val="12"/>
          <w:szCs w:val="12"/>
        </w:rPr>
        <w:t xml:space="preserve">” 1 </w:t>
      </w:r>
      <w:r w:rsidRPr="00F81343">
        <w:rPr>
          <w:rStyle w:val="StyleUnderline"/>
        </w:rPr>
        <w:t>In case conservative loathing of the Common Core ran the risk of being understated, the Washington Post weighed in with an analysis stating that “</w:t>
      </w:r>
      <w:r w:rsidRPr="00F81343">
        <w:rPr>
          <w:rStyle w:val="StyleUnderline"/>
          <w:highlight w:val="yellow"/>
        </w:rPr>
        <w:t>The conservative base hates—hates, hates, hates— the Common Core education standards</w:t>
      </w:r>
      <w:r w:rsidRPr="00F81343">
        <w:rPr>
          <w:sz w:val="12"/>
          <w:szCs w:val="12"/>
        </w:rPr>
        <w:t>.”2 Today’s conventional wisdom, as TIME sums up, is that “</w:t>
      </w:r>
      <w:r w:rsidRPr="00F81343">
        <w:rPr>
          <w:rStyle w:val="StyleUnderline"/>
          <w:highlight w:val="yellow"/>
        </w:rPr>
        <w:t>if you’re a real conservative, you’re against [the Common Core]</w:t>
      </w:r>
      <w:r w:rsidRPr="00F81343">
        <w:rPr>
          <w:sz w:val="12"/>
          <w:szCs w:val="12"/>
        </w:rPr>
        <w:t xml:space="preserve">; </w:t>
      </w:r>
      <w:r w:rsidRPr="00F81343">
        <w:rPr>
          <w:rStyle w:val="StyleUnderline"/>
          <w:highlight w:val="yellow"/>
        </w:rPr>
        <w:t>if you’re a faker, you’re for it</w:t>
      </w:r>
      <w:r w:rsidRPr="00F81343">
        <w:rPr>
          <w:sz w:val="12"/>
          <w:szCs w:val="12"/>
        </w:rPr>
        <w:t>.”3</w:t>
      </w:r>
    </w:p>
    <w:p w:rsidR="0068178D" w:rsidRPr="00F81343" w:rsidRDefault="0068178D" w:rsidP="0068178D">
      <w:pPr>
        <w:rPr>
          <w:sz w:val="12"/>
          <w:szCs w:val="12"/>
        </w:rPr>
      </w:pPr>
    </w:p>
    <w:p w:rsidR="0068178D" w:rsidRPr="00F81343" w:rsidRDefault="0068178D" w:rsidP="0068178D">
      <w:pPr>
        <w:pStyle w:val="Heading4"/>
        <w:rPr>
          <w:sz w:val="28"/>
        </w:rPr>
      </w:pPr>
      <w:r w:rsidRPr="00F81343">
        <w:rPr>
          <w:sz w:val="28"/>
        </w:rPr>
        <w:t>Its seriously UNREAL how much they hate it</w:t>
      </w:r>
    </w:p>
    <w:p w:rsidR="0068178D" w:rsidRPr="00F81343" w:rsidRDefault="0068178D" w:rsidP="0068178D">
      <w:pPr>
        <w:rPr>
          <w:rStyle w:val="Style13ptBold"/>
          <w:b w:val="0"/>
          <w:sz w:val="28"/>
        </w:rPr>
      </w:pPr>
      <w:r w:rsidRPr="00F81343">
        <w:rPr>
          <w:rStyle w:val="Style13ptBold"/>
          <w:sz w:val="28"/>
        </w:rPr>
        <w:t>Whitman 15</w:t>
      </w:r>
      <w:r w:rsidRPr="00F81343">
        <w:rPr>
          <w:rStyle w:val="Style13ptBold"/>
          <w:b w:val="0"/>
          <w:sz w:val="28"/>
        </w:rPr>
        <w:t xml:space="preserve"> </w:t>
      </w:r>
      <w:r w:rsidRPr="00F81343">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rsidR="0068178D" w:rsidRPr="00F81343" w:rsidRDefault="0068178D" w:rsidP="0068178D">
      <w:pPr>
        <w:rPr>
          <w:sz w:val="12"/>
          <w:szCs w:val="12"/>
        </w:rPr>
      </w:pPr>
      <w:r w:rsidRPr="00F81343">
        <w:rPr>
          <w:sz w:val="12"/>
          <w:szCs w:val="12"/>
        </w:rPr>
        <w:t xml:space="preserve">Nevertheless, </w:t>
      </w:r>
      <w:r w:rsidRPr="00F81343">
        <w:rPr>
          <w:rStyle w:val="StyleUnderline"/>
          <w:highlight w:val="yellow"/>
        </w:rPr>
        <w:t xml:space="preserve">the big lie technique has succeeded in </w:t>
      </w:r>
      <w:r w:rsidRPr="00F81343">
        <w:rPr>
          <w:rStyle w:val="Emphasis"/>
          <w:highlight w:val="yellow"/>
        </w:rPr>
        <w:t>tainting the brand</w:t>
      </w:r>
      <w:r w:rsidRPr="00F81343">
        <w:rPr>
          <w:rStyle w:val="StyleUnderline"/>
          <w:highlight w:val="yellow"/>
        </w:rPr>
        <w:t xml:space="preserve"> of the Common Core</w:t>
      </w:r>
      <w:r w:rsidRPr="00F81343">
        <w:rPr>
          <w:sz w:val="12"/>
          <w:szCs w:val="12"/>
          <w:highlight w:val="yellow"/>
        </w:rPr>
        <w:t xml:space="preserve">, </w:t>
      </w:r>
      <w:r w:rsidRPr="00F81343">
        <w:rPr>
          <w:rStyle w:val="StyleUnderline"/>
          <w:highlight w:val="yellow"/>
        </w:rPr>
        <w:t>especially for conservatives</w:t>
      </w:r>
      <w:r w:rsidRPr="00F81343">
        <w:rPr>
          <w:sz w:val="12"/>
          <w:szCs w:val="12"/>
        </w:rPr>
        <w:t xml:space="preserve">. Opinion polling shows that </w:t>
      </w:r>
      <w:r w:rsidRPr="00F81343">
        <w:rPr>
          <w:rStyle w:val="StyleUnderline"/>
          <w:highlight w:val="yellow"/>
        </w:rPr>
        <w:t>support</w:t>
      </w:r>
      <w:r w:rsidRPr="00F81343">
        <w:rPr>
          <w:rStyle w:val="StyleUnderline"/>
        </w:rPr>
        <w:t xml:space="preserve"> </w:t>
      </w:r>
      <w:r w:rsidRPr="00F81343">
        <w:rPr>
          <w:sz w:val="12"/>
          <w:szCs w:val="12"/>
        </w:rPr>
        <w:t xml:space="preserve">for the Common Core </w:t>
      </w:r>
      <w:r w:rsidRPr="00F81343">
        <w:rPr>
          <w:rStyle w:val="StyleUnderline"/>
          <w:highlight w:val="yellow"/>
        </w:rPr>
        <w:t>jumps whenever</w:t>
      </w:r>
      <w:r w:rsidRPr="00F81343">
        <w:rPr>
          <w:sz w:val="12"/>
          <w:szCs w:val="12"/>
        </w:rPr>
        <w:t xml:space="preserve"> members of </w:t>
      </w:r>
      <w:r w:rsidRPr="00F81343">
        <w:rPr>
          <w:rStyle w:val="StyleUnderline"/>
          <w:highlight w:val="yellow"/>
        </w:rPr>
        <w:t>the public are asked questions about the Common Core with the label</w:t>
      </w:r>
      <w:r w:rsidRPr="00F81343">
        <w:rPr>
          <w:sz w:val="12"/>
          <w:szCs w:val="12"/>
        </w:rPr>
        <w:t xml:space="preserve"> “Common Core” </w:t>
      </w:r>
      <w:r w:rsidRPr="00F81343">
        <w:rPr>
          <w:rStyle w:val="StyleUnderline"/>
          <w:highlight w:val="yellow"/>
        </w:rPr>
        <w:t>removed</w:t>
      </w:r>
      <w:r w:rsidRPr="00F81343">
        <w:rPr>
          <w:sz w:val="12"/>
          <w:szCs w:val="12"/>
        </w:rPr>
        <w:t xml:space="preserve">.49 And owing to the maelstrom of misinformation on the CCSS, the </w:t>
      </w:r>
      <w:r w:rsidRPr="00F81343">
        <w:rPr>
          <w:rStyle w:val="StyleUnderline"/>
          <w:highlight w:val="yellow"/>
        </w:rPr>
        <w:t xml:space="preserve">Common Core is fast approaching a </w:t>
      </w:r>
      <w:r w:rsidRPr="00F81343">
        <w:rPr>
          <w:rStyle w:val="Emphasis"/>
          <w:highlight w:val="yellow"/>
        </w:rPr>
        <w:t>Lord Voldemort-like status for conservatives as the insidious education reform with the name that must not be spoken</w:t>
      </w:r>
      <w:r w:rsidRPr="00F81343">
        <w:rPr>
          <w:sz w:val="12"/>
          <w:szCs w:val="12"/>
        </w:rPr>
        <w:t xml:space="preserve">-- </w:t>
      </w:r>
      <w:r w:rsidRPr="00F81343">
        <w:rPr>
          <w:rStyle w:val="StyleUnderline"/>
          <w:highlight w:val="yellow"/>
        </w:rPr>
        <w:t>even for</w:t>
      </w:r>
      <w:r w:rsidRPr="00F81343">
        <w:rPr>
          <w:sz w:val="12"/>
          <w:szCs w:val="12"/>
        </w:rPr>
        <w:t xml:space="preserve"> conservative </w:t>
      </w:r>
      <w:r w:rsidRPr="00F81343">
        <w:rPr>
          <w:rStyle w:val="StyleUnderline"/>
          <w:highlight w:val="yellow"/>
        </w:rPr>
        <w:t>politicians who support</w:t>
      </w:r>
      <w:r w:rsidRPr="00F81343">
        <w:rPr>
          <w:sz w:val="12"/>
          <w:szCs w:val="12"/>
        </w:rPr>
        <w:t xml:space="preserve">, and who in fact (to paraphrase Ted Cruz), are implementing every word of the Common Core. Several GOP-led states (e.g., Mississippi, Iowa, and Arizona) have kept the Common Core standards but renamed them as homegrown state standards, eliminating the “Common Core” label. And at a recent campaign event in Iowa, </w:t>
      </w:r>
      <w:r w:rsidRPr="00F81343">
        <w:rPr>
          <w:rStyle w:val="StyleUnderline"/>
          <w:highlight w:val="yellow"/>
        </w:rPr>
        <w:t>Jeb Bush</w:t>
      </w:r>
      <w:r w:rsidRPr="00F81343">
        <w:rPr>
          <w:sz w:val="12"/>
          <w:szCs w:val="12"/>
        </w:rPr>
        <w:t xml:space="preserve"> </w:t>
      </w:r>
      <w:r w:rsidRPr="00F81343">
        <w:rPr>
          <w:rStyle w:val="StyleUnderline"/>
          <w:highlight w:val="yellow"/>
        </w:rPr>
        <w:t>seemed to acquiesce to the disinformation campaign</w:t>
      </w:r>
      <w:r w:rsidRPr="00F81343">
        <w:rPr>
          <w:sz w:val="12"/>
          <w:szCs w:val="12"/>
        </w:rPr>
        <w:t xml:space="preserve"> on the Common Core, </w:t>
      </w:r>
      <w:r w:rsidRPr="00F81343">
        <w:rPr>
          <w:rStyle w:val="StyleUnderline"/>
          <w:highlight w:val="yellow"/>
        </w:rPr>
        <w:t>saying “The term ‘Common Core’ is</w:t>
      </w:r>
      <w:r w:rsidRPr="00F81343">
        <w:rPr>
          <w:sz w:val="12"/>
          <w:szCs w:val="12"/>
        </w:rPr>
        <w:t xml:space="preserve"> </w:t>
      </w:r>
      <w:r w:rsidRPr="00F81343">
        <w:rPr>
          <w:rStyle w:val="StyleUnderline"/>
          <w:highlight w:val="yellow"/>
        </w:rPr>
        <w:t>so darned</w:t>
      </w:r>
      <w:r w:rsidRPr="00F81343">
        <w:rPr>
          <w:sz w:val="12"/>
          <w:szCs w:val="12"/>
        </w:rPr>
        <w:t xml:space="preserve"> </w:t>
      </w:r>
      <w:r w:rsidRPr="00F81343">
        <w:rPr>
          <w:rStyle w:val="StyleUnderline"/>
          <w:highlight w:val="yellow"/>
        </w:rPr>
        <w:t>poisonous</w:t>
      </w:r>
      <w:r w:rsidRPr="00F81343">
        <w:rPr>
          <w:sz w:val="12"/>
          <w:szCs w:val="12"/>
        </w:rPr>
        <w:t>, I don’t even know what it means anymore.”5</w:t>
      </w:r>
    </w:p>
    <w:p w:rsidR="0068178D" w:rsidRPr="00F81343" w:rsidRDefault="0068178D" w:rsidP="0068178D">
      <w:pPr>
        <w:rPr>
          <w:sz w:val="12"/>
          <w:szCs w:val="12"/>
        </w:rPr>
      </w:pPr>
    </w:p>
    <w:p w:rsidR="0068178D" w:rsidRPr="00F81343" w:rsidRDefault="0068178D" w:rsidP="0068178D">
      <w:pPr>
        <w:rPr>
          <w:sz w:val="12"/>
          <w:szCs w:val="12"/>
        </w:rPr>
      </w:pPr>
    </w:p>
    <w:p w:rsidR="00E61E81" w:rsidRPr="00F81343" w:rsidRDefault="00E61E81" w:rsidP="000E2398">
      <w:pPr>
        <w:pStyle w:val="Heading3"/>
      </w:pPr>
      <w:bookmarkStart w:id="16" w:name="_Toc487825223"/>
      <w:r w:rsidRPr="00F81343">
        <w:lastRenderedPageBreak/>
        <w:t>Links---Funding Equalization</w:t>
      </w:r>
      <w:bookmarkEnd w:id="16"/>
    </w:p>
    <w:p w:rsidR="00E61E81" w:rsidRPr="00F81343" w:rsidRDefault="00E61E81" w:rsidP="00E61E81">
      <w:pPr>
        <w:rPr>
          <w:sz w:val="12"/>
          <w:szCs w:val="12"/>
        </w:rPr>
      </w:pPr>
    </w:p>
    <w:p w:rsidR="00373A3C" w:rsidRPr="00F81343" w:rsidRDefault="00373A3C" w:rsidP="00E61E81">
      <w:pPr>
        <w:rPr>
          <w:sz w:val="12"/>
          <w:szCs w:val="12"/>
        </w:rPr>
      </w:pPr>
    </w:p>
    <w:p w:rsidR="00373A3C" w:rsidRPr="00F81343" w:rsidRDefault="00373A3C" w:rsidP="00373A3C">
      <w:pPr>
        <w:pStyle w:val="Heading4"/>
        <w:rPr>
          <w:sz w:val="28"/>
        </w:rPr>
      </w:pPr>
      <w:r w:rsidRPr="00F81343">
        <w:rPr>
          <w:sz w:val="28"/>
        </w:rPr>
        <w:t xml:space="preserve">Election was a game-changer – funding equalization </w:t>
      </w:r>
      <w:r w:rsidR="00F80A54" w:rsidRPr="00F81343">
        <w:rPr>
          <w:sz w:val="28"/>
        </w:rPr>
        <w:t>drains PC</w:t>
      </w:r>
      <w:r w:rsidRPr="00F81343">
        <w:rPr>
          <w:sz w:val="28"/>
        </w:rPr>
        <w:t xml:space="preserve"> –</w:t>
      </w:r>
      <w:r w:rsidR="00F80A54" w:rsidRPr="00F81343">
        <w:rPr>
          <w:sz w:val="28"/>
        </w:rPr>
        <w:t xml:space="preserve"> causes </w:t>
      </w:r>
      <w:r w:rsidRPr="00F81343">
        <w:rPr>
          <w:sz w:val="28"/>
        </w:rPr>
        <w:t>GOP backlash and massive loss for Trump</w:t>
      </w:r>
    </w:p>
    <w:p w:rsidR="00373A3C" w:rsidRPr="00F81343" w:rsidRDefault="00373A3C" w:rsidP="00373A3C">
      <w:pPr>
        <w:rPr>
          <w:rStyle w:val="Style13ptBold"/>
          <w:b w:val="0"/>
          <w:sz w:val="28"/>
        </w:rPr>
      </w:pPr>
      <w:r w:rsidRPr="00F81343">
        <w:rPr>
          <w:rStyle w:val="Style13ptBold"/>
          <w:sz w:val="28"/>
        </w:rPr>
        <w:t xml:space="preserve">Education Week, 17 --- 5/17, lexis </w:t>
      </w:r>
    </w:p>
    <w:p w:rsidR="00373A3C" w:rsidRPr="00F81343" w:rsidRDefault="00373A3C" w:rsidP="00E61E81">
      <w:pPr>
        <w:rPr>
          <w:sz w:val="16"/>
        </w:rPr>
      </w:pPr>
      <w:r w:rsidRPr="00F81343">
        <w:rPr>
          <w:sz w:val="16"/>
        </w:rPr>
        <w:t xml:space="preserve">How </w:t>
      </w:r>
      <w:r w:rsidRPr="00F81343">
        <w:rPr>
          <w:rStyle w:val="StyleUnderline"/>
          <w:highlight w:val="yellow"/>
        </w:rPr>
        <w:t>Trump's Altered the Landscape</w:t>
      </w:r>
      <w:r w:rsidRPr="00F81343">
        <w:rPr>
          <w:rStyle w:val="StyleUnderline"/>
        </w:rPr>
        <w:t xml:space="preserve"> for Education Advocates</w:t>
      </w:r>
      <w:r w:rsidRPr="00F81343">
        <w:rPr>
          <w:sz w:val="16"/>
        </w:rPr>
        <w:t xml:space="preserve"> </w:t>
      </w:r>
      <w:r w:rsidRPr="00F81343">
        <w:rPr>
          <w:rStyle w:val="StyleUnderline"/>
          <w:highlight w:val="yellow"/>
        </w:rPr>
        <w:t>Education advocates</w:t>
      </w:r>
      <w:r w:rsidRPr="00F81343">
        <w:rPr>
          <w:rStyle w:val="StyleUnderline"/>
        </w:rPr>
        <w:t xml:space="preserve"> in Washington might not</w:t>
      </w:r>
      <w:r w:rsidRPr="00F81343">
        <w:rPr>
          <w:sz w:val="16"/>
        </w:rPr>
        <w:t xml:space="preserve"> always </w:t>
      </w:r>
      <w:r w:rsidRPr="00F81343">
        <w:rPr>
          <w:rStyle w:val="StyleUnderline"/>
        </w:rPr>
        <w:t>be on the same page when it comes to policy, but</w:t>
      </w:r>
      <w:r w:rsidRPr="00F81343">
        <w:rPr>
          <w:sz w:val="16"/>
        </w:rPr>
        <w:t xml:space="preserve"> there's at least one thing </w:t>
      </w:r>
      <w:r w:rsidRPr="00F81343">
        <w:rPr>
          <w:rStyle w:val="StyleUnderline"/>
        </w:rPr>
        <w:t xml:space="preserve">the vast majority </w:t>
      </w:r>
      <w:r w:rsidRPr="00F81343">
        <w:rPr>
          <w:rStyle w:val="StyleUnderline"/>
          <w:highlight w:val="yellow"/>
        </w:rPr>
        <w:t>agree</w:t>
      </w:r>
      <w:r w:rsidRPr="00F81343">
        <w:rPr>
          <w:sz w:val="16"/>
        </w:rPr>
        <w:t xml:space="preserve"> on: The </w:t>
      </w:r>
      <w:r w:rsidRPr="00F81343">
        <w:rPr>
          <w:rStyle w:val="StyleUnderline"/>
          <w:highlight w:val="yellow"/>
        </w:rPr>
        <w:t>Trump</w:t>
      </w:r>
      <w:r w:rsidRPr="00F81343">
        <w:rPr>
          <w:rStyle w:val="StyleUnderline"/>
        </w:rPr>
        <w:t xml:space="preserve"> </w:t>
      </w:r>
      <w:r w:rsidRPr="00F81343">
        <w:rPr>
          <w:sz w:val="16"/>
        </w:rPr>
        <w:t>administration-</w:t>
      </w:r>
      <w:r w:rsidRPr="00F81343">
        <w:rPr>
          <w:rStyle w:val="Emphasis"/>
          <w:highlight w:val="yellow"/>
        </w:rPr>
        <w:t>buttressed by a Republican Congress-is unlike anything they've ever had to contend with</w:t>
      </w:r>
      <w:r w:rsidRPr="00F81343">
        <w:rPr>
          <w:rStyle w:val="Emphasis"/>
        </w:rPr>
        <w:t xml:space="preserve"> before</w:t>
      </w:r>
      <w:r w:rsidRPr="00F81343">
        <w:rPr>
          <w:rStyle w:val="StyleUnderline"/>
        </w:rPr>
        <w:t>.</w:t>
      </w:r>
      <w:r w:rsidRPr="00F81343">
        <w:rPr>
          <w:sz w:val="16"/>
        </w:rPr>
        <w:t xml:space="preserve"> </w:t>
      </w:r>
      <w:r w:rsidRPr="00F81343">
        <w:rPr>
          <w:rStyle w:val="StyleUnderline"/>
        </w:rPr>
        <w:t xml:space="preserve">In particular, </w:t>
      </w:r>
      <w:r w:rsidRPr="00F81343">
        <w:rPr>
          <w:rStyle w:val="StyleUnderline"/>
          <w:highlight w:val="yellow"/>
        </w:rPr>
        <w:t>groups that lobby Congress and</w:t>
      </w:r>
      <w:r w:rsidRPr="00F81343">
        <w:rPr>
          <w:rStyle w:val="StyleUnderline"/>
        </w:rPr>
        <w:t xml:space="preserve"> the U.S. </w:t>
      </w:r>
      <w:r w:rsidRPr="00F81343">
        <w:rPr>
          <w:rStyle w:val="StyleUnderline"/>
          <w:highlight w:val="yellow"/>
        </w:rPr>
        <w:t>D</w:t>
      </w:r>
      <w:r w:rsidRPr="00F81343">
        <w:rPr>
          <w:rStyle w:val="StyleUnderline"/>
        </w:rPr>
        <w:t xml:space="preserve">epartment </w:t>
      </w:r>
      <w:r w:rsidRPr="00F81343">
        <w:rPr>
          <w:rStyle w:val="StyleUnderline"/>
          <w:highlight w:val="yellow"/>
        </w:rPr>
        <w:t>o</w:t>
      </w:r>
      <w:r w:rsidRPr="00F81343">
        <w:rPr>
          <w:rStyle w:val="StyleUnderline"/>
        </w:rPr>
        <w:t xml:space="preserve">f </w:t>
      </w:r>
      <w:r w:rsidRPr="00F81343">
        <w:rPr>
          <w:rStyle w:val="StyleUnderline"/>
          <w:highlight w:val="yellow"/>
        </w:rPr>
        <w:t>E</w:t>
      </w:r>
      <w:r w:rsidRPr="00F81343">
        <w:rPr>
          <w:rStyle w:val="StyleUnderline"/>
        </w:rPr>
        <w:t>ducation</w:t>
      </w:r>
      <w:r w:rsidRPr="00F81343">
        <w:rPr>
          <w:sz w:val="16"/>
        </w:rPr>
        <w:t xml:space="preserve"> on behalf of public school educators, </w:t>
      </w:r>
      <w:r w:rsidRPr="00F81343">
        <w:rPr>
          <w:rStyle w:val="StyleUnderline"/>
        </w:rPr>
        <w:t xml:space="preserve">as well as those </w:t>
      </w:r>
      <w:r w:rsidRPr="00F81343">
        <w:rPr>
          <w:rStyle w:val="StyleUnderline"/>
          <w:highlight w:val="yellow"/>
        </w:rPr>
        <w:t xml:space="preserve">representing </w:t>
      </w:r>
      <w:r w:rsidRPr="00F81343">
        <w:rPr>
          <w:rStyle w:val="Emphasis"/>
          <w:highlight w:val="yellow"/>
        </w:rPr>
        <w:t>civil rights issues</w:t>
      </w:r>
      <w:r w:rsidRPr="00F81343">
        <w:rPr>
          <w:rStyle w:val="StyleUnderline"/>
        </w:rPr>
        <w:t xml:space="preserve"> </w:t>
      </w:r>
      <w:r w:rsidRPr="00F81343">
        <w:rPr>
          <w:rStyle w:val="Emphasis"/>
          <w:highlight w:val="yellow"/>
        </w:rPr>
        <w:t>and advocating for education funding</w:t>
      </w:r>
      <w:r w:rsidRPr="00F81343">
        <w:rPr>
          <w:sz w:val="16"/>
        </w:rPr>
        <w:t xml:space="preserve">, say that they </w:t>
      </w:r>
      <w:r w:rsidRPr="00F81343">
        <w:rPr>
          <w:rStyle w:val="StyleUnderline"/>
          <w:highlight w:val="yellow"/>
        </w:rPr>
        <w:t>are fighting</w:t>
      </w:r>
      <w:r w:rsidRPr="00F81343">
        <w:rPr>
          <w:sz w:val="16"/>
        </w:rPr>
        <w:t xml:space="preserve"> what feels like </w:t>
      </w:r>
      <w:r w:rsidRPr="00F81343">
        <w:rPr>
          <w:rStyle w:val="StyleUnderline"/>
          <w:highlight w:val="yellow"/>
        </w:rPr>
        <w:t xml:space="preserve">a </w:t>
      </w:r>
      <w:r w:rsidRPr="00F81343">
        <w:rPr>
          <w:rStyle w:val="Emphasis"/>
          <w:highlight w:val="yellow"/>
        </w:rPr>
        <w:t>multifront war</w:t>
      </w:r>
      <w:r w:rsidRPr="00F81343">
        <w:rPr>
          <w:rStyle w:val="StyleUnderline"/>
          <w:highlight w:val="yellow"/>
        </w:rPr>
        <w:t xml:space="preserve"> against</w:t>
      </w:r>
      <w:r w:rsidRPr="00F81343">
        <w:rPr>
          <w:rStyle w:val="StyleUnderline"/>
        </w:rPr>
        <w:t xml:space="preserve"> vouchers, </w:t>
      </w:r>
      <w:r w:rsidRPr="00F81343">
        <w:rPr>
          <w:rStyle w:val="StyleUnderline"/>
          <w:highlight w:val="yellow"/>
        </w:rPr>
        <w:t>dramatic</w:t>
      </w:r>
      <w:r w:rsidRPr="00F81343">
        <w:rPr>
          <w:rStyle w:val="StyleUnderline"/>
        </w:rPr>
        <w:t xml:space="preserve"> budget </w:t>
      </w:r>
      <w:r w:rsidRPr="00F81343">
        <w:rPr>
          <w:rStyle w:val="StyleUnderline"/>
          <w:highlight w:val="yellow"/>
        </w:rPr>
        <w:t>cuts, and</w:t>
      </w:r>
      <w:r w:rsidRPr="00F81343">
        <w:rPr>
          <w:sz w:val="16"/>
        </w:rPr>
        <w:t xml:space="preserve"> what some describe as a </w:t>
      </w:r>
      <w:r w:rsidRPr="00F81343">
        <w:rPr>
          <w:rStyle w:val="Emphasis"/>
          <w:highlight w:val="yellow"/>
        </w:rPr>
        <w:t>general antipathy</w:t>
      </w:r>
      <w:r w:rsidRPr="00F81343">
        <w:rPr>
          <w:rStyle w:val="StyleUnderline"/>
          <w:highlight w:val="yellow"/>
        </w:rPr>
        <w:t xml:space="preserve"> toward</w:t>
      </w:r>
      <w:r w:rsidRPr="00F81343">
        <w:rPr>
          <w:rStyle w:val="StyleUnderline"/>
        </w:rPr>
        <w:t xml:space="preserve"> public </w:t>
      </w:r>
      <w:r w:rsidRPr="00F81343">
        <w:rPr>
          <w:rStyle w:val="StyleUnderline"/>
          <w:highlight w:val="yellow"/>
        </w:rPr>
        <w:t xml:space="preserve">schools and </w:t>
      </w:r>
      <w:r w:rsidRPr="00F81343">
        <w:rPr>
          <w:rStyle w:val="Emphasis"/>
          <w:highlight w:val="yellow"/>
        </w:rPr>
        <w:t>disadvantaged children</w:t>
      </w:r>
      <w:r w:rsidRPr="00F81343">
        <w:rPr>
          <w:sz w:val="16"/>
        </w:rPr>
        <w:t>. "Being an advocate for public education gives me job security," joked Noelle Ellerson Ng, the associate executive director of AASA, the School Superintendents Association. "There's plenty to engage on." Another was more blunt: "</w:t>
      </w:r>
      <w:r w:rsidRPr="00F81343">
        <w:rPr>
          <w:rStyle w:val="Emphasis"/>
          <w:highlight w:val="yellow"/>
        </w:rPr>
        <w:t>It really sucks</w:t>
      </w:r>
      <w:r w:rsidRPr="00F81343">
        <w:rPr>
          <w:rStyle w:val="Emphasis"/>
        </w:rPr>
        <w:t>,</w:t>
      </w:r>
      <w:r w:rsidRPr="00F81343">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F81343">
        <w:rPr>
          <w:rStyle w:val="StyleUnderline"/>
        </w:rPr>
        <w:t xml:space="preserve">there's </w:t>
      </w:r>
      <w:r w:rsidRPr="00F81343">
        <w:rPr>
          <w:rStyle w:val="StyleUnderline"/>
          <w:highlight w:val="yellow"/>
        </w:rPr>
        <w:t xml:space="preserve">a </w:t>
      </w:r>
      <w:r w:rsidRPr="00F81343">
        <w:rPr>
          <w:rStyle w:val="Emphasis"/>
          <w:highlight w:val="yellow"/>
        </w:rPr>
        <w:t>long list</w:t>
      </w:r>
      <w:r w:rsidRPr="00F81343">
        <w:rPr>
          <w:rStyle w:val="StyleUnderline"/>
        </w:rPr>
        <w:t xml:space="preserve"> </w:t>
      </w:r>
      <w:r w:rsidRPr="00F81343">
        <w:rPr>
          <w:rStyle w:val="StyleUnderline"/>
          <w:highlight w:val="yellow"/>
        </w:rPr>
        <w:t>of issues</w:t>
      </w:r>
      <w:r w:rsidRPr="00F81343">
        <w:rPr>
          <w:rStyle w:val="StyleUnderline"/>
        </w:rPr>
        <w:t xml:space="preserve"> that </w:t>
      </w:r>
      <w:r w:rsidRPr="00F81343">
        <w:rPr>
          <w:rStyle w:val="StyleUnderline"/>
          <w:highlight w:val="yellow"/>
        </w:rPr>
        <w:t>keep</w:t>
      </w:r>
      <w:r w:rsidRPr="00F81343">
        <w:rPr>
          <w:rStyle w:val="StyleUnderline"/>
        </w:rPr>
        <w:t xml:space="preserve"> teachers' unions, civil rights </w:t>
      </w:r>
      <w:r w:rsidRPr="00F81343">
        <w:rPr>
          <w:rStyle w:val="StyleUnderline"/>
          <w:highlight w:val="yellow"/>
        </w:rPr>
        <w:t>organizations</w:t>
      </w:r>
      <w:r w:rsidRPr="00F81343">
        <w:rPr>
          <w:rStyle w:val="StyleUnderline"/>
        </w:rPr>
        <w:t xml:space="preserve">, and similar advocates </w:t>
      </w:r>
      <w:r w:rsidRPr="00F81343">
        <w:rPr>
          <w:rStyle w:val="StyleUnderline"/>
          <w:highlight w:val="yellow"/>
        </w:rPr>
        <w:t>up at night</w:t>
      </w:r>
      <w:r w:rsidRPr="00F81343">
        <w:rPr>
          <w:rStyle w:val="StyleUnderline"/>
        </w:rPr>
        <w:t>.</w:t>
      </w:r>
      <w:r w:rsidRPr="00F81343">
        <w:rPr>
          <w:sz w:val="16"/>
        </w:rPr>
        <w:t xml:space="preserve"> </w:t>
      </w:r>
      <w:r w:rsidRPr="00F81343">
        <w:rPr>
          <w:rStyle w:val="StyleUnderline"/>
        </w:rPr>
        <w:t>On the fiscal front, there's</w:t>
      </w:r>
      <w:r w:rsidRPr="00F81343">
        <w:rPr>
          <w:sz w:val="16"/>
        </w:rPr>
        <w:t xml:space="preserve"> the Trump administration's </w:t>
      </w:r>
      <w:r w:rsidRPr="00F81343">
        <w:rPr>
          <w:rStyle w:val="StyleUnderline"/>
        </w:rPr>
        <w:t>pitch to cut</w:t>
      </w:r>
      <w:r w:rsidRPr="00F81343">
        <w:rPr>
          <w:sz w:val="16"/>
        </w:rPr>
        <w:t xml:space="preserve"> $</w:t>
      </w:r>
      <w:r w:rsidRPr="00F81343">
        <w:rPr>
          <w:rStyle w:val="StyleUnderline"/>
        </w:rPr>
        <w:t>9 billion, or 13 percent, from the Education Department's</w:t>
      </w:r>
      <w:r w:rsidRPr="00F81343">
        <w:rPr>
          <w:sz w:val="16"/>
        </w:rPr>
        <w:t xml:space="preserve"> roughly $70 billion </w:t>
      </w:r>
      <w:r w:rsidRPr="00F81343">
        <w:rPr>
          <w:rStyle w:val="StyleUnderline"/>
        </w:rPr>
        <w:t xml:space="preserve">budget, </w:t>
      </w:r>
      <w:r w:rsidRPr="00F81343">
        <w:rPr>
          <w:rStyle w:val="StyleUnderline"/>
          <w:highlight w:val="yellow"/>
        </w:rPr>
        <w:t xml:space="preserve">including </w:t>
      </w:r>
      <w:r w:rsidRPr="00F81343">
        <w:rPr>
          <w:rStyle w:val="Emphasis"/>
          <w:highlight w:val="yellow"/>
        </w:rPr>
        <w:t>slashing key programs</w:t>
      </w:r>
      <w:r w:rsidRPr="00F81343">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F81343">
        <w:rPr>
          <w:rStyle w:val="StyleUnderline"/>
          <w:highlight w:val="yellow"/>
        </w:rPr>
        <w:t>organizations</w:t>
      </w:r>
      <w:r w:rsidRPr="00F81343">
        <w:rPr>
          <w:rStyle w:val="StyleUnderline"/>
        </w:rPr>
        <w:t xml:space="preserve"> </w:t>
      </w:r>
      <w:r w:rsidRPr="00F81343">
        <w:rPr>
          <w:sz w:val="16"/>
        </w:rPr>
        <w:t xml:space="preserve">say they </w:t>
      </w:r>
      <w:r w:rsidRPr="00F81343">
        <w:rPr>
          <w:rStyle w:val="StyleUnderline"/>
          <w:highlight w:val="yellow"/>
        </w:rPr>
        <w:t xml:space="preserve">are </w:t>
      </w:r>
      <w:r w:rsidRPr="00F81343">
        <w:rPr>
          <w:rStyle w:val="Emphasis"/>
          <w:highlight w:val="yellow"/>
        </w:rPr>
        <w:t>struggling</w:t>
      </w:r>
      <w:r w:rsidRPr="00F81343">
        <w:rPr>
          <w:rStyle w:val="StyleUnderline"/>
          <w:highlight w:val="yellow"/>
        </w:rPr>
        <w:t xml:space="preserve"> to preserve</w:t>
      </w:r>
      <w:r w:rsidRPr="00F81343">
        <w:rPr>
          <w:sz w:val="16"/>
        </w:rPr>
        <w:t xml:space="preserve"> what they see as </w:t>
      </w:r>
      <w:r w:rsidRPr="00F81343">
        <w:rPr>
          <w:rStyle w:val="StyleUnderline"/>
          <w:highlight w:val="yellow"/>
        </w:rPr>
        <w:t>victories</w:t>
      </w:r>
      <w:r w:rsidRPr="00F81343">
        <w:rPr>
          <w:sz w:val="16"/>
        </w:rPr>
        <w:t xml:space="preserve"> from the Obama years, </w:t>
      </w:r>
      <w:r w:rsidRPr="00F81343">
        <w:rPr>
          <w:rStyle w:val="StyleUnderline"/>
        </w:rPr>
        <w:t xml:space="preserve">including a larger role for the department </w:t>
      </w:r>
      <w:r w:rsidRPr="00F81343">
        <w:rPr>
          <w:rStyle w:val="StyleUnderline"/>
          <w:highlight w:val="yellow"/>
        </w:rPr>
        <w:t>in</w:t>
      </w:r>
      <w:r w:rsidRPr="00F81343">
        <w:rPr>
          <w:sz w:val="16"/>
        </w:rPr>
        <w:t xml:space="preserve"> looking out for children's </w:t>
      </w:r>
      <w:r w:rsidRPr="00F81343">
        <w:rPr>
          <w:rStyle w:val="StyleUnderline"/>
          <w:highlight w:val="yellow"/>
        </w:rPr>
        <w:t>civil rights and</w:t>
      </w:r>
      <w:r w:rsidRPr="00F81343">
        <w:rPr>
          <w:rStyle w:val="StyleUnderline"/>
        </w:rPr>
        <w:t xml:space="preserve"> </w:t>
      </w:r>
      <w:r w:rsidRPr="00F81343">
        <w:rPr>
          <w:rStyle w:val="StyleUnderline"/>
          <w:highlight w:val="yellow"/>
        </w:rPr>
        <w:t xml:space="preserve">a </w:t>
      </w:r>
      <w:r w:rsidRPr="00F81343">
        <w:rPr>
          <w:rStyle w:val="Emphasis"/>
          <w:highlight w:val="yellow"/>
        </w:rPr>
        <w:t>focus on resource equity</w:t>
      </w:r>
      <w:r w:rsidRPr="00F81343">
        <w:rPr>
          <w:rStyle w:val="StyleUnderline"/>
          <w:highlight w:val="yellow"/>
        </w:rPr>
        <w:t>.</w:t>
      </w:r>
      <w:r w:rsidRPr="00F81343">
        <w:rPr>
          <w:rStyle w:val="StyleUnderline"/>
        </w:rPr>
        <w:t xml:space="preserve"> </w:t>
      </w:r>
      <w:r w:rsidRPr="00F81343">
        <w:rPr>
          <w:sz w:val="16"/>
        </w:rPr>
        <w:t>"</w:t>
      </w:r>
      <w:r w:rsidRPr="00F81343">
        <w:rPr>
          <w:rStyle w:val="StyleUnderline"/>
        </w:rPr>
        <w:t xml:space="preserve">The idea that </w:t>
      </w:r>
      <w:r w:rsidRPr="00F81343">
        <w:rPr>
          <w:rStyle w:val="StyleUnderline"/>
          <w:highlight w:val="yellow"/>
        </w:rPr>
        <w:t xml:space="preserve">we might be </w:t>
      </w:r>
      <w:r w:rsidRPr="00F81343">
        <w:rPr>
          <w:rStyle w:val="Emphasis"/>
          <w:highlight w:val="yellow"/>
        </w:rPr>
        <w:t>going backward</w:t>
      </w:r>
      <w:r w:rsidRPr="00F81343">
        <w:rPr>
          <w:rStyle w:val="StyleUnderline"/>
        </w:rPr>
        <w:t xml:space="preserve"> is just deeply frustrating</w:t>
      </w:r>
      <w:r w:rsidRPr="00F81343">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But </w:t>
      </w:r>
      <w:r w:rsidRPr="00F81343">
        <w:rPr>
          <w:rStyle w:val="StyleUnderline"/>
          <w:highlight w:val="yellow"/>
        </w:rPr>
        <w:t>Trump's</w:t>
      </w:r>
      <w:r w:rsidRPr="00F81343">
        <w:rPr>
          <w:rStyle w:val="StyleUnderline"/>
        </w:rPr>
        <w:t xml:space="preserve"> surprise </w:t>
      </w:r>
      <w:r w:rsidRPr="00F81343">
        <w:rPr>
          <w:rStyle w:val="StyleUnderline"/>
          <w:highlight w:val="yellow"/>
        </w:rPr>
        <w:t>win was a jolt</w:t>
      </w:r>
      <w:r w:rsidRPr="00F81343">
        <w:rPr>
          <w:rStyle w:val="StyleUnderline"/>
        </w:rPr>
        <w:t xml:space="preserve"> of </w:t>
      </w:r>
      <w:r w:rsidRPr="00F81343">
        <w:rPr>
          <w:rStyle w:val="StyleUnderline"/>
          <w:highlight w:val="yellow"/>
        </w:rPr>
        <w:t>a</w:t>
      </w:r>
      <w:r w:rsidRPr="00F81343">
        <w:rPr>
          <w:rStyle w:val="StyleUnderline"/>
        </w:rPr>
        <w:t xml:space="preserve"> different kind for many public school educators and organizations that represent them in the nation's capital.</w:t>
      </w:r>
      <w:r w:rsidRPr="00F81343">
        <w:rPr>
          <w:sz w:val="16"/>
        </w:rPr>
        <w:t xml:space="preserve"> "</w:t>
      </w:r>
      <w:r w:rsidRPr="00F81343">
        <w:rPr>
          <w:rStyle w:val="StyleUnderline"/>
        </w:rPr>
        <w:t>We went</w:t>
      </w:r>
      <w:r w:rsidRPr="00F81343">
        <w:rPr>
          <w:sz w:val="16"/>
        </w:rPr>
        <w:t xml:space="preserve"> from hearing from our members [that they were] positive and hopeful </w:t>
      </w:r>
      <w:r w:rsidRPr="00F81343">
        <w:rPr>
          <w:rStyle w:val="StyleUnderline"/>
        </w:rPr>
        <w:t xml:space="preserve">to this </w:t>
      </w:r>
      <w:r w:rsidRPr="00F81343">
        <w:rPr>
          <w:rStyle w:val="Emphasis"/>
          <w:highlight w:val="yellow"/>
        </w:rPr>
        <w:t>drastic shift</w:t>
      </w:r>
      <w:r w:rsidRPr="00F81343">
        <w:rPr>
          <w:rStyle w:val="StyleUnderline"/>
          <w:highlight w:val="yellow"/>
        </w:rPr>
        <w:t xml:space="preserve"> of</w:t>
      </w:r>
      <w:r w:rsidRPr="00F81343">
        <w:rPr>
          <w:rStyle w:val="StyleUnderline"/>
        </w:rPr>
        <w:t xml:space="preserve"> almost </w:t>
      </w:r>
      <w:r w:rsidRPr="00F81343">
        <w:rPr>
          <w:rStyle w:val="StyleUnderline"/>
          <w:highlight w:val="yellow"/>
        </w:rPr>
        <w:t>panic,</w:t>
      </w:r>
      <w:r w:rsidRPr="00F81343">
        <w:rPr>
          <w:sz w:val="16"/>
        </w:rPr>
        <w:t>" said Kelly Vaillancourt Strobach, the director of government relations for the National Association of School Psychologists. "</w:t>
      </w:r>
      <w:r w:rsidRPr="00F81343">
        <w:rPr>
          <w:rStyle w:val="StyleUnderline"/>
          <w:highlight w:val="yellow"/>
        </w:rPr>
        <w:t>Every proposal</w:t>
      </w:r>
      <w:r w:rsidRPr="00F81343">
        <w:rPr>
          <w:rStyle w:val="StyleUnderline"/>
        </w:rPr>
        <w:t xml:space="preserve"> that seems to come out </w:t>
      </w:r>
      <w:r w:rsidRPr="00F81343">
        <w:rPr>
          <w:rStyle w:val="StyleUnderline"/>
          <w:highlight w:val="yellow"/>
        </w:rPr>
        <w:t>is</w:t>
      </w:r>
      <w:r w:rsidRPr="00F81343">
        <w:rPr>
          <w:rStyle w:val="StyleUnderline"/>
        </w:rPr>
        <w:t xml:space="preserve"> almost </w:t>
      </w:r>
      <w:r w:rsidRPr="00F81343">
        <w:rPr>
          <w:rStyle w:val="Emphasis"/>
          <w:highlight w:val="yellow"/>
        </w:rPr>
        <w:t>like a bomb</w:t>
      </w:r>
      <w:r w:rsidRPr="00F81343">
        <w:rPr>
          <w:rStyle w:val="StyleUnderline"/>
        </w:rPr>
        <w:t xml:space="preserve">. </w:t>
      </w:r>
      <w:r w:rsidRPr="00F81343">
        <w:rPr>
          <w:rStyle w:val="StyleUnderline"/>
          <w:highlight w:val="yellow"/>
        </w:rPr>
        <w:t xml:space="preserve">You're in </w:t>
      </w:r>
      <w:r w:rsidRPr="00F81343">
        <w:rPr>
          <w:rStyle w:val="Emphasis"/>
          <w:highlight w:val="yellow"/>
        </w:rPr>
        <w:t>constant damage control</w:t>
      </w:r>
      <w:r w:rsidRPr="00F81343">
        <w:rPr>
          <w:rStyle w:val="StyleUnderline"/>
        </w:rPr>
        <w:t>,</w:t>
      </w:r>
      <w:r w:rsidRPr="00F81343">
        <w:rPr>
          <w:sz w:val="16"/>
        </w:rPr>
        <w:t xml:space="preserve"> which is frustrating." And advocates for public </w:t>
      </w:r>
      <w:r w:rsidRPr="00F81343">
        <w:rPr>
          <w:rStyle w:val="StyleUnderline"/>
        </w:rPr>
        <w:t>school educators</w:t>
      </w:r>
      <w:r w:rsidRPr="00F81343">
        <w:rPr>
          <w:sz w:val="16"/>
        </w:rPr>
        <w:t xml:space="preserve"> say they're </w:t>
      </w:r>
      <w:r w:rsidRPr="00F81343">
        <w:rPr>
          <w:rStyle w:val="StyleUnderline"/>
        </w:rPr>
        <w:t xml:space="preserve">worried that </w:t>
      </w:r>
      <w:r w:rsidRPr="00F81343">
        <w:rPr>
          <w:rStyle w:val="StyleUnderline"/>
          <w:highlight w:val="yellow"/>
        </w:rPr>
        <w:t>proposals</w:t>
      </w:r>
      <w:r w:rsidRPr="00F81343">
        <w:rPr>
          <w:sz w:val="16"/>
        </w:rPr>
        <w:t xml:space="preserve"> that </w:t>
      </w:r>
      <w:r w:rsidRPr="00F81343">
        <w:rPr>
          <w:rStyle w:val="StyleUnderline"/>
          <w:highlight w:val="yellow"/>
        </w:rPr>
        <w:t>once</w:t>
      </w:r>
      <w:r w:rsidRPr="00F81343">
        <w:rPr>
          <w:rStyle w:val="StyleUnderline"/>
        </w:rPr>
        <w:t xml:space="preserve"> </w:t>
      </w:r>
      <w:r w:rsidRPr="00F81343">
        <w:rPr>
          <w:sz w:val="16"/>
        </w:rPr>
        <w:t xml:space="preserve">looked </w:t>
      </w:r>
      <w:r w:rsidRPr="00F81343">
        <w:rPr>
          <w:rStyle w:val="StyleUnderline"/>
          <w:highlight w:val="yellow"/>
        </w:rPr>
        <w:t>unlikely</w:t>
      </w:r>
      <w:r w:rsidRPr="00F81343">
        <w:rPr>
          <w:rStyle w:val="StyleUnderline"/>
        </w:rPr>
        <w:t xml:space="preserve"> to come to fruition-like a massive cut to</w:t>
      </w:r>
      <w:r w:rsidRPr="00F81343">
        <w:rPr>
          <w:sz w:val="16"/>
        </w:rPr>
        <w:t xml:space="preserve"> teacher-quality </w:t>
      </w:r>
      <w:r w:rsidRPr="00F81343">
        <w:rPr>
          <w:rStyle w:val="StyleUnderline"/>
        </w:rPr>
        <w:t>funding-</w:t>
      </w:r>
      <w:r w:rsidRPr="00F81343">
        <w:rPr>
          <w:rStyle w:val="StyleUnderline"/>
          <w:highlight w:val="yellow"/>
        </w:rPr>
        <w:t>might</w:t>
      </w:r>
      <w:r w:rsidRPr="00F81343">
        <w:rPr>
          <w:rStyle w:val="StyleUnderline"/>
        </w:rPr>
        <w:t xml:space="preserve"> actually </w:t>
      </w:r>
      <w:r w:rsidRPr="00F81343">
        <w:rPr>
          <w:rStyle w:val="StyleUnderline"/>
          <w:highlight w:val="yellow"/>
        </w:rPr>
        <w:t>make it across the legislative finish line.</w:t>
      </w:r>
      <w:r w:rsidRPr="00F81343">
        <w:rPr>
          <w:rStyle w:val="StyleUnderline"/>
        </w:rPr>
        <w:t xml:space="preserve"> </w:t>
      </w:r>
      <w:r w:rsidRPr="00F81343">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F81343">
        <w:rPr>
          <w:rStyle w:val="StyleUnderline"/>
          <w:highlight w:val="yellow"/>
        </w:rPr>
        <w:t xml:space="preserve">'It is </w:t>
      </w:r>
      <w:r w:rsidRPr="00F81343">
        <w:rPr>
          <w:rStyle w:val="Emphasis"/>
          <w:highlight w:val="yellow"/>
        </w:rPr>
        <w:t>so hostile</w:t>
      </w:r>
      <w:r w:rsidRPr="00F81343">
        <w:rPr>
          <w:rStyle w:val="StyleUnderline"/>
          <w:highlight w:val="yellow"/>
        </w:rPr>
        <w:t xml:space="preserve"> over </w:t>
      </w:r>
      <w:r w:rsidRPr="00F81343">
        <w:rPr>
          <w:rStyle w:val="StyleUnderline"/>
          <w:highlight w:val="yellow"/>
        </w:rPr>
        <w:lastRenderedPageBreak/>
        <w:t>here.' ... Everyone is walking on eggshells</w:t>
      </w:r>
      <w:r w:rsidRPr="00F81343">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F81343">
        <w:rPr>
          <w:rStyle w:val="StyleUnderline"/>
        </w:rPr>
        <w:t>The boost in education community engagement isn't without its challenges. Several advocates</w:t>
      </w:r>
      <w:r w:rsidRPr="00F81343">
        <w:rPr>
          <w:sz w:val="16"/>
        </w:rPr>
        <w:t xml:space="preserve"> said they </w:t>
      </w:r>
      <w:r w:rsidRPr="00F81343">
        <w:rPr>
          <w:rStyle w:val="StyleUnderline"/>
        </w:rPr>
        <w:t xml:space="preserve">got a flood of calls from their organizations' members about a bill introduced </w:t>
      </w:r>
      <w:r w:rsidRPr="00F81343">
        <w:rPr>
          <w:sz w:val="16"/>
        </w:rPr>
        <w:t xml:space="preserve">by Rep. Steve King, R-Iowa, </w:t>
      </w:r>
      <w:r w:rsidRPr="00F81343">
        <w:rPr>
          <w:rStyle w:val="StyleUnderline"/>
        </w:rPr>
        <w:t xml:space="preserve">that would create federally supported vouchers nationwide. That legislation is almost certain to go nowhere. But </w:t>
      </w:r>
      <w:r w:rsidRPr="00F81343">
        <w:rPr>
          <w:rStyle w:val="StyleUnderline"/>
          <w:highlight w:val="yellow"/>
        </w:rPr>
        <w:t>it can be tougher to get members riled up</w:t>
      </w:r>
      <w:r w:rsidRPr="00F81343">
        <w:rPr>
          <w:rStyle w:val="StyleUnderline"/>
        </w:rPr>
        <w:t xml:space="preserve"> about proposals that may actually be able to get traction, including potential budget cuts</w:t>
      </w:r>
      <w:r w:rsidRPr="00F81343">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F81343">
        <w:rPr>
          <w:rStyle w:val="StyleUnderline"/>
        </w:rPr>
        <w:t>Ultimately</w:t>
      </w:r>
      <w:r w:rsidRPr="00F81343">
        <w:rPr>
          <w:sz w:val="16"/>
        </w:rPr>
        <w:t xml:space="preserve">, though, </w:t>
      </w:r>
      <w:r w:rsidRPr="00F81343">
        <w:rPr>
          <w:rStyle w:val="StyleUnderline"/>
        </w:rPr>
        <w:t xml:space="preserve">nearly </w:t>
      </w:r>
      <w:r w:rsidRPr="00F81343">
        <w:rPr>
          <w:rStyle w:val="Emphasis"/>
          <w:highlight w:val="yellow"/>
        </w:rPr>
        <w:t>any major education initiative</w:t>
      </w:r>
      <w:r w:rsidRPr="00F81343">
        <w:rPr>
          <w:rStyle w:val="StyleUnderline"/>
        </w:rPr>
        <w:t>-from the president's</w:t>
      </w:r>
      <w:r w:rsidRPr="00F81343">
        <w:rPr>
          <w:sz w:val="16"/>
        </w:rPr>
        <w:t xml:space="preserve"> proposed </w:t>
      </w:r>
      <w:r w:rsidRPr="00F81343">
        <w:rPr>
          <w:rStyle w:val="StyleUnderline"/>
        </w:rPr>
        <w:t xml:space="preserve">budget </w:t>
      </w:r>
      <w:r w:rsidRPr="00F81343">
        <w:rPr>
          <w:sz w:val="16"/>
        </w:rPr>
        <w:t xml:space="preserve">cuts </w:t>
      </w:r>
      <w:r w:rsidRPr="00F81343">
        <w:rPr>
          <w:rStyle w:val="StyleUnderline"/>
        </w:rPr>
        <w:t>to any school choice proposal-</w:t>
      </w:r>
      <w:r w:rsidRPr="00F81343">
        <w:rPr>
          <w:rStyle w:val="StyleUnderline"/>
          <w:highlight w:val="yellow"/>
        </w:rPr>
        <w:t xml:space="preserve">will </w:t>
      </w:r>
      <w:r w:rsidRPr="00F81343">
        <w:rPr>
          <w:rStyle w:val="Emphasis"/>
          <w:highlight w:val="yellow"/>
        </w:rPr>
        <w:t>have to go through Congress</w:t>
      </w:r>
      <w:r w:rsidRPr="00F81343">
        <w:rPr>
          <w:sz w:val="16"/>
        </w:rPr>
        <w:t xml:space="preserve">. </w:t>
      </w:r>
      <w:r w:rsidRPr="00F81343">
        <w:rPr>
          <w:rStyle w:val="StyleUnderline"/>
        </w:rPr>
        <w:t xml:space="preserve">Even </w:t>
      </w:r>
      <w:r w:rsidRPr="00F81343">
        <w:rPr>
          <w:rStyle w:val="StyleUnderline"/>
          <w:highlight w:val="yellow"/>
        </w:rPr>
        <w:t xml:space="preserve">in a </w:t>
      </w:r>
      <w:r w:rsidRPr="00F81343">
        <w:rPr>
          <w:rStyle w:val="Emphasis"/>
          <w:highlight w:val="yellow"/>
        </w:rPr>
        <w:t>polarized climate</w:t>
      </w:r>
      <w:r w:rsidRPr="00F81343">
        <w:rPr>
          <w:rStyle w:val="StyleUnderline"/>
        </w:rPr>
        <w:t xml:space="preserve"> on Capitol Hill</w:t>
      </w:r>
      <w:r w:rsidRPr="00F81343">
        <w:rPr>
          <w:sz w:val="16"/>
        </w:rPr>
        <w:t>, advocates say they're still able to keep working with the same lawmakers and staffers they've relied on in the past. "</w:t>
      </w:r>
      <w:r w:rsidRPr="00F81343">
        <w:rPr>
          <w:rStyle w:val="StyleUnderline"/>
        </w:rPr>
        <w:t>It's ultimately up to Congress to pass the law</w:t>
      </w:r>
      <w:r w:rsidRPr="00F81343">
        <w:rPr>
          <w:sz w:val="16"/>
        </w:rPr>
        <w:t>," Kusler said. "We're still working predominantly with members on both sides of the aisle who support public education."</w:t>
      </w:r>
    </w:p>
    <w:p w:rsidR="00373A3C" w:rsidRPr="00F81343" w:rsidRDefault="00373A3C" w:rsidP="00373A3C">
      <w:pPr>
        <w:pStyle w:val="Heading4"/>
        <w:rPr>
          <w:sz w:val="28"/>
        </w:rPr>
      </w:pPr>
      <w:r w:rsidRPr="00F81343">
        <w:rPr>
          <w:sz w:val="28"/>
        </w:rPr>
        <w:t xml:space="preserve">Plan sparks GOP congressional rebellion – they want to </w:t>
      </w:r>
      <w:r w:rsidRPr="00F81343">
        <w:rPr>
          <w:sz w:val="28"/>
          <w:u w:val="single"/>
        </w:rPr>
        <w:t>entirely repeal</w:t>
      </w:r>
      <w:r w:rsidRPr="00F81343">
        <w:rPr>
          <w:sz w:val="28"/>
        </w:rPr>
        <w:t xml:space="preserve"> funding equalization efforts</w:t>
      </w:r>
    </w:p>
    <w:p w:rsidR="00373A3C" w:rsidRPr="00F81343" w:rsidRDefault="00373A3C" w:rsidP="00373A3C">
      <w:pPr>
        <w:rPr>
          <w:sz w:val="12"/>
          <w:szCs w:val="12"/>
        </w:rPr>
      </w:pPr>
      <w:r w:rsidRPr="00F81343">
        <w:rPr>
          <w:rStyle w:val="Style13ptBold"/>
          <w:sz w:val="28"/>
        </w:rPr>
        <w:t>Cornwell 1/17</w:t>
      </w:r>
      <w:r w:rsidRPr="00F81343">
        <w:rPr>
          <w:sz w:val="12"/>
          <w:szCs w:val="12"/>
        </w:rPr>
        <w:t xml:space="preserve"> (Paige Cornwell, “Will rich districts suffer under McCleary school-funding fix?” </w:t>
      </w:r>
      <w:r w:rsidRPr="00F81343">
        <w:rPr>
          <w:i/>
        </w:rPr>
        <w:t>The Seattle Times</w:t>
      </w:r>
      <w:r w:rsidRPr="00F81343">
        <w:rPr>
          <w:sz w:val="12"/>
          <w:szCs w:val="12"/>
        </w:rPr>
        <w:t>, January 30, 2017, http://www.seattletimes.com/education-lab/education-lab-iq-will-rich-districts-suffer-under-mccleary-school-funding-fix/.)</w:t>
      </w:r>
    </w:p>
    <w:p w:rsidR="00373A3C" w:rsidRPr="00F81343" w:rsidRDefault="00373A3C" w:rsidP="00373A3C">
      <w:pPr>
        <w:rPr>
          <w:sz w:val="12"/>
          <w:szCs w:val="12"/>
        </w:rPr>
      </w:pPr>
      <w:r w:rsidRPr="00F81343">
        <w:rPr>
          <w:sz w:val="12"/>
          <w:szCs w:val="12"/>
        </w:rPr>
        <w:t>In the past, Republican lawmakers have said a levy swap would spread state education dollars more equally, and not allow some districts to raise more locally than others. Opponents</w:t>
      </w:r>
      <w:r w:rsidRPr="00F81343">
        <w:rPr>
          <w:sz w:val="16"/>
        </w:rPr>
        <w:t>, such as the Washington teachers union, call levy-swap proposals a distraction that would reshuffle money but not bring in any new funding.</w:t>
      </w:r>
    </w:p>
    <w:p w:rsidR="00373A3C" w:rsidRPr="00F81343" w:rsidRDefault="00373A3C" w:rsidP="00373A3C">
      <w:pPr>
        <w:rPr>
          <w:rStyle w:val="StyleUnderline"/>
        </w:rPr>
      </w:pPr>
      <w:r w:rsidRPr="00F81343">
        <w:rPr>
          <w:rStyle w:val="StyleUnderline"/>
          <w:highlight w:val="cyan"/>
        </w:rPr>
        <w:t>Richer districts already help poor districts to some extent. That’s under a method called “levy equalization,</w:t>
      </w:r>
      <w:r w:rsidRPr="00F81343">
        <w:rPr>
          <w:sz w:val="12"/>
          <w:szCs w:val="12"/>
        </w:rPr>
        <w:t>”</w:t>
      </w:r>
      <w:r w:rsidRPr="00F81343">
        <w:rPr>
          <w:sz w:val="16"/>
          <w:szCs w:val="16"/>
        </w:rPr>
        <w:t xml:space="preserve"> </w:t>
      </w:r>
      <w:r w:rsidRPr="00F81343">
        <w:rPr>
          <w:rStyle w:val="StyleUnderline"/>
          <w:highlight w:val="cyan"/>
        </w:rPr>
        <w:t>under which property-poor districts get extra state money</w:t>
      </w:r>
      <w:r w:rsidRPr="00F81343">
        <w:rPr>
          <w:sz w:val="16"/>
          <w:szCs w:val="16"/>
        </w:rPr>
        <w:t xml:space="preserve"> to make up for what they would have a hard time raising locally. </w:t>
      </w:r>
      <w:r w:rsidRPr="00F81343">
        <w:rPr>
          <w:rStyle w:val="StyleUnderline"/>
          <w:highlight w:val="cyan"/>
        </w:rPr>
        <w:t xml:space="preserve">Lawmakers have </w:t>
      </w:r>
      <w:r w:rsidRPr="00F81343">
        <w:rPr>
          <w:rStyle w:val="Emphasis"/>
          <w:highlight w:val="cyan"/>
        </w:rPr>
        <w:t>proposed various cuts to that program</w:t>
      </w:r>
      <w:r w:rsidRPr="00F81343">
        <w:rPr>
          <w:sz w:val="16"/>
          <w:szCs w:val="16"/>
        </w:rPr>
        <w:t>, which also wasn’t specifically addressed in the McCleary decision</w:t>
      </w:r>
      <w:r w:rsidRPr="00F81343">
        <w:rPr>
          <w:rStyle w:val="StyleUnderline"/>
          <w:highlight w:val="cyan"/>
        </w:rPr>
        <w:t xml:space="preserve">. Under the Republicans’ plan, </w:t>
      </w:r>
      <w:r w:rsidRPr="00F81343">
        <w:rPr>
          <w:rStyle w:val="StyleUnderline"/>
        </w:rPr>
        <w:t xml:space="preserve">for example, </w:t>
      </w:r>
      <w:r w:rsidRPr="00F81343">
        <w:rPr>
          <w:rStyle w:val="Emphasis"/>
          <w:highlight w:val="cyan"/>
        </w:rPr>
        <w:t>levy equalization would be repealed</w:t>
      </w:r>
      <w:r w:rsidRPr="00F81343">
        <w:rPr>
          <w:rStyle w:val="StyleUnderline"/>
          <w:highlight w:val="cyan"/>
        </w:rPr>
        <w:t xml:space="preserve"> in 2019.</w:t>
      </w:r>
    </w:p>
    <w:p w:rsidR="00373A3C" w:rsidRPr="00F81343" w:rsidRDefault="00373A3C" w:rsidP="00373A3C">
      <w:pPr>
        <w:rPr>
          <w:sz w:val="16"/>
          <w:szCs w:val="16"/>
        </w:rPr>
      </w:pPr>
      <w:r w:rsidRPr="00F81343">
        <w:rPr>
          <w:sz w:val="16"/>
          <w:szCs w:val="16"/>
        </w:rPr>
        <w:t>As far as Ahearne is concerned, the ideal solution is to add funding to poorer districts without taking anything away from wealthier ones. As an example, he cited the Mercer Island and Yakima school districts, which differ greatly in how much the districts are able to pay teachers and fund programs.</w:t>
      </w:r>
    </w:p>
    <w:p w:rsidR="00373A3C" w:rsidRPr="00F81343" w:rsidRDefault="00373A3C" w:rsidP="00373A3C">
      <w:pPr>
        <w:rPr>
          <w:sz w:val="16"/>
          <w:szCs w:val="16"/>
        </w:rPr>
      </w:pPr>
      <w:r w:rsidRPr="00F81343">
        <w:rPr>
          <w:rStyle w:val="StyleUnderline"/>
        </w:rPr>
        <w:t>“If they want to have an equitable system, it’s not to underfund everybody, it’s bringing everyone up,” he said. “It would be ideal to bring everyone to Mercer Island (funding), rather than swiping some</w:t>
      </w:r>
      <w:r w:rsidRPr="00F81343">
        <w:rPr>
          <w:sz w:val="12"/>
          <w:szCs w:val="12"/>
        </w:rPr>
        <w:t xml:space="preserve"> </w:t>
      </w:r>
      <w:r w:rsidRPr="00F81343">
        <w:rPr>
          <w:sz w:val="16"/>
          <w:szCs w:val="16"/>
        </w:rPr>
        <w:t>from Mercer Island and giving it to Yakima.”</w:t>
      </w:r>
    </w:p>
    <w:p w:rsidR="00373A3C" w:rsidRPr="00F81343" w:rsidRDefault="00373A3C" w:rsidP="00373A3C">
      <w:pPr>
        <w:rPr>
          <w:rStyle w:val="StyleUnderline"/>
          <w:u w:val="none"/>
        </w:rPr>
      </w:pPr>
      <w:r w:rsidRPr="00F81343">
        <w:rPr>
          <w:sz w:val="16"/>
          <w:szCs w:val="16"/>
        </w:rPr>
        <w:t>The levy swap is just one piece of the debate over how the state will comply with the 2012 McCleary decision, which set a 2018 deadline for when the state needs to fully cover the costs of a basic education.</w:t>
      </w:r>
    </w:p>
    <w:p w:rsidR="00373A3C" w:rsidRPr="00F81343" w:rsidRDefault="00F80A54" w:rsidP="00F80A54">
      <w:pPr>
        <w:pStyle w:val="Heading4"/>
        <w:rPr>
          <w:sz w:val="28"/>
        </w:rPr>
      </w:pPr>
      <w:r w:rsidRPr="00F81343">
        <w:rPr>
          <w:sz w:val="28"/>
        </w:rPr>
        <w:t>Changing school financing causes massive backlash and PC drain</w:t>
      </w:r>
    </w:p>
    <w:p w:rsidR="00F80A54" w:rsidRPr="00F81343" w:rsidRDefault="00F80A54" w:rsidP="00F80A54">
      <w:pPr>
        <w:rPr>
          <w:sz w:val="12"/>
          <w:szCs w:val="12"/>
        </w:rPr>
      </w:pPr>
      <w:r w:rsidRPr="00F81343">
        <w:rPr>
          <w:rStyle w:val="Style13ptBold"/>
          <w:sz w:val="28"/>
        </w:rPr>
        <w:t>Lamiell, 12</w:t>
      </w:r>
      <w:r w:rsidRPr="00F81343">
        <w:rPr>
          <w:sz w:val="12"/>
          <w:szCs w:val="12"/>
        </w:rPr>
        <w:t xml:space="preserve"> --- Patricia, Director Media Relations @ Teachers College, University Columbia, 2/10, </w:t>
      </w:r>
      <w:hyperlink r:id="rId11" w:history="1">
        <w:r w:rsidRPr="00F81343">
          <w:rPr>
            <w:rStyle w:val="Hyperlink"/>
          </w:rPr>
          <w:t>http://www.tc.columbia.edu/articles/2012/february/how-should-politics-influence-education-policy/</w:t>
        </w:r>
      </w:hyperlink>
    </w:p>
    <w:p w:rsidR="00F80A54" w:rsidRPr="00F81343" w:rsidRDefault="00F80A54" w:rsidP="00F80A54">
      <w:pPr>
        <w:rPr>
          <w:u w:val="single"/>
        </w:rPr>
      </w:pPr>
      <w:r w:rsidRPr="00F81343">
        <w:rPr>
          <w:rStyle w:val="Style13ptBold"/>
          <w:sz w:val="16"/>
        </w:rPr>
        <w:t xml:space="preserve">How Should Politics Influence Education Policy? How much does national education policy make a difference in classrooms, and </w:t>
      </w:r>
      <w:r w:rsidRPr="00F81343">
        <w:rPr>
          <w:rStyle w:val="StyleUnderline"/>
        </w:rPr>
        <w:t xml:space="preserve">how much do </w:t>
      </w:r>
      <w:r w:rsidRPr="00F81343">
        <w:rPr>
          <w:rStyle w:val="StyleUnderline"/>
          <w:highlight w:val="yellow"/>
        </w:rPr>
        <w:t>national politics drive education policy</w:t>
      </w:r>
      <w:r w:rsidRPr="00F81343">
        <w:rPr>
          <w:rStyle w:val="StyleUnderline"/>
        </w:rPr>
        <w:t xml:space="preserve"> in America, where schools, curricula and teaching have been controlled at the local and state levels since the dawn</w:t>
      </w:r>
      <w:r w:rsidRPr="00F81343">
        <w:rPr>
          <w:rStyle w:val="Style13ptBold"/>
          <w:sz w:val="16"/>
        </w:rPr>
        <w:t xml:space="preserve"> of public schools? </w:t>
      </w:r>
      <w:r w:rsidRPr="00F81343">
        <w:rPr>
          <w:rStyle w:val="Emphasis"/>
          <w:highlight w:val="yellow"/>
        </w:rPr>
        <w:t>A lot</w:t>
      </w:r>
      <w:r w:rsidRPr="00F81343">
        <w:rPr>
          <w:rStyle w:val="StyleUnderline"/>
          <w:highlight w:val="yellow"/>
        </w:rPr>
        <w:t>, according to</w:t>
      </w:r>
      <w:r w:rsidRPr="00F81343">
        <w:rPr>
          <w:rStyle w:val="StyleUnderline"/>
        </w:rPr>
        <w:t xml:space="preserve"> three </w:t>
      </w:r>
      <w:r w:rsidRPr="00F81343">
        <w:rPr>
          <w:rStyle w:val="StyleUnderline"/>
          <w:highlight w:val="yellow"/>
        </w:rPr>
        <w:t>distinguished</w:t>
      </w:r>
      <w:r w:rsidRPr="00F81343">
        <w:rPr>
          <w:rStyle w:val="StyleUnderline"/>
        </w:rPr>
        <w:t xml:space="preserve"> education policy </w:t>
      </w:r>
      <w:r w:rsidRPr="00F81343">
        <w:rPr>
          <w:rStyle w:val="StyleUnderline"/>
          <w:highlight w:val="yellow"/>
        </w:rPr>
        <w:t>analysts</w:t>
      </w:r>
      <w:r w:rsidRPr="00F81343">
        <w:rPr>
          <w:rStyle w:val="Style13ptBold"/>
          <w:sz w:val="16"/>
        </w:rPr>
        <w:t xml:space="preserve"> who took part in a panel discussion on February 8 to inaugurate the College’s new Education Policy and Social analysis (EPSA) Department — </w:t>
      </w:r>
      <w:r w:rsidRPr="00F81343">
        <w:rPr>
          <w:rStyle w:val="StyleUnderline"/>
        </w:rPr>
        <w:t xml:space="preserve">and potentially </w:t>
      </w:r>
      <w:r w:rsidRPr="00F81343">
        <w:rPr>
          <w:rStyle w:val="Emphasis"/>
          <w:highlight w:val="yellow"/>
        </w:rPr>
        <w:t>never more so than now</w:t>
      </w:r>
      <w:r w:rsidRPr="00F81343">
        <w:rPr>
          <w:rStyle w:val="StyleUnderline"/>
        </w:rPr>
        <w:t xml:space="preserve">, as Congress weighs reauthorization of the federal No Child Left Behind law against the backdrop of a </w:t>
      </w:r>
      <w:r w:rsidRPr="00F81343">
        <w:rPr>
          <w:rStyle w:val="Emphasis"/>
        </w:rPr>
        <w:t>highly polarized</w:t>
      </w:r>
      <w:r w:rsidRPr="00F81343">
        <w:rPr>
          <w:rStyle w:val="Style13ptBold"/>
          <w:sz w:val="16"/>
        </w:rPr>
        <w:t xml:space="preserve"> presidential </w:t>
      </w:r>
      <w:r w:rsidRPr="00F81343">
        <w:rPr>
          <w:rStyle w:val="StyleUnderline"/>
        </w:rPr>
        <w:t>campaign.</w:t>
      </w:r>
      <w:r w:rsidRPr="00F81343">
        <w:rPr>
          <w:rStyle w:val="Style13ptBold"/>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F81343">
        <w:rPr>
          <w:rStyle w:val="StyleUnderline"/>
        </w:rPr>
        <w:t>the panelists</w:t>
      </w:r>
      <w:r w:rsidRPr="00F81343">
        <w:rPr>
          <w:rStyle w:val="Style13ptBold"/>
          <w:sz w:val="16"/>
        </w:rPr>
        <w:t>—who were welcomed by TC President Susan Fuhrman—</w:t>
      </w:r>
      <w:r w:rsidRPr="00F81343">
        <w:rPr>
          <w:rStyle w:val="StyleUnderline"/>
        </w:rPr>
        <w:t xml:space="preserve">discussed the </w:t>
      </w:r>
      <w:r w:rsidRPr="00F81343">
        <w:rPr>
          <w:rStyle w:val="Emphasis"/>
          <w:highlight w:val="yellow"/>
        </w:rPr>
        <w:t>often bitter and</w:t>
      </w:r>
      <w:r w:rsidRPr="00F81343">
        <w:rPr>
          <w:rStyle w:val="Emphasis"/>
        </w:rPr>
        <w:t xml:space="preserve"> </w:t>
      </w:r>
      <w:r w:rsidRPr="00F81343">
        <w:rPr>
          <w:rStyle w:val="Emphasis"/>
        </w:rPr>
        <w:lastRenderedPageBreak/>
        <w:t xml:space="preserve">sometimes </w:t>
      </w:r>
      <w:r w:rsidRPr="00F81343">
        <w:rPr>
          <w:rStyle w:val="Emphasis"/>
          <w:highlight w:val="yellow"/>
        </w:rPr>
        <w:t>even violent disagreements</w:t>
      </w:r>
      <w:r w:rsidRPr="00F81343">
        <w:rPr>
          <w:rStyle w:val="StyleUnderline"/>
          <w:highlight w:val="yellow"/>
        </w:rPr>
        <w:t xml:space="preserve"> on</w:t>
      </w:r>
      <w:r w:rsidRPr="00F81343">
        <w:rPr>
          <w:rStyle w:val="StyleUnderline"/>
        </w:rPr>
        <w:t xml:space="preserve"> federal versus local control of </w:t>
      </w:r>
      <w:r w:rsidRPr="00F81343">
        <w:rPr>
          <w:rStyle w:val="StyleUnderline"/>
          <w:highlight w:val="yellow"/>
        </w:rPr>
        <w:t>education policy</w:t>
      </w:r>
      <w:r w:rsidRPr="00F81343">
        <w:rPr>
          <w:rStyle w:val="StyleUnderline"/>
        </w:rPr>
        <w:t xml:space="preserve"> that </w:t>
      </w:r>
      <w:r w:rsidRPr="00F81343">
        <w:rPr>
          <w:rStyle w:val="StyleUnderline"/>
          <w:highlight w:val="yellow"/>
        </w:rPr>
        <w:t xml:space="preserve">have </w:t>
      </w:r>
      <w:r w:rsidRPr="00F81343">
        <w:rPr>
          <w:rStyle w:val="Emphasis"/>
          <w:highlight w:val="yellow"/>
        </w:rPr>
        <w:t>erupted</w:t>
      </w:r>
      <w:r w:rsidRPr="00F81343">
        <w:rPr>
          <w:rStyle w:val="StyleUnderline"/>
        </w:rPr>
        <w:t xml:space="preserve"> </w:t>
      </w:r>
      <w:r w:rsidRPr="00F81343">
        <w:rPr>
          <w:rStyle w:val="StyleUnderline"/>
          <w:highlight w:val="yellow"/>
        </w:rPr>
        <w:t>since</w:t>
      </w:r>
      <w:r w:rsidRPr="00F81343">
        <w:rPr>
          <w:rStyle w:val="StyleUnderline"/>
        </w:rPr>
        <w:t xml:space="preserve"> the school </w:t>
      </w:r>
      <w:r w:rsidRPr="00F81343">
        <w:rPr>
          <w:rStyle w:val="StyleUnderline"/>
          <w:highlight w:val="yellow"/>
        </w:rPr>
        <w:t>desegregation battles</w:t>
      </w:r>
      <w:r w:rsidRPr="00F81343">
        <w:rPr>
          <w:rStyle w:val="StyleUnderline"/>
        </w:rPr>
        <w:t xml:space="preserve"> of the 1960s</w:t>
      </w:r>
      <w:r w:rsidRPr="00F81343">
        <w:rPr>
          <w:rStyle w:val="Style13ptBold"/>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F81343">
        <w:rPr>
          <w:rStyle w:val="Emphasis"/>
          <w:highlight w:val="yellow"/>
        </w:rPr>
        <w:t>Federal politics and education policy are inextricably linked</w:t>
      </w:r>
      <w:r w:rsidRPr="00F81343">
        <w:rPr>
          <w:rStyle w:val="Style13ptBold"/>
          <w:sz w:val="16"/>
        </w:rPr>
        <w:t xml:space="preserve">,” she said. The bottom line for all three panelists: </w:t>
      </w:r>
      <w:r w:rsidRPr="00F81343">
        <w:rPr>
          <w:rStyle w:val="StyleUnderline"/>
        </w:rPr>
        <w:t>Most major changes to American schools have resulted from federal</w:t>
      </w:r>
      <w:r w:rsidRPr="00F81343">
        <w:rPr>
          <w:rStyle w:val="Style13ptBold"/>
          <w:sz w:val="16"/>
        </w:rPr>
        <w:t xml:space="preserve"> law, jurisprudence or </w:t>
      </w:r>
      <w:r w:rsidRPr="00F81343">
        <w:rPr>
          <w:rStyle w:val="StyleUnderline"/>
        </w:rPr>
        <w:t>policy</w:t>
      </w:r>
      <w:r w:rsidRPr="00F81343">
        <w:rPr>
          <w:rStyle w:val="Style13ptBold"/>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F81343">
        <w:rPr>
          <w:rStyle w:val="StyleUnderline"/>
        </w:rPr>
        <w:t>The reality is that almost everything that goes on is, in fact, guided by</w:t>
      </w:r>
      <w:r w:rsidRPr="00F81343">
        <w:rPr>
          <w:rStyle w:val="Style13ptBold"/>
          <w:sz w:val="16"/>
        </w:rPr>
        <w:t xml:space="preserve"> what happened in </w:t>
      </w:r>
      <w:r w:rsidRPr="00F81343">
        <w:rPr>
          <w:rStyle w:val="StyleUnderline"/>
        </w:rPr>
        <w:t>federal policy</w:t>
      </w:r>
      <w:r w:rsidRPr="00F81343">
        <w:rPr>
          <w:rStyle w:val="Style13ptBold"/>
          <w:sz w:val="16"/>
        </w:rPr>
        <w:t xml:space="preserve"> at some point, even though people in the classroom may not recognize it.” T</w:t>
      </w:r>
      <w:r w:rsidRPr="00F81343">
        <w:rPr>
          <w:rStyle w:val="StyleUnderline"/>
        </w:rPr>
        <w:t xml:space="preserve">he idea </w:t>
      </w:r>
      <w:r w:rsidRPr="00F81343">
        <w:rPr>
          <w:rStyle w:val="StyleUnderline"/>
          <w:highlight w:val="yellow"/>
        </w:rPr>
        <w:t>that education</w:t>
      </w:r>
      <w:r w:rsidRPr="00F81343">
        <w:rPr>
          <w:rStyle w:val="StyleUnderline"/>
        </w:rPr>
        <w:t xml:space="preserve"> policy </w:t>
      </w:r>
      <w:r w:rsidRPr="00F81343">
        <w:rPr>
          <w:rStyle w:val="StyleUnderline"/>
          <w:highlight w:val="yellow"/>
        </w:rPr>
        <w:t>is</w:t>
      </w:r>
      <w:r w:rsidRPr="00F81343">
        <w:rPr>
          <w:rStyle w:val="StyleUnderline"/>
        </w:rPr>
        <w:t xml:space="preserve"> or somehow should be </w:t>
      </w:r>
      <w:r w:rsidRPr="00F81343">
        <w:rPr>
          <w:rStyle w:val="StyleUnderline"/>
          <w:highlight w:val="yellow"/>
        </w:rPr>
        <w:t>apolitical</w:t>
      </w:r>
      <w:r w:rsidRPr="00F81343">
        <w:rPr>
          <w:rStyle w:val="StyleUnderline"/>
        </w:rPr>
        <w:t xml:space="preserve"> simply </w:t>
      </w:r>
      <w:r w:rsidRPr="00F81343">
        <w:rPr>
          <w:rStyle w:val="StyleUnderline"/>
          <w:highlight w:val="yellow"/>
        </w:rPr>
        <w:t xml:space="preserve">is </w:t>
      </w:r>
      <w:r w:rsidRPr="00F81343">
        <w:rPr>
          <w:rStyle w:val="Emphasis"/>
          <w:highlight w:val="yellow"/>
        </w:rPr>
        <w:t>not borne out</w:t>
      </w:r>
      <w:r w:rsidRPr="00F81343">
        <w:rPr>
          <w:rStyle w:val="Emphasis"/>
        </w:rPr>
        <w:t xml:space="preserve"> by history or current facts</w:t>
      </w:r>
      <w:r w:rsidRPr="00F81343">
        <w:rPr>
          <w:rStyle w:val="Style13ptBold"/>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F81343">
        <w:rPr>
          <w:rStyle w:val="StyleUnderline"/>
        </w:rPr>
        <w:t xml:space="preserve">a </w:t>
      </w:r>
      <w:r w:rsidRPr="00F81343">
        <w:rPr>
          <w:rStyle w:val="StyleUnderline"/>
          <w:highlight w:val="yellow"/>
        </w:rPr>
        <w:t>Republican</w:t>
      </w:r>
      <w:r w:rsidRPr="00F81343">
        <w:rPr>
          <w:rStyle w:val="StyleUnderline"/>
        </w:rPr>
        <w:t xml:space="preserve"> president may well </w:t>
      </w:r>
      <w:r w:rsidRPr="00F81343">
        <w:rPr>
          <w:rStyle w:val="StyleUnderline"/>
          <w:highlight w:val="yellow"/>
        </w:rPr>
        <w:t xml:space="preserve">seek to </w:t>
      </w:r>
      <w:r w:rsidRPr="00F81343">
        <w:rPr>
          <w:rStyle w:val="Emphasis"/>
          <w:highlight w:val="yellow"/>
        </w:rPr>
        <w:t>do away with</w:t>
      </w:r>
      <w:r w:rsidRPr="00F81343">
        <w:rPr>
          <w:rStyle w:val="Emphasis"/>
        </w:rPr>
        <w:t xml:space="preserve"> the U.S. </w:t>
      </w:r>
      <w:r w:rsidRPr="00F81343">
        <w:rPr>
          <w:rStyle w:val="Emphasis"/>
          <w:highlight w:val="yellow"/>
        </w:rPr>
        <w:t>D</w:t>
      </w:r>
      <w:r w:rsidRPr="00F81343">
        <w:rPr>
          <w:rStyle w:val="Emphasis"/>
        </w:rPr>
        <w:t xml:space="preserve">epartment </w:t>
      </w:r>
      <w:r w:rsidRPr="00F81343">
        <w:rPr>
          <w:rStyle w:val="Emphasis"/>
          <w:highlight w:val="yellow"/>
        </w:rPr>
        <w:t>o</w:t>
      </w:r>
      <w:r w:rsidRPr="00F81343">
        <w:rPr>
          <w:rStyle w:val="Emphasis"/>
        </w:rPr>
        <w:t xml:space="preserve">f </w:t>
      </w:r>
      <w:r w:rsidRPr="00F81343">
        <w:rPr>
          <w:rStyle w:val="Emphasis"/>
          <w:highlight w:val="yellow"/>
        </w:rPr>
        <w:t>E</w:t>
      </w:r>
      <w:r w:rsidRPr="00F81343">
        <w:rPr>
          <w:rStyle w:val="Emphasis"/>
        </w:rPr>
        <w:t>ducation</w:t>
      </w:r>
      <w:r w:rsidRPr="00F81343">
        <w:rPr>
          <w:rStyle w:val="StyleUnderline"/>
        </w:rPr>
        <w:t xml:space="preserve">. </w:t>
      </w:r>
      <w:r w:rsidRPr="00F81343">
        <w:rPr>
          <w:rStyle w:val="Style13ptBold"/>
          <w:sz w:val="16"/>
        </w:rPr>
        <w:t>“</w:t>
      </w:r>
      <w:r w:rsidRPr="00F81343">
        <w:rPr>
          <w:rStyle w:val="StyleUnderline"/>
        </w:rPr>
        <w:t>Policy should really be integrated into politics</w:t>
      </w:r>
      <w:r w:rsidRPr="00F81343">
        <w:rPr>
          <w:rStyle w:val="Style13ptBold"/>
          <w:sz w:val="16"/>
        </w:rPr>
        <w:t xml:space="preserve">,” Jennings said. “If people of good will don’t deal with policy,” he said, </w:t>
      </w:r>
      <w:r w:rsidRPr="00F81343">
        <w:rPr>
          <w:rStyle w:val="StyleUnderline"/>
        </w:rPr>
        <w:t xml:space="preserve">decisions will be left to those who </w:t>
      </w:r>
      <w:r w:rsidRPr="00F81343">
        <w:rPr>
          <w:rStyle w:val="Style13ptBold"/>
          <w:sz w:val="16"/>
        </w:rPr>
        <w:t xml:space="preserve">are not equipped to make them—or worse, who </w:t>
      </w:r>
      <w:r w:rsidRPr="00F81343">
        <w:rPr>
          <w:rStyle w:val="StyleUnderline"/>
        </w:rPr>
        <w:t>are simply uninterested in fairness and equity in education</w:t>
      </w:r>
      <w:r w:rsidRPr="00F81343">
        <w:rPr>
          <w:rStyle w:val="Style13ptBold"/>
          <w:sz w:val="16"/>
        </w:rPr>
        <w:t xml:space="preserve">.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F81343">
        <w:rPr>
          <w:rStyle w:val="StyleUnderline"/>
        </w:rPr>
        <w:t xml:space="preserve">the environment in </w:t>
      </w:r>
      <w:r w:rsidRPr="00F81343">
        <w:rPr>
          <w:rStyle w:val="StyleUnderline"/>
          <w:highlight w:val="yellow"/>
        </w:rPr>
        <w:t xml:space="preserve">Congress “has become </w:t>
      </w:r>
      <w:r w:rsidRPr="00F81343">
        <w:rPr>
          <w:rStyle w:val="Emphasis"/>
          <w:highlight w:val="yellow"/>
        </w:rPr>
        <w:t>much more poisonous</w:t>
      </w:r>
      <w:r w:rsidRPr="00F81343">
        <w:rPr>
          <w:rStyle w:val="StyleUnderline"/>
          <w:highlight w:val="yellow"/>
        </w:rPr>
        <w:t>, and</w:t>
      </w:r>
      <w:r w:rsidRPr="00F81343">
        <w:rPr>
          <w:rStyle w:val="StyleUnderline"/>
        </w:rPr>
        <w:t xml:space="preserve"> it has become </w:t>
      </w:r>
      <w:r w:rsidRPr="00F81343">
        <w:rPr>
          <w:rStyle w:val="Emphasis"/>
          <w:highlight w:val="yellow"/>
        </w:rPr>
        <w:t>more difficult</w:t>
      </w:r>
      <w:r w:rsidRPr="00F81343">
        <w:rPr>
          <w:rStyle w:val="StyleUnderline"/>
        </w:rPr>
        <w:t xml:space="preserve"> to create the environment we need in order to transform education</w:t>
      </w:r>
      <w:r w:rsidRPr="00F81343">
        <w:rPr>
          <w:rStyle w:val="Style13ptBold"/>
          <w:sz w:val="16"/>
        </w:rPr>
        <w:t xml:space="preserve">.” And while </w:t>
      </w:r>
      <w:r w:rsidRPr="00F81343">
        <w:rPr>
          <w:rStyle w:val="StyleUnderline"/>
          <w:highlight w:val="yellow"/>
        </w:rPr>
        <w:t xml:space="preserve">education has </w:t>
      </w:r>
      <w:r w:rsidRPr="00F81343">
        <w:rPr>
          <w:rStyle w:val="Emphasis"/>
          <w:highlight w:val="yellow"/>
        </w:rPr>
        <w:t>always been</w:t>
      </w:r>
      <w:r w:rsidRPr="00F81343">
        <w:rPr>
          <w:rStyle w:val="Emphasis"/>
        </w:rPr>
        <w:t xml:space="preserve"> a </w:t>
      </w:r>
      <w:r w:rsidRPr="00F81343">
        <w:rPr>
          <w:rStyle w:val="Emphasis"/>
          <w:highlight w:val="yellow"/>
        </w:rPr>
        <w:t xml:space="preserve">polarizing </w:t>
      </w:r>
      <w:r w:rsidRPr="00F81343">
        <w:rPr>
          <w:rStyle w:val="Emphasis"/>
        </w:rPr>
        <w:t>issue</w:t>
      </w:r>
      <w:r w:rsidRPr="00F81343">
        <w:rPr>
          <w:rStyle w:val="Style13ptBold"/>
          <w:sz w:val="16"/>
        </w:rPr>
        <w:t xml:space="preserve">, and </w:t>
      </w:r>
      <w:r w:rsidRPr="00F81343">
        <w:rPr>
          <w:rStyle w:val="Emphasis"/>
          <w:highlight w:val="yellow"/>
        </w:rPr>
        <w:t>minorities have always had to fight for access to good education</w:t>
      </w:r>
      <w:r w:rsidRPr="00F81343">
        <w:rPr>
          <w:rStyle w:val="Style13ptBold"/>
          <w:sz w:val="16"/>
        </w:rPr>
        <w:t xml:space="preserve">, </w:t>
      </w:r>
      <w:r w:rsidRPr="00F81343">
        <w:rPr>
          <w:rStyle w:val="StyleUnderline"/>
        </w:rPr>
        <w:t xml:space="preserve">for the </w:t>
      </w:r>
      <w:r w:rsidRPr="00F81343">
        <w:rPr>
          <w:rStyle w:val="Emphasis"/>
        </w:rPr>
        <w:t>first time</w:t>
      </w:r>
      <w:r w:rsidRPr="00F81343">
        <w:rPr>
          <w:rStyle w:val="StyleUnderline"/>
        </w:rPr>
        <w:t xml:space="preserve"> in the country’s history, “</w:t>
      </w:r>
      <w:r w:rsidRPr="00F81343">
        <w:rPr>
          <w:rStyle w:val="StyleUnderline"/>
          <w:highlight w:val="yellow"/>
        </w:rPr>
        <w:t>people</w:t>
      </w:r>
      <w:r w:rsidRPr="00F81343">
        <w:rPr>
          <w:rStyle w:val="Style13ptBold"/>
          <w:sz w:val="16"/>
        </w:rPr>
        <w:t xml:space="preserve"> don’t believe their children’s lives will be better than theirs,” Puriefoy said. “They </w:t>
      </w:r>
      <w:r w:rsidRPr="00F81343">
        <w:rPr>
          <w:rStyle w:val="Emphasis"/>
          <w:highlight w:val="yellow"/>
        </w:rPr>
        <w:t>don’t believe in</w:t>
      </w:r>
      <w:r w:rsidRPr="00F81343">
        <w:rPr>
          <w:rStyle w:val="Emphasis"/>
        </w:rPr>
        <w:t xml:space="preserve"> the </w:t>
      </w:r>
      <w:r w:rsidRPr="00F81343">
        <w:rPr>
          <w:rStyle w:val="Emphasis"/>
          <w:highlight w:val="yellow"/>
        </w:rPr>
        <w:t>ability of institutions to bring</w:t>
      </w:r>
      <w:r w:rsidRPr="00F81343">
        <w:rPr>
          <w:rStyle w:val="Emphasis"/>
        </w:rPr>
        <w:t xml:space="preserve"> about </w:t>
      </w:r>
      <w:r w:rsidRPr="00F81343">
        <w:rPr>
          <w:rStyle w:val="Emphasis"/>
          <w:highlight w:val="yellow"/>
        </w:rPr>
        <w:t>change</w:t>
      </w:r>
      <w:r w:rsidRPr="00F81343">
        <w:rPr>
          <w:rStyle w:val="Style13ptBold"/>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F81343">
        <w:rPr>
          <w:rStyle w:val="StyleUnderline"/>
        </w:rPr>
        <w:t xml:space="preserve">the incoming </w:t>
      </w:r>
      <w:r w:rsidRPr="00F81343">
        <w:rPr>
          <w:rStyle w:val="StyleUnderline"/>
          <w:highlight w:val="yellow"/>
        </w:rPr>
        <w:t>president should not listen to the “</w:t>
      </w:r>
      <w:r w:rsidRPr="00F81343">
        <w:rPr>
          <w:rStyle w:val="Emphasis"/>
          <w:highlight w:val="yellow"/>
        </w:rPr>
        <w:t>radical right</w:t>
      </w:r>
      <w:r w:rsidRPr="00F81343">
        <w:rPr>
          <w:rStyle w:val="StyleUnderline"/>
          <w:highlight w:val="yellow"/>
        </w:rPr>
        <w:t>,” but instead</w:t>
      </w:r>
      <w:r w:rsidRPr="00F81343">
        <w:rPr>
          <w:rStyle w:val="StyleUnderline"/>
        </w:rPr>
        <w:t xml:space="preserve"> “</w:t>
      </w:r>
      <w:r w:rsidRPr="00F81343">
        <w:rPr>
          <w:rStyle w:val="Emphasis"/>
        </w:rPr>
        <w:t xml:space="preserve">totally </w:t>
      </w:r>
      <w:r w:rsidRPr="00F81343">
        <w:rPr>
          <w:rStyle w:val="Emphasis"/>
          <w:highlight w:val="yellow"/>
        </w:rPr>
        <w:t>rethink</w:t>
      </w:r>
      <w:r w:rsidRPr="00F81343">
        <w:rPr>
          <w:rStyle w:val="StyleUnderline"/>
          <w:highlight w:val="yellow"/>
        </w:rPr>
        <w:t>” school financing</w:t>
      </w:r>
      <w:r w:rsidRPr="00F81343">
        <w:rPr>
          <w:rStyle w:val="Style13ptBold"/>
          <w:sz w:val="16"/>
        </w:rPr>
        <w:t xml:space="preserve">, which is currently based on property taxes, </w:t>
      </w:r>
      <w:r w:rsidRPr="00F81343">
        <w:rPr>
          <w:rStyle w:val="StyleUnderline"/>
        </w:rPr>
        <w:t xml:space="preserve">and </w:t>
      </w:r>
      <w:r w:rsidRPr="00F81343">
        <w:rPr>
          <w:rStyle w:val="StyleUnderline"/>
          <w:highlight w:val="yellow"/>
        </w:rPr>
        <w:t>fight the “</w:t>
      </w:r>
      <w:r w:rsidRPr="00F81343">
        <w:rPr>
          <w:rStyle w:val="Emphasis"/>
          <w:highlight w:val="yellow"/>
        </w:rPr>
        <w:t>long tradition of anti-intellectualism</w:t>
      </w:r>
      <w:r w:rsidRPr="00F81343">
        <w:rPr>
          <w:rStyle w:val="StyleUnderline"/>
        </w:rPr>
        <w:t xml:space="preserve"> in this country” </w:t>
      </w:r>
      <w:r w:rsidRPr="00F81343">
        <w:rPr>
          <w:rStyle w:val="StyleUnderline"/>
          <w:highlight w:val="yellow"/>
        </w:rPr>
        <w:t>by pursuing a new agenda</w:t>
      </w:r>
      <w:r w:rsidRPr="00F81343">
        <w:rPr>
          <w:rStyle w:val="Style13ptBold"/>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F81343">
        <w:rPr>
          <w:rStyle w:val="StyleUnderline"/>
        </w:rPr>
        <w:t xml:space="preserve">we’re going to have to dismantle what we’re doing. </w:t>
      </w:r>
      <w:r w:rsidRPr="00F81343">
        <w:rPr>
          <w:rStyle w:val="StyleUnderline"/>
          <w:highlight w:val="yellow"/>
        </w:rPr>
        <w:t xml:space="preserve">We’re not going to get there without </w:t>
      </w:r>
      <w:r w:rsidRPr="00F81343">
        <w:rPr>
          <w:rStyle w:val="Emphasis"/>
          <w:highlight w:val="yellow"/>
        </w:rPr>
        <w:t>significant disruption</w:t>
      </w:r>
      <w:r w:rsidRPr="00F81343">
        <w:rPr>
          <w:rStyle w:val="StyleUnderline"/>
        </w:rPr>
        <w:t>.”</w:t>
      </w:r>
    </w:p>
    <w:p w:rsidR="00E61E81" w:rsidRPr="00F81343" w:rsidRDefault="00E61E81" w:rsidP="00E61E81">
      <w:pPr>
        <w:pStyle w:val="Heading4"/>
        <w:rPr>
          <w:sz w:val="28"/>
        </w:rPr>
      </w:pPr>
      <w:r w:rsidRPr="00F81343">
        <w:rPr>
          <w:sz w:val="28"/>
        </w:rPr>
        <w:t xml:space="preserve">Gop education plan eliminates </w:t>
      </w:r>
      <w:r w:rsidR="00373A3C" w:rsidRPr="00F81343">
        <w:rPr>
          <w:sz w:val="28"/>
        </w:rPr>
        <w:t>funding equalization – they hate the plan</w:t>
      </w:r>
      <w:r w:rsidRPr="00F81343">
        <w:rPr>
          <w:sz w:val="28"/>
        </w:rPr>
        <w:t xml:space="preserve"> </w:t>
      </w:r>
    </w:p>
    <w:p w:rsidR="00E61E81" w:rsidRPr="00F81343" w:rsidRDefault="00E61E81" w:rsidP="00E61E81">
      <w:pPr>
        <w:rPr>
          <w:sz w:val="12"/>
          <w:szCs w:val="12"/>
        </w:rPr>
      </w:pPr>
      <w:r w:rsidRPr="00F81343">
        <w:rPr>
          <w:rStyle w:val="Style13ptBold"/>
          <w:sz w:val="28"/>
        </w:rPr>
        <w:t>Jenkins 1/17</w:t>
      </w:r>
      <w:r w:rsidRPr="00F81343">
        <w:rPr>
          <w:sz w:val="12"/>
          <w:szCs w:val="12"/>
        </w:rPr>
        <w:t xml:space="preserve"> (Austin Jenkins, “GOP School Funding Plan Would Nearly Double State Property Tax, Lower Local Levies,” nw news network, January 27, 2017, </w:t>
      </w:r>
      <w:hyperlink r:id="rId12" w:history="1">
        <w:r w:rsidRPr="00F81343">
          <w:rPr>
            <w:rStyle w:val="Hyperlink"/>
          </w:rPr>
          <w:t>http://nwnewsnetwork.org/post/gop-school-funding-plan-would-nearly-double-state-property-tax-lower-local-levies</w:t>
        </w:r>
      </w:hyperlink>
      <w:r w:rsidRPr="00F81343">
        <w:rPr>
          <w:sz w:val="12"/>
          <w:szCs w:val="12"/>
        </w:rPr>
        <w:t>. )</w:t>
      </w:r>
    </w:p>
    <w:p w:rsidR="00E61E81" w:rsidRPr="00F81343" w:rsidRDefault="00E61E81" w:rsidP="00E61E81">
      <w:pPr>
        <w:rPr>
          <w:rStyle w:val="StyleUnderline"/>
          <w:sz w:val="14"/>
          <w:u w:val="none"/>
        </w:rPr>
      </w:pPr>
      <w:r w:rsidRPr="00F81343">
        <w:rPr>
          <w:rStyle w:val="StyleUnderline"/>
          <w:highlight w:val="cyan"/>
        </w:rPr>
        <w:t>The Republican plan would</w:t>
      </w:r>
      <w:r w:rsidRPr="00F81343">
        <w:rPr>
          <w:sz w:val="14"/>
        </w:rPr>
        <w:t xml:space="preserve"> </w:t>
      </w:r>
      <w:r w:rsidRPr="00F81343">
        <w:rPr>
          <w:rStyle w:val="StyleUnderline"/>
          <w:highlight w:val="cyan"/>
        </w:rPr>
        <w:t xml:space="preserve">also adopt a new school funding model </w:t>
      </w:r>
      <w:r w:rsidRPr="00F81343">
        <w:rPr>
          <w:sz w:val="14"/>
        </w:rPr>
        <w:t>that would guarantee a minimum per-pupil spending level of $12,500 per year. Extra dollars would flow to the per-student funding formula based on factors like poverty, special needs and language barriers. For instance, there would be a $1,500 increase in per-pupil funding for a homeless student.</w:t>
      </w:r>
      <w:r w:rsidR="00F81343" w:rsidRPr="00F81343">
        <w:rPr>
          <w:sz w:val="14"/>
        </w:rPr>
        <w:t xml:space="preserve"> </w:t>
      </w:r>
      <w:r w:rsidRPr="00F81343">
        <w:rPr>
          <w:rStyle w:val="StyleUnderline"/>
          <w:highlight w:val="cyan"/>
        </w:rPr>
        <w:t>Other elements of the plan include:</w:t>
      </w:r>
      <w:r w:rsidR="00F81343" w:rsidRPr="00F81343">
        <w:rPr>
          <w:rStyle w:val="StyleUnderline"/>
        </w:rPr>
        <w:t xml:space="preserve"> </w:t>
      </w:r>
      <w:r w:rsidRPr="00F81343">
        <w:rPr>
          <w:sz w:val="14"/>
        </w:rPr>
        <w:t>The elimination of the state salary grid for teachers. The new minimum salary for teachers would be raised to $45,000 and teachers could compete for performance bonuses of $25,000 to $50,000. Teachers in high-cost districts would also be eligible for a housing allowance of up to $10,000.</w:t>
      </w:r>
      <w:r w:rsidR="00F81343" w:rsidRPr="00F81343">
        <w:rPr>
          <w:sz w:val="14"/>
        </w:rPr>
        <w:t xml:space="preserve"> </w:t>
      </w:r>
      <w:r w:rsidRPr="00F81343">
        <w:rPr>
          <w:rStyle w:val="StyleUnderline"/>
          <w:highlight w:val="cyan"/>
        </w:rPr>
        <w:t>The elimination of levy equalization dollars.</w:t>
      </w:r>
      <w:r w:rsidR="00F81343" w:rsidRPr="00F81343">
        <w:rPr>
          <w:rStyle w:val="StyleUnderline"/>
        </w:rPr>
        <w:t xml:space="preserve"> </w:t>
      </w:r>
      <w:r w:rsidRPr="00F81343">
        <w:rPr>
          <w:sz w:val="14"/>
        </w:rPr>
        <w:t>Repeal of I-1351, a class-size reduction measure passed by voters in 2014.</w:t>
      </w:r>
      <w:r w:rsidR="00F81343" w:rsidRPr="00F81343">
        <w:rPr>
          <w:sz w:val="14"/>
        </w:rPr>
        <w:t xml:space="preserve"> </w:t>
      </w:r>
      <w:r w:rsidRPr="00F81343">
        <w:rPr>
          <w:sz w:val="14"/>
        </w:rPr>
        <w:t>Prohibits teacher strikes.</w:t>
      </w:r>
      <w:r w:rsidR="00F81343" w:rsidRPr="00F81343">
        <w:rPr>
          <w:sz w:val="14"/>
        </w:rPr>
        <w:t xml:space="preserve"> </w:t>
      </w:r>
      <w:r w:rsidRPr="00F81343">
        <w:rPr>
          <w:sz w:val="14"/>
        </w:rPr>
        <w:t xml:space="preserve">Beginning in 2020, </w:t>
      </w:r>
      <w:r w:rsidRPr="00F81343">
        <w:rPr>
          <w:rStyle w:val="StyleUnderline"/>
          <w:highlight w:val="cyan"/>
        </w:rPr>
        <w:t>school districts to go to voters requesting “excess” levy dollars for non-basic education spending items, subject to a uniform 10 percent levy lid</w:t>
      </w:r>
      <w:r w:rsidRPr="00F81343">
        <w:rPr>
          <w:sz w:val="14"/>
        </w:rPr>
        <w:t>.</w:t>
      </w:r>
      <w:r w:rsidR="00F81343" w:rsidRPr="00F81343">
        <w:rPr>
          <w:sz w:val="14"/>
        </w:rPr>
        <w:t xml:space="preserve"> </w:t>
      </w:r>
      <w:r w:rsidRPr="00F81343">
        <w:rPr>
          <w:sz w:val="14"/>
        </w:rPr>
        <w:t>A spokesman for Washington’s teachers’ union quickly criticized the plan.</w:t>
      </w:r>
    </w:p>
    <w:p w:rsidR="00E61E81" w:rsidRPr="00F81343" w:rsidRDefault="00E61E81" w:rsidP="000E2398">
      <w:pPr>
        <w:pStyle w:val="Heading3"/>
      </w:pPr>
      <w:bookmarkStart w:id="17" w:name="_Toc487825224"/>
      <w:r w:rsidRPr="00F81343">
        <w:lastRenderedPageBreak/>
        <w:t>Links---(Ban) Vouchers</w:t>
      </w:r>
      <w:bookmarkEnd w:id="17"/>
    </w:p>
    <w:p w:rsidR="00E61E81" w:rsidRPr="00F81343" w:rsidRDefault="00E61E81" w:rsidP="00E61E81">
      <w:pPr>
        <w:rPr>
          <w:sz w:val="12"/>
          <w:szCs w:val="12"/>
        </w:rPr>
      </w:pPr>
    </w:p>
    <w:p w:rsidR="00777C10" w:rsidRPr="00F81343" w:rsidRDefault="00BA746C" w:rsidP="00BA746C">
      <w:pPr>
        <w:pStyle w:val="Heading4"/>
        <w:rPr>
          <w:sz w:val="28"/>
        </w:rPr>
      </w:pPr>
      <w:r w:rsidRPr="00F81343">
        <w:rPr>
          <w:sz w:val="28"/>
        </w:rPr>
        <w:t>Plan causes GOP rebellion – it’s a massive loss – they view it as a key issue</w:t>
      </w:r>
    </w:p>
    <w:p w:rsidR="00777C10" w:rsidRPr="00F81343" w:rsidRDefault="00777C10" w:rsidP="00777C10">
      <w:pPr>
        <w:rPr>
          <w:sz w:val="12"/>
          <w:szCs w:val="12"/>
        </w:rPr>
      </w:pPr>
      <w:r w:rsidRPr="00F81343">
        <w:rPr>
          <w:rStyle w:val="Style13ptBold"/>
          <w:sz w:val="28"/>
        </w:rPr>
        <w:t xml:space="preserve">Bump, 14 --- </w:t>
      </w:r>
      <w:r w:rsidRPr="00F81343">
        <w:rPr>
          <w:sz w:val="12"/>
          <w:szCs w:val="12"/>
        </w:rPr>
        <w:t xml:space="preserve">PHILIP BUMP is a former politics writer for The Atlantic Wire, The Atlantic, 1/22, </w:t>
      </w:r>
      <w:hyperlink r:id="rId13" w:history="1">
        <w:r w:rsidRPr="00F81343">
          <w:rPr>
            <w:rStyle w:val="Hyperlink"/>
          </w:rPr>
          <w:t>https://www.theatlantic.com/politics/archive/2014/01/why-dont-republicans-want-school-vouchers-places-republicans-actually-live/357277/</w:t>
        </w:r>
      </w:hyperlink>
    </w:p>
    <w:p w:rsidR="00777C10" w:rsidRPr="00F81343" w:rsidRDefault="00777C10" w:rsidP="00777C10">
      <w:pPr>
        <w:rPr>
          <w:rStyle w:val="StyleUnderline"/>
        </w:rPr>
      </w:pPr>
      <w:r w:rsidRPr="00F81343">
        <w:rPr>
          <w:sz w:val="12"/>
          <w:szCs w:val="12"/>
        </w:rPr>
        <w:t>Why Don't Republicans Want School Vouchers in Places Republicans Actually Live</w:t>
      </w:r>
      <w:r w:rsidRPr="00F81343">
        <w:rPr>
          <w:rStyle w:val="StyleUnderline"/>
        </w:rPr>
        <w:t xml:space="preserve">? </w:t>
      </w:r>
      <w:r w:rsidRPr="00F81343">
        <w:rPr>
          <w:rStyle w:val="StyleUnderline"/>
          <w:highlight w:val="yellow"/>
        </w:rPr>
        <w:t>Republicans</w:t>
      </w:r>
      <w:r w:rsidRPr="00F81343">
        <w:rPr>
          <w:sz w:val="16"/>
          <w:highlight w:val="yellow"/>
        </w:rPr>
        <w:t xml:space="preserve"> </w:t>
      </w:r>
      <w:r w:rsidRPr="00F81343">
        <w:rPr>
          <w:rStyle w:val="StyleUnderline"/>
          <w:highlight w:val="yellow"/>
        </w:rPr>
        <w:t>are</w:t>
      </w:r>
      <w:r w:rsidRPr="00F81343">
        <w:rPr>
          <w:rStyle w:val="StyleUnderline"/>
        </w:rPr>
        <w:t xml:space="preserve"> once again </w:t>
      </w:r>
      <w:r w:rsidRPr="00F81343">
        <w:rPr>
          <w:rStyle w:val="Emphasis"/>
          <w:highlight w:val="yellow"/>
        </w:rPr>
        <w:t>passionate</w:t>
      </w:r>
      <w:r w:rsidRPr="00F81343">
        <w:rPr>
          <w:rStyle w:val="StyleUnderline"/>
          <w:highlight w:val="yellow"/>
        </w:rPr>
        <w:t xml:space="preserve"> about</w:t>
      </w:r>
      <w:r w:rsidRPr="00F81343">
        <w:rPr>
          <w:rStyle w:val="StyleUnderline"/>
        </w:rPr>
        <w:t xml:space="preserve"> school </w:t>
      </w:r>
      <w:r w:rsidRPr="00F81343">
        <w:rPr>
          <w:rStyle w:val="StyleUnderline"/>
          <w:highlight w:val="yellow"/>
        </w:rPr>
        <w:t>vouchers,</w:t>
      </w:r>
      <w:r w:rsidRPr="00F81343">
        <w:rPr>
          <w:rStyle w:val="StyleUnderline"/>
        </w:rPr>
        <w:t xml:space="preserve"> </w:t>
      </w:r>
      <w:r w:rsidRPr="00F81343">
        <w:rPr>
          <w:rStyle w:val="StyleUnderline"/>
          <w:highlight w:val="yellow"/>
        </w:rPr>
        <w:t>believing that</w:t>
      </w:r>
      <w:r w:rsidRPr="00F81343">
        <w:rPr>
          <w:sz w:val="16"/>
          <w:highlight w:val="yellow"/>
        </w:rPr>
        <w:t xml:space="preserve"> "</w:t>
      </w:r>
      <w:r w:rsidRPr="00F81343">
        <w:rPr>
          <w:rStyle w:val="StyleUnderline"/>
          <w:highlight w:val="yellow"/>
        </w:rPr>
        <w:t>school choice</w:t>
      </w:r>
      <w:r w:rsidRPr="00F81343">
        <w:rPr>
          <w:sz w:val="16"/>
          <w:highlight w:val="yellow"/>
        </w:rPr>
        <w:t xml:space="preserve">" </w:t>
      </w:r>
      <w:r w:rsidRPr="00F81343">
        <w:rPr>
          <w:rStyle w:val="StyleUnderline"/>
          <w:highlight w:val="yellow"/>
        </w:rPr>
        <w:t>is a key to winning</w:t>
      </w:r>
      <w:r w:rsidRPr="00F81343">
        <w:rPr>
          <w:rStyle w:val="StyleUnderline"/>
        </w:rPr>
        <w:t xml:space="preserve"> over </w:t>
      </w:r>
      <w:r w:rsidRPr="00F81343">
        <w:rPr>
          <w:rStyle w:val="StyleUnderline"/>
          <w:highlight w:val="yellow"/>
        </w:rPr>
        <w:t>minority voters</w:t>
      </w:r>
      <w:r w:rsidRPr="00F81343">
        <w:rPr>
          <w:sz w:val="16"/>
          <w:highlight w:val="yellow"/>
        </w:rPr>
        <w:t>.</w:t>
      </w:r>
      <w:r w:rsidRPr="00F81343">
        <w:rPr>
          <w:sz w:val="16"/>
        </w:rPr>
        <w:t xml:space="preserve"> B</w:t>
      </w:r>
      <w:r w:rsidRPr="00F81343">
        <w:rPr>
          <w:sz w:val="12"/>
          <w:szCs w:val="12"/>
        </w:rPr>
        <w:t xml:space="preserve">ut you know who often doesn't like the idea? Republicans from rural areas. </w:t>
      </w:r>
      <w:r w:rsidRPr="00F81343">
        <w:rPr>
          <w:rStyle w:val="StyleUnderline"/>
          <w:highlight w:val="yellow"/>
        </w:rPr>
        <w:t xml:space="preserve">A </w:t>
      </w:r>
      <w:r w:rsidRPr="00F81343">
        <w:rPr>
          <w:rStyle w:val="Emphasis"/>
          <w:highlight w:val="yellow"/>
        </w:rPr>
        <w:t>number of prominent members of the GOP</w:t>
      </w:r>
      <w:r w:rsidRPr="00F81343">
        <w:rPr>
          <w:rStyle w:val="StyleUnderline"/>
          <w:highlight w:val="yellow"/>
        </w:rPr>
        <w:t xml:space="preserve"> have spoken about vouchers recently</w:t>
      </w:r>
      <w:r w:rsidRPr="00F81343">
        <w:rPr>
          <w:rStyle w:val="StyleUnderline"/>
        </w:rPr>
        <w:t>, largely in the context of addressing poverty and inequality. Politico documents a number of them: House Majority Leader Eric Cantor, Florida Sen. Marco Rubio</w:t>
      </w:r>
      <w:r w:rsidRPr="00F81343">
        <w:rPr>
          <w:sz w:val="16"/>
        </w:rPr>
        <w:t xml:space="preserve">, state </w:t>
      </w:r>
      <w:r w:rsidRPr="00F81343">
        <w:rPr>
          <w:rStyle w:val="StyleUnderline"/>
        </w:rPr>
        <w:t>representatives around the country. "</w:t>
      </w:r>
      <w:r w:rsidRPr="00F81343">
        <w:rPr>
          <w:rStyle w:val="StyleUnderline"/>
          <w:highlight w:val="yellow"/>
        </w:rPr>
        <w:t xml:space="preserve">It’s a </w:t>
      </w:r>
      <w:r w:rsidRPr="00F81343">
        <w:rPr>
          <w:rStyle w:val="Emphasis"/>
          <w:highlight w:val="yellow"/>
        </w:rPr>
        <w:t>winning issue</w:t>
      </w:r>
      <w:r w:rsidRPr="00F81343">
        <w:rPr>
          <w:rStyle w:val="StyleUnderline"/>
        </w:rPr>
        <w:t xml:space="preserve"> for us</w:t>
      </w:r>
      <w:r w:rsidRPr="00F81343">
        <w:rPr>
          <w:sz w:val="16"/>
        </w:rPr>
        <w:t>," the GOP's outreach director to African-American media told Politico. "</w:t>
      </w:r>
      <w:r w:rsidRPr="00F81343">
        <w:rPr>
          <w:rStyle w:val="StyleUnderline"/>
        </w:rPr>
        <w:t xml:space="preserve">We’re going to be </w:t>
      </w:r>
      <w:r w:rsidRPr="00F81343">
        <w:rPr>
          <w:rStyle w:val="StyleUnderline"/>
          <w:highlight w:val="yellow"/>
        </w:rPr>
        <w:t>talking about educational opportunity</w:t>
      </w:r>
      <w:r w:rsidRPr="00F81343">
        <w:rPr>
          <w:rStyle w:val="StyleUnderline"/>
        </w:rPr>
        <w:t xml:space="preserve"> in every state." </w:t>
      </w:r>
      <w:r w:rsidRPr="00F81343">
        <w:rPr>
          <w:sz w:val="12"/>
          <w:szCs w:val="12"/>
        </w:rPr>
        <w:t xml:space="preserve">Receptions in those states will vary. In statehouse battles over the past several years, it has been an alliance of Democrats and rural Republicans that have opposed expanding or implementing vouchers. For the same reason: vouchers pull resources from schools that need every dollar they can get after years of scaling back. </w:t>
      </w:r>
      <w:r w:rsidRPr="00F81343">
        <w:rPr>
          <w:rStyle w:val="StyleUnderline"/>
        </w:rPr>
        <w:t xml:space="preserve">The debate over </w:t>
      </w:r>
      <w:r w:rsidRPr="00F81343">
        <w:rPr>
          <w:rStyle w:val="StyleUnderline"/>
          <w:highlight w:val="yellow"/>
        </w:rPr>
        <w:t>vouchers</w:t>
      </w:r>
      <w:r w:rsidRPr="00F81343">
        <w:rPr>
          <w:rStyle w:val="StyleUnderline"/>
        </w:rPr>
        <w:t xml:space="preserve"> </w:t>
      </w:r>
      <w:r w:rsidRPr="00F81343">
        <w:rPr>
          <w:sz w:val="12"/>
          <w:szCs w:val="12"/>
        </w:rPr>
        <w:t>is usually centered on urban schools, since</w:t>
      </w:r>
      <w:r w:rsidRPr="00F81343">
        <w:rPr>
          <w:sz w:val="16"/>
        </w:rPr>
        <w:t xml:space="preserve"> it </w:t>
      </w:r>
      <w:r w:rsidRPr="00F81343">
        <w:rPr>
          <w:rStyle w:val="Emphasis"/>
          <w:highlight w:val="yellow"/>
        </w:rPr>
        <w:t>provides the Republicans' dream pitch</w:t>
      </w:r>
      <w:r w:rsidRPr="00F81343">
        <w:rPr>
          <w:rStyle w:val="StyleUnderline"/>
        </w:rPr>
        <w:t xml:space="preserve">: A failing local school has parents of every color and creed looking for alternatives. </w:t>
      </w:r>
      <w:r w:rsidRPr="00F81343">
        <w:rPr>
          <w:rStyle w:val="StyleUnderline"/>
          <w:highlight w:val="yellow"/>
        </w:rPr>
        <w:t>Siphon money from</w:t>
      </w:r>
      <w:r w:rsidRPr="00F81343">
        <w:rPr>
          <w:rStyle w:val="StyleUnderline"/>
        </w:rPr>
        <w:t xml:space="preserve"> the </w:t>
      </w:r>
      <w:r w:rsidRPr="00F81343">
        <w:rPr>
          <w:rStyle w:val="StyleUnderline"/>
          <w:highlight w:val="yellow"/>
        </w:rPr>
        <w:t>big government</w:t>
      </w:r>
      <w:r w:rsidRPr="00F81343">
        <w:rPr>
          <w:rStyle w:val="StyleUnderline"/>
        </w:rPr>
        <w:t xml:space="preserve"> education pool, </w:t>
      </w:r>
      <w:r w:rsidRPr="00F81343">
        <w:rPr>
          <w:rStyle w:val="StyleUnderline"/>
          <w:highlight w:val="yellow"/>
        </w:rPr>
        <w:t>and let parents decide</w:t>
      </w:r>
      <w:r w:rsidRPr="00F81343">
        <w:rPr>
          <w:sz w:val="16"/>
        </w:rPr>
        <w:t xml:space="preserve"> if they'd like to use it toward a private or charter school. </w:t>
      </w:r>
      <w:r w:rsidRPr="00F81343">
        <w:rPr>
          <w:rStyle w:val="StyleUnderline"/>
          <w:highlight w:val="yellow"/>
        </w:rPr>
        <w:t>School choice. It appeals to</w:t>
      </w:r>
      <w:r w:rsidRPr="00F81343">
        <w:rPr>
          <w:rStyle w:val="StyleUnderline"/>
        </w:rPr>
        <w:t xml:space="preserve"> those </w:t>
      </w:r>
      <w:r w:rsidRPr="00F81343">
        <w:rPr>
          <w:rStyle w:val="StyleUnderline"/>
          <w:highlight w:val="yellow"/>
        </w:rPr>
        <w:t>dissatisfied urban parents</w:t>
      </w:r>
      <w:r w:rsidRPr="00F81343">
        <w:rPr>
          <w:sz w:val="16"/>
        </w:rPr>
        <w:t xml:space="preserve"> — urban parents </w:t>
      </w:r>
      <w:r w:rsidRPr="00F81343">
        <w:rPr>
          <w:rStyle w:val="StyleUnderline"/>
          <w:highlight w:val="yellow"/>
        </w:rPr>
        <w:t>who</w:t>
      </w:r>
      <w:r w:rsidRPr="00F81343">
        <w:rPr>
          <w:sz w:val="16"/>
        </w:rPr>
        <w:t xml:space="preserve">, the demographics tell us, </w:t>
      </w:r>
      <w:r w:rsidRPr="00F81343">
        <w:rPr>
          <w:rStyle w:val="StyleUnderline"/>
          <w:highlight w:val="yellow"/>
        </w:rPr>
        <w:t>would usually vote Dem</w:t>
      </w:r>
      <w:r w:rsidRPr="00F81343">
        <w:rPr>
          <w:rStyle w:val="StyleUnderline"/>
        </w:rPr>
        <w:t>ocratic</w:t>
      </w:r>
      <w:r w:rsidRPr="00F81343">
        <w:rPr>
          <w:sz w:val="16"/>
        </w:rPr>
        <w:t xml:space="preserve">. "Failing" is a relative term, of course. But there's no question that public schools — like all components of government — are struggling with reduced budgets. According to a Census Bureau report that came out last year, 2011 marked the first year in four decades that per-student spending in public schools declined — but that data wasn't adjusted for inflation. That year, 65.6 percent of spending was from local property taxes, but the amount from the federal government dropped 2.5 percent from 2010 when adjusted to 2013 dollars. </w:t>
      </w:r>
      <w:r w:rsidRPr="00F81343">
        <w:rPr>
          <w:rStyle w:val="StyleUnderline"/>
          <w:highlight w:val="yellow"/>
        </w:rPr>
        <w:t xml:space="preserve">That's a constriction that is </w:t>
      </w:r>
      <w:r w:rsidRPr="00F81343">
        <w:rPr>
          <w:rStyle w:val="Emphasis"/>
          <w:highlight w:val="yellow"/>
        </w:rPr>
        <w:t>part-and-parcel with the Republicans' higher-priority message</w:t>
      </w:r>
      <w:r w:rsidRPr="00F81343">
        <w:rPr>
          <w:rStyle w:val="StyleUnderline"/>
          <w:highlight w:val="yellow"/>
        </w:rPr>
        <w:t>: less government spending</w:t>
      </w:r>
    </w:p>
    <w:p w:rsidR="00BA746C" w:rsidRPr="00F81343" w:rsidRDefault="00BA746C" w:rsidP="00777C10">
      <w:pPr>
        <w:rPr>
          <w:rStyle w:val="StyleUnderline"/>
        </w:rPr>
      </w:pPr>
    </w:p>
    <w:p w:rsidR="00BA746C" w:rsidRPr="00F81343" w:rsidRDefault="00BA746C" w:rsidP="00777C10">
      <w:pPr>
        <w:rPr>
          <w:rStyle w:val="StyleUnderline"/>
        </w:rPr>
      </w:pPr>
    </w:p>
    <w:p w:rsidR="00BA746C" w:rsidRPr="00F81343" w:rsidRDefault="00BA746C" w:rsidP="00BA746C">
      <w:pPr>
        <w:pStyle w:val="Heading4"/>
        <w:rPr>
          <w:sz w:val="28"/>
        </w:rPr>
      </w:pPr>
      <w:r w:rsidRPr="00F81343">
        <w:rPr>
          <w:sz w:val="28"/>
        </w:rPr>
        <w:t>Vouchers spark intense fights – turns only prove link – BOTH sides battle hard</w:t>
      </w:r>
    </w:p>
    <w:p w:rsidR="00BA746C" w:rsidRPr="00F81343" w:rsidRDefault="00BA746C" w:rsidP="00BA746C">
      <w:pPr>
        <w:rPr>
          <w:rStyle w:val="Style13ptBold"/>
          <w:sz w:val="28"/>
        </w:rPr>
      </w:pPr>
      <w:r w:rsidRPr="00F81343">
        <w:rPr>
          <w:rStyle w:val="Style13ptBold"/>
          <w:sz w:val="28"/>
        </w:rPr>
        <w:t xml:space="preserve">Schmidt, 17 --- </w:t>
      </w:r>
      <w:r w:rsidRPr="00F81343">
        <w:rPr>
          <w:sz w:val="12"/>
          <w:szCs w:val="12"/>
        </w:rPr>
        <w:t>Peter, Chronicle of Higher Education, 1/24, lexis</w:t>
      </w:r>
    </w:p>
    <w:p w:rsidR="00BA746C" w:rsidRPr="00F81343" w:rsidRDefault="00BA746C" w:rsidP="00BA746C">
      <w:pPr>
        <w:rPr>
          <w:sz w:val="12"/>
          <w:szCs w:val="12"/>
        </w:rPr>
      </w:pPr>
      <w:r w:rsidRPr="00F81343">
        <w:rPr>
          <w:sz w:val="12"/>
          <w:szCs w:val="12"/>
        </w:rPr>
        <w:t xml:space="preserve">The nominee for </w:t>
      </w:r>
      <w:r w:rsidRPr="00F81343">
        <w:rPr>
          <w:rStyle w:val="StyleUnderline"/>
          <w:highlight w:val="yellow"/>
        </w:rPr>
        <w:t xml:space="preserve">education secretary faces </w:t>
      </w:r>
      <w:r w:rsidRPr="00F81343">
        <w:rPr>
          <w:rStyle w:val="Emphasis"/>
          <w:highlight w:val="yellow"/>
        </w:rPr>
        <w:t>bitter opposition</w:t>
      </w:r>
      <w:r w:rsidRPr="00F81343">
        <w:rPr>
          <w:rStyle w:val="StyleUnderline"/>
          <w:highlight w:val="yellow"/>
        </w:rPr>
        <w:t xml:space="preserve"> </w:t>
      </w:r>
      <w:r w:rsidRPr="00F81343">
        <w:rPr>
          <w:rStyle w:val="StyleUnderline"/>
        </w:rPr>
        <w:t xml:space="preserve">from teachers' unions and civil-rights groups, </w:t>
      </w:r>
      <w:r w:rsidRPr="00F81343">
        <w:rPr>
          <w:rStyle w:val="StyleUnderline"/>
          <w:highlight w:val="yellow"/>
        </w:rPr>
        <w:t xml:space="preserve">but is </w:t>
      </w:r>
      <w:r w:rsidRPr="00F81343">
        <w:rPr>
          <w:rStyle w:val="Emphasis"/>
          <w:highlight w:val="yellow"/>
        </w:rPr>
        <w:t>backed by prominent Republicans</w:t>
      </w:r>
      <w:r w:rsidRPr="00F81343">
        <w:rPr>
          <w:rStyle w:val="StyleUnderline"/>
        </w:rPr>
        <w:t xml:space="preserve"> and others </w:t>
      </w:r>
      <w:r w:rsidRPr="00F81343">
        <w:rPr>
          <w:rStyle w:val="StyleUnderline"/>
          <w:highlight w:val="yellow"/>
        </w:rPr>
        <w:t>seeking to overhaul</w:t>
      </w:r>
      <w:r w:rsidRPr="00F81343">
        <w:rPr>
          <w:rStyle w:val="StyleUnderline"/>
        </w:rPr>
        <w:t xml:space="preserve"> public </w:t>
      </w:r>
      <w:r w:rsidRPr="00F81343">
        <w:rPr>
          <w:rStyle w:val="StyleUnderline"/>
          <w:highlight w:val="yellow"/>
        </w:rPr>
        <w:t>schools</w:t>
      </w:r>
      <w:r w:rsidRPr="00F81343">
        <w:rPr>
          <w:sz w:val="12"/>
        </w:rPr>
        <w:t>.</w:t>
      </w:r>
      <w:r w:rsidR="00F81343" w:rsidRPr="00F81343">
        <w:rPr>
          <w:sz w:val="12"/>
        </w:rPr>
        <w:t xml:space="preserve"> </w:t>
      </w:r>
      <w:r w:rsidRPr="00F81343">
        <w:rPr>
          <w:sz w:val="12"/>
        </w:rPr>
        <w:t xml:space="preserve">The prospect of Ms. </w:t>
      </w:r>
      <w:r w:rsidRPr="00F81343">
        <w:rPr>
          <w:rStyle w:val="StyleUnderline"/>
          <w:highlight w:val="yellow"/>
        </w:rPr>
        <w:t>DeVos</w:t>
      </w:r>
      <w:r w:rsidRPr="00F81343">
        <w:rPr>
          <w:sz w:val="12"/>
        </w:rPr>
        <w:t xml:space="preserve"> overseeing the Education Department has </w:t>
      </w:r>
      <w:r w:rsidRPr="00F81343">
        <w:rPr>
          <w:rStyle w:val="StyleUnderline"/>
          <w:highlight w:val="yellow"/>
        </w:rPr>
        <w:t xml:space="preserve">inspired </w:t>
      </w:r>
      <w:r w:rsidRPr="00F81343">
        <w:rPr>
          <w:rStyle w:val="Emphasis"/>
          <w:highlight w:val="yellow"/>
        </w:rPr>
        <w:t>both intense opposition and strong support from key players</w:t>
      </w:r>
      <w:r w:rsidRPr="00F81343">
        <w:rPr>
          <w:rStyle w:val="StyleUnderline"/>
        </w:rPr>
        <w:t xml:space="preserve"> in </w:t>
      </w:r>
      <w:r w:rsidRPr="00F81343">
        <w:rPr>
          <w:sz w:val="12"/>
        </w:rPr>
        <w:t xml:space="preserve">several </w:t>
      </w:r>
      <w:r w:rsidRPr="00F81343">
        <w:rPr>
          <w:rStyle w:val="StyleUnderline"/>
        </w:rPr>
        <w:t>educational policy debates</w:t>
      </w:r>
      <w:r w:rsidRPr="00F81343">
        <w:rPr>
          <w:sz w:val="12"/>
        </w:rPr>
        <w:t xml:space="preserve">. Although </w:t>
      </w:r>
      <w:r w:rsidRPr="00F81343">
        <w:rPr>
          <w:rStyle w:val="Emphasis"/>
          <w:highlight w:val="yellow"/>
        </w:rPr>
        <w:t>most of the controversy</w:t>
      </w:r>
      <w:r w:rsidRPr="00F81343">
        <w:rPr>
          <w:rStyle w:val="StyleUnderline"/>
        </w:rPr>
        <w:t xml:space="preserve"> </w:t>
      </w:r>
      <w:r w:rsidRPr="00F81343">
        <w:rPr>
          <w:sz w:val="12"/>
        </w:rPr>
        <w:t xml:space="preserve">surrounding Ms. DeVos, a Michigan billionaire and philanthropist, </w:t>
      </w:r>
      <w:r w:rsidRPr="00F81343">
        <w:rPr>
          <w:rStyle w:val="StyleUnderline"/>
          <w:highlight w:val="yellow"/>
        </w:rPr>
        <w:t>stems from</w:t>
      </w:r>
      <w:r w:rsidRPr="00F81343">
        <w:rPr>
          <w:rStyle w:val="StyleUnderline"/>
        </w:rPr>
        <w:t xml:space="preserve"> her role as a leading </w:t>
      </w:r>
      <w:r w:rsidRPr="00F81343">
        <w:rPr>
          <w:rStyle w:val="StyleUnderline"/>
          <w:highlight w:val="yellow"/>
        </w:rPr>
        <w:t>advocate of</w:t>
      </w:r>
      <w:r w:rsidRPr="00F81343">
        <w:rPr>
          <w:rStyle w:val="StyleUnderline"/>
        </w:rPr>
        <w:t xml:space="preserve"> public charter schools and school </w:t>
      </w:r>
      <w:r w:rsidRPr="00F81343">
        <w:rPr>
          <w:rStyle w:val="StyleUnderline"/>
          <w:highlight w:val="yellow"/>
        </w:rPr>
        <w:t>vouchers</w:t>
      </w:r>
      <w:r w:rsidRPr="00F81343">
        <w:rPr>
          <w:sz w:val="12"/>
        </w:rPr>
        <w:t>, some of her statements about higher-education issues such as Title IX enforcement have also been divisive. Her confirmation hearing last week, before members of the Senate education committee, proved rocky, with Democrats on the panel complaining that they did not get enough time to question her.</w:t>
      </w:r>
      <w:r w:rsidR="00F81343" w:rsidRPr="00F81343">
        <w:rPr>
          <w:sz w:val="12"/>
        </w:rPr>
        <w:t xml:space="preserve"> </w:t>
      </w:r>
      <w:r w:rsidRPr="00F81343">
        <w:rPr>
          <w:sz w:val="12"/>
        </w:rPr>
        <w:t>The committee has postponed its vote on whether to recommend Ms. DeVos's confirmation - originally scheduled for Tuesday - until January 31 to allow its members time to review her extensive financial disclosures and her plans to avoid conflicts of interest. If no disqualifying information emerges during that review, she is widely expected to win Senate confirmation narrowly and along partisan lines, with that chamber's slight Republican majority carrying the day. Most past presidents' picks for the position have won confirmation easily and with little opposition, through voice votes.</w:t>
      </w:r>
      <w:r w:rsidR="00F81343" w:rsidRPr="00F81343">
        <w:rPr>
          <w:sz w:val="12"/>
        </w:rPr>
        <w:t xml:space="preserve"> </w:t>
      </w:r>
      <w:r w:rsidRPr="00F81343">
        <w:rPr>
          <w:sz w:val="12"/>
        </w:rPr>
        <w:t xml:space="preserve">Ms. DeVos's confirmation appears unlikely to silence her critics. Moreover, </w:t>
      </w:r>
      <w:r w:rsidRPr="00F81343">
        <w:rPr>
          <w:rStyle w:val="Emphasis"/>
          <w:highlight w:val="yellow"/>
        </w:rPr>
        <w:t>new controversies may erupt</w:t>
      </w:r>
      <w:r w:rsidRPr="00F81343">
        <w:rPr>
          <w:sz w:val="12"/>
        </w:rPr>
        <w:t xml:space="preserve"> as the Trump administration names other political appointees to Education Department posts with titles such as assistant secretary or under secretary. Robert Kelchen, an assistant professor of higher education at Seton Hall University who advised the department under President Barack Obama, says, "I am much more interested in who are the political appointees in the department other than secretary," because "those are the people who have to have expertise in the key higher-education policy areas."</w:t>
      </w:r>
      <w:r w:rsidR="00F81343" w:rsidRPr="00F81343">
        <w:rPr>
          <w:sz w:val="12"/>
        </w:rPr>
        <w:t xml:space="preserve"> </w:t>
      </w:r>
      <w:r w:rsidRPr="00F81343">
        <w:rPr>
          <w:sz w:val="12"/>
        </w:rPr>
        <w:t>Christopher T. Cross, a former Education Department official who chronicled that agency's history in the book Political Education, says education secretaries typically have little say over political appointees to other agency posts because "most of those end up being White House-directed." Mr. Cross, a consultant who in the early 1990s served as assistant secretary for educational research and improvement under President George H.W. Bush, predicted that Mr. Trump's transition team will seek to have people tied to his campaign placed in top Education Department posts, and top Republican members of Congress will offer up names on their own.</w:t>
      </w:r>
      <w:r w:rsidR="00F81343" w:rsidRPr="00F81343">
        <w:rPr>
          <w:sz w:val="12"/>
        </w:rPr>
        <w:t xml:space="preserve"> </w:t>
      </w:r>
      <w:r w:rsidRPr="00F81343">
        <w:rPr>
          <w:sz w:val="12"/>
        </w:rPr>
        <w:t xml:space="preserve">Based on the reaction to Ms. DeVos's nomination, </w:t>
      </w:r>
      <w:r w:rsidRPr="00F81343">
        <w:rPr>
          <w:rStyle w:val="Emphasis"/>
          <w:highlight w:val="yellow"/>
        </w:rPr>
        <w:t>especially contentious</w:t>
      </w:r>
      <w:r w:rsidRPr="00F81343">
        <w:rPr>
          <w:rStyle w:val="StyleUnderline"/>
          <w:highlight w:val="yellow"/>
        </w:rPr>
        <w:t xml:space="preserve"> will be</w:t>
      </w:r>
      <w:r w:rsidRPr="00F81343">
        <w:rPr>
          <w:sz w:val="12"/>
        </w:rPr>
        <w:t xml:space="preserve"> the vetting of the Trump administration's picks for the department's assistant secretary for civil rights and top </w:t>
      </w:r>
      <w:r w:rsidRPr="00F81343">
        <w:rPr>
          <w:rStyle w:val="StyleUnderline"/>
        </w:rPr>
        <w:t xml:space="preserve">posts focused on evaluating and improving </w:t>
      </w:r>
      <w:r w:rsidRPr="00F81343">
        <w:rPr>
          <w:rStyle w:val="StyleUnderline"/>
          <w:highlight w:val="yellow"/>
        </w:rPr>
        <w:t>elementary and secondary schools</w:t>
      </w:r>
      <w:r w:rsidRPr="00F81343">
        <w:rPr>
          <w:rStyle w:val="StyleUnderline"/>
        </w:rPr>
        <w:t>.</w:t>
      </w:r>
      <w:r w:rsidR="00F81343" w:rsidRPr="00F81343">
        <w:rPr>
          <w:rStyle w:val="StyleUnderline"/>
        </w:rPr>
        <w:t xml:space="preserve"> </w:t>
      </w:r>
      <w:r w:rsidRPr="00F81343">
        <w:rPr>
          <w:sz w:val="12"/>
        </w:rPr>
        <w:t xml:space="preserve">Following is a breakdown of </w:t>
      </w:r>
      <w:r w:rsidRPr="00F81343">
        <w:rPr>
          <w:rStyle w:val="StyleUnderline"/>
          <w:highlight w:val="yellow"/>
        </w:rPr>
        <w:t>key players</w:t>
      </w:r>
      <w:r w:rsidRPr="00F81343">
        <w:rPr>
          <w:rStyle w:val="StyleUnderline"/>
        </w:rPr>
        <w:t xml:space="preserve"> who have weighed in</w:t>
      </w:r>
      <w:r w:rsidRPr="00F81343">
        <w:rPr>
          <w:sz w:val="12"/>
        </w:rPr>
        <w:t xml:space="preserve"> on the nomination of Ms. DeVos.</w:t>
      </w:r>
      <w:r w:rsidR="00F81343" w:rsidRPr="00F81343">
        <w:rPr>
          <w:sz w:val="12"/>
        </w:rPr>
        <w:t xml:space="preserve"> </w:t>
      </w:r>
      <w:r w:rsidRPr="00F81343">
        <w:rPr>
          <w:rStyle w:val="StyleUnderline"/>
          <w:highlight w:val="yellow"/>
        </w:rPr>
        <w:t>Supporters</w:t>
      </w:r>
      <w:r w:rsidR="00F81343" w:rsidRPr="00F81343">
        <w:rPr>
          <w:rStyle w:val="StyleUnderline"/>
        </w:rPr>
        <w:t xml:space="preserve"> </w:t>
      </w:r>
      <w:r w:rsidRPr="00F81343">
        <w:rPr>
          <w:rStyle w:val="StyleUnderline"/>
          <w:highlight w:val="yellow"/>
        </w:rPr>
        <w:t>Establishment Republicans</w:t>
      </w:r>
      <w:r w:rsidRPr="00F81343">
        <w:rPr>
          <w:sz w:val="12"/>
        </w:rPr>
        <w:t>. Strongly backing Ms. DeVos's nomination is Sen. Lamar Alexander, the chairman of the Senate education committee, who encouraged the creation of charter schools as education secretary under President George H.W. Bush and has characterized her views on them as mainstream. Senator Alexander, who on Monday denied a request from Democratic committee members to hold a second hearing on Ms. DeVos, is hardly the only big-name Republican to get behind her. Mitt Romney, the former Massachusetts governor who was the Republican party's nominee for president in 2012, wrote a Washington Post op-ed saying Ms. DeVos "cares deeply about our children" and dismissing her detractors as having a financial stake in thwarting needed changes at elementary and secondary schools. The former first lady Barbara Bush, who established a foundation to promote literacy, has similarly praised Ms. DeVos as having "a proven record of championing reforms," as has Jeb Bush, the former governor of Florida. Twenty current Republican governors of states or U.S. territories have endorsed her confirmation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r w:rsidR="00F81343" w:rsidRPr="00F81343">
        <w:rPr>
          <w:sz w:val="12"/>
        </w:rPr>
        <w:t xml:space="preserve"> </w:t>
      </w:r>
      <w:r w:rsidRPr="00F81343">
        <w:rPr>
          <w:rStyle w:val="StyleUnderline"/>
          <w:highlight w:val="yellow"/>
        </w:rPr>
        <w:t>Critics of Public Schools</w:t>
      </w:r>
      <w:r w:rsidRPr="00F81343">
        <w:rPr>
          <w:sz w:val="12"/>
        </w:rPr>
        <w:t xml:space="preserve">. </w:t>
      </w:r>
      <w:r w:rsidRPr="00F81343">
        <w:rPr>
          <w:rStyle w:val="StyleUnderline"/>
          <w:highlight w:val="yellow"/>
        </w:rPr>
        <w:t>Republican senators</w:t>
      </w:r>
      <w:r w:rsidRPr="00F81343">
        <w:rPr>
          <w:sz w:val="12"/>
        </w:rPr>
        <w:t xml:space="preserve"> and governors </w:t>
      </w:r>
      <w:r w:rsidRPr="00F81343">
        <w:rPr>
          <w:rStyle w:val="StyleUnderline"/>
          <w:highlight w:val="yellow"/>
        </w:rPr>
        <w:t>have been joined in their support</w:t>
      </w:r>
      <w:r w:rsidRPr="00F81343">
        <w:rPr>
          <w:sz w:val="12"/>
        </w:rPr>
        <w:t xml:space="preserve"> for Ms. DeVos </w:t>
      </w:r>
      <w:r w:rsidRPr="00F81343">
        <w:rPr>
          <w:rStyle w:val="StyleUnderline"/>
          <w:highlight w:val="yellow"/>
        </w:rPr>
        <w:t>by</w:t>
      </w:r>
      <w:r w:rsidRPr="00F81343">
        <w:rPr>
          <w:sz w:val="12"/>
        </w:rPr>
        <w:t xml:space="preserve"> other </w:t>
      </w:r>
      <w:r w:rsidRPr="00F81343">
        <w:rPr>
          <w:rStyle w:val="StyleUnderline"/>
          <w:highlight w:val="yellow"/>
        </w:rPr>
        <w:lastRenderedPageBreak/>
        <w:t>prominent advocates of change</w:t>
      </w:r>
      <w:r w:rsidRPr="00F81343">
        <w:rPr>
          <w:rStyle w:val="StyleUnderline"/>
        </w:rPr>
        <w:t xml:space="preserve"> in the financing and governance of public schools</w:t>
      </w:r>
      <w:r w:rsidRPr="00F81343">
        <w:rPr>
          <w:sz w:val="12"/>
        </w:rPr>
        <w:t xml:space="preserve">. They include Grover G. Norquist, president of Americans for Tax Reform. In a letter, he told the Senate committee that Ms. DeVos, in her former capacity as head of the American Federation for Children, a pro-school-choice advocacy group, has played a key role in persuading states to adopt policies that help children get needed educational services. Also praising Ms. DeVos: Eva Moskowitz, founder of Success Academy Charter Schools, which operates more than 40 charter schools in New York City, and scholars at the Thomas B. FordhamInstitute, </w:t>
      </w:r>
      <w:r w:rsidRPr="00F81343">
        <w:rPr>
          <w:rStyle w:val="StyleUnderline"/>
          <w:highlight w:val="yellow"/>
        </w:rPr>
        <w:t>which promotes</w:t>
      </w:r>
      <w:r w:rsidRPr="00F81343">
        <w:rPr>
          <w:rStyle w:val="StyleUnderline"/>
        </w:rPr>
        <w:t xml:space="preserve"> charter schools</w:t>
      </w:r>
      <w:r w:rsidRPr="00F81343">
        <w:rPr>
          <w:sz w:val="12"/>
        </w:rPr>
        <w:t xml:space="preserve">. The Union of Orthodox Jewish Congregations of America, which advocates </w:t>
      </w:r>
      <w:r w:rsidRPr="00F81343">
        <w:rPr>
          <w:rStyle w:val="StyleUnderline"/>
          <w:highlight w:val="yellow"/>
        </w:rPr>
        <w:t>school choice</w:t>
      </w:r>
      <w:r w:rsidRPr="00F81343">
        <w:rPr>
          <w:sz w:val="12"/>
        </w:rPr>
        <w:t xml:space="preserve"> and the provision of federal services to children in nonpublic schools, has </w:t>
      </w:r>
      <w:r w:rsidRPr="00F81343">
        <w:rPr>
          <w:rStyle w:val="StyleUnderline"/>
        </w:rPr>
        <w:t>weighed in</w:t>
      </w:r>
      <w:r w:rsidRPr="00F81343">
        <w:rPr>
          <w:sz w:val="12"/>
        </w:rPr>
        <w:t xml:space="preserve"> on her behalf.</w:t>
      </w:r>
      <w:r w:rsidR="00F81343" w:rsidRPr="00F81343">
        <w:rPr>
          <w:sz w:val="12"/>
        </w:rPr>
        <w:t xml:space="preserve"> </w:t>
      </w:r>
      <w:r w:rsidRPr="00F81343">
        <w:rPr>
          <w:sz w:val="12"/>
        </w:rPr>
        <w:t>Joseph Lieberman. Ms. DeVos was glowingly introduced to the Senate education committee by Joseph Lieberman, the former Connecticut senator who was the Democratic Party's nominee for vice president in 2000.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r w:rsidR="00F81343" w:rsidRPr="00F81343">
        <w:rPr>
          <w:sz w:val="12"/>
        </w:rPr>
        <w:t xml:space="preserve"> </w:t>
      </w:r>
      <w:r w:rsidRPr="00F81343">
        <w:rPr>
          <w:rStyle w:val="StyleUnderline"/>
          <w:highlight w:val="yellow"/>
        </w:rPr>
        <w:t>Opponents</w:t>
      </w:r>
      <w:r w:rsidR="00F81343" w:rsidRPr="00F81343">
        <w:rPr>
          <w:rStyle w:val="StyleUnderline"/>
        </w:rPr>
        <w:t xml:space="preserve"> </w:t>
      </w:r>
      <w:r w:rsidRPr="00F81343">
        <w:rPr>
          <w:rStyle w:val="StyleUnderline"/>
          <w:highlight w:val="yellow"/>
        </w:rPr>
        <w:t>Teachers Unions</w:t>
      </w:r>
      <w:r w:rsidRPr="00F81343">
        <w:rPr>
          <w:sz w:val="12"/>
        </w:rPr>
        <w:t xml:space="preserve">. At the forefront in opposing the nomination of Ms. DeVos are </w:t>
      </w:r>
      <w:r w:rsidRPr="00F81343">
        <w:rPr>
          <w:rStyle w:val="StyleUnderline"/>
        </w:rPr>
        <w:t>the nation's two major teachers' unions,</w:t>
      </w:r>
      <w:r w:rsidRPr="00F81343">
        <w:rPr>
          <w:sz w:val="12"/>
        </w:rPr>
        <w:t xml:space="preserve"> the National Education Association and the American Federation of Teachers, each of which has affiliates that represent college instructors. Both unions had uneasy relations with President Obama as a result of clashes over his administration's efforts to promote school accountability and make it easier for schools to fire teachers. Their leaders declared support for Hillary Clinton early in the Democratic primaries, based on her statements suggesting she would be more sympathetic. The election of Donald Trump and his nomination of Ms. DeVos, a longtime advocate of </w:t>
      </w:r>
      <w:r w:rsidRPr="00F81343">
        <w:rPr>
          <w:rStyle w:val="StyleUnderline"/>
        </w:rPr>
        <w:t>charter-school and school-voucher laws that the unions oppose, has</w:t>
      </w:r>
      <w:r w:rsidRPr="00F81343">
        <w:rPr>
          <w:sz w:val="12"/>
        </w:rPr>
        <w:t xml:space="preserve"> dashed such hopes and </w:t>
      </w:r>
      <w:r w:rsidRPr="00F81343">
        <w:rPr>
          <w:rStyle w:val="StyleUnderline"/>
        </w:rPr>
        <w:t>put them even more on the defensive than they had been before</w:t>
      </w:r>
      <w:r w:rsidRPr="00F81343">
        <w:rPr>
          <w:sz w:val="12"/>
        </w:rPr>
        <w:t>.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r w:rsidR="00F81343" w:rsidRPr="00F81343">
        <w:rPr>
          <w:sz w:val="12"/>
        </w:rPr>
        <w:t xml:space="preserve"> </w:t>
      </w:r>
      <w:r w:rsidRPr="00F81343">
        <w:rPr>
          <w:rStyle w:val="StyleUnderline"/>
          <w:highlight w:val="yellow"/>
        </w:rPr>
        <w:t>Public-School Officials</w:t>
      </w:r>
      <w:r w:rsidRPr="00F81343">
        <w:rPr>
          <w:sz w:val="12"/>
        </w:rPr>
        <w:t>. Although public-college associations have stayed out of the fray over Ms. DeVos, the major groups representing leaders of public elementary and secondary schools have shown no such reticence. 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r w:rsidR="00F81343" w:rsidRPr="00F81343">
        <w:rPr>
          <w:sz w:val="12"/>
        </w:rPr>
        <w:t xml:space="preserve"> </w:t>
      </w:r>
      <w:r w:rsidRPr="00F81343">
        <w:rPr>
          <w:sz w:val="12"/>
        </w:rPr>
        <w:t xml:space="preserve">Other </w:t>
      </w:r>
      <w:r w:rsidRPr="00F81343">
        <w:rPr>
          <w:rStyle w:val="StyleUnderline"/>
          <w:highlight w:val="yellow"/>
        </w:rPr>
        <w:t>Liberal Advocacy Groups</w:t>
      </w:r>
      <w:r w:rsidRPr="00F81343">
        <w:rPr>
          <w:sz w:val="12"/>
        </w:rPr>
        <w:t>. Leaders of several of the nation's leading civil-rights organizations have expressed doubts about Ms. DeVos's qualifications, arguing in a joint statement that, compared to previous education secretaries, her "lack of experience stands out." Among them, Wade Henderson, president of the Leadership Conference on Civil and Human Rights, has said, "Nothing that we know about DeVos's advocacy and background leads us to believe that she'll hold fast to the department's civil-rights mission, and everything we do know makes her unfit to lead it." 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r w:rsidRPr="00F81343">
        <w:rPr>
          <w:sz w:val="12"/>
          <w:szCs w:val="12"/>
        </w:rPr>
        <w:t>.</w:t>
      </w:r>
    </w:p>
    <w:p w:rsidR="00BA746C" w:rsidRPr="00F81343" w:rsidRDefault="00BA746C" w:rsidP="00777C10">
      <w:pPr>
        <w:rPr>
          <w:rStyle w:val="StyleUnderline"/>
        </w:rPr>
      </w:pPr>
    </w:p>
    <w:p w:rsidR="00E61E81" w:rsidRPr="00F81343" w:rsidRDefault="00BA746C" w:rsidP="00E61E81">
      <w:pPr>
        <w:pStyle w:val="Heading4"/>
        <w:rPr>
          <w:sz w:val="28"/>
        </w:rPr>
      </w:pPr>
      <w:r w:rsidRPr="00F81343">
        <w:rPr>
          <w:sz w:val="28"/>
        </w:rPr>
        <w:t>Massive GOP rebellion and huge loss for trump</w:t>
      </w:r>
    </w:p>
    <w:p w:rsidR="00E61E81" w:rsidRPr="00F81343" w:rsidRDefault="00E61E81" w:rsidP="00E61E81">
      <w:pPr>
        <w:rPr>
          <w:sz w:val="12"/>
          <w:szCs w:val="12"/>
        </w:rPr>
      </w:pPr>
      <w:r w:rsidRPr="00F81343">
        <w:rPr>
          <w:rStyle w:val="Style13ptBold"/>
          <w:sz w:val="28"/>
        </w:rPr>
        <w:t>Garrett 4/17</w:t>
      </w:r>
      <w:r w:rsidRPr="00F81343">
        <w:rPr>
          <w:sz w:val="12"/>
          <w:szCs w:val="12"/>
        </w:rPr>
        <w:t xml:space="preserve"> (Robert T. Garrett, “Texas House passes budget with provision banning school voucher funding,”Dallas Morning News, April 7, 2017, </w:t>
      </w:r>
      <w:hyperlink r:id="rId14" w:history="1">
        <w:r w:rsidRPr="00F81343">
          <w:rPr>
            <w:rStyle w:val="Hyperlink"/>
          </w:rPr>
          <w:t>https://www.dallasnews.com/news/texas-legislature/2017/04/06/texas-house-fight-funding-ban-vouchers-social-issues-marathon-budget-wrangle</w:t>
        </w:r>
      </w:hyperlink>
      <w:r w:rsidRPr="00F81343">
        <w:rPr>
          <w:sz w:val="12"/>
          <w:szCs w:val="12"/>
        </w:rPr>
        <w:t>.)</w:t>
      </w:r>
    </w:p>
    <w:p w:rsidR="00E61E81" w:rsidRPr="00F81343" w:rsidRDefault="00E61E81" w:rsidP="00E61E81">
      <w:pPr>
        <w:rPr>
          <w:sz w:val="14"/>
        </w:rPr>
      </w:pPr>
      <w:r w:rsidRPr="00F81343">
        <w:rPr>
          <w:sz w:val="14"/>
        </w:rPr>
        <w:t xml:space="preserve">AUSTIN -- </w:t>
      </w:r>
      <w:r w:rsidRPr="00F81343">
        <w:rPr>
          <w:rStyle w:val="StyleUnderline"/>
        </w:rPr>
        <w:t xml:space="preserve">The Texas House </w:t>
      </w:r>
      <w:r w:rsidRPr="00F81343">
        <w:rPr>
          <w:rStyle w:val="StyleUnderline"/>
          <w:sz w:val="16"/>
          <w:szCs w:val="16"/>
        </w:rPr>
        <w:t>on Thursday</w:t>
      </w:r>
      <w:r w:rsidRPr="00F81343">
        <w:rPr>
          <w:rStyle w:val="StyleUnderline"/>
        </w:rPr>
        <w:t xml:space="preserve"> dealt a </w:t>
      </w:r>
      <w:r w:rsidRPr="00F81343">
        <w:rPr>
          <w:rStyle w:val="StyleUnderline"/>
          <w:sz w:val="16"/>
          <w:szCs w:val="16"/>
        </w:rPr>
        <w:t>serious, perhaps</w:t>
      </w:r>
      <w:r w:rsidRPr="00F81343">
        <w:rPr>
          <w:rStyle w:val="StyleUnderline"/>
        </w:rPr>
        <w:t xml:space="preserve"> lethal blow to state-funded "private school choice" programs this session</w:t>
      </w:r>
      <w:r w:rsidRPr="00F81343">
        <w:rPr>
          <w:sz w:val="14"/>
        </w:rPr>
        <w:t>.</w:t>
      </w:r>
    </w:p>
    <w:p w:rsidR="00E61E81" w:rsidRPr="00F81343" w:rsidRDefault="00E61E81" w:rsidP="00E61E81">
      <w:pPr>
        <w:rPr>
          <w:sz w:val="12"/>
          <w:szCs w:val="12"/>
        </w:rPr>
      </w:pPr>
      <w:r w:rsidRPr="00F81343">
        <w:rPr>
          <w:sz w:val="16"/>
          <w:szCs w:val="16"/>
        </w:rPr>
        <w:t>By a better than 2-to-1 margin,</w:t>
      </w:r>
      <w:r w:rsidRPr="00F81343">
        <w:rPr>
          <w:sz w:val="12"/>
          <w:szCs w:val="12"/>
        </w:rPr>
        <w:t xml:space="preserve"> </w:t>
      </w:r>
      <w:r w:rsidRPr="00F81343">
        <w:rPr>
          <w:rStyle w:val="StyleUnderline"/>
          <w:highlight w:val="cyan"/>
        </w:rPr>
        <w:t xml:space="preserve">House members voted to slap a provision on the </w:t>
      </w:r>
      <w:r w:rsidRPr="00F81343">
        <w:rPr>
          <w:rStyle w:val="StyleUnderline"/>
        </w:rPr>
        <w:t xml:space="preserve">two-year, $218.2 billion </w:t>
      </w:r>
      <w:r w:rsidRPr="00F81343">
        <w:rPr>
          <w:rStyle w:val="StyleUnderline"/>
          <w:highlight w:val="cyan"/>
        </w:rPr>
        <w:t>state</w:t>
      </w:r>
      <w:r w:rsidRPr="00F81343">
        <w:rPr>
          <w:rStyle w:val="StyleUnderline"/>
        </w:rPr>
        <w:t xml:space="preserve"> </w:t>
      </w:r>
      <w:r w:rsidRPr="00F81343">
        <w:rPr>
          <w:rStyle w:val="StyleUnderline"/>
          <w:highlight w:val="cyan"/>
        </w:rPr>
        <w:t>budget that would ban use of money for school vouchers "</w:t>
      </w:r>
      <w:r w:rsidRPr="00F81343">
        <w:rPr>
          <w:rStyle w:val="StyleUnderline"/>
        </w:rPr>
        <w:t>or any similar program."</w:t>
      </w:r>
    </w:p>
    <w:p w:rsidR="00E61E81" w:rsidRPr="00F81343" w:rsidRDefault="00E61E81" w:rsidP="00E61E81">
      <w:pPr>
        <w:rPr>
          <w:sz w:val="16"/>
          <w:szCs w:val="16"/>
        </w:rPr>
      </w:pPr>
      <w:r w:rsidRPr="00F81343">
        <w:rPr>
          <w:sz w:val="16"/>
          <w:szCs w:val="16"/>
        </w:rPr>
        <w:t>In other budget strictures, the chamber stripped all $43 million of unspent funds from Gov. Greg Abbott's deal-closing Texas Enterprise Fund, to ease Medicaid cuts to therapists who serve disabled children and increase funding of Child Protective Services. House members also agreed to swipe $21.5 million from Attorney General Ken Paxton's legal services budget, to increase payments to foster-care providers.</w:t>
      </w:r>
    </w:p>
    <w:p w:rsidR="00E61E81" w:rsidRPr="00F81343" w:rsidRDefault="00E61E81" w:rsidP="00E61E81">
      <w:pPr>
        <w:rPr>
          <w:sz w:val="16"/>
          <w:szCs w:val="16"/>
        </w:rPr>
      </w:pPr>
      <w:r w:rsidRPr="00F81343">
        <w:rPr>
          <w:sz w:val="16"/>
          <w:szCs w:val="16"/>
        </w:rPr>
        <w:t>While some saw the moves as Speaker Joe Straus' push-back against Abbott and Paxton on issues such as bathrooms and Lt. Gov. Dan Patrick on vouchers, some of his GOP allies said members had plenty of incentives for some of the money moves - such as short-circuiting lengthy debates on topics that come up each session.</w:t>
      </w:r>
    </w:p>
    <w:p w:rsidR="00E61E81" w:rsidRPr="00F81343" w:rsidRDefault="00E61E81" w:rsidP="00E61E81">
      <w:pPr>
        <w:rPr>
          <w:sz w:val="16"/>
          <w:szCs w:val="16"/>
        </w:rPr>
      </w:pPr>
      <w:r w:rsidRPr="00F81343">
        <w:rPr>
          <w:sz w:val="16"/>
          <w:szCs w:val="16"/>
        </w:rPr>
        <w:t>Before the marathon debate began, members filed more than 400 amendments.</w:t>
      </w:r>
    </w:p>
    <w:p w:rsidR="00E61E81" w:rsidRPr="00F81343" w:rsidRDefault="00E61E81" w:rsidP="00E61E81">
      <w:pPr>
        <w:rPr>
          <w:sz w:val="16"/>
          <w:szCs w:val="16"/>
        </w:rPr>
      </w:pPr>
      <w:r w:rsidRPr="00F81343">
        <w:rPr>
          <w:sz w:val="16"/>
          <w:szCs w:val="16"/>
        </w:rPr>
        <w:t>They deliberated into the wee hours early Friday, when a compromise broke a logjam. Republicans pulled down proposed bathroom restrictions on transgender people in return for only token Democratic resistance to an amendment coauthored by Irving GOP Rep. Matt Rinaldi.</w:t>
      </w:r>
    </w:p>
    <w:p w:rsidR="00E61E81" w:rsidRPr="00F81343" w:rsidRDefault="00E61E81" w:rsidP="00E61E81">
      <w:pPr>
        <w:rPr>
          <w:sz w:val="16"/>
          <w:szCs w:val="16"/>
        </w:rPr>
      </w:pPr>
      <w:r w:rsidRPr="00F81343">
        <w:rPr>
          <w:sz w:val="16"/>
          <w:szCs w:val="16"/>
        </w:rPr>
        <w:t>The provision, designed to stop any final trickle of state money to Planned Parenthood, was approved, 101-43.</w:t>
      </w:r>
    </w:p>
    <w:p w:rsidR="00E61E81" w:rsidRPr="00F81343" w:rsidRDefault="00E61E81" w:rsidP="00E61E81">
      <w:pPr>
        <w:rPr>
          <w:sz w:val="16"/>
          <w:szCs w:val="16"/>
        </w:rPr>
      </w:pPr>
      <w:r w:rsidRPr="00F81343">
        <w:rPr>
          <w:sz w:val="16"/>
          <w:szCs w:val="16"/>
        </w:rPr>
        <w:t>"It was very important that taxpayer money not be spent on abortion," said freshman GOP Rep. Valoree Swanson of Spring. She had authored a bathroom amendment but pulled it down.</w:t>
      </w:r>
    </w:p>
    <w:p w:rsidR="00E61E81" w:rsidRPr="00F81343" w:rsidRDefault="00E61E81" w:rsidP="00E61E81">
      <w:pPr>
        <w:rPr>
          <w:sz w:val="16"/>
          <w:szCs w:val="16"/>
        </w:rPr>
      </w:pPr>
      <w:r w:rsidRPr="00F81343">
        <w:rPr>
          <w:sz w:val="16"/>
          <w:szCs w:val="16"/>
        </w:rPr>
        <w:t>House GOP Caucus Chairman Tan Parker of Flower Mound said the compromise helped win approval to pack about 150 pages of as-yet-to-be-debated amendments into a budget wish list. That allowed members to finally pass the budget, 131-16.</w:t>
      </w:r>
    </w:p>
    <w:p w:rsidR="00E61E81" w:rsidRPr="00F81343" w:rsidRDefault="00E61E81" w:rsidP="00E61E81">
      <w:pPr>
        <w:rPr>
          <w:sz w:val="16"/>
          <w:szCs w:val="16"/>
        </w:rPr>
      </w:pPr>
      <w:r w:rsidRPr="00F81343">
        <w:rPr>
          <w:sz w:val="16"/>
          <w:szCs w:val="16"/>
        </w:rPr>
        <w:t>"Republicans and Democrats were comfortable that they both had a successful day debating the budget and were ready to wrap it up at 1:30 a.m.," Parker explained.</w:t>
      </w:r>
    </w:p>
    <w:p w:rsidR="00E61E81" w:rsidRPr="00F81343" w:rsidRDefault="00E61E81" w:rsidP="00E61E81">
      <w:pPr>
        <w:rPr>
          <w:sz w:val="16"/>
          <w:szCs w:val="16"/>
        </w:rPr>
      </w:pPr>
      <w:r w:rsidRPr="00F81343">
        <w:rPr>
          <w:sz w:val="16"/>
          <w:szCs w:val="16"/>
        </w:rPr>
        <w:t>The House's budget package now goes to the Senate. That chamber is all but certain to reject it, setting up end-of-session talks between the two chambers.</w:t>
      </w:r>
    </w:p>
    <w:p w:rsidR="00E61E81" w:rsidRPr="00F81343" w:rsidRDefault="00E61E81" w:rsidP="00E61E81">
      <w:pPr>
        <w:rPr>
          <w:sz w:val="16"/>
          <w:szCs w:val="16"/>
        </w:rPr>
      </w:pPr>
      <w:r w:rsidRPr="00F81343">
        <w:rPr>
          <w:sz w:val="16"/>
          <w:szCs w:val="16"/>
        </w:rPr>
        <w:t>Flashes of anger</w:t>
      </w:r>
    </w:p>
    <w:p w:rsidR="00E61E81" w:rsidRPr="00F81343" w:rsidRDefault="00E61E81" w:rsidP="00E61E81">
      <w:pPr>
        <w:rPr>
          <w:sz w:val="16"/>
          <w:szCs w:val="16"/>
        </w:rPr>
      </w:pPr>
      <w:r w:rsidRPr="00F81343">
        <w:rPr>
          <w:sz w:val="16"/>
          <w:szCs w:val="16"/>
        </w:rPr>
        <w:t>The budget is a document that establishes collective priorities for 27 million Texans. Debate on it is always grueling, often jargon-filled and a test of members' physical stamina and self-restraint.</w:t>
      </w:r>
    </w:p>
    <w:p w:rsidR="00E61E81" w:rsidRPr="00F81343" w:rsidRDefault="00E61E81" w:rsidP="00E61E81">
      <w:pPr>
        <w:rPr>
          <w:sz w:val="16"/>
          <w:szCs w:val="16"/>
        </w:rPr>
      </w:pPr>
      <w:r w:rsidRPr="00F81343">
        <w:rPr>
          <w:sz w:val="16"/>
          <w:szCs w:val="16"/>
        </w:rPr>
        <w:lastRenderedPageBreak/>
        <w:t>This year, it's also an exercise in managing through scarcity - revenue is tight, largely because of past decisions but also because a tumble in world oil prices cooled the once-torrid state economy.</w:t>
      </w:r>
    </w:p>
    <w:p w:rsidR="00E61E81" w:rsidRPr="00F81343" w:rsidRDefault="00E61E81" w:rsidP="00E61E81">
      <w:pPr>
        <w:rPr>
          <w:sz w:val="16"/>
          <w:szCs w:val="16"/>
        </w:rPr>
      </w:pPr>
      <w:r w:rsidRPr="00F81343">
        <w:rPr>
          <w:sz w:val="16"/>
          <w:szCs w:val="16"/>
        </w:rPr>
        <w:t>On Thursday, the strains showed. At one point, House chief budget writer John Zerwas, a Houston-area Republican who is an anesthesiologist, tongue-lashed a tea-party backed freshman, Deer Park Republican Briscoe Cain, for likening a state educational effort on end-of-life medical care to "death panels" once ascribed to Obamacare.</w:t>
      </w:r>
    </w:p>
    <w:p w:rsidR="00E61E81" w:rsidRPr="00F81343" w:rsidRDefault="00E61E81" w:rsidP="00E61E81">
      <w:pPr>
        <w:rPr>
          <w:sz w:val="16"/>
          <w:szCs w:val="16"/>
        </w:rPr>
      </w:pPr>
      <w:r w:rsidRPr="00F81343">
        <w:rPr>
          <w:sz w:val="16"/>
          <w:szCs w:val="16"/>
        </w:rPr>
        <w:t>"Offensive," Zerwas muttered.</w:t>
      </w:r>
    </w:p>
    <w:p w:rsidR="00E61E81" w:rsidRPr="00F81343" w:rsidRDefault="00E61E81" w:rsidP="00E61E81">
      <w:pPr>
        <w:rPr>
          <w:sz w:val="16"/>
          <w:szCs w:val="16"/>
        </w:rPr>
      </w:pPr>
      <w:r w:rsidRPr="00F81343">
        <w:rPr>
          <w:sz w:val="16"/>
          <w:szCs w:val="16"/>
        </w:rPr>
        <w:t>Hours earlier, that very same adjective was hurled in House GOP leaders' faces by Bedford Republican Jonathan Stickland.</w:t>
      </w:r>
    </w:p>
    <w:p w:rsidR="00E61E81" w:rsidRPr="00F81343" w:rsidRDefault="00E61E81" w:rsidP="00E61E81">
      <w:pPr>
        <w:rPr>
          <w:sz w:val="16"/>
          <w:szCs w:val="16"/>
        </w:rPr>
      </w:pPr>
      <w:r w:rsidRPr="00F81343">
        <w:rPr>
          <w:sz w:val="16"/>
          <w:szCs w:val="16"/>
        </w:rPr>
        <w:t>Stickland, a longtime Straus critic, said leaders stage-managed a quick voice vote on emptying the Enterprise Fund. He said that short-circuited debate and was "disgusting."</w:t>
      </w:r>
    </w:p>
    <w:p w:rsidR="00E61E81" w:rsidRPr="00F81343" w:rsidRDefault="00E61E81" w:rsidP="00E61E81">
      <w:pPr>
        <w:rPr>
          <w:sz w:val="16"/>
          <w:szCs w:val="16"/>
        </w:rPr>
      </w:pPr>
      <w:r w:rsidRPr="00F81343">
        <w:rPr>
          <w:sz w:val="16"/>
          <w:szCs w:val="16"/>
        </w:rPr>
        <w:t>Through scores of amendments and many hours of tedium, though, most members maintained their composure - and Straus' coalition of Democrats and center-right Republicans carried the day. </w:t>
      </w:r>
    </w:p>
    <w:p w:rsidR="00E61E81" w:rsidRPr="00F81343" w:rsidRDefault="00E61E81" w:rsidP="00E61E81">
      <w:pPr>
        <w:rPr>
          <w:sz w:val="16"/>
          <w:szCs w:val="16"/>
        </w:rPr>
      </w:pPr>
      <w:r w:rsidRPr="00F81343">
        <w:rPr>
          <w:sz w:val="16"/>
          <w:szCs w:val="16"/>
        </w:rPr>
        <w:t>Setback for Patrick, Senate</w:t>
      </w:r>
    </w:p>
    <w:p w:rsidR="00E61E81" w:rsidRPr="00F81343" w:rsidRDefault="00E61E81" w:rsidP="00E61E81">
      <w:pPr>
        <w:rPr>
          <w:rStyle w:val="StyleUnderline"/>
        </w:rPr>
      </w:pPr>
      <w:r w:rsidRPr="00F81343">
        <w:rPr>
          <w:rStyle w:val="StyleUnderline"/>
          <w:sz w:val="16"/>
          <w:szCs w:val="16"/>
        </w:rPr>
        <w:t xml:space="preserve">The </w:t>
      </w:r>
      <w:r w:rsidRPr="00F81343">
        <w:rPr>
          <w:rStyle w:val="StyleUnderline"/>
          <w:highlight w:val="cyan"/>
        </w:rPr>
        <w:t xml:space="preserve">funding ban on vouchers could have </w:t>
      </w:r>
      <w:r w:rsidRPr="00F81343">
        <w:rPr>
          <w:rStyle w:val="Emphasis"/>
          <w:highlight w:val="cyan"/>
        </w:rPr>
        <w:t>far-reaching repercussions</w:t>
      </w:r>
      <w:r w:rsidRPr="00F81343">
        <w:rPr>
          <w:rStyle w:val="StyleUnderline"/>
        </w:rPr>
        <w:t xml:space="preserve">, </w:t>
      </w:r>
      <w:r w:rsidRPr="00F81343">
        <w:rPr>
          <w:rStyle w:val="StyleUnderline"/>
          <w:sz w:val="16"/>
          <w:szCs w:val="16"/>
        </w:rPr>
        <w:t xml:space="preserve">as </w:t>
      </w:r>
      <w:r w:rsidRPr="00F81343">
        <w:rPr>
          <w:rStyle w:val="StyleUnderline"/>
          <w:highlight w:val="cyan"/>
        </w:rPr>
        <w:t xml:space="preserve">the Trump administration is promoting "school choice" and newly energized, well-funded groups </w:t>
      </w:r>
      <w:r w:rsidRPr="00F81343">
        <w:rPr>
          <w:rStyle w:val="StyleUnderline"/>
        </w:rPr>
        <w:t xml:space="preserve">in Texas </w:t>
      </w:r>
      <w:r w:rsidRPr="00F81343">
        <w:rPr>
          <w:rStyle w:val="StyleUnderline"/>
          <w:highlight w:val="cyan"/>
        </w:rPr>
        <w:t>have made a concerted effort to finally get a bill through the House.</w:t>
      </w:r>
    </w:p>
    <w:p w:rsidR="00E61E81" w:rsidRPr="00F81343" w:rsidRDefault="00E61E81" w:rsidP="00E61E81">
      <w:pPr>
        <w:rPr>
          <w:sz w:val="16"/>
          <w:szCs w:val="16"/>
        </w:rPr>
      </w:pPr>
      <w:r w:rsidRPr="00F81343">
        <w:rPr>
          <w:sz w:val="16"/>
          <w:szCs w:val="16"/>
        </w:rPr>
        <w:t>Prospects for that dipped, even</w:t>
      </w:r>
      <w:r w:rsidRPr="00F81343">
        <w:rPr>
          <w:sz w:val="12"/>
          <w:szCs w:val="12"/>
        </w:rPr>
        <w:t xml:space="preserve"> </w:t>
      </w:r>
      <w:r w:rsidRPr="00F81343">
        <w:rPr>
          <w:rStyle w:val="StyleUnderline"/>
          <w:highlight w:val="cyan"/>
        </w:rPr>
        <w:t xml:space="preserve">though Senate budget negotiators </w:t>
      </w:r>
      <w:r w:rsidRPr="00F81343">
        <w:rPr>
          <w:rStyle w:val="Emphasis"/>
          <w:highlight w:val="cyan"/>
        </w:rPr>
        <w:t>almost certainly</w:t>
      </w:r>
      <w:r w:rsidRPr="00F81343">
        <w:rPr>
          <w:rStyle w:val="StyleUnderline"/>
          <w:highlight w:val="cyan"/>
        </w:rPr>
        <w:t xml:space="preserve"> will demand removal of the House's funding prohibition</w:t>
      </w:r>
      <w:r w:rsidRPr="00F81343">
        <w:rPr>
          <w:rStyle w:val="StyleUnderline"/>
          <w:sz w:val="16"/>
          <w:szCs w:val="16"/>
          <w:highlight w:val="cyan"/>
        </w:rPr>
        <w:t>.</w:t>
      </w:r>
      <w:r w:rsidRPr="00F81343">
        <w:rPr>
          <w:sz w:val="16"/>
          <w:szCs w:val="16"/>
        </w:rPr>
        <w:t xml:space="preserve"> It would specifically deny state funds to "education savings accounts" and "tax credit scholarships."</w:t>
      </w:r>
    </w:p>
    <w:p w:rsidR="00E61E81" w:rsidRPr="00F81343" w:rsidRDefault="00E61E81" w:rsidP="00E61E81">
      <w:pPr>
        <w:rPr>
          <w:rStyle w:val="StyleUnderline"/>
          <w:sz w:val="16"/>
          <w:szCs w:val="16"/>
        </w:rPr>
      </w:pPr>
    </w:p>
    <w:p w:rsidR="00BA746C" w:rsidRPr="00F81343" w:rsidRDefault="00BA746C" w:rsidP="00BA746C">
      <w:pPr>
        <w:pStyle w:val="Heading4"/>
        <w:rPr>
          <w:sz w:val="28"/>
        </w:rPr>
      </w:pPr>
      <w:r w:rsidRPr="00F81343">
        <w:rPr>
          <w:sz w:val="28"/>
        </w:rPr>
        <w:t>Causes intense political polarization and fighting</w:t>
      </w:r>
    </w:p>
    <w:p w:rsidR="00BA746C" w:rsidRPr="00F81343" w:rsidRDefault="00BA746C" w:rsidP="00BA746C">
      <w:pPr>
        <w:rPr>
          <w:sz w:val="12"/>
          <w:szCs w:val="12"/>
        </w:rPr>
      </w:pPr>
      <w:r w:rsidRPr="00F81343">
        <w:rPr>
          <w:rStyle w:val="Style13ptBold"/>
          <w:sz w:val="28"/>
        </w:rPr>
        <w:t>Camera, 17 ---</w:t>
      </w:r>
      <w:r w:rsidRPr="00F81343">
        <w:rPr>
          <w:sz w:val="12"/>
          <w:szCs w:val="12"/>
        </w:rPr>
        <w:t xml:space="preserve"> 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5" w:history="1">
        <w:r w:rsidRPr="00F81343">
          <w:t>https://www.usnews.com/news/best-states/articles/2017-03-23/trump-school-choice-proposals-drive-wedge-between-charter-school-advocates</w:t>
        </w:r>
      </w:hyperlink>
    </w:p>
    <w:p w:rsidR="00BA746C" w:rsidRPr="00F81343" w:rsidRDefault="00BA746C" w:rsidP="00BA746C">
      <w:pPr>
        <w:rPr>
          <w:rStyle w:val="Style13ptBold"/>
          <w:b w:val="0"/>
          <w:sz w:val="16"/>
        </w:rPr>
      </w:pPr>
      <w:r w:rsidRPr="00F81343">
        <w:rPr>
          <w:rStyle w:val="Style13ptBold"/>
          <w:sz w:val="16"/>
        </w:rPr>
        <w:t xml:space="preserve">The </w:t>
      </w:r>
      <w:r w:rsidRPr="00F81343">
        <w:rPr>
          <w:rStyle w:val="StyleUnderline"/>
          <w:highlight w:val="yellow"/>
        </w:rPr>
        <w:t>Trump</w:t>
      </w:r>
      <w:r w:rsidRPr="00F81343">
        <w:rPr>
          <w:rStyle w:val="StyleUnderline"/>
        </w:rPr>
        <w:t xml:space="preserve"> administration's plan to ax $9 billion in federal education spending but direct millions to a new program that would help students afford private school </w:t>
      </w:r>
      <w:r w:rsidRPr="00F81343">
        <w:rPr>
          <w:rStyle w:val="StyleUnderline"/>
          <w:highlight w:val="yellow"/>
        </w:rPr>
        <w:t xml:space="preserve">exposed a </w:t>
      </w:r>
      <w:r w:rsidRPr="00F81343">
        <w:rPr>
          <w:rStyle w:val="Emphasis"/>
          <w:highlight w:val="yellow"/>
        </w:rPr>
        <w:t>fissure</w:t>
      </w:r>
      <w:r w:rsidRPr="00F81343">
        <w:rPr>
          <w:rStyle w:val="StyleUnderline"/>
          <w:highlight w:val="yellow"/>
        </w:rPr>
        <w:t xml:space="preserve"> among charter school advocates</w:t>
      </w:r>
      <w:r w:rsidRPr="00F81343">
        <w:rPr>
          <w:rStyle w:val="Style13ptBold"/>
          <w:sz w:val="16"/>
        </w:rPr>
        <w:t xml:space="preserve">, one not publicly acknowledged but privately </w:t>
      </w:r>
      <w:r w:rsidRPr="00F81343">
        <w:rPr>
          <w:rStyle w:val="Emphasis"/>
          <w:highlight w:val="yellow"/>
        </w:rPr>
        <w:t>widening at an increasingly fast pace</w:t>
      </w:r>
      <w:r w:rsidRPr="00F81343">
        <w:rPr>
          <w:rStyle w:val="Style13ptBold"/>
          <w:sz w:val="16"/>
          <w:highlight w:val="yellow"/>
        </w:rPr>
        <w:t xml:space="preserve"> </w:t>
      </w:r>
      <w:r w:rsidRPr="00F81343">
        <w:rPr>
          <w:rStyle w:val="StyleUnderline"/>
          <w:highlight w:val="yellow"/>
        </w:rPr>
        <w:t>since the election</w:t>
      </w:r>
      <w:r w:rsidRPr="00F81343">
        <w:rPr>
          <w:rStyle w:val="StyleUnderline"/>
        </w:rPr>
        <w:t xml:space="preserve">. In reacting to the fiscal 2018 blueprint, </w:t>
      </w:r>
      <w:r w:rsidRPr="00F81343">
        <w:rPr>
          <w:rStyle w:val="StyleUnderline"/>
          <w:highlight w:val="yellow"/>
        </w:rPr>
        <w:t xml:space="preserve">organizations </w:t>
      </w:r>
      <w:r w:rsidRPr="00F81343">
        <w:rPr>
          <w:rStyle w:val="StyleUnderline"/>
        </w:rPr>
        <w:t xml:space="preserve">that support charter schools </w:t>
      </w:r>
      <w:r w:rsidRPr="00F81343">
        <w:rPr>
          <w:rStyle w:val="Emphasis"/>
          <w:highlight w:val="yellow"/>
        </w:rPr>
        <w:t>split</w:t>
      </w:r>
      <w:r w:rsidRPr="00F81343">
        <w:rPr>
          <w:rStyle w:val="StyleUnderline"/>
        </w:rPr>
        <w:t>:</w:t>
      </w:r>
      <w:r w:rsidRPr="00F81343">
        <w:rPr>
          <w:rStyle w:val="Style13ptBold"/>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F81343">
        <w:rPr>
          <w:rStyle w:val="StyleUnderline"/>
        </w:rPr>
        <w:t xml:space="preserve">The different </w:t>
      </w:r>
      <w:r w:rsidRPr="00F81343">
        <w:rPr>
          <w:rStyle w:val="StyleUnderline"/>
          <w:highlight w:val="yellow"/>
        </w:rPr>
        <w:t>responses highlight</w:t>
      </w:r>
      <w:r w:rsidRPr="00F81343">
        <w:rPr>
          <w:rStyle w:val="StyleUnderline"/>
        </w:rPr>
        <w:t xml:space="preserve"> what’s become </w:t>
      </w:r>
      <w:r w:rsidRPr="00F81343">
        <w:rPr>
          <w:rStyle w:val="StyleUnderline"/>
          <w:highlight w:val="yellow"/>
        </w:rPr>
        <w:t>a</w:t>
      </w:r>
      <w:r w:rsidRPr="00F81343">
        <w:rPr>
          <w:rStyle w:val="StyleUnderline"/>
        </w:rPr>
        <w:t xml:space="preserve"> </w:t>
      </w:r>
      <w:r w:rsidRPr="00F81343">
        <w:rPr>
          <w:rStyle w:val="Emphasis"/>
        </w:rPr>
        <w:t xml:space="preserve">more </w:t>
      </w:r>
      <w:r w:rsidRPr="00F81343">
        <w:rPr>
          <w:rStyle w:val="Emphasis"/>
          <w:highlight w:val="yellow"/>
        </w:rPr>
        <w:t>visible divide</w:t>
      </w:r>
      <w:r w:rsidRPr="00F81343">
        <w:rPr>
          <w:rStyle w:val="StyleUnderline"/>
        </w:rPr>
        <w:t xml:space="preserve">, though one that’s long existed, </w:t>
      </w:r>
      <w:r w:rsidRPr="00F81343">
        <w:rPr>
          <w:rStyle w:val="StyleUnderline"/>
          <w:highlight w:val="yellow"/>
        </w:rPr>
        <w:t>among school choice proponents</w:t>
      </w:r>
      <w:r w:rsidRPr="00F81343">
        <w:rPr>
          <w:rStyle w:val="Style13ptBold"/>
          <w:sz w:val="16"/>
        </w:rPr>
        <w:t xml:space="preserve"> – </w:t>
      </w:r>
      <w:r w:rsidRPr="00F81343">
        <w:rPr>
          <w:rStyle w:val="StyleUnderline"/>
        </w:rPr>
        <w:t xml:space="preserve">and </w:t>
      </w:r>
      <w:r w:rsidRPr="00F81343">
        <w:rPr>
          <w:rStyle w:val="StyleUnderline"/>
          <w:highlight w:val="yellow"/>
        </w:rPr>
        <w:t>specifically</w:t>
      </w:r>
      <w:r w:rsidRPr="00F81343">
        <w:rPr>
          <w:rStyle w:val="StyleUnderline"/>
        </w:rPr>
        <w:t xml:space="preserve"> among charter school </w:t>
      </w:r>
      <w:r w:rsidRPr="00F81343">
        <w:rPr>
          <w:rStyle w:val="StyleUnderline"/>
          <w:highlight w:val="yellow"/>
        </w:rPr>
        <w:t>supporters who</w:t>
      </w:r>
      <w:r w:rsidRPr="00F81343">
        <w:rPr>
          <w:rStyle w:val="StyleUnderline"/>
        </w:rPr>
        <w:t xml:space="preserve"> can </w:t>
      </w:r>
      <w:r w:rsidRPr="00F81343">
        <w:rPr>
          <w:rStyle w:val="StyleUnderline"/>
          <w:highlight w:val="yellow"/>
        </w:rPr>
        <w:t>get behind private school choice</w:t>
      </w:r>
      <w:r w:rsidRPr="00F81343">
        <w:rPr>
          <w:rStyle w:val="StyleUnderline"/>
        </w:rPr>
        <w:t xml:space="preserve"> policies and those who cannot</w:t>
      </w:r>
      <w:r w:rsidRPr="00F81343">
        <w:rPr>
          <w:rStyle w:val="Style13ptBold"/>
          <w:sz w:val="16"/>
        </w:rPr>
        <w:t xml:space="preserve">. </w:t>
      </w:r>
      <w:r w:rsidRPr="00F81343">
        <w:rPr>
          <w:rStyle w:val="StyleUnderline"/>
        </w:rPr>
        <w:t>Those who cannot</w:t>
      </w:r>
      <w:r w:rsidRPr="00F81343">
        <w:rPr>
          <w:rStyle w:val="Style13ptBold"/>
          <w:sz w:val="16"/>
        </w:rPr>
        <w:t xml:space="preserve">, like Richmond, </w:t>
      </w:r>
      <w:r w:rsidRPr="00F81343">
        <w:rPr>
          <w:rStyle w:val="StyleUnderline"/>
        </w:rPr>
        <w:t xml:space="preserve">are </w:t>
      </w:r>
      <w:r w:rsidRPr="00F81343">
        <w:rPr>
          <w:rStyle w:val="Emphasis"/>
        </w:rPr>
        <w:t>adamant</w:t>
      </w:r>
      <w:r w:rsidRPr="00F81343">
        <w:rPr>
          <w:rStyle w:val="StyleUnderline"/>
        </w:rPr>
        <w:t xml:space="preserve"> that any schools that use taxpayer dollars, including charter schools, must be held accountable</w:t>
      </w:r>
      <w:r w:rsidRPr="00F81343">
        <w:rPr>
          <w:rStyle w:val="Style13ptBold"/>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F81343">
        <w:rPr>
          <w:rStyle w:val="StyleUnderline"/>
        </w:rPr>
        <w:t>others fear</w:t>
      </w:r>
      <w:r w:rsidRPr="00F81343">
        <w:rPr>
          <w:rStyle w:val="Style13ptBold"/>
          <w:sz w:val="16"/>
        </w:rPr>
        <w:t xml:space="preserve"> is that </w:t>
      </w:r>
      <w:r w:rsidRPr="00F81343">
        <w:rPr>
          <w:rStyle w:val="StyleUnderline"/>
        </w:rPr>
        <w:t xml:space="preserve">accountability will be </w:t>
      </w:r>
      <w:r w:rsidRPr="00F81343">
        <w:rPr>
          <w:rStyle w:val="Emphasis"/>
        </w:rPr>
        <w:t>greatly diminished</w:t>
      </w:r>
      <w:r w:rsidRPr="00F81343">
        <w:rPr>
          <w:rStyle w:val="StyleUnderline"/>
        </w:rPr>
        <w:t xml:space="preserve"> under Trump, whose stated mission is to direct $20 billion in federal funding to school choice policies</w:t>
      </w:r>
      <w:r w:rsidRPr="00F81343">
        <w:rPr>
          <w:rStyle w:val="Style13ptBold"/>
          <w:sz w:val="16"/>
        </w:rPr>
        <w:t xml:space="preserve">, </w:t>
      </w:r>
      <w:r w:rsidRPr="00F81343">
        <w:rPr>
          <w:rStyle w:val="StyleUnderline"/>
        </w:rPr>
        <w:t>who has touted programs that allow students to use state dollars to attend private schools, and who tapped</w:t>
      </w:r>
      <w:r w:rsidRPr="00F81343">
        <w:rPr>
          <w:rStyle w:val="Style13ptBold"/>
          <w:sz w:val="16"/>
        </w:rPr>
        <w:t xml:space="preserve"> private school </w:t>
      </w:r>
      <w:r w:rsidRPr="00F81343">
        <w:rPr>
          <w:rStyle w:val="StyleUnderline"/>
        </w:rPr>
        <w:t xml:space="preserve">voucher advocate </w:t>
      </w:r>
      <w:r w:rsidRPr="00F81343">
        <w:rPr>
          <w:rStyle w:val="Style13ptBold"/>
          <w:sz w:val="16"/>
        </w:rPr>
        <w:t xml:space="preserve">Betsy DeVos </w:t>
      </w:r>
      <w:r w:rsidRPr="00F81343">
        <w:rPr>
          <w:rStyle w:val="StyleUnderline"/>
        </w:rPr>
        <w:t>as Secretary of Education</w:t>
      </w:r>
      <w:r w:rsidRPr="00F81343">
        <w:rPr>
          <w:rStyle w:val="Style13ptBold"/>
          <w:sz w:val="16"/>
        </w:rPr>
        <w:t xml:space="preserve">. </w:t>
      </w:r>
      <w:r w:rsidRPr="00F81343">
        <w:rPr>
          <w:rStyle w:val="StyleUnderline"/>
          <w:highlight w:val="yellow"/>
        </w:rPr>
        <w:t>On the other side are those who take a</w:t>
      </w:r>
      <w:r w:rsidRPr="00F81343">
        <w:rPr>
          <w:rStyle w:val="Style13ptBold"/>
          <w:sz w:val="16"/>
        </w:rPr>
        <w:t xml:space="preserve"> more liberal view of accountability, subscribing instead to a </w:t>
      </w:r>
      <w:r w:rsidRPr="00F81343">
        <w:rPr>
          <w:rStyle w:val="StyleUnderline"/>
          <w:highlight w:val="yellow"/>
        </w:rPr>
        <w:t>free-market philosophy</w:t>
      </w:r>
      <w:r w:rsidRPr="00F81343">
        <w:rPr>
          <w:rStyle w:val="Style13ptBold"/>
          <w:sz w:val="16"/>
        </w:rPr>
        <w:t xml:space="preserve"> that relies on competition to weed out schools that aren't holding up their end of the bargain. To be sure, </w:t>
      </w:r>
      <w:r w:rsidRPr="00F81343">
        <w:rPr>
          <w:rStyle w:val="StyleUnderline"/>
        </w:rPr>
        <w:t>the charter school movement</w:t>
      </w:r>
      <w:r w:rsidRPr="00F81343">
        <w:rPr>
          <w:rStyle w:val="Style13ptBold"/>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F81343">
        <w:rPr>
          <w:rStyle w:val="Emphasis"/>
        </w:rPr>
        <w:t xml:space="preserve">begun </w:t>
      </w:r>
      <w:r w:rsidRPr="00F81343">
        <w:rPr>
          <w:rStyle w:val="Emphasis"/>
          <w:highlight w:val="yellow"/>
        </w:rPr>
        <w:t>splintering</w:t>
      </w:r>
      <w:r w:rsidRPr="00F81343">
        <w:rPr>
          <w:rStyle w:val="Style13ptBold"/>
          <w:sz w:val="16"/>
          <w:highlight w:val="yellow"/>
        </w:rPr>
        <w:t>.</w:t>
      </w:r>
      <w:r w:rsidRPr="00F81343">
        <w:rPr>
          <w:rStyle w:val="Style13ptBold"/>
          <w:sz w:val="16"/>
        </w:rPr>
        <w:t xml:space="preserve"> </w:t>
      </w:r>
      <w:r w:rsidRPr="00F81343">
        <w:rPr>
          <w:rStyle w:val="StyleUnderline"/>
        </w:rPr>
        <w:t xml:space="preserve">That </w:t>
      </w:r>
      <w:r w:rsidRPr="00F81343">
        <w:rPr>
          <w:rStyle w:val="StyleUnderline"/>
          <w:highlight w:val="yellow"/>
        </w:rPr>
        <w:t xml:space="preserve">played out in a </w:t>
      </w:r>
      <w:r w:rsidRPr="00F81343">
        <w:rPr>
          <w:rStyle w:val="Emphasis"/>
          <w:highlight w:val="yellow"/>
        </w:rPr>
        <w:t>very public</w:t>
      </w:r>
      <w:r w:rsidRPr="00F81343">
        <w:rPr>
          <w:rStyle w:val="Emphasis"/>
        </w:rPr>
        <w:t xml:space="preserve"> way</w:t>
      </w:r>
      <w:r w:rsidRPr="00F81343">
        <w:rPr>
          <w:rStyle w:val="StyleUnderline"/>
        </w:rPr>
        <w:t xml:space="preserve"> for the first time</w:t>
      </w:r>
      <w:r w:rsidRPr="00F81343">
        <w:rPr>
          <w:rStyle w:val="Style13ptBold"/>
          <w:sz w:val="16"/>
        </w:rPr>
        <w:t xml:space="preserve"> </w:t>
      </w:r>
      <w:r w:rsidRPr="00F81343">
        <w:rPr>
          <w:rStyle w:val="Style13ptBold"/>
          <w:sz w:val="16"/>
        </w:rPr>
        <w:lastRenderedPageBreak/>
        <w:t xml:space="preserve">last summer, when </w:t>
      </w:r>
      <w:r w:rsidRPr="00F81343">
        <w:rPr>
          <w:rStyle w:val="StyleUnderline"/>
        </w:rPr>
        <w:t xml:space="preserve">the charter sector found itself in the crosshairs of a burgeoning and </w:t>
      </w:r>
      <w:r w:rsidRPr="00F81343">
        <w:rPr>
          <w:rStyle w:val="Emphasis"/>
          <w:highlight w:val="yellow"/>
        </w:rPr>
        <w:t>wide-scale debate</w:t>
      </w:r>
      <w:r w:rsidRPr="00F81343">
        <w:rPr>
          <w:rStyle w:val="Style13ptBold"/>
          <w:sz w:val="16"/>
        </w:rPr>
        <w:t xml:space="preserve"> over who truly holds communities of color in their best interest. “</w:t>
      </w:r>
      <w:r w:rsidRPr="00F81343">
        <w:rPr>
          <w:rStyle w:val="StyleUnderline"/>
        </w:rPr>
        <w:t xml:space="preserve">This </w:t>
      </w:r>
      <w:r w:rsidRPr="00F81343">
        <w:rPr>
          <w:rStyle w:val="Emphasis"/>
        </w:rPr>
        <w:t xml:space="preserve">wedge </w:t>
      </w:r>
      <w:r w:rsidRPr="00F81343">
        <w:rPr>
          <w:rStyle w:val="StyleUnderline"/>
        </w:rPr>
        <w:t>has existed for a long time</w:t>
      </w:r>
      <w:r w:rsidRPr="00F81343">
        <w:rPr>
          <w:rStyle w:val="Style13ptBold"/>
          <w:sz w:val="16"/>
        </w:rPr>
        <w:t xml:space="preserve">,” says Michael Petrilli, president of the Thomas B. Fordham Institute. “It’s a big tent, for charter schools supporters especially, and </w:t>
      </w:r>
      <w:r w:rsidRPr="00F81343">
        <w:rPr>
          <w:rStyle w:val="StyleUnderline"/>
        </w:rPr>
        <w:t xml:space="preserve">just </w:t>
      </w:r>
      <w:r w:rsidRPr="00F81343">
        <w:rPr>
          <w:rStyle w:val="StyleUnderline"/>
          <w:highlight w:val="yellow"/>
        </w:rPr>
        <w:t xml:space="preserve">as we’ve seen a </w:t>
      </w:r>
      <w:r w:rsidRPr="00F81343">
        <w:rPr>
          <w:rStyle w:val="Emphasis"/>
          <w:highlight w:val="yellow"/>
        </w:rPr>
        <w:t>growing polarization in politics</w:t>
      </w:r>
      <w:r w:rsidRPr="00F81343">
        <w:rPr>
          <w:rStyle w:val="StyleUnderline"/>
          <w:highlight w:val="yellow"/>
        </w:rPr>
        <w:t xml:space="preserve">, we see a </w:t>
      </w:r>
      <w:r w:rsidRPr="00F81343">
        <w:rPr>
          <w:rStyle w:val="Emphasis"/>
          <w:highlight w:val="yellow"/>
        </w:rPr>
        <w:t>growing polarization in the education reform community</w:t>
      </w:r>
      <w:r w:rsidRPr="00F81343">
        <w:rPr>
          <w:rStyle w:val="Emphasis"/>
        </w:rPr>
        <w:t xml:space="preserve">.” </w:t>
      </w:r>
      <w:r w:rsidRPr="00F81343">
        <w:rPr>
          <w:rStyle w:val="StyleUnderline"/>
          <w:highlight w:val="yellow"/>
        </w:rPr>
        <w:t>Trump’s focus</w:t>
      </w:r>
      <w:r w:rsidRPr="00F81343">
        <w:rPr>
          <w:rStyle w:val="StyleUnderline"/>
        </w:rPr>
        <w:t xml:space="preserve"> on private school choice is pushing that wedge into the public spotlight</w:t>
      </w:r>
      <w:r w:rsidRPr="00F81343">
        <w:rPr>
          <w:rStyle w:val="Style13ptBold"/>
          <w:sz w:val="16"/>
        </w:rPr>
        <w:t xml:space="preserve"> again and </w:t>
      </w:r>
      <w:r w:rsidRPr="00F81343">
        <w:rPr>
          <w:rStyle w:val="Style13ptBold"/>
          <w:sz w:val="16"/>
          <w:highlight w:val="yellow"/>
        </w:rPr>
        <w:t>i</w:t>
      </w:r>
      <w:r w:rsidRPr="00F81343">
        <w:rPr>
          <w:rStyle w:val="StyleUnderline"/>
          <w:highlight w:val="yellow"/>
        </w:rPr>
        <w:t xml:space="preserve">s </w:t>
      </w:r>
      <w:r w:rsidRPr="00F81343">
        <w:rPr>
          <w:rStyle w:val="Emphasis"/>
          <w:highlight w:val="yellow"/>
        </w:rPr>
        <w:t>forcing</w:t>
      </w:r>
      <w:r w:rsidRPr="00F81343">
        <w:rPr>
          <w:rStyle w:val="Emphasis"/>
        </w:rPr>
        <w:t xml:space="preserve"> charter school </w:t>
      </w:r>
      <w:r w:rsidRPr="00F81343">
        <w:rPr>
          <w:rStyle w:val="Emphasis"/>
          <w:highlight w:val="yellow"/>
        </w:rPr>
        <w:t>advocates to plant their flags</w:t>
      </w:r>
      <w:r w:rsidRPr="00F81343">
        <w:rPr>
          <w:rStyle w:val="Style13ptBold"/>
          <w:sz w:val="16"/>
        </w:rPr>
        <w:t xml:space="preserve"> on the proverbial spectrum of accountability. “Over the years, it’s kind of been a gentlemen’s agreement in the charter tent that we don’t fight with each other about that,” Richmond says “But </w:t>
      </w:r>
      <w:r w:rsidRPr="00F81343">
        <w:rPr>
          <w:rStyle w:val="StyleUnderline"/>
        </w:rPr>
        <w:t xml:space="preserve">what’s been happening lately – </w:t>
      </w:r>
      <w:r w:rsidRPr="00F81343">
        <w:rPr>
          <w:rStyle w:val="StyleUnderline"/>
          <w:highlight w:val="yellow"/>
        </w:rPr>
        <w:t xml:space="preserve">and it </w:t>
      </w:r>
      <w:r w:rsidRPr="00F81343">
        <w:rPr>
          <w:rStyle w:val="Emphasis"/>
          <w:highlight w:val="yellow"/>
        </w:rPr>
        <w:t>really picked up steam after the election</w:t>
      </w:r>
      <w:r w:rsidRPr="00F81343">
        <w:rPr>
          <w:rStyle w:val="StyleUnderline"/>
        </w:rPr>
        <w:t xml:space="preserve"> – is the </w:t>
      </w:r>
      <w:r w:rsidRPr="00F81343">
        <w:rPr>
          <w:rStyle w:val="StyleUnderline"/>
          <w:highlight w:val="yellow"/>
        </w:rPr>
        <w:t>free-market supporters</w:t>
      </w:r>
      <w:r w:rsidRPr="00F81343">
        <w:rPr>
          <w:rStyle w:val="StyleUnderline"/>
        </w:rPr>
        <w:t xml:space="preserve"> within the charter tent </w:t>
      </w:r>
      <w:r w:rsidRPr="00F81343">
        <w:rPr>
          <w:rStyle w:val="StyleUnderline"/>
          <w:highlight w:val="yellow"/>
        </w:rPr>
        <w:t xml:space="preserve">are trying to </w:t>
      </w:r>
      <w:r w:rsidRPr="00F81343">
        <w:rPr>
          <w:rStyle w:val="Emphasis"/>
          <w:highlight w:val="yellow"/>
        </w:rPr>
        <w:t>redefine charter schools</w:t>
      </w:r>
      <w:r w:rsidRPr="00F81343">
        <w:rPr>
          <w:rStyle w:val="StyleUnderline"/>
          <w:highlight w:val="yellow"/>
        </w:rPr>
        <w:t xml:space="preserve"> </w:t>
      </w:r>
      <w:r w:rsidRPr="00F81343">
        <w:rPr>
          <w:rStyle w:val="Emphasis"/>
          <w:highlight w:val="yellow"/>
        </w:rPr>
        <w:t>to be more like vouchers</w:t>
      </w:r>
      <w:r w:rsidRPr="00F81343">
        <w:rPr>
          <w:rStyle w:val="Style13ptBold"/>
          <w:sz w:val="16"/>
        </w:rPr>
        <w:t>.” He continued: “</w:t>
      </w:r>
      <w:r w:rsidRPr="00F81343">
        <w:rPr>
          <w:rStyle w:val="StyleUnderline"/>
        </w:rPr>
        <w:t xml:space="preserve">They’re really </w:t>
      </w:r>
      <w:r w:rsidRPr="00F81343">
        <w:rPr>
          <w:rStyle w:val="Emphasis"/>
          <w:highlight w:val="yellow"/>
        </w:rPr>
        <w:t>pushing back hard</w:t>
      </w:r>
      <w:r w:rsidRPr="00F81343">
        <w:rPr>
          <w:rStyle w:val="StyleUnderline"/>
          <w:highlight w:val="yellow"/>
        </w:rPr>
        <w:t xml:space="preserve"> against accountability</w:t>
      </w:r>
      <w:r w:rsidRPr="00F81343">
        <w:rPr>
          <w:rStyle w:val="Style13ptBold"/>
          <w:sz w:val="16"/>
        </w:rPr>
        <w:t xml:space="preserve">.” Perhaps that should not come as a surprise. In </w:t>
      </w:r>
      <w:r w:rsidRPr="00F81343">
        <w:rPr>
          <w:rStyle w:val="StyleUnderline"/>
        </w:rPr>
        <w:t>DeVos</w:t>
      </w:r>
      <w:r w:rsidRPr="00F81343">
        <w:rPr>
          <w:rStyle w:val="Style13ptBold"/>
          <w:sz w:val="16"/>
        </w:rPr>
        <w:t xml:space="preserve">’ home state of Michigan, she and her family have </w:t>
      </w:r>
      <w:r w:rsidRPr="00F81343">
        <w:rPr>
          <w:rStyle w:val="StyleUnderline"/>
        </w:rPr>
        <w:t>spent millions of dollars backing proposals to expand school choice policies like charters and private school vouchers</w:t>
      </w:r>
      <w:r w:rsidRPr="00F81343">
        <w:rPr>
          <w:rStyle w:val="Style13ptBold"/>
          <w:sz w:val="16"/>
        </w:rPr>
        <w:t xml:space="preserve">. And </w:t>
      </w:r>
      <w:r w:rsidRPr="00F81343">
        <w:rPr>
          <w:rStyle w:val="StyleUnderline"/>
        </w:rPr>
        <w:t>the landscape there</w:t>
      </w:r>
      <w:r w:rsidRPr="00F81343">
        <w:rPr>
          <w:rStyle w:val="Style13ptBold"/>
          <w:sz w:val="16"/>
        </w:rPr>
        <w:t xml:space="preserve">, particularly the charter school landscape in Detroit, </w:t>
      </w:r>
      <w:r w:rsidRPr="00F81343">
        <w:rPr>
          <w:rStyle w:val="StyleUnderline"/>
        </w:rPr>
        <w:t>represents more of a free-market, hands-off approach</w:t>
      </w:r>
      <w:r w:rsidRPr="00F81343">
        <w:rPr>
          <w:rStyle w:val="Style13ptBold"/>
          <w:sz w:val="16"/>
        </w:rPr>
        <w:t xml:space="preserve"> </w:t>
      </w:r>
      <w:r w:rsidRPr="00F81343">
        <w:rPr>
          <w:rStyle w:val="StyleUnderline"/>
        </w:rPr>
        <w:t>that trusts</w:t>
      </w:r>
      <w:r w:rsidRPr="00F81343">
        <w:rPr>
          <w:rStyle w:val="Style13ptBold"/>
          <w:sz w:val="16"/>
        </w:rPr>
        <w:t xml:space="preserve"> in </w:t>
      </w:r>
      <w:r w:rsidRPr="00F81343">
        <w:rPr>
          <w:rStyle w:val="StyleUnderline"/>
        </w:rPr>
        <w:t xml:space="preserve">parents to choose the best schools </w:t>
      </w:r>
      <w:r w:rsidRPr="00F81343">
        <w:rPr>
          <w:rStyle w:val="Style13ptBold"/>
          <w:sz w:val="16"/>
        </w:rPr>
        <w:t xml:space="preserve">for their children and in competition to put poor-performing schools out of business. </w:t>
      </w:r>
      <w:r w:rsidRPr="00F81343">
        <w:rPr>
          <w:rStyle w:val="StyleUnderline"/>
        </w:rPr>
        <w:t xml:space="preserve">Those ideals </w:t>
      </w:r>
      <w:r w:rsidRPr="00F81343">
        <w:rPr>
          <w:rStyle w:val="Emphasis"/>
        </w:rPr>
        <w:t>stand in contrast</w:t>
      </w:r>
      <w:r w:rsidRPr="00F81343">
        <w:rPr>
          <w:rStyle w:val="StyleUnderline"/>
        </w:rPr>
        <w:t xml:space="preserve"> to charter school policies in other</w:t>
      </w:r>
      <w:r w:rsidRPr="00F81343">
        <w:rPr>
          <w:rStyle w:val="Style13ptBold"/>
          <w:sz w:val="16"/>
        </w:rPr>
        <w:t xml:space="preserve"> cities and </w:t>
      </w:r>
      <w:r w:rsidRPr="00F81343">
        <w:rPr>
          <w:rStyle w:val="StyleUnderline"/>
        </w:rPr>
        <w:t>states</w:t>
      </w:r>
      <w:r w:rsidRPr="00F81343">
        <w:rPr>
          <w:rStyle w:val="Style13ptBold"/>
          <w:sz w:val="16"/>
        </w:rPr>
        <w:t xml:space="preserve">, like New Orleans, New York and Massachusetts, </w:t>
      </w:r>
      <w:r w:rsidRPr="00F81343">
        <w:rPr>
          <w:rStyle w:val="StyleUnderline"/>
        </w:rPr>
        <w:t>where charter schools are under close scrutiny</w:t>
      </w:r>
      <w:r w:rsidRPr="00F81343">
        <w:rPr>
          <w:rStyle w:val="Style13ptBold"/>
          <w:sz w:val="16"/>
        </w:rPr>
        <w:t xml:space="preserve"> of the government and under more pressure and a tighter timeline to show positive results for their students. </w:t>
      </w:r>
      <w:r w:rsidRPr="00F81343">
        <w:rPr>
          <w:rStyle w:val="StyleUnderline"/>
        </w:rPr>
        <w:t xml:space="preserve">Charter school </w:t>
      </w:r>
      <w:r w:rsidRPr="00F81343">
        <w:rPr>
          <w:rStyle w:val="StyleUnderline"/>
          <w:highlight w:val="yellow"/>
        </w:rPr>
        <w:t>advocates see</w:t>
      </w:r>
      <w:r w:rsidRPr="00F81343">
        <w:rPr>
          <w:rStyle w:val="StyleUnderline"/>
        </w:rPr>
        <w:t xml:space="preserve"> the new administration as an </w:t>
      </w:r>
      <w:r w:rsidRPr="00F81343">
        <w:rPr>
          <w:rStyle w:val="StyleUnderline"/>
          <w:highlight w:val="yellow"/>
        </w:rPr>
        <w:t xml:space="preserve">opportunity to </w:t>
      </w:r>
      <w:r w:rsidRPr="00F81343">
        <w:rPr>
          <w:rStyle w:val="Emphasis"/>
          <w:highlight w:val="yellow"/>
        </w:rPr>
        <w:t>push their agendas</w:t>
      </w:r>
      <w:r w:rsidRPr="00F81343">
        <w:rPr>
          <w:rStyle w:val="StyleUnderline"/>
          <w:highlight w:val="yellow"/>
        </w:rPr>
        <w:t xml:space="preserve">, but those </w:t>
      </w:r>
      <w:r w:rsidRPr="00F81343">
        <w:rPr>
          <w:rStyle w:val="Emphasis"/>
          <w:highlight w:val="yellow"/>
        </w:rPr>
        <w:t>agendas are increasingly at odds</w:t>
      </w:r>
      <w:r w:rsidRPr="00F81343">
        <w:rPr>
          <w:rStyle w:val="Emphasis"/>
        </w:rPr>
        <w:t xml:space="preserve"> with each other.</w:t>
      </w:r>
      <w:r w:rsidRPr="00F81343">
        <w:rPr>
          <w:rStyle w:val="Style13ptBold"/>
          <w:sz w:val="16"/>
        </w:rPr>
        <w:t xml:space="preserve"> </w:t>
      </w:r>
      <w:r w:rsidRPr="00F81343">
        <w:rPr>
          <w:rStyle w:val="StyleUnderline"/>
          <w:highlight w:val="yellow"/>
        </w:rPr>
        <w:t>Trump’s budget proposal</w:t>
      </w:r>
      <w:r w:rsidRPr="00F81343">
        <w:rPr>
          <w:rStyle w:val="StyleUnderline"/>
        </w:rPr>
        <w:t xml:space="preserve"> elucidated those disparities, differentiating groups</w:t>
      </w:r>
      <w:r w:rsidRPr="00F81343">
        <w:rPr>
          <w:rStyle w:val="Style13ptBold"/>
          <w:sz w:val="16"/>
        </w:rPr>
        <w:t xml:space="preserve"> like the Center for Education Reform and American Federation for Children</w:t>
      </w:r>
      <w:r w:rsidRPr="00F81343">
        <w:rPr>
          <w:rStyle w:val="StyleUnderline"/>
        </w:rPr>
        <w:t xml:space="preserve">, which have long </w:t>
      </w:r>
      <w:r w:rsidRPr="00F81343">
        <w:rPr>
          <w:rStyle w:val="StyleUnderline"/>
          <w:highlight w:val="yellow"/>
        </w:rPr>
        <w:t>supported private school vouchers</w:t>
      </w:r>
      <w:r w:rsidRPr="00F81343">
        <w:rPr>
          <w:rStyle w:val="StyleUnderline"/>
        </w:rPr>
        <w:t>,</w:t>
      </w:r>
      <w:r w:rsidRPr="00F81343">
        <w:rPr>
          <w:rStyle w:val="Style13ptBold"/>
          <w:sz w:val="16"/>
        </w:rPr>
        <w:t xml:space="preserve"> from groups like Democrats for Education Reform and the Fordham Institute, which have only supported private school vouchers that have rigorous accountability systems attached, from groups like Stand for Children, which have pushed back against private school vouchers.</w:t>
      </w:r>
    </w:p>
    <w:p w:rsidR="00BA746C" w:rsidRPr="00F81343" w:rsidRDefault="00BA746C" w:rsidP="00E61E81">
      <w:pPr>
        <w:rPr>
          <w:rStyle w:val="StyleUnderline"/>
          <w:sz w:val="16"/>
          <w:szCs w:val="16"/>
        </w:rPr>
      </w:pPr>
    </w:p>
    <w:p w:rsidR="00E61E81" w:rsidRPr="00F81343" w:rsidRDefault="00E61E81" w:rsidP="00E61E81">
      <w:pPr>
        <w:pStyle w:val="Heading4"/>
        <w:rPr>
          <w:sz w:val="28"/>
        </w:rPr>
      </w:pPr>
      <w:r w:rsidRPr="00F81343">
        <w:rPr>
          <w:sz w:val="28"/>
        </w:rPr>
        <w:t>GOP loves vouchers—plan unpopular</w:t>
      </w:r>
    </w:p>
    <w:p w:rsidR="00E61E81" w:rsidRPr="00F81343" w:rsidRDefault="00E61E81" w:rsidP="00E61E81">
      <w:pPr>
        <w:rPr>
          <w:sz w:val="12"/>
          <w:szCs w:val="12"/>
        </w:rPr>
      </w:pPr>
      <w:r w:rsidRPr="00F81343">
        <w:rPr>
          <w:rStyle w:val="Style13ptBold"/>
          <w:sz w:val="28"/>
        </w:rPr>
        <w:t>RV 4/17</w:t>
      </w:r>
      <w:r w:rsidRPr="00F81343">
        <w:rPr>
          <w:sz w:val="12"/>
          <w:szCs w:val="12"/>
        </w:rPr>
        <w:t xml:space="preserve"> (“Republican views on school vouchers,” republicanviews.org, April 28, 2017, http://www.republicanviews.org/republican-views-on-school-vouchers/.)</w:t>
      </w:r>
    </w:p>
    <w:p w:rsidR="00E61E81" w:rsidRPr="00F81343" w:rsidRDefault="00E61E81" w:rsidP="00E61E81">
      <w:pPr>
        <w:rPr>
          <w:sz w:val="16"/>
          <w:szCs w:val="16"/>
        </w:rPr>
      </w:pPr>
      <w:r w:rsidRPr="00F81343">
        <w:rPr>
          <w:sz w:val="16"/>
          <w:szCs w:val="16"/>
        </w:rPr>
        <w:t>While some countries such as Sweden and Chile have working school voucher systems, the topic of these vouchers in the United States is an issue of much contention. School vouchers are given to parents by the government and are applied to tuition at a private school that the child attends in place of the public school which the student otherwise would have attended. School vouchers were first used in the United States in the 19th century, and became heavily used again during the Civil Rights era. During this time, southern states issued the vouchers as ways to undermine desegregation efforts, letting students attend “segregation academies” instead of the public schools.</w:t>
      </w:r>
    </w:p>
    <w:p w:rsidR="00E61E81" w:rsidRPr="00F81343" w:rsidRDefault="00E61E81" w:rsidP="00E61E81">
      <w:pPr>
        <w:rPr>
          <w:sz w:val="16"/>
          <w:szCs w:val="16"/>
        </w:rPr>
      </w:pPr>
      <w:r w:rsidRPr="00F81343">
        <w:rPr>
          <w:rStyle w:val="StyleUnderline"/>
          <w:highlight w:val="cyan"/>
        </w:rPr>
        <w:t>Modern-day vouchers do not sanction or allow any form of discrimination or segregation. Rather, they are aimed at letting parents have more control over where their tax dollars are spent.</w:t>
      </w:r>
      <w:r w:rsidRPr="00F81343">
        <w:rPr>
          <w:sz w:val="12"/>
          <w:szCs w:val="12"/>
        </w:rPr>
        <w:t xml:space="preserve"> </w:t>
      </w:r>
      <w:r w:rsidRPr="00F81343">
        <w:rPr>
          <w:sz w:val="16"/>
          <w:szCs w:val="16"/>
        </w:rPr>
        <w:t>The voucher allows the parents to direct their tax dollars that otherwise would have been spent on public schools towards an institution that may increase their child’s academic performance. Republican views on school vouchers are extremely positive. They support providing parents with more choices regarding their child’s education, and hopes that the system can combat the “one size fits all” approach to education that they feel is currently hurting America.</w:t>
      </w:r>
    </w:p>
    <w:p w:rsidR="00E61E81" w:rsidRPr="00F81343" w:rsidRDefault="00E61E81" w:rsidP="00E61E81">
      <w:pPr>
        <w:rPr>
          <w:sz w:val="16"/>
          <w:szCs w:val="16"/>
        </w:rPr>
      </w:pPr>
      <w:r w:rsidRPr="00F81343">
        <w:rPr>
          <w:sz w:val="16"/>
          <w:szCs w:val="16"/>
        </w:rPr>
        <w:t>School Vouchers and Competition</w:t>
      </w:r>
    </w:p>
    <w:p w:rsidR="00E61E81" w:rsidRPr="00F81343" w:rsidRDefault="00E61E81" w:rsidP="00E61E81">
      <w:pPr>
        <w:rPr>
          <w:sz w:val="16"/>
          <w:szCs w:val="16"/>
        </w:rPr>
      </w:pPr>
      <w:r w:rsidRPr="00F81343">
        <w:rPr>
          <w:rStyle w:val="StyleUnderline"/>
          <w:highlight w:val="cyan"/>
        </w:rPr>
        <w:t>One of the major reasons that Republicans support school vouchers is that they bring free market economic concepts into the school system.</w:t>
      </w:r>
      <w:r w:rsidRPr="00F81343">
        <w:rPr>
          <w:sz w:val="12"/>
          <w:szCs w:val="12"/>
        </w:rPr>
        <w:t xml:space="preserve"> </w:t>
      </w:r>
      <w:r w:rsidRPr="00F81343">
        <w:rPr>
          <w:rStyle w:val="StyleUnderline"/>
          <w:sz w:val="16"/>
          <w:szCs w:val="16"/>
        </w:rPr>
        <w:t>The ability for parents to select the best school for their child will lead schools to compete to be the best.</w:t>
      </w:r>
      <w:r w:rsidRPr="00F81343">
        <w:rPr>
          <w:sz w:val="16"/>
          <w:szCs w:val="16"/>
        </w:rPr>
        <w:t xml:space="preserve"> This provides additional motivation for schools to increase performance. Better performing schools will therefore attract more students, and have an easier time maintaining quality, while schools with lower performance will be forced to improve performance to stay open. This theory has been proven successful at a university level, and Republicans see no reason that it cannot be just as successful at lower grade levels.</w:t>
      </w:r>
    </w:p>
    <w:p w:rsidR="00E61E81" w:rsidRPr="00F81343" w:rsidRDefault="00E61E81" w:rsidP="00E61E81">
      <w:pPr>
        <w:rPr>
          <w:sz w:val="16"/>
          <w:szCs w:val="16"/>
        </w:rPr>
      </w:pPr>
      <w:r w:rsidRPr="00F81343">
        <w:rPr>
          <w:sz w:val="16"/>
          <w:szCs w:val="16"/>
        </w:rPr>
        <w:t>Those who oppose school vouchers argue with this logic, stating that since vouchers are often not for the full tuition amount, they let wealthy families select the better schools over low-income families, leaving the already underprivileged left further behind.</w:t>
      </w:r>
    </w:p>
    <w:p w:rsidR="00E61E81" w:rsidRPr="00F81343" w:rsidRDefault="00E61E81" w:rsidP="00E61E81">
      <w:pPr>
        <w:rPr>
          <w:sz w:val="16"/>
          <w:szCs w:val="16"/>
        </w:rPr>
      </w:pPr>
      <w:r w:rsidRPr="00F81343">
        <w:rPr>
          <w:sz w:val="16"/>
          <w:szCs w:val="16"/>
        </w:rPr>
        <w:t>Republican Views</w:t>
      </w:r>
    </w:p>
    <w:p w:rsidR="00E61E81" w:rsidRPr="00F81343" w:rsidRDefault="00E61E81" w:rsidP="00E61E81">
      <w:pPr>
        <w:rPr>
          <w:sz w:val="16"/>
          <w:szCs w:val="16"/>
        </w:rPr>
      </w:pPr>
      <w:r w:rsidRPr="00F81343">
        <w:rPr>
          <w:rStyle w:val="StyleUnderline"/>
          <w:highlight w:val="cyan"/>
        </w:rPr>
        <w:t>Beyond allowing students to attend private schools, Republicans believe that educational choice and school vouchers should continue to be expanded.</w:t>
      </w:r>
      <w:r w:rsidRPr="00F81343">
        <w:rPr>
          <w:sz w:val="12"/>
          <w:szCs w:val="12"/>
        </w:rPr>
        <w:t xml:space="preserve"> </w:t>
      </w:r>
      <w:r w:rsidRPr="00F81343">
        <w:rPr>
          <w:sz w:val="16"/>
          <w:szCs w:val="16"/>
        </w:rPr>
        <w:t>Many Republicans believe that vouchers should apply to religious schools, despite opposition that this is unconstitutional. They also wish to increase the availability of education in single-sex classes, schools with full-day hours and year-round schools.</w:t>
      </w:r>
    </w:p>
    <w:p w:rsidR="00E61E81" w:rsidRPr="00F81343" w:rsidRDefault="00E61E81" w:rsidP="00E61E81">
      <w:pPr>
        <w:rPr>
          <w:sz w:val="16"/>
          <w:szCs w:val="16"/>
        </w:rPr>
      </w:pPr>
      <w:r w:rsidRPr="00F81343">
        <w:rPr>
          <w:sz w:val="16"/>
          <w:szCs w:val="16"/>
        </w:rPr>
        <w:t>D.C. Opportunity Scholarship Program</w:t>
      </w:r>
    </w:p>
    <w:p w:rsidR="00E61E81" w:rsidRPr="00F81343" w:rsidRDefault="00E61E81" w:rsidP="00E61E81">
      <w:pPr>
        <w:rPr>
          <w:sz w:val="16"/>
          <w:szCs w:val="16"/>
        </w:rPr>
      </w:pPr>
      <w:r w:rsidRPr="00F81343">
        <w:rPr>
          <w:sz w:val="16"/>
          <w:szCs w:val="16"/>
        </w:rPr>
        <w:t xml:space="preserve">The D.C. Opportunity Scholarship Program is the first federally-funded school voucher program in the U.S. Republicans hope that this program can serve as a platform for the rest of the country to mimic. In its first year the program provided slots for 1615 students. Upon initial review, the Obama administration agreed only to provide </w:t>
      </w:r>
      <w:r w:rsidRPr="00F81343">
        <w:rPr>
          <w:sz w:val="16"/>
          <w:szCs w:val="16"/>
        </w:rPr>
        <w:lastRenderedPageBreak/>
        <w:t>level funding, not to expand the program. However, after much controversy, the administration agreed to finance slots for 85 additional students, bringing the program up to 1700 students. Republicans pushed hard for this expansion, as analyses of 1700 hundred students “allow for a statistically valid evaluation of the program, as directed by Congress.” The program focuses on providing vouchers to low-income children in the area, allowing them to attend private schools.</w:t>
      </w:r>
    </w:p>
    <w:p w:rsidR="00E61E81" w:rsidRPr="00F81343" w:rsidRDefault="00E61E81" w:rsidP="00E61E81">
      <w:pPr>
        <w:rPr>
          <w:sz w:val="16"/>
          <w:szCs w:val="16"/>
        </w:rPr>
      </w:pPr>
      <w:r w:rsidRPr="00F81343">
        <w:rPr>
          <w:sz w:val="16"/>
          <w:szCs w:val="16"/>
        </w:rPr>
        <w:t>U.S. Secretary of Education Arne Duncan stated that, in addition to analyzing the program’s success, Republicans are committed to seeing public schools reformed as well. School vouchers are meant to work in conjunction with, not against, the existing educational system. Duncan stated, “We remain convinced that our time and resources are best spent on reforming the public school system to benefit all Students and we look forward to working with Congress in a bipartisan manner to advance that goal.”</w:t>
      </w:r>
    </w:p>
    <w:p w:rsidR="00E61E81" w:rsidRPr="00F81343" w:rsidRDefault="00E61E81" w:rsidP="00E61E81">
      <w:pPr>
        <w:rPr>
          <w:sz w:val="16"/>
          <w:szCs w:val="16"/>
        </w:rPr>
      </w:pPr>
      <w:r w:rsidRPr="00F81343">
        <w:rPr>
          <w:sz w:val="16"/>
          <w:szCs w:val="16"/>
        </w:rPr>
        <w:t>President Obama spoke out, stating that his own feelings about the program had to be put aside in order to test its success, stating, “If there was any argument for vouchers, it was ‘Alright, let’s see if this experiment works,’ and if it does, then whatever my preconceptions, my attitude is you do what works for the kids. I will not allow my predispositions to stand in the way of making sure that our kids can learn. We’re losing several generations of kids and something has to be done.”</w:t>
      </w:r>
    </w:p>
    <w:p w:rsidR="00E61E81" w:rsidRPr="00F81343" w:rsidRDefault="00E61E81" w:rsidP="00E61E81">
      <w:pPr>
        <w:rPr>
          <w:sz w:val="16"/>
          <w:szCs w:val="16"/>
        </w:rPr>
      </w:pPr>
      <w:r w:rsidRPr="00F81343">
        <w:rPr>
          <w:sz w:val="16"/>
          <w:szCs w:val="16"/>
        </w:rPr>
        <w:t>While many have opposed the program, Boehner believes that it is benefiting the students that are able to take advantage of it, stating, “For eight years, the scholarship program has empowered low-income parents to choose the best learning environment for their children. “Thousands of families have taken advantage of this scholarship program to give their children an opportunity to succeed in life, and there’s strong evidence that it’s both effective and cost-effective.”</w:t>
      </w:r>
    </w:p>
    <w:p w:rsidR="00E61E81" w:rsidRPr="00F81343" w:rsidRDefault="00E61E81" w:rsidP="00E61E81">
      <w:pPr>
        <w:rPr>
          <w:sz w:val="16"/>
          <w:szCs w:val="16"/>
        </w:rPr>
      </w:pPr>
      <w:r w:rsidRPr="00F81343">
        <w:rPr>
          <w:sz w:val="16"/>
          <w:szCs w:val="16"/>
        </w:rPr>
        <w:t>Research on the program has been conflicted. A 2008 study by the U.S. Education Department concluded that students in the D.C. program for two years showed “no statistically significant difference in test scores” than students that were not in the program. However, it did find “a positive impact on overall parent satisfaction.” A 2010 Education Department report showed more positive results. This analysis concluded that 82 percent of Opportunity Scholarship participants graduated from high school, as opposed to 70 percent of students who applied but did not receive vouchers.</w:t>
      </w:r>
    </w:p>
    <w:p w:rsidR="00E61E81" w:rsidRPr="00F81343" w:rsidRDefault="00E61E81" w:rsidP="00E61E81">
      <w:pPr>
        <w:rPr>
          <w:sz w:val="16"/>
          <w:szCs w:val="16"/>
        </w:rPr>
      </w:pPr>
      <w:r w:rsidRPr="00F81343">
        <w:rPr>
          <w:sz w:val="16"/>
          <w:szCs w:val="16"/>
        </w:rPr>
        <w:t>Charles Barone, policy director for Democrats for Education Reform, a Democratic advocacy group that is “agnostic” on the issue of vouchers, spoke out regarding the participant’s satisfactionn with the program. He stated, “When you’re in D.C. and you look at the kids getting these scholarships, there’s a strong coalition of parents focused on continuing it. It’s hard to be the bad guy and say kids aren’t going to get them anymore.”</w:t>
      </w:r>
    </w:p>
    <w:p w:rsidR="00E61E81" w:rsidRPr="00F81343" w:rsidRDefault="00E61E81" w:rsidP="00E61E81">
      <w:pPr>
        <w:rPr>
          <w:sz w:val="16"/>
          <w:szCs w:val="16"/>
        </w:rPr>
      </w:pPr>
      <w:r w:rsidRPr="00F81343">
        <w:rPr>
          <w:sz w:val="16"/>
          <w:szCs w:val="16"/>
        </w:rPr>
        <w:t>Donald Trump on School Vouchers</w:t>
      </w:r>
    </w:p>
    <w:p w:rsidR="00E61E81" w:rsidRPr="00F81343" w:rsidRDefault="00E61E81" w:rsidP="00E61E81">
      <w:pPr>
        <w:rPr>
          <w:sz w:val="12"/>
          <w:szCs w:val="12"/>
        </w:rPr>
      </w:pPr>
      <w:r w:rsidRPr="00F81343">
        <w:rPr>
          <w:rStyle w:val="StyleUnderline"/>
          <w:highlight w:val="cyan"/>
        </w:rPr>
        <w:t>Donald Trump is a strong supporter of school vouchers. His beliefs revolve strongly around the economic theory of vouchers</w:t>
      </w:r>
      <w:r w:rsidRPr="00F81343">
        <w:rPr>
          <w:sz w:val="12"/>
          <w:szCs w:val="12"/>
        </w:rPr>
        <w:t xml:space="preserve"> – </w:t>
      </w:r>
      <w:r w:rsidRPr="00F81343">
        <w:rPr>
          <w:sz w:val="16"/>
          <w:szCs w:val="16"/>
        </w:rPr>
        <w:t>that</w:t>
      </w:r>
      <w:r w:rsidRPr="00F81343">
        <w:rPr>
          <w:sz w:val="12"/>
          <w:szCs w:val="12"/>
        </w:rPr>
        <w:t xml:space="preserve"> </w:t>
      </w:r>
      <w:r w:rsidRPr="00F81343">
        <w:rPr>
          <w:rStyle w:val="StyleUnderline"/>
          <w:highlight w:val="cyan"/>
        </w:rPr>
        <w:t>they promote competition and therefore better the syste</w:t>
      </w:r>
      <w:r w:rsidRPr="00F81343">
        <w:rPr>
          <w:sz w:val="12"/>
          <w:szCs w:val="12"/>
          <w:highlight w:val="cyan"/>
        </w:rPr>
        <w:t>m</w:t>
      </w:r>
      <w:r w:rsidRPr="00F81343">
        <w:rPr>
          <w:sz w:val="12"/>
          <w:szCs w:val="12"/>
        </w:rPr>
        <w:t xml:space="preserve">, </w:t>
      </w:r>
      <w:r w:rsidRPr="00F81343">
        <w:rPr>
          <w:sz w:val="16"/>
          <w:szCs w:val="16"/>
        </w:rPr>
        <w:t>stating “Education reformers call this school choice, charter schools, vouchers, even opportunity scholarships. I call it competition-the American way</w:t>
      </w:r>
      <w:r w:rsidRPr="00F81343">
        <w:rPr>
          <w:rStyle w:val="StyleUnderline"/>
          <w:highlight w:val="cyan"/>
        </w:rPr>
        <w:t>.” Trump believes that students in public schools will benefit from this competition as much as those utilizing vouchers</w:t>
      </w:r>
      <w:r w:rsidRPr="00F81343">
        <w:rPr>
          <w:sz w:val="12"/>
          <w:szCs w:val="12"/>
        </w:rPr>
        <w:t xml:space="preserve">, </w:t>
      </w:r>
      <w:r w:rsidRPr="00F81343">
        <w:rPr>
          <w:sz w:val="16"/>
          <w:szCs w:val="16"/>
        </w:rPr>
        <w:t>stating, Who’s better off?</w:t>
      </w:r>
      <w:r w:rsidRPr="00F81343">
        <w:rPr>
          <w:sz w:val="12"/>
          <w:szCs w:val="12"/>
        </w:rPr>
        <w:t xml:space="preserve"> </w:t>
      </w:r>
      <w:r w:rsidRPr="00F81343">
        <w:rPr>
          <w:rStyle w:val="StyleUnderline"/>
          <w:highlight w:val="cyan"/>
        </w:rPr>
        <w:t>The kids who use vouchers to go to the school of their choice</w:t>
      </w:r>
      <w:r w:rsidRPr="00F81343">
        <w:rPr>
          <w:sz w:val="12"/>
          <w:szCs w:val="12"/>
        </w:rPr>
        <w:t>,</w:t>
      </w:r>
      <w:r w:rsidRPr="00F81343">
        <w:rPr>
          <w:sz w:val="16"/>
          <w:szCs w:val="16"/>
        </w:rPr>
        <w:t xml:space="preserve"> or the ones who choose to stay in public school? All of them. That’s the way it works in a competitive system.”</w:t>
      </w:r>
    </w:p>
    <w:p w:rsidR="00E61E81" w:rsidRPr="00F81343" w:rsidRDefault="00E61E81" w:rsidP="00E61E81">
      <w:pPr>
        <w:rPr>
          <w:sz w:val="12"/>
          <w:szCs w:val="12"/>
        </w:rPr>
      </w:pPr>
    </w:p>
    <w:p w:rsidR="000E2398" w:rsidRPr="00F81343" w:rsidRDefault="000E2398" w:rsidP="00F81343">
      <w:pPr>
        <w:pStyle w:val="Heading3"/>
      </w:pPr>
      <w:bookmarkStart w:id="18" w:name="_Toc487825225"/>
      <w:r w:rsidRPr="00F81343">
        <w:lastRenderedPageBreak/>
        <w:t xml:space="preserve">Links---A2:  DC = </w:t>
      </w:r>
      <w:r w:rsidR="001B1F3B" w:rsidRPr="00F81343">
        <w:t>No Link</w:t>
      </w:r>
      <w:bookmarkEnd w:id="18"/>
    </w:p>
    <w:p w:rsidR="000E2398" w:rsidRPr="00F81343" w:rsidRDefault="000E2398" w:rsidP="000E2398">
      <w:pPr>
        <w:pStyle w:val="Heading4"/>
        <w:rPr>
          <w:sz w:val="28"/>
        </w:rPr>
      </w:pPr>
      <w:r w:rsidRPr="00F81343">
        <w:rPr>
          <w:sz w:val="28"/>
        </w:rPr>
        <w:t>DC links – requires congress</w:t>
      </w:r>
    </w:p>
    <w:p w:rsidR="000E2398" w:rsidRPr="00F81343" w:rsidRDefault="000E2398" w:rsidP="000E2398">
      <w:pPr>
        <w:rPr>
          <w:sz w:val="12"/>
          <w:szCs w:val="12"/>
        </w:rPr>
      </w:pPr>
      <w:r w:rsidRPr="00F81343">
        <w:rPr>
          <w:rStyle w:val="Style13ptBold"/>
          <w:sz w:val="28"/>
        </w:rPr>
        <w:t>Sullum 14</w:t>
      </w:r>
      <w:r w:rsidRPr="00F81343">
        <w:rPr>
          <w:sz w:val="12"/>
          <w:szCs w:val="12"/>
        </w:rPr>
        <w:t xml:space="preserve"> (Jacob, senior editor at </w:t>
      </w:r>
      <w:r w:rsidRPr="00F81343">
        <w:rPr>
          <w:i/>
          <w:iCs/>
        </w:rPr>
        <w:t>Reason</w:t>
      </w:r>
      <w:r w:rsidRPr="00F81343">
        <w:rPr>
          <w:sz w:val="12"/>
          <w:szCs w:val="12"/>
        </w:rPr>
        <w:t xml:space="preserve"> magazine and a nationally syndicated columnist), 12/17, Andy Harris Explains Why He Blocked Marijuana Legalization in D.C., Although It Looks Like He Didn't, http://reason.com/blog/2014/12/17/andy-harris-explains-why-he-blocked-mari</w:t>
      </w:r>
    </w:p>
    <w:p w:rsidR="00F80A54" w:rsidRPr="00F81343" w:rsidRDefault="000E2398" w:rsidP="000E2398">
      <w:pPr>
        <w:rPr>
          <w:sz w:val="14"/>
        </w:rPr>
      </w:pPr>
      <w:r w:rsidRPr="00F81343">
        <w:rPr>
          <w:sz w:val="14"/>
        </w:rPr>
        <w:t xml:space="preserve">In a Washingon Post op-ed piece published last Friday, Rep. Andy Harris (R-Md.) defends his attempt to block marijuana legalization in the nation's capital. Harris and his co-author, Rep. Joe Pitts (R-Pa.) argue that 1) marijuana is dangerous, 2) </w:t>
      </w:r>
      <w:r w:rsidRPr="00F81343">
        <w:rPr>
          <w:highlight w:val="yellow"/>
          <w:u w:val="single"/>
        </w:rPr>
        <w:t xml:space="preserve">Congress has </w:t>
      </w:r>
      <w:r w:rsidRPr="00F81343">
        <w:rPr>
          <w:rStyle w:val="Emphasis"/>
          <w:highlight w:val="yellow"/>
        </w:rPr>
        <w:t>the constitutional authority</w:t>
      </w:r>
      <w:r w:rsidRPr="00F81343">
        <w:rPr>
          <w:highlight w:val="yellow"/>
          <w:u w:val="single"/>
        </w:rPr>
        <w:t xml:space="preserve"> to dictate public policy in the District of Columbia</w:t>
      </w:r>
      <w:r w:rsidRPr="00F81343">
        <w:rPr>
          <w:u w:val="single"/>
        </w:rPr>
        <w:t>,</w:t>
      </w:r>
      <w:r w:rsidRPr="00F81343">
        <w:rPr>
          <w:sz w:val="14"/>
        </w:rPr>
        <w:t xml:space="preserve"> and 3) allowing marijuana legalization there "would create legal chaos." Harris and Pitts devote most of their words to the first point, which is the least relevant. Marijuana, like every other psychoactive drug, can cause problems when used inappropriately or excessively. But as the president and his drug czar have admitted, marijuana is less dangerous than alcohol in that respect. Last month D.C. voters overwhelmingly agreed that it makes no sense to treat cannabis consumers like criminals when drinkers suffer no such harassment and punishment. Harris and Pitts evidently disagree. But if, as they claim, they believe "</w:t>
      </w:r>
      <w:r w:rsidRPr="00F81343">
        <w:rPr>
          <w:highlight w:val="yellow"/>
          <w:u w:val="single"/>
        </w:rPr>
        <w:t>the people of the District should have a local government that is tailored to</w:t>
      </w:r>
      <w:r w:rsidRPr="00F81343">
        <w:rPr>
          <w:u w:val="single"/>
        </w:rPr>
        <w:t xml:space="preserve"> their </w:t>
      </w:r>
      <w:r w:rsidRPr="00F81343">
        <w:rPr>
          <w:highlight w:val="yellow"/>
          <w:u w:val="single"/>
        </w:rPr>
        <w:t>needs</w:t>
      </w:r>
      <w:r w:rsidRPr="00F81343">
        <w:rPr>
          <w:u w:val="single"/>
        </w:rPr>
        <w:t xml:space="preserve">," why override the voters' judgment on this matter? </w:t>
      </w:r>
      <w:r w:rsidRPr="00F81343">
        <w:rPr>
          <w:sz w:val="14"/>
        </w:rPr>
        <w:t xml:space="preserve">Harris and Pitts are right that </w:t>
      </w:r>
      <w:r w:rsidRPr="00F81343">
        <w:rPr>
          <w:rStyle w:val="Emphasis"/>
          <w:highlight w:val="yellow"/>
        </w:rPr>
        <w:t>Congress has the legal power to do so</w:t>
      </w:r>
      <w:r w:rsidRPr="00F81343">
        <w:rPr>
          <w:sz w:val="14"/>
        </w:rPr>
        <w:t xml:space="preserve">, but that does not mean it should. Nor does that mean it has. As I have pointed out, </w:t>
      </w:r>
      <w:r w:rsidRPr="00F81343">
        <w:rPr>
          <w:highlight w:val="yellow"/>
          <w:u w:val="single"/>
        </w:rPr>
        <w:t>the rider</w:t>
      </w:r>
      <w:r w:rsidRPr="00F81343">
        <w:rPr>
          <w:sz w:val="14"/>
        </w:rPr>
        <w:t xml:space="preserve"> that Harris </w:t>
      </w:r>
      <w:r w:rsidRPr="00F81343">
        <w:rPr>
          <w:highlight w:val="yellow"/>
          <w:u w:val="single"/>
        </w:rPr>
        <w:t xml:space="preserve">inserted into the omnibus spending bill </w:t>
      </w:r>
      <w:r w:rsidRPr="00F81343">
        <w:rPr>
          <w:rStyle w:val="Emphasis"/>
          <w:highlight w:val="yellow"/>
        </w:rPr>
        <w:t>Congress passed</w:t>
      </w:r>
      <w:r w:rsidRPr="00F81343">
        <w:rPr>
          <w:highlight w:val="yellow"/>
          <w:u w:val="single"/>
        </w:rPr>
        <w:t xml:space="preserve"> last week bars the District from spending money </w:t>
      </w:r>
      <w:r w:rsidRPr="00F81343">
        <w:rPr>
          <w:sz w:val="14"/>
        </w:rPr>
        <w:t>to "enact" laws decriminalizing or legalizing marijuana. But Initiative 71, which legalizes possession, home cultivation, and sharing of marijuana, was enacted the day that voters approved it by a 2-to-1 margin. It takes effect automatically unless Congress passes (and President Obama signs) a joint resolution rejecting it. Congress must do so no later than 30 legislative days after D.C. Council President Phil Mendelson officially transmits the initiative, which he still plans to do next month. "</w:t>
      </w:r>
      <w:r w:rsidRPr="00F81343">
        <w:rPr>
          <w:rStyle w:val="StyleUnderline"/>
          <w:highlight w:val="yellow"/>
        </w:rPr>
        <w:t xml:space="preserve">The duty to transmit is </w:t>
      </w:r>
      <w:r w:rsidRPr="00F81343">
        <w:rPr>
          <w:rStyle w:val="Emphasis"/>
          <w:highlight w:val="yellow"/>
        </w:rPr>
        <w:t>not discretionary</w:t>
      </w:r>
      <w:r w:rsidRPr="00F81343">
        <w:rPr>
          <w:sz w:val="14"/>
        </w:rPr>
        <w:t xml:space="preserve"> in my view," Mendelson told reporters yesterday. He elaborated in an interview with Roll Call:</w:t>
      </w:r>
    </w:p>
    <w:p w:rsidR="00F80A54" w:rsidRPr="00F81343" w:rsidRDefault="00F80A54" w:rsidP="00F80A54">
      <w:pPr>
        <w:pStyle w:val="Heading4"/>
        <w:rPr>
          <w:sz w:val="28"/>
        </w:rPr>
      </w:pPr>
      <w:r w:rsidRPr="00F81343">
        <w:rPr>
          <w:sz w:val="28"/>
        </w:rPr>
        <w:t xml:space="preserve">Specifically True for education - Policies targeted at a narrow demographic are a </w:t>
      </w:r>
      <w:r w:rsidRPr="00F81343">
        <w:rPr>
          <w:sz w:val="28"/>
          <w:u w:val="single"/>
        </w:rPr>
        <w:t>heavy lift</w:t>
      </w:r>
      <w:r w:rsidRPr="00F81343">
        <w:rPr>
          <w:sz w:val="28"/>
        </w:rPr>
        <w:t xml:space="preserve"> and generate </w:t>
      </w:r>
      <w:r w:rsidRPr="00F81343">
        <w:rPr>
          <w:sz w:val="28"/>
          <w:u w:val="single"/>
        </w:rPr>
        <w:t>widespread opposition</w:t>
      </w:r>
    </w:p>
    <w:p w:rsidR="00F80A54" w:rsidRPr="00F81343" w:rsidRDefault="00F80A54" w:rsidP="00F80A54">
      <w:pPr>
        <w:rPr>
          <w:sz w:val="12"/>
          <w:szCs w:val="12"/>
        </w:rPr>
      </w:pPr>
      <w:r w:rsidRPr="00F81343">
        <w:rPr>
          <w:rStyle w:val="Style13ptBold"/>
          <w:sz w:val="28"/>
        </w:rPr>
        <w:t>Jennings, 15</w:t>
      </w:r>
      <w:r w:rsidRPr="00F81343">
        <w:rPr>
          <w:sz w:val="12"/>
          <w:szCs w:val="12"/>
        </w:rPr>
        <w:t xml:space="preserve"> – Jack Jennings, former president and CEO of the Center on Education Policy and general counsel for the House Committee on Education and Labor, “Lessons Learned from Federal Involvement in Schooling”, in </w:t>
      </w:r>
      <w:r w:rsidRPr="00F81343">
        <w:rPr>
          <w:i/>
        </w:rPr>
        <w:t>Presidents, Congress, and the Public Schools: The Politics of Education Reform</w:t>
      </w:r>
      <w:r w:rsidRPr="00F81343">
        <w:rPr>
          <w:sz w:val="12"/>
          <w:szCs w:val="12"/>
        </w:rPr>
        <w:t>, p. 152-153</w:t>
      </w:r>
    </w:p>
    <w:p w:rsidR="00F80A54" w:rsidRPr="00F81343" w:rsidRDefault="00F80A54" w:rsidP="00F80A54">
      <w:pPr>
        <w:rPr>
          <w:sz w:val="14"/>
        </w:rPr>
      </w:pPr>
      <w:r w:rsidRPr="00F81343">
        <w:rPr>
          <w:rStyle w:val="StyleUnderline"/>
          <w:highlight w:val="cyan"/>
        </w:rPr>
        <w:t>The challenge</w:t>
      </w:r>
      <w:r w:rsidRPr="00F81343">
        <w:rPr>
          <w:sz w:val="14"/>
        </w:rPr>
        <w:t xml:space="preserve">, then, </w:t>
      </w:r>
      <w:r w:rsidRPr="00F81343">
        <w:rPr>
          <w:rStyle w:val="StyleUnderline"/>
          <w:highlight w:val="cyan"/>
        </w:rPr>
        <w:t xml:space="preserve">is how to </w:t>
      </w:r>
      <w:r w:rsidRPr="00F81343">
        <w:rPr>
          <w:rStyle w:val="Emphasis"/>
          <w:highlight w:val="cyan"/>
        </w:rPr>
        <w:t>develop broad support for a federal policy</w:t>
      </w:r>
      <w:r w:rsidRPr="00F81343">
        <w:rPr>
          <w:sz w:val="14"/>
        </w:rPr>
        <w:t xml:space="preserve">? </w:t>
      </w:r>
      <w:r w:rsidRPr="00F81343">
        <w:rPr>
          <w:rStyle w:val="StyleUnderline"/>
        </w:rPr>
        <w:t xml:space="preserve">At a minimum, the task is </w:t>
      </w:r>
      <w:r w:rsidRPr="00F81343">
        <w:rPr>
          <w:rStyle w:val="StyleUnderline"/>
          <w:highlight w:val="cyan"/>
        </w:rPr>
        <w:t xml:space="preserve">to </w:t>
      </w:r>
      <w:r w:rsidRPr="00F81343">
        <w:rPr>
          <w:rStyle w:val="Emphasis"/>
          <w:highlight w:val="cyan"/>
        </w:rPr>
        <w:t>avoid widespread opposition</w:t>
      </w:r>
      <w:r w:rsidRPr="00F81343">
        <w:rPr>
          <w:rStyle w:val="StyleUnderline"/>
        </w:rPr>
        <w:t xml:space="preserve"> to it</w:t>
      </w:r>
      <w:r w:rsidRPr="00F81343">
        <w:rPr>
          <w:sz w:val="14"/>
        </w:rPr>
        <w:t>.</w:t>
      </w:r>
    </w:p>
    <w:p w:rsidR="00F80A54" w:rsidRPr="00F81343" w:rsidRDefault="00F80A54" w:rsidP="00F80A54">
      <w:pPr>
        <w:rPr>
          <w:sz w:val="14"/>
        </w:rPr>
      </w:pPr>
      <w:r w:rsidRPr="00F81343">
        <w:rPr>
          <w:rStyle w:val="StyleUnderline"/>
        </w:rPr>
        <w:t xml:space="preserve">The specific challenge is to find or build general support while concentrating </w:t>
      </w:r>
      <w:r w:rsidRPr="00F81343">
        <w:rPr>
          <w:rStyle w:val="StyleUnderline"/>
          <w:highlight w:val="cyan"/>
        </w:rPr>
        <w:t>on</w:t>
      </w:r>
      <w:r w:rsidRPr="00F81343">
        <w:rPr>
          <w:sz w:val="14"/>
        </w:rPr>
        <w:t xml:space="preserve"> major </w:t>
      </w:r>
      <w:r w:rsidRPr="00F81343">
        <w:rPr>
          <w:rStyle w:val="StyleUnderline"/>
          <w:highlight w:val="cyan"/>
        </w:rPr>
        <w:t>problems that</w:t>
      </w:r>
      <w:r w:rsidRPr="00F81343">
        <w:rPr>
          <w:rStyle w:val="StyleUnderline"/>
        </w:rPr>
        <w:t xml:space="preserve"> chiefly </w:t>
      </w:r>
      <w:r w:rsidRPr="00F81343">
        <w:rPr>
          <w:rStyle w:val="StyleUnderline"/>
          <w:highlight w:val="cyan"/>
        </w:rPr>
        <w:t xml:space="preserve">affect </w:t>
      </w:r>
      <w:r w:rsidRPr="00F81343">
        <w:rPr>
          <w:rStyle w:val="Emphasis"/>
          <w:highlight w:val="cyan"/>
        </w:rPr>
        <w:t>limited</w:t>
      </w:r>
      <w:r w:rsidRPr="00F81343">
        <w:rPr>
          <w:sz w:val="14"/>
        </w:rPr>
        <w:t xml:space="preserve"> (and often relatively powerless) </w:t>
      </w:r>
      <w:r w:rsidRPr="00F81343">
        <w:rPr>
          <w:rStyle w:val="Emphasis"/>
          <w:highlight w:val="cyan"/>
        </w:rPr>
        <w:t>segments</w:t>
      </w:r>
      <w:r w:rsidRPr="00F81343">
        <w:rPr>
          <w:rStyle w:val="StyleUnderline"/>
          <w:highlight w:val="cyan"/>
        </w:rPr>
        <w:t xml:space="preserve"> of the population</w:t>
      </w:r>
      <w:r w:rsidRPr="00F81343">
        <w:rPr>
          <w:sz w:val="14"/>
        </w:rP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F81343">
        <w:rPr>
          <w:rStyle w:val="StyleUnderline"/>
        </w:rPr>
        <w:t>As</w:t>
      </w:r>
      <w:r w:rsidRPr="00F81343">
        <w:rPr>
          <w:sz w:val="14"/>
        </w:rPr>
        <w:t xml:space="preserve"> legislative bills were being considered to amend the old programs or add new ones, the Democratic </w:t>
      </w:r>
      <w:r w:rsidRPr="00F81343">
        <w:rPr>
          <w:rStyle w:val="StyleUnderline"/>
        </w:rPr>
        <w:t>members of Congress argued among themselves about whether to create programs that affected a broad range of people or programs with narrow coverage</w:t>
      </w:r>
      <w:r w:rsidRPr="00F81343">
        <w:rPr>
          <w:sz w:val="14"/>
        </w:rPr>
        <w:t xml:space="preserve">, particularly for persons with low incomes. </w:t>
      </w:r>
      <w:r w:rsidRPr="00F81343">
        <w:rPr>
          <w:rStyle w:val="StyleUnderline"/>
        </w:rPr>
        <w:t>Proponents of the latter</w:t>
      </w:r>
      <w:r w:rsidRPr="00F81343">
        <w:rPr>
          <w:sz w:val="14"/>
        </w:rPr>
        <w:t xml:space="preserve"> point of view </w:t>
      </w:r>
      <w:r w:rsidRPr="00F81343">
        <w:rPr>
          <w:rStyle w:val="StyleUnderline"/>
        </w:rPr>
        <w:t>argued</w:t>
      </w:r>
      <w:r w:rsidRPr="00F81343">
        <w:rPr>
          <w:sz w:val="14"/>
        </w:rPr>
        <w:t xml:space="preserve"> that </w:t>
      </w:r>
      <w:r w:rsidRPr="00F81343">
        <w:rPr>
          <w:rStyle w:val="StyleUnderline"/>
        </w:rPr>
        <w:t>focused aid was needed to help the poor to do better</w:t>
      </w:r>
      <w:r w:rsidRPr="00F81343">
        <w:rPr>
          <w:sz w:val="14"/>
        </w:rPr>
        <w:t xml:space="preserve"> and that broad coverage would dilute this assistance. </w:t>
      </w:r>
      <w:r w:rsidRPr="00F81343">
        <w:rPr>
          <w:rStyle w:val="StyleUnderline"/>
        </w:rPr>
        <w:t xml:space="preserve">Supporters of the wide-coverage position argued that </w:t>
      </w:r>
      <w:r w:rsidRPr="00F81343">
        <w:rPr>
          <w:rStyle w:val="StyleUnderline"/>
          <w:highlight w:val="cyan"/>
        </w:rPr>
        <w:t xml:space="preserve">political support would </w:t>
      </w:r>
      <w:r w:rsidRPr="00F81343">
        <w:rPr>
          <w:rStyle w:val="Emphasis"/>
          <w:highlight w:val="cyan"/>
        </w:rPr>
        <w:t>always be limited</w:t>
      </w:r>
      <w:r w:rsidRPr="00F81343">
        <w:rPr>
          <w:rStyle w:val="StyleUnderline"/>
          <w:highlight w:val="cyan"/>
        </w:rPr>
        <w:t xml:space="preserve"> for</w:t>
      </w:r>
      <w:r w:rsidRPr="00F81343">
        <w:rPr>
          <w:sz w:val="14"/>
        </w:rPr>
        <w:t xml:space="preserve"> such </w:t>
      </w:r>
      <w:r w:rsidRPr="00F81343">
        <w:rPr>
          <w:rStyle w:val="Emphasis"/>
          <w:highlight w:val="cyan"/>
        </w:rPr>
        <w:t>narrow programs</w:t>
      </w:r>
      <w:r w:rsidRPr="00F81343">
        <w:rPr>
          <w:sz w:val="14"/>
          <w:highlight w:val="cyan"/>
        </w:rPr>
        <w:t xml:space="preserve"> </w:t>
      </w:r>
      <w:r w:rsidRPr="00F81343">
        <w:rPr>
          <w:rStyle w:val="StyleUnderline"/>
          <w:highlight w:val="cyan"/>
        </w:rPr>
        <w:t>and</w:t>
      </w:r>
      <w:r w:rsidRPr="00F81343">
        <w:rPr>
          <w:sz w:val="14"/>
        </w:rPr>
        <w:t xml:space="preserve"> that </w:t>
      </w:r>
      <w:r w:rsidRPr="00F81343">
        <w:rPr>
          <w:rStyle w:val="StyleUnderline"/>
          <w:highlight w:val="cyan"/>
        </w:rPr>
        <w:t xml:space="preserve">the middle class had to be involved to </w:t>
      </w:r>
      <w:r w:rsidRPr="00F81343">
        <w:rPr>
          <w:rStyle w:val="Emphasis"/>
          <w:highlight w:val="cyan"/>
        </w:rPr>
        <w:t>sustain</w:t>
      </w:r>
      <w:r w:rsidRPr="00F81343">
        <w:rPr>
          <w:rStyle w:val="Emphasis"/>
        </w:rPr>
        <w:t xml:space="preserve"> the </w:t>
      </w:r>
      <w:r w:rsidRPr="00F81343">
        <w:rPr>
          <w:rStyle w:val="Emphasis"/>
          <w:highlight w:val="cyan"/>
        </w:rPr>
        <w:t>programs</w:t>
      </w:r>
      <w:r w:rsidRPr="00F81343">
        <w:rPr>
          <w:sz w:val="14"/>
        </w:rPr>
        <w:t xml:space="preserve"> and achieve sufficient appropriations. Meanwhile, Republican members of Congress usually wanted a focused approach so that the programs and funding would not grow too much.</w:t>
      </w:r>
    </w:p>
    <w:p w:rsidR="00F80A54" w:rsidRPr="00F81343" w:rsidRDefault="00F80A54" w:rsidP="00F80A54">
      <w:pPr>
        <w:rPr>
          <w:sz w:val="14"/>
        </w:rPr>
      </w:pPr>
      <w:r w:rsidRPr="00F81343">
        <w:rPr>
          <w:sz w:val="14"/>
        </w:rPr>
        <w:t xml:space="preserve">Medicare is an example of a Great Society program that has a broad reach and has endured through dramatic changes of political control in Washington. </w:t>
      </w:r>
      <w:r w:rsidRPr="00F81343">
        <w:rPr>
          <w:rStyle w:val="StyleUnderline"/>
          <w:highlight w:val="cyan"/>
        </w:rPr>
        <w:t>Head Start</w:t>
      </w:r>
      <w:r w:rsidRPr="00F81343">
        <w:rPr>
          <w:rStyle w:val="StyleUnderline"/>
        </w:rPr>
        <w:t xml:space="preserve"> is </w:t>
      </w:r>
      <w:r w:rsidRPr="00F81343">
        <w:rPr>
          <w:rStyle w:val="StyleUnderline"/>
          <w:highlight w:val="cyan"/>
        </w:rPr>
        <w:t>a</w:t>
      </w:r>
      <w:r w:rsidRPr="00F81343">
        <w:rPr>
          <w:rStyle w:val="StyleUnderline"/>
        </w:rPr>
        <w:t xml:space="preserve">n example of a </w:t>
      </w:r>
      <w:r w:rsidRPr="00F81343">
        <w:rPr>
          <w:rStyle w:val="StyleUnderline"/>
          <w:highlight w:val="cyan"/>
        </w:rPr>
        <w:t>focused program</w:t>
      </w:r>
      <w:r w:rsidRPr="00F81343">
        <w:rPr>
          <w:rStyle w:val="StyleUnderline"/>
        </w:rPr>
        <w:t xml:space="preserve"> that</w:t>
      </w:r>
      <w:r w:rsidRPr="00F81343">
        <w:rPr>
          <w:sz w:val="14"/>
        </w:rPr>
        <w:t xml:space="preserve"> has survived but </w:t>
      </w:r>
      <w:r w:rsidRPr="00F81343">
        <w:rPr>
          <w:rStyle w:val="Emphasis"/>
          <w:highlight w:val="cyan"/>
        </w:rPr>
        <w:t>continues to struggle with funding and its existence</w:t>
      </w:r>
      <w:r w:rsidRPr="00F81343">
        <w:rPr>
          <w:rStyle w:val="Emphasis"/>
        </w:rPr>
        <w:t xml:space="preserve"> as a federal activity</w:t>
      </w:r>
      <w:r w:rsidRPr="00F81343">
        <w:rPr>
          <w:sz w:val="14"/>
        </w:rPr>
        <w:t xml:space="preserve"> </w:t>
      </w:r>
      <w:r w:rsidRPr="00F81343">
        <w:rPr>
          <w:rStyle w:val="StyleUnderline"/>
        </w:rPr>
        <w:t>in the face of proposals to turn it over to the states</w:t>
      </w:r>
      <w:r w:rsidRPr="00F81343">
        <w:rPr>
          <w:sz w:val="14"/>
        </w:rPr>
        <w:t>.</w:t>
      </w:r>
    </w:p>
    <w:p w:rsidR="00F80A54" w:rsidRPr="00F81343" w:rsidRDefault="00F80A54" w:rsidP="00F80A54">
      <w:pPr>
        <w:rPr>
          <w:sz w:val="14"/>
        </w:rPr>
      </w:pPr>
      <w:r w:rsidRPr="00F81343">
        <w:rPr>
          <w:sz w:val="14"/>
        </w:rPr>
        <w:t xml:space="preserve">The lesson is that </w:t>
      </w:r>
      <w:r w:rsidRPr="00F81343">
        <w:rPr>
          <w:rStyle w:val="StyleUnderline"/>
          <w:highlight w:val="cyan"/>
        </w:rPr>
        <w:t>federal policies</w:t>
      </w:r>
      <w:r w:rsidRPr="00F81343">
        <w:rPr>
          <w:sz w:val="14"/>
        </w:rPr>
        <w:t xml:space="preserve"> in education </w:t>
      </w:r>
      <w:r w:rsidRPr="00F81343">
        <w:rPr>
          <w:rStyle w:val="Emphasis"/>
          <w:highlight w:val="cyan"/>
        </w:rPr>
        <w:t>should have</w:t>
      </w:r>
      <w:r w:rsidRPr="00F81343">
        <w:rPr>
          <w:rStyle w:val="Emphasis"/>
        </w:rPr>
        <w:t xml:space="preserve"> a </w:t>
      </w:r>
      <w:r w:rsidRPr="00F81343">
        <w:rPr>
          <w:rStyle w:val="Emphasis"/>
          <w:highlight w:val="cyan"/>
        </w:rPr>
        <w:t>broad reach</w:t>
      </w:r>
      <w:r w:rsidRPr="00F81343">
        <w:rPr>
          <w:rStyle w:val="StyleUnderline"/>
        </w:rPr>
        <w:t xml:space="preserve"> among the population whenever that is possible</w:t>
      </w:r>
      <w:r w:rsidRPr="00F81343">
        <w:rPr>
          <w:sz w:val="14"/>
        </w:rPr>
        <w:t xml:space="preserve">. </w:t>
      </w:r>
      <w:r w:rsidRPr="00F81343">
        <w:rPr>
          <w:rStyle w:val="StyleUnderline"/>
        </w:rPr>
        <w:t>For example, federal support for higher academic standards helps all students, and should be widely supported</w:t>
      </w:r>
      <w:r w:rsidRPr="00F81343">
        <w:rPr>
          <w:sz w:val="14"/>
        </w:rPr>
        <w:t xml:space="preserve">. But it especially helps students in schools with concentrations of children from low-income families since they are often held to low expectations. </w:t>
      </w:r>
      <w:r w:rsidRPr="00F81343">
        <w:rPr>
          <w:rStyle w:val="StyleUnderline"/>
        </w:rPr>
        <w:t xml:space="preserve">The difficulty comes </w:t>
      </w:r>
      <w:r w:rsidRPr="00F81343">
        <w:rPr>
          <w:rStyle w:val="StyleUnderline"/>
          <w:highlight w:val="cyan"/>
        </w:rPr>
        <w:t>when a</w:t>
      </w:r>
      <w:r w:rsidRPr="00F81343">
        <w:rPr>
          <w:rStyle w:val="StyleUnderline"/>
        </w:rPr>
        <w:t xml:space="preserve"> particular </w:t>
      </w:r>
      <w:r w:rsidRPr="00F81343">
        <w:rPr>
          <w:rStyle w:val="StyleUnderline"/>
          <w:highlight w:val="cyan"/>
        </w:rPr>
        <w:t xml:space="preserve">problem is </w:t>
      </w:r>
      <w:r w:rsidRPr="00F81343">
        <w:rPr>
          <w:rStyle w:val="Emphasis"/>
          <w:highlight w:val="cyan"/>
        </w:rPr>
        <w:t>limited</w:t>
      </w:r>
      <w:r w:rsidRPr="00F81343">
        <w:rPr>
          <w:rStyle w:val="StyleUnderline"/>
        </w:rPr>
        <w:t xml:space="preserve"> to a smaller segment of the population</w:t>
      </w:r>
      <w:r w:rsidRPr="00F81343">
        <w:rPr>
          <w:sz w:val="14"/>
        </w:rPr>
        <w:t xml:space="preserve">. </w:t>
      </w:r>
      <w:r w:rsidRPr="00F81343">
        <w:rPr>
          <w:rStyle w:val="StyleUnderline"/>
        </w:rPr>
        <w:t>Although</w:t>
      </w:r>
      <w:r w:rsidRPr="00F81343">
        <w:rPr>
          <w:sz w:val="14"/>
        </w:rPr>
        <w:t xml:space="preserve"> that is a </w:t>
      </w:r>
      <w:r w:rsidRPr="00F81343">
        <w:rPr>
          <w:rStyle w:val="StyleUnderline"/>
        </w:rPr>
        <w:t>challenging</w:t>
      </w:r>
      <w:r w:rsidRPr="00F81343">
        <w:rPr>
          <w:sz w:val="14"/>
        </w:rPr>
        <w:t xml:space="preserve"> circumstance, </w:t>
      </w:r>
      <w:r w:rsidRPr="00F81343">
        <w:rPr>
          <w:rStyle w:val="StyleUnderline"/>
          <w:highlight w:val="cyan"/>
        </w:rPr>
        <w:t xml:space="preserve">advocates need to </w:t>
      </w:r>
      <w:r w:rsidRPr="00F81343">
        <w:rPr>
          <w:rStyle w:val="Emphasis"/>
          <w:highlight w:val="cyan"/>
        </w:rPr>
        <w:t>seek political support to</w:t>
      </w:r>
      <w:r w:rsidRPr="00F81343">
        <w:rPr>
          <w:rStyle w:val="Emphasis"/>
        </w:rPr>
        <w:t xml:space="preserve"> help </w:t>
      </w:r>
      <w:r w:rsidRPr="00F81343">
        <w:rPr>
          <w:rStyle w:val="Emphasis"/>
          <w:highlight w:val="cyan"/>
        </w:rPr>
        <w:t>maintain</w:t>
      </w:r>
      <w:r w:rsidRPr="00F81343">
        <w:rPr>
          <w:rStyle w:val="Emphasis"/>
        </w:rPr>
        <w:t xml:space="preserve"> that</w:t>
      </w:r>
      <w:r w:rsidRPr="00F81343">
        <w:rPr>
          <w:rStyle w:val="StyleUnderline"/>
        </w:rPr>
        <w:t xml:space="preserve"> </w:t>
      </w:r>
      <w:r w:rsidRPr="00F81343">
        <w:rPr>
          <w:rStyle w:val="StyleUnderline"/>
          <w:highlight w:val="cyan"/>
        </w:rPr>
        <w:t>effort</w:t>
      </w:r>
      <w:r w:rsidRPr="00F81343">
        <w:rPr>
          <w:sz w:val="14"/>
          <w:highlight w:val="cyan"/>
        </w:rPr>
        <w:t xml:space="preserve">. </w:t>
      </w:r>
      <w:r w:rsidRPr="00F81343">
        <w:rPr>
          <w:rStyle w:val="StyleUnderline"/>
          <w:highlight w:val="cyan"/>
        </w:rPr>
        <w:t>This</w:t>
      </w:r>
      <w:r w:rsidRPr="00F81343">
        <w:rPr>
          <w:sz w:val="14"/>
        </w:rPr>
        <w:t xml:space="preserve"> lesson </w:t>
      </w:r>
      <w:r w:rsidRPr="00F81343">
        <w:rPr>
          <w:rStyle w:val="StyleUnderline"/>
          <w:highlight w:val="cyan"/>
        </w:rPr>
        <w:t>is</w:t>
      </w:r>
      <w:r w:rsidRPr="00F81343">
        <w:rPr>
          <w:sz w:val="14"/>
        </w:rPr>
        <w:t xml:space="preserve"> obviously </w:t>
      </w:r>
      <w:r w:rsidRPr="00F81343">
        <w:rPr>
          <w:rStyle w:val="Emphasis"/>
          <w:highlight w:val="cyan"/>
        </w:rPr>
        <w:t>difficult to implement</w:t>
      </w:r>
      <w:r w:rsidRPr="00F81343">
        <w:rPr>
          <w:sz w:val="14"/>
        </w:rPr>
        <w:t>, especially because the United States has such significant percentages of children who live in poverty and could benefit from special supports.</w:t>
      </w:r>
    </w:p>
    <w:p w:rsidR="00F80A54" w:rsidRPr="00F81343" w:rsidRDefault="00F80A54" w:rsidP="000E2398">
      <w:pPr>
        <w:rPr>
          <w:sz w:val="12"/>
          <w:szCs w:val="12"/>
        </w:rPr>
      </w:pPr>
    </w:p>
    <w:p w:rsidR="000E2398" w:rsidRPr="00F81343" w:rsidRDefault="001B1F3B" w:rsidP="001B1F3B">
      <w:pPr>
        <w:pStyle w:val="Heading3"/>
      </w:pPr>
      <w:bookmarkStart w:id="19" w:name="_Toc487825226"/>
      <w:r w:rsidRPr="00F81343">
        <w:lastRenderedPageBreak/>
        <w:t>Links---A2:  PR = No Link</w:t>
      </w:r>
      <w:r w:rsidR="00EB655C" w:rsidRPr="00F81343">
        <w:t>---Funding</w:t>
      </w:r>
      <w:bookmarkEnd w:id="19"/>
      <w:r w:rsidR="00E61E81" w:rsidRPr="00F81343">
        <w:t xml:space="preserve"> </w:t>
      </w:r>
    </w:p>
    <w:p w:rsidR="001B1F3B" w:rsidRPr="00F81343" w:rsidRDefault="001B1F3B" w:rsidP="001B1F3B">
      <w:pPr>
        <w:rPr>
          <w:sz w:val="12"/>
          <w:szCs w:val="12"/>
        </w:rPr>
      </w:pPr>
    </w:p>
    <w:p w:rsidR="001B1F3B" w:rsidRPr="00F81343" w:rsidRDefault="00EB655C" w:rsidP="00EB655C">
      <w:pPr>
        <w:pStyle w:val="Heading4"/>
        <w:rPr>
          <w:sz w:val="28"/>
        </w:rPr>
      </w:pPr>
      <w:r w:rsidRPr="00F81343">
        <w:rPr>
          <w:sz w:val="28"/>
        </w:rPr>
        <w:t>Any funding for Puerto Rico drains PC – spun as bailout</w:t>
      </w:r>
    </w:p>
    <w:p w:rsidR="001B1F3B" w:rsidRPr="00F81343" w:rsidRDefault="001B1F3B" w:rsidP="001B1F3B">
      <w:pPr>
        <w:rPr>
          <w:rStyle w:val="Style13ptBold"/>
          <w:b w:val="0"/>
          <w:sz w:val="28"/>
        </w:rPr>
      </w:pPr>
      <w:r w:rsidRPr="00F81343">
        <w:rPr>
          <w:rStyle w:val="Style13ptBold"/>
          <w:sz w:val="28"/>
        </w:rPr>
        <w:t xml:space="preserve">Mufson, 16 --- </w:t>
      </w:r>
      <w:r w:rsidRPr="00F81343">
        <w:rPr>
          <w:rStyle w:val="Style13ptBold"/>
          <w:b w:val="0"/>
          <w:sz w:val="28"/>
        </w:rPr>
        <w:t>Steven, Washington Post, 5/1, lexis</w:t>
      </w:r>
    </w:p>
    <w:p w:rsidR="001B1F3B" w:rsidRPr="00F81343" w:rsidRDefault="001B1F3B" w:rsidP="001B1F3B">
      <w:pPr>
        <w:rPr>
          <w:rStyle w:val="StyleUnderline"/>
        </w:rPr>
      </w:pPr>
      <w:r w:rsidRPr="00F81343">
        <w:rPr>
          <w:rStyle w:val="StyleUnderline"/>
          <w:highlight w:val="cyan"/>
        </w:rPr>
        <w:t>P</w:t>
      </w:r>
      <w:r w:rsidRPr="00F81343">
        <w:rPr>
          <w:rStyle w:val="StyleUnderline"/>
        </w:rPr>
        <w:t xml:space="preserve">uerto </w:t>
      </w:r>
      <w:r w:rsidRPr="00F81343">
        <w:rPr>
          <w:rStyle w:val="StyleUnderline"/>
          <w:highlight w:val="cyan"/>
        </w:rPr>
        <w:t>R</w:t>
      </w:r>
      <w:r w:rsidRPr="00F81343">
        <w:rPr>
          <w:rStyle w:val="StyleUnderline"/>
        </w:rPr>
        <w:t>ico's</w:t>
      </w:r>
      <w:r w:rsidRPr="00F81343">
        <w:rPr>
          <w:sz w:val="12"/>
          <w:szCs w:val="12"/>
        </w:rPr>
        <w:t xml:space="preserve"> debt rescue </w:t>
      </w:r>
      <w:r w:rsidRPr="00F81343">
        <w:rPr>
          <w:rStyle w:val="StyleUnderline"/>
          <w:highlight w:val="cyan"/>
        </w:rPr>
        <w:t>plan at</w:t>
      </w:r>
      <w:r w:rsidRPr="00F81343">
        <w:rPr>
          <w:rStyle w:val="StyleUnderline"/>
        </w:rPr>
        <w:t xml:space="preserve"> an i</w:t>
      </w:r>
      <w:r w:rsidRPr="00F81343">
        <w:rPr>
          <w:rStyle w:val="StyleUnderline"/>
          <w:highlight w:val="cyan"/>
        </w:rPr>
        <w:t>mpasse</w:t>
      </w:r>
    </w:p>
    <w:p w:rsidR="001B1F3B" w:rsidRPr="00F81343" w:rsidRDefault="001B1F3B" w:rsidP="001B1F3B">
      <w:pPr>
        <w:rPr>
          <w:sz w:val="12"/>
          <w:szCs w:val="12"/>
        </w:rPr>
      </w:pPr>
    </w:p>
    <w:p w:rsidR="001B1F3B" w:rsidRPr="00F81343" w:rsidRDefault="001B1F3B" w:rsidP="001B1F3B">
      <w:pPr>
        <w:rPr>
          <w:sz w:val="12"/>
          <w:szCs w:val="12"/>
        </w:rPr>
      </w:pPr>
      <w:r w:rsidRPr="00F81343">
        <w:rPr>
          <w:rStyle w:val="StyleUnderline"/>
        </w:rPr>
        <w:t xml:space="preserve">Initiative gets </w:t>
      </w:r>
      <w:r w:rsidRPr="00F81343">
        <w:rPr>
          <w:rStyle w:val="Emphasis"/>
          <w:highlight w:val="cyan"/>
        </w:rPr>
        <w:t>bogged down in Congress</w:t>
      </w:r>
      <w:r w:rsidRPr="00F81343">
        <w:rPr>
          <w:sz w:val="12"/>
          <w:szCs w:val="12"/>
        </w:rPr>
        <w:t xml:space="preserve"> over 'bailout' politics</w:t>
      </w:r>
    </w:p>
    <w:p w:rsidR="001B1F3B" w:rsidRPr="00F81343" w:rsidRDefault="001B1F3B" w:rsidP="001B1F3B">
      <w:pPr>
        <w:rPr>
          <w:sz w:val="12"/>
          <w:szCs w:val="12"/>
        </w:rPr>
      </w:pPr>
      <w:r w:rsidRPr="00F81343">
        <w:rPr>
          <w:sz w:val="12"/>
          <w:szCs w:val="12"/>
        </w:rPr>
        <w:t>House members left Washington for a week-long recess Friday without taking action on a fiscal rescue for Puerto Rico, days before the territory's development bank is set to default on a payment to bondholders and deepen the economic crisis there.</w:t>
      </w:r>
    </w:p>
    <w:p w:rsidR="001B1F3B" w:rsidRPr="00F81343" w:rsidRDefault="001B1F3B" w:rsidP="001B1F3B">
      <w:pPr>
        <w:rPr>
          <w:sz w:val="12"/>
          <w:szCs w:val="12"/>
        </w:rPr>
      </w:pPr>
      <w:r w:rsidRPr="00F81343">
        <w:rPr>
          <w:sz w:val="12"/>
          <w:szCs w:val="12"/>
        </w:rPr>
        <w:t>The Government Development Bank has said it would default on nearly $390 million due Sunday, a move that could unleash a cascade of problems throughout the Puerto Rican financial system.</w:t>
      </w:r>
    </w:p>
    <w:p w:rsidR="001B1F3B" w:rsidRPr="00F81343" w:rsidRDefault="001B1F3B" w:rsidP="001B1F3B">
      <w:pPr>
        <w:rPr>
          <w:sz w:val="12"/>
          <w:szCs w:val="12"/>
        </w:rPr>
      </w:pPr>
      <w:r w:rsidRPr="00F81343">
        <w:rPr>
          <w:sz w:val="12"/>
          <w:szCs w:val="12"/>
        </w:rPr>
        <w:t>The GDB, which acts as bank, adviser and fiscal agent to the Puerto Rican commonwealth, is essentially the checking account where municipalities deposit and withdraw money. The commonwealth's treasury has already transferred its money from the GDB to private banks. Bondholders are likely on Monday to ask a federal court to freeze the GDB's assets, which could halt payments, at least temporarily, to suppliers and public servants and paralyze municipalities.</w:t>
      </w:r>
    </w:p>
    <w:p w:rsidR="001B1F3B" w:rsidRPr="00F81343" w:rsidRDefault="001B1F3B" w:rsidP="001B1F3B">
      <w:pPr>
        <w:rPr>
          <w:sz w:val="12"/>
          <w:szCs w:val="12"/>
        </w:rPr>
      </w:pPr>
      <w:r w:rsidRPr="00F81343">
        <w:rPr>
          <w:sz w:val="12"/>
          <w:szCs w:val="12"/>
        </w:rPr>
        <w:t>Puerto Rican credit unions, which hold about 20 percent of GDB's $5 billion in bonds, fear the equivalent of a run on the banks and have been trying to calm their mostly middle-class depositors. Several agreed Friday to exchange $33 million of bonds due Sunday for new ones due a year later.</w:t>
      </w:r>
    </w:p>
    <w:p w:rsidR="001B1F3B" w:rsidRPr="00F81343" w:rsidRDefault="001B1F3B" w:rsidP="001B1F3B">
      <w:pPr>
        <w:rPr>
          <w:sz w:val="12"/>
          <w:szCs w:val="12"/>
        </w:rPr>
      </w:pPr>
      <w:r w:rsidRPr="00F81343">
        <w:rPr>
          <w:sz w:val="12"/>
          <w:szCs w:val="12"/>
        </w:rPr>
        <w:t>"We are not vultures," the Movement of Savings and Credit Cooperatives said in an ad printed in El Nuevo Dia on April 25, vowing, "In good times and in bad, always with Puerto Rico!" Earlier in April, two cooperatives took out an ad with a sunrise photo. "Puerto Rico shall have a new dawn and the cooperatives will be there investing in the reconstruction of our beloved island," it said.</w:t>
      </w:r>
    </w:p>
    <w:p w:rsidR="001B1F3B" w:rsidRPr="00F81343" w:rsidRDefault="001B1F3B" w:rsidP="001B1F3B">
      <w:pPr>
        <w:rPr>
          <w:sz w:val="12"/>
          <w:szCs w:val="12"/>
        </w:rPr>
      </w:pPr>
      <w:r w:rsidRPr="00F81343">
        <w:rPr>
          <w:sz w:val="12"/>
          <w:szCs w:val="12"/>
        </w:rPr>
        <w:t>Congress has focused on a July 1 deadline, when the commonwealth and its agencies are likely to default on another $2 billion of principal and interest, including $800 million for general obligation bonds, generally the safest.</w:t>
      </w:r>
    </w:p>
    <w:p w:rsidR="001B1F3B" w:rsidRPr="00F81343" w:rsidRDefault="001B1F3B" w:rsidP="001B1F3B">
      <w:pPr>
        <w:rPr>
          <w:sz w:val="12"/>
          <w:szCs w:val="12"/>
        </w:rPr>
      </w:pPr>
      <w:r w:rsidRPr="00F81343">
        <w:rPr>
          <w:sz w:val="12"/>
          <w:szCs w:val="12"/>
        </w:rPr>
        <w:t>"Most people think July 1 is atomic bomb day," said Sergio Marxuach, public policy director of the Center for a New Economy in Puerto Rico. "May 1 is still significant."</w:t>
      </w:r>
    </w:p>
    <w:p w:rsidR="001B1F3B" w:rsidRPr="00F81343" w:rsidRDefault="001B1F3B" w:rsidP="001B1F3B">
      <w:pPr>
        <w:rPr>
          <w:sz w:val="12"/>
          <w:szCs w:val="12"/>
        </w:rPr>
      </w:pPr>
      <w:r w:rsidRPr="00F81343">
        <w:rPr>
          <w:sz w:val="12"/>
          <w:szCs w:val="12"/>
        </w:rPr>
        <w:t>Meanwhile, the impasse on Capitol Hill has come down to one politically loaded word: "bailout." Opponents of the current House draft of a rescue plan, which could ultimately give a judge the power to reduce the island's $72 billion in public debt, are trying to lump it in with the bank, insurance and auto industry rescues during the 2008-2009 economic crisis.</w:t>
      </w:r>
    </w:p>
    <w:p w:rsidR="001B1F3B" w:rsidRPr="00F81343" w:rsidRDefault="001B1F3B" w:rsidP="001B1F3B">
      <w:pPr>
        <w:rPr>
          <w:sz w:val="12"/>
          <w:szCs w:val="12"/>
        </w:rPr>
      </w:pPr>
      <w:r w:rsidRPr="00F81343">
        <w:rPr>
          <w:rStyle w:val="StyleUnderline"/>
        </w:rPr>
        <w:t>Leaders of both parties</w:t>
      </w:r>
      <w:r w:rsidRPr="00F81343">
        <w:rPr>
          <w:sz w:val="12"/>
          <w:szCs w:val="12"/>
        </w:rPr>
        <w:t xml:space="preserve"> who </w:t>
      </w:r>
      <w:r w:rsidRPr="00F81343">
        <w:rPr>
          <w:rStyle w:val="StyleUnderline"/>
        </w:rPr>
        <w:t>have tried to forge a consensus in Congress</w:t>
      </w:r>
      <w:r w:rsidRPr="00F81343">
        <w:rPr>
          <w:sz w:val="12"/>
          <w:szCs w:val="12"/>
        </w:rPr>
        <w:t xml:space="preserve"> have bristled at the characterization, noting that </w:t>
      </w:r>
      <w:r w:rsidRPr="00F81343">
        <w:rPr>
          <w:rStyle w:val="StyleUnderline"/>
        </w:rPr>
        <w:t>the draft legislation does not authorize any taxpayer dollars for the island</w:t>
      </w:r>
      <w:r w:rsidRPr="00F81343">
        <w:rPr>
          <w:sz w:val="12"/>
          <w:szCs w:val="12"/>
        </w:rPr>
        <w:t>.</w:t>
      </w:r>
    </w:p>
    <w:p w:rsidR="001B1F3B" w:rsidRPr="00F81343" w:rsidRDefault="001B1F3B" w:rsidP="001B1F3B">
      <w:pPr>
        <w:rPr>
          <w:sz w:val="12"/>
          <w:szCs w:val="12"/>
        </w:rPr>
      </w:pPr>
      <w:r w:rsidRPr="00F81343">
        <w:rPr>
          <w:sz w:val="12"/>
          <w:szCs w:val="12"/>
        </w:rPr>
        <w:t>Rep. Rob Bishop (R-Utah), chairman of the House Natural Resources Committee, which is crafting the bill, called the use of the word "cynical and disingenuous."</w:t>
      </w:r>
    </w:p>
    <w:p w:rsidR="001B1F3B" w:rsidRPr="00F81343" w:rsidRDefault="001B1F3B" w:rsidP="001B1F3B">
      <w:pPr>
        <w:rPr>
          <w:sz w:val="12"/>
          <w:szCs w:val="12"/>
        </w:rPr>
      </w:pPr>
      <w:r w:rsidRPr="00F81343">
        <w:rPr>
          <w:sz w:val="12"/>
          <w:szCs w:val="12"/>
        </w:rPr>
        <w:t xml:space="preserve">"For me, I think to any human being, </w:t>
      </w:r>
      <w:r w:rsidRPr="00F81343">
        <w:rPr>
          <w:rStyle w:val="StyleUnderline"/>
          <w:highlight w:val="cyan"/>
        </w:rPr>
        <w:t>'bailout' means you</w:t>
      </w:r>
      <w:r w:rsidRPr="00F81343">
        <w:rPr>
          <w:rStyle w:val="StyleUnderline"/>
        </w:rPr>
        <w:t xml:space="preserve">'re going to </w:t>
      </w:r>
      <w:r w:rsidRPr="00F81343">
        <w:rPr>
          <w:rStyle w:val="Emphasis"/>
          <w:highlight w:val="cyan"/>
        </w:rPr>
        <w:t>get money to solve your problem</w:t>
      </w:r>
      <w:r w:rsidRPr="00F81343">
        <w:rPr>
          <w:sz w:val="12"/>
          <w:szCs w:val="12"/>
        </w:rPr>
        <w:t>," he said. But Puerto Rico is not getting any money as part of the deal, he said. "So to say it's a bailout, it's obviously not just a stretch of the meaning of the word, there has to [be] an ulterior motive."</w:t>
      </w:r>
    </w:p>
    <w:p w:rsidR="001B1F3B" w:rsidRPr="00F81343" w:rsidRDefault="001B1F3B" w:rsidP="001B1F3B">
      <w:pPr>
        <w:rPr>
          <w:sz w:val="12"/>
          <w:szCs w:val="12"/>
        </w:rPr>
      </w:pPr>
      <w:r w:rsidRPr="00F81343">
        <w:rPr>
          <w:sz w:val="12"/>
          <w:szCs w:val="12"/>
        </w:rPr>
        <w:t xml:space="preserve">But there are signs that </w:t>
      </w:r>
      <w:r w:rsidRPr="00F81343">
        <w:rPr>
          <w:rStyle w:val="StyleUnderline"/>
          <w:highlight w:val="cyan"/>
        </w:rPr>
        <w:t xml:space="preserve">the "B-word" is </w:t>
      </w:r>
      <w:r w:rsidRPr="00F81343">
        <w:rPr>
          <w:rStyle w:val="Emphasis"/>
          <w:highlight w:val="cyan"/>
        </w:rPr>
        <w:t>beginning to stick</w:t>
      </w:r>
      <w:r w:rsidRPr="00F81343">
        <w:rPr>
          <w:sz w:val="12"/>
          <w:szCs w:val="12"/>
        </w:rPr>
        <w:t xml:space="preserve"> - particularly among a cadre of conservative House Republicans - thanks in large part to the efforts of outside advocacy groups and bondholder lobbyists that have been opposing the rescue bill.</w:t>
      </w:r>
    </w:p>
    <w:p w:rsidR="001B1F3B" w:rsidRPr="00F81343" w:rsidRDefault="001B1F3B" w:rsidP="001B1F3B">
      <w:pPr>
        <w:rPr>
          <w:sz w:val="12"/>
          <w:szCs w:val="12"/>
        </w:rPr>
      </w:pPr>
      <w:r w:rsidRPr="00F81343">
        <w:rPr>
          <w:sz w:val="12"/>
          <w:szCs w:val="12"/>
        </w:rPr>
        <w:t>A group called the Center for Individual Freedom has spent millions of dollars on ads calling the Puerto Rico bill a "bailout," targeting specific congressional districts, including Bishop's. Jeff Mazzella, CFIF's president, did not reply to email or phone calls Friday. The group does not disclose its donors, but a widespread belief on Capitol Hill is that the group is acting at the behest of those bondholders opposed to a court or board-imposed restructuring.</w:t>
      </w:r>
    </w:p>
    <w:p w:rsidR="001B1F3B" w:rsidRPr="00F81343" w:rsidRDefault="001B1F3B" w:rsidP="001B1F3B">
      <w:pPr>
        <w:rPr>
          <w:sz w:val="12"/>
          <w:szCs w:val="12"/>
        </w:rPr>
      </w:pPr>
      <w:r w:rsidRPr="00F81343">
        <w:rPr>
          <w:sz w:val="12"/>
          <w:szCs w:val="12"/>
        </w:rPr>
        <w:t>"The bottom line is that people who are bottom-feeders and bought bonds at really cheap prices now want to maximize their profit off of the backs of people in Puerto Rico," said Sen. Robert Menendez (D-N.J.).</w:t>
      </w:r>
    </w:p>
    <w:p w:rsidR="001B1F3B" w:rsidRPr="00F81343" w:rsidRDefault="001B1F3B" w:rsidP="001B1F3B">
      <w:pPr>
        <w:rPr>
          <w:sz w:val="12"/>
          <w:szCs w:val="12"/>
        </w:rPr>
      </w:pPr>
      <w:r w:rsidRPr="00F81343">
        <w:rPr>
          <w:sz w:val="12"/>
          <w:szCs w:val="12"/>
        </w:rPr>
        <w:t>Behind the scenes, a prominent lobbyist for some of those bondholders, former Florida congressman Connie Mack IV, has repeatedly referred to the bill as a "bailout" in private emails and public statements. "The #puertorico bill a #bailout by every measure," he tweeted on April 20. "Taxpayers, retirees on the hook 4 Puerto Rico's liberal policies."</w:t>
      </w:r>
    </w:p>
    <w:p w:rsidR="001B1F3B" w:rsidRPr="00F81343" w:rsidRDefault="001B1F3B" w:rsidP="001B1F3B">
      <w:pPr>
        <w:rPr>
          <w:sz w:val="12"/>
          <w:szCs w:val="12"/>
        </w:rPr>
      </w:pPr>
      <w:r w:rsidRPr="00F81343">
        <w:rPr>
          <w:sz w:val="12"/>
          <w:szCs w:val="12"/>
        </w:rPr>
        <w:t xml:space="preserve">Bishop unveiled a new draft of the rescue bill, which would give Puerto Rico access to a court- enforced debt restructuring in exchange for the imposition of a federal fiscal oversight board, and House leaders hoped to pass it last week. But the </w:t>
      </w:r>
      <w:r w:rsidRPr="00F81343">
        <w:rPr>
          <w:rStyle w:val="StyleUnderline"/>
          <w:highlight w:val="cyan"/>
        </w:rPr>
        <w:t>bill has not</w:t>
      </w:r>
      <w:r w:rsidRPr="00F81343">
        <w:rPr>
          <w:rStyle w:val="StyleUnderline"/>
        </w:rPr>
        <w:t xml:space="preserve"> yet </w:t>
      </w:r>
      <w:r w:rsidRPr="00F81343">
        <w:rPr>
          <w:rStyle w:val="StyleUnderline"/>
          <w:highlight w:val="cyan"/>
        </w:rPr>
        <w:t>emerged</w:t>
      </w:r>
      <w:r w:rsidRPr="00F81343">
        <w:rPr>
          <w:rStyle w:val="StyleUnderline"/>
        </w:rPr>
        <w:t xml:space="preserve"> from committee - in part </w:t>
      </w:r>
      <w:r w:rsidRPr="00F81343">
        <w:rPr>
          <w:rStyle w:val="StyleUnderline"/>
          <w:highlight w:val="cyan"/>
        </w:rPr>
        <w:t>because of Dem</w:t>
      </w:r>
      <w:r w:rsidRPr="00F81343">
        <w:rPr>
          <w:rStyle w:val="StyleUnderline"/>
        </w:rPr>
        <w:t xml:space="preserve">ocratic </w:t>
      </w:r>
      <w:r w:rsidRPr="00F81343">
        <w:rPr>
          <w:rStyle w:val="StyleUnderline"/>
          <w:highlight w:val="cyan"/>
        </w:rPr>
        <w:t>objections but also</w:t>
      </w:r>
      <w:r w:rsidRPr="00F81343">
        <w:rPr>
          <w:rStyle w:val="StyleUnderline"/>
        </w:rPr>
        <w:t xml:space="preserve"> to </w:t>
      </w:r>
      <w:r w:rsidRPr="00F81343">
        <w:rPr>
          <w:rStyle w:val="Emphasis"/>
          <w:highlight w:val="cyan"/>
        </w:rPr>
        <w:t>balking conservatives</w:t>
      </w:r>
      <w:r w:rsidRPr="00F81343">
        <w:rPr>
          <w:sz w:val="12"/>
          <w:szCs w:val="12"/>
        </w:rPr>
        <w:t>.</w:t>
      </w:r>
    </w:p>
    <w:p w:rsidR="001B1F3B" w:rsidRPr="00F81343" w:rsidRDefault="001B1F3B" w:rsidP="001B1F3B">
      <w:pPr>
        <w:rPr>
          <w:sz w:val="12"/>
          <w:szCs w:val="12"/>
        </w:rPr>
      </w:pPr>
      <w:r w:rsidRPr="00F81343">
        <w:rPr>
          <w:sz w:val="12"/>
          <w:szCs w:val="12"/>
        </w:rPr>
        <w:t>Supporters of a congressional rescue plan got a boost Tuesday, when Pimco, which manages $40 billion of municipal bonds, supported the current House bill.</w:t>
      </w:r>
    </w:p>
    <w:p w:rsidR="001B1F3B" w:rsidRPr="00F81343" w:rsidRDefault="001B1F3B" w:rsidP="001B1F3B">
      <w:pPr>
        <w:rPr>
          <w:sz w:val="12"/>
          <w:szCs w:val="12"/>
        </w:rPr>
      </w:pPr>
      <w:r w:rsidRPr="00F81343">
        <w:rPr>
          <w:sz w:val="12"/>
          <w:szCs w:val="12"/>
        </w:rPr>
        <w:t>"It would be incorrect to classify [the bill] as a 'bailout,'" said a blog posting on the Pimco website. "</w:t>
      </w:r>
      <w:r w:rsidRPr="00F81343">
        <w:rPr>
          <w:rStyle w:val="StyleUnderline"/>
        </w:rPr>
        <w:t>No incremental federal tax dollars are allocated to the Territory under the bill</w:t>
      </w:r>
      <w:r w:rsidRPr="00F81343">
        <w:rPr>
          <w:sz w:val="12"/>
          <w:szCs w:val="12"/>
        </w:rPr>
        <w:t>. In fact, if this legislation does not advance, the probability of future federal tax dollars flowing to the Territory or bondholders may actually increase."</w:t>
      </w:r>
    </w:p>
    <w:p w:rsidR="001B1F3B" w:rsidRPr="00F81343" w:rsidRDefault="001B1F3B" w:rsidP="001B1F3B">
      <w:pPr>
        <w:rPr>
          <w:sz w:val="12"/>
          <w:szCs w:val="12"/>
        </w:rPr>
      </w:pPr>
      <w:r w:rsidRPr="00F81343">
        <w:rPr>
          <w:sz w:val="12"/>
          <w:szCs w:val="12"/>
        </w:rPr>
        <w:t>Pimco said it does not hold any Puerto Rico bonds.</w:t>
      </w:r>
    </w:p>
    <w:p w:rsidR="001B1F3B" w:rsidRPr="00F81343" w:rsidRDefault="001B1F3B" w:rsidP="001B1F3B">
      <w:pPr>
        <w:rPr>
          <w:sz w:val="12"/>
          <w:szCs w:val="12"/>
        </w:rPr>
      </w:pPr>
      <w:r w:rsidRPr="00F81343">
        <w:rPr>
          <w:sz w:val="12"/>
          <w:szCs w:val="12"/>
        </w:rPr>
        <w:t>Rep. John Fleming (R-La.), a Natural Resources member who opposes the bill, said that if Bishop could have gotten the bill out of committee with Republican votes, "he would have already done it."</w:t>
      </w:r>
    </w:p>
    <w:p w:rsidR="001B1F3B" w:rsidRPr="00F81343" w:rsidRDefault="001B1F3B" w:rsidP="001B1F3B">
      <w:pPr>
        <w:rPr>
          <w:rStyle w:val="Emphasis"/>
        </w:rPr>
      </w:pPr>
      <w:r w:rsidRPr="00F81343">
        <w:rPr>
          <w:sz w:val="12"/>
          <w:szCs w:val="12"/>
        </w:rPr>
        <w:t xml:space="preserve">"I don't think bailouts are popular among the American people," he said. "The stimulus package, the bailout of the automobile companies, the bailout of the banks - none of that was popular with taxpayers. . . . If the speaker gets a majority of Democrats to pass a bailout for Puerto Rico, I think </w:t>
      </w:r>
      <w:r w:rsidRPr="00F81343">
        <w:rPr>
          <w:rStyle w:val="Emphasis"/>
          <w:highlight w:val="cyan"/>
        </w:rPr>
        <w:t>that would be a political disaster."</w:t>
      </w:r>
    </w:p>
    <w:p w:rsidR="001B1F3B" w:rsidRPr="00F81343" w:rsidRDefault="001B1F3B" w:rsidP="001B1F3B">
      <w:pPr>
        <w:rPr>
          <w:sz w:val="12"/>
          <w:szCs w:val="12"/>
        </w:rPr>
      </w:pPr>
      <w:r w:rsidRPr="00F81343">
        <w:rPr>
          <w:sz w:val="12"/>
          <w:szCs w:val="12"/>
        </w:rPr>
        <w:t>Fleming, who is running for U.S. Senate, said it was "absolutely" fair to call the Puerto Rico bill a bailout: "Just to go in there and manhandle this ourselves, what we're going to end up with is mission creep, bailouts, and ultimately other states like Illinois and California who are also going down this pathway - they will see this as a solution to their problems, as well."</w:t>
      </w:r>
    </w:p>
    <w:p w:rsidR="001B1F3B" w:rsidRPr="00F81343" w:rsidRDefault="001B1F3B" w:rsidP="001B1F3B">
      <w:pPr>
        <w:rPr>
          <w:sz w:val="12"/>
          <w:szCs w:val="12"/>
        </w:rPr>
      </w:pPr>
      <w:r w:rsidRPr="00F81343">
        <w:rPr>
          <w:sz w:val="12"/>
          <w:szCs w:val="12"/>
        </w:rPr>
        <w:lastRenderedPageBreak/>
        <w:t>House Speaker Paul D. Ryan (R-Wis.) has sought to counter the messaging, inviting House members to a closed-door policy briefing on the issue earlier this month and publicly denouncing the bailout talk on several occasions.</w:t>
      </w:r>
    </w:p>
    <w:p w:rsidR="001B1F3B" w:rsidRPr="00F81343" w:rsidRDefault="001B1F3B" w:rsidP="001B1F3B">
      <w:pPr>
        <w:rPr>
          <w:sz w:val="12"/>
          <w:szCs w:val="12"/>
        </w:rPr>
      </w:pPr>
      <w:r w:rsidRPr="00F81343">
        <w:rPr>
          <w:sz w:val="12"/>
          <w:szCs w:val="12"/>
        </w:rPr>
        <w:t>"There will no taxpayer bailout," he told reporters earlier this month, blaming "big-money interest groups on Wall Street" for the perception.</w:t>
      </w:r>
    </w:p>
    <w:p w:rsidR="001B1F3B" w:rsidRPr="00F81343" w:rsidRDefault="001B1F3B" w:rsidP="001B1F3B">
      <w:pPr>
        <w:rPr>
          <w:sz w:val="12"/>
          <w:szCs w:val="12"/>
        </w:rPr>
      </w:pPr>
      <w:r w:rsidRPr="00F81343">
        <w:rPr>
          <w:rStyle w:val="StyleUnderline"/>
          <w:highlight w:val="cyan"/>
        </w:rPr>
        <w:t>Dem</w:t>
      </w:r>
      <w:r w:rsidRPr="00F81343">
        <w:rPr>
          <w:rStyle w:val="StyleUnderline"/>
        </w:rPr>
        <w:t>ocrat</w:t>
      </w:r>
      <w:r w:rsidRPr="00F81343">
        <w:rPr>
          <w:rStyle w:val="StyleUnderline"/>
          <w:highlight w:val="cyan"/>
        </w:rPr>
        <w:t>s</w:t>
      </w:r>
      <w:r w:rsidRPr="00F81343">
        <w:rPr>
          <w:rStyle w:val="StyleUnderline"/>
        </w:rPr>
        <w:t>,</w:t>
      </w:r>
      <w:r w:rsidRPr="00F81343">
        <w:rPr>
          <w:sz w:val="12"/>
          <w:szCs w:val="12"/>
        </w:rPr>
        <w:t xml:space="preserve"> meanwhile, </w:t>
      </w:r>
      <w:r w:rsidRPr="00F81343">
        <w:rPr>
          <w:rStyle w:val="StyleUnderline"/>
        </w:rPr>
        <w:t xml:space="preserve">are showing signs of exasperation as they </w:t>
      </w:r>
      <w:r w:rsidRPr="00F81343">
        <w:rPr>
          <w:rStyle w:val="StyleUnderline"/>
          <w:highlight w:val="cyan"/>
        </w:rPr>
        <w:t xml:space="preserve">watch </w:t>
      </w:r>
      <w:r w:rsidRPr="00F81343">
        <w:rPr>
          <w:rStyle w:val="Emphasis"/>
          <w:highlight w:val="cyan"/>
        </w:rPr>
        <w:t>GOP infighting</w:t>
      </w:r>
      <w:r w:rsidRPr="00F81343">
        <w:rPr>
          <w:sz w:val="12"/>
          <w:szCs w:val="12"/>
        </w:rPr>
        <w:t xml:space="preserve"> threaten a major legislative priority.</w:t>
      </w:r>
    </w:p>
    <w:p w:rsidR="001B1F3B" w:rsidRPr="00F81343" w:rsidRDefault="001B1F3B" w:rsidP="001B1F3B">
      <w:pPr>
        <w:rPr>
          <w:sz w:val="12"/>
          <w:szCs w:val="12"/>
        </w:rPr>
      </w:pPr>
      <w:r w:rsidRPr="00F81343">
        <w:rPr>
          <w:sz w:val="12"/>
          <w:szCs w:val="12"/>
        </w:rPr>
        <w:t>"They can't pass a bill with just Republican votes, because there's a group on the hard right who say, 'Do nothing, just pay off the bondholders,'â€ˆ" said Sen. Charles E. Schumer (D-N.Y.). "</w:t>
      </w:r>
      <w:r w:rsidRPr="00F81343">
        <w:rPr>
          <w:rStyle w:val="StyleUnderline"/>
        </w:rPr>
        <w:t>They are unwilling to</w:t>
      </w:r>
      <w:r w:rsidRPr="00F81343">
        <w:rPr>
          <w:sz w:val="12"/>
          <w:szCs w:val="12"/>
        </w:rPr>
        <w:t xml:space="preserve"> go to [Minority Leader Nancy] Pelosi [D-Calif.] and </w:t>
      </w:r>
      <w:r w:rsidRPr="00F81343">
        <w:rPr>
          <w:rStyle w:val="StyleUnderline"/>
        </w:rPr>
        <w:t xml:space="preserve">get </w:t>
      </w:r>
      <w:r w:rsidRPr="00F81343">
        <w:rPr>
          <w:rStyle w:val="StyleUnderline"/>
          <w:highlight w:val="cyan"/>
        </w:rPr>
        <w:t>Dem</w:t>
      </w:r>
      <w:r w:rsidRPr="00F81343">
        <w:rPr>
          <w:rStyle w:val="StyleUnderline"/>
        </w:rPr>
        <w:t xml:space="preserve">ocratic </w:t>
      </w:r>
      <w:r w:rsidRPr="00F81343">
        <w:rPr>
          <w:rStyle w:val="StyleUnderline"/>
          <w:highlight w:val="cyan"/>
        </w:rPr>
        <w:t>votes</w:t>
      </w:r>
      <w:r w:rsidRPr="00F81343">
        <w:rPr>
          <w:rStyle w:val="StyleUnderline"/>
        </w:rPr>
        <w:t xml:space="preserve"> because that would </w:t>
      </w:r>
      <w:r w:rsidRPr="00F81343">
        <w:rPr>
          <w:rStyle w:val="StyleUnderline"/>
          <w:highlight w:val="cyan"/>
        </w:rPr>
        <w:t>alienate the hard right</w:t>
      </w:r>
      <w:r w:rsidRPr="00F81343">
        <w:rPr>
          <w:sz w:val="12"/>
          <w:szCs w:val="12"/>
          <w:highlight w:val="cyan"/>
        </w:rPr>
        <w:t>.</w:t>
      </w:r>
      <w:r w:rsidRPr="00F81343">
        <w:rPr>
          <w:sz w:val="12"/>
          <w:szCs w:val="12"/>
        </w:rPr>
        <w:t xml:space="preserve"> . . . That's the bind America is in, that </w:t>
      </w:r>
      <w:r w:rsidRPr="00F81343">
        <w:rPr>
          <w:rStyle w:val="StyleUnderline"/>
          <w:highlight w:val="cyan"/>
        </w:rPr>
        <w:t>the</w:t>
      </w:r>
      <w:r w:rsidRPr="00F81343">
        <w:rPr>
          <w:rStyle w:val="StyleUnderline"/>
        </w:rPr>
        <w:t xml:space="preserve"> Republican </w:t>
      </w:r>
      <w:r w:rsidRPr="00F81343">
        <w:rPr>
          <w:rStyle w:val="StyleUnderline"/>
          <w:highlight w:val="cyan"/>
        </w:rPr>
        <w:t>Party is</w:t>
      </w:r>
      <w:r w:rsidRPr="00F81343">
        <w:rPr>
          <w:rStyle w:val="StyleUnderline"/>
        </w:rPr>
        <w:t xml:space="preserve"> sort of </w:t>
      </w:r>
      <w:r w:rsidRPr="00F81343">
        <w:rPr>
          <w:rStyle w:val="StyleUnderline"/>
          <w:highlight w:val="cyan"/>
        </w:rPr>
        <w:t>tied in a knot between</w:t>
      </w:r>
      <w:r w:rsidRPr="00F81343">
        <w:rPr>
          <w:rStyle w:val="StyleUnderline"/>
        </w:rPr>
        <w:t xml:space="preserve"> their </w:t>
      </w:r>
      <w:r w:rsidRPr="00F81343">
        <w:rPr>
          <w:rStyle w:val="StyleUnderline"/>
          <w:highlight w:val="cyan"/>
        </w:rPr>
        <w:t>mainstream conservatives and their hard right, and</w:t>
      </w:r>
      <w:r w:rsidRPr="00F81343">
        <w:rPr>
          <w:rStyle w:val="StyleUnderline"/>
        </w:rPr>
        <w:t xml:space="preserve"> they </w:t>
      </w:r>
      <w:r w:rsidRPr="00F81343">
        <w:rPr>
          <w:rStyle w:val="StyleUnderline"/>
          <w:highlight w:val="cyan"/>
        </w:rPr>
        <w:t>can't come to</w:t>
      </w:r>
      <w:r w:rsidRPr="00F81343">
        <w:rPr>
          <w:rStyle w:val="StyleUnderline"/>
        </w:rPr>
        <w:t xml:space="preserve"> an </w:t>
      </w:r>
      <w:r w:rsidRPr="00F81343">
        <w:rPr>
          <w:rStyle w:val="StyleUnderline"/>
          <w:highlight w:val="cyan"/>
        </w:rPr>
        <w:t>agreement</w:t>
      </w:r>
      <w:r w:rsidRPr="00F81343">
        <w:rPr>
          <w:sz w:val="12"/>
          <w:szCs w:val="12"/>
        </w:rPr>
        <w:t>."</w:t>
      </w:r>
    </w:p>
    <w:p w:rsidR="001B1F3B" w:rsidRPr="00F81343" w:rsidRDefault="001B1F3B" w:rsidP="001B1F3B">
      <w:pPr>
        <w:rPr>
          <w:sz w:val="12"/>
          <w:szCs w:val="12"/>
        </w:rPr>
      </w:pPr>
      <w:r w:rsidRPr="00F81343">
        <w:rPr>
          <w:sz w:val="12"/>
          <w:szCs w:val="12"/>
        </w:rPr>
        <w:t>Adding to the exasperation is what they consider the irony of financial speculators decrying "bailouts" less than a decade after Congress kept Wall Street afloat.</w:t>
      </w:r>
    </w:p>
    <w:p w:rsidR="001B1F3B" w:rsidRPr="00F81343" w:rsidRDefault="001B1F3B" w:rsidP="001B1F3B">
      <w:pPr>
        <w:rPr>
          <w:sz w:val="12"/>
          <w:szCs w:val="12"/>
        </w:rPr>
      </w:pPr>
      <w:r w:rsidRPr="00F81343">
        <w:rPr>
          <w:sz w:val="12"/>
          <w:szCs w:val="12"/>
        </w:rPr>
        <w:t>"Most of the people that benefit from doing nothing are the same people that caused the situation," said Rep. RaÃºl M. Grijalva (Ariz.), the ranking Democrat on the Natural Resources Committee. "The speculator class is in charge of the opposition, and unfortunately the Republicans are biting and taking it as fact."</w:t>
      </w:r>
    </w:p>
    <w:p w:rsidR="001B1F3B" w:rsidRPr="00F81343" w:rsidRDefault="001B1F3B" w:rsidP="001B1F3B">
      <w:pPr>
        <w:rPr>
          <w:sz w:val="12"/>
          <w:szCs w:val="12"/>
        </w:rPr>
      </w:pPr>
      <w:r w:rsidRPr="00F81343">
        <w:rPr>
          <w:sz w:val="12"/>
          <w:szCs w:val="12"/>
        </w:rPr>
        <w:t>But Democrats are facing pressures of their own - from territorial officials who are nervous about the powers of the oversight board, and from labor unions who want protection for pensioners who could take a back seat and suffer cuts of their own in a restructuring.</w:t>
      </w:r>
    </w:p>
    <w:p w:rsidR="001B1F3B" w:rsidRPr="00F81343" w:rsidRDefault="001B1F3B" w:rsidP="001B1F3B">
      <w:pPr>
        <w:rPr>
          <w:rStyle w:val="StyleUnderline"/>
        </w:rPr>
      </w:pPr>
      <w:r w:rsidRPr="00F81343">
        <w:rPr>
          <w:sz w:val="12"/>
          <w:szCs w:val="12"/>
        </w:rPr>
        <w:t xml:space="preserve">With the May default all but certain and the even bigger July default looming, Bishop said that </w:t>
      </w:r>
      <w:r w:rsidRPr="00F81343">
        <w:rPr>
          <w:rStyle w:val="StyleUnderline"/>
        </w:rPr>
        <w:t>a</w:t>
      </w:r>
      <w:r w:rsidRPr="00F81343">
        <w:rPr>
          <w:rStyle w:val="StyleUnderline"/>
          <w:highlight w:val="cyan"/>
        </w:rPr>
        <w:t>dvocates</w:t>
      </w:r>
      <w:r w:rsidRPr="00F81343">
        <w:rPr>
          <w:rStyle w:val="StyleUnderline"/>
        </w:rPr>
        <w:t xml:space="preserve"> for the island </w:t>
      </w:r>
      <w:r w:rsidRPr="00F81343">
        <w:rPr>
          <w:rStyle w:val="StyleUnderline"/>
          <w:highlight w:val="cyan"/>
        </w:rPr>
        <w:t>need to redouble</w:t>
      </w:r>
      <w:r w:rsidRPr="00F81343">
        <w:rPr>
          <w:rStyle w:val="StyleUnderline"/>
        </w:rPr>
        <w:t xml:space="preserve"> their </w:t>
      </w:r>
      <w:r w:rsidRPr="00F81343">
        <w:rPr>
          <w:rStyle w:val="StyleUnderline"/>
          <w:highlight w:val="cyan"/>
        </w:rPr>
        <w:t>efforts</w:t>
      </w:r>
      <w:r w:rsidRPr="00F81343">
        <w:rPr>
          <w:rStyle w:val="StyleUnderline"/>
        </w:rPr>
        <w:t xml:space="preserve"> to convince lawmakers to act.</w:t>
      </w:r>
    </w:p>
    <w:p w:rsidR="001B1F3B" w:rsidRPr="00F81343" w:rsidRDefault="001B1F3B" w:rsidP="001B1F3B">
      <w:pPr>
        <w:rPr>
          <w:sz w:val="12"/>
          <w:szCs w:val="12"/>
        </w:rPr>
      </w:pPr>
      <w:r w:rsidRPr="00F81343">
        <w:rPr>
          <w:sz w:val="12"/>
          <w:szCs w:val="12"/>
        </w:rPr>
        <w:t>"They can't just sit back and expect it to be solved for them," he said. "They have to actually say something about the situation so people understand the significance of where we're going. . . . Brilliant as I am, I can't do it by myself."</w:t>
      </w:r>
    </w:p>
    <w:p w:rsidR="00F80A54" w:rsidRPr="00F81343" w:rsidRDefault="00F80A54" w:rsidP="00F80A54">
      <w:pPr>
        <w:pStyle w:val="Heading4"/>
        <w:rPr>
          <w:sz w:val="28"/>
        </w:rPr>
      </w:pPr>
      <w:r w:rsidRPr="00F81343">
        <w:rPr>
          <w:sz w:val="28"/>
        </w:rPr>
        <w:t xml:space="preserve">Specifically True for education - Policies targeted at a narrow demographic are a </w:t>
      </w:r>
      <w:r w:rsidRPr="00F81343">
        <w:rPr>
          <w:sz w:val="28"/>
          <w:u w:val="single"/>
        </w:rPr>
        <w:t>heavy lift</w:t>
      </w:r>
      <w:r w:rsidRPr="00F81343">
        <w:rPr>
          <w:sz w:val="28"/>
        </w:rPr>
        <w:t xml:space="preserve"> and generate </w:t>
      </w:r>
      <w:r w:rsidRPr="00F81343">
        <w:rPr>
          <w:sz w:val="28"/>
          <w:u w:val="single"/>
        </w:rPr>
        <w:t>widespread opposition</w:t>
      </w:r>
    </w:p>
    <w:p w:rsidR="00F80A54" w:rsidRPr="00F81343" w:rsidRDefault="00F80A54" w:rsidP="00F80A54">
      <w:pPr>
        <w:rPr>
          <w:sz w:val="12"/>
          <w:szCs w:val="12"/>
        </w:rPr>
      </w:pPr>
      <w:r w:rsidRPr="00F81343">
        <w:rPr>
          <w:rStyle w:val="Style13ptBold"/>
          <w:sz w:val="28"/>
        </w:rPr>
        <w:t>Jennings, 15</w:t>
      </w:r>
      <w:r w:rsidRPr="00F81343">
        <w:rPr>
          <w:sz w:val="12"/>
          <w:szCs w:val="12"/>
        </w:rPr>
        <w:t xml:space="preserve"> – Jack Jennings, former president and CEO of the Center on Education Policy and general counsel for the House Committee on Education and Labor, “Lessons Learned from Federal Involvement in Schooling”, in </w:t>
      </w:r>
      <w:r w:rsidRPr="00F81343">
        <w:rPr>
          <w:i/>
        </w:rPr>
        <w:t>Presidents, Congress, and the Public Schools: The Politics of Education Reform</w:t>
      </w:r>
      <w:r w:rsidRPr="00F81343">
        <w:rPr>
          <w:sz w:val="12"/>
          <w:szCs w:val="12"/>
        </w:rPr>
        <w:t>, p. 152-153</w:t>
      </w:r>
    </w:p>
    <w:p w:rsidR="00F80A54" w:rsidRPr="00F81343" w:rsidRDefault="00F80A54" w:rsidP="00F80A54">
      <w:pPr>
        <w:rPr>
          <w:sz w:val="12"/>
          <w:szCs w:val="12"/>
        </w:rPr>
      </w:pPr>
    </w:p>
    <w:p w:rsidR="00F80A54" w:rsidRPr="00F81343" w:rsidRDefault="00F80A54" w:rsidP="00F80A54">
      <w:pPr>
        <w:rPr>
          <w:sz w:val="12"/>
          <w:szCs w:val="12"/>
        </w:rPr>
      </w:pPr>
      <w:r w:rsidRPr="00F81343">
        <w:rPr>
          <w:rStyle w:val="StyleUnderline"/>
          <w:highlight w:val="cyan"/>
        </w:rPr>
        <w:t>The challenge</w:t>
      </w:r>
      <w:r w:rsidRPr="00F81343">
        <w:rPr>
          <w:sz w:val="12"/>
          <w:szCs w:val="12"/>
        </w:rPr>
        <w:t xml:space="preserve">, then, </w:t>
      </w:r>
      <w:r w:rsidRPr="00F81343">
        <w:rPr>
          <w:rStyle w:val="StyleUnderline"/>
          <w:highlight w:val="cyan"/>
        </w:rPr>
        <w:t xml:space="preserve">is how to </w:t>
      </w:r>
      <w:r w:rsidRPr="00F81343">
        <w:rPr>
          <w:rStyle w:val="Emphasis"/>
          <w:highlight w:val="cyan"/>
        </w:rPr>
        <w:t>develop broad support for a federal policy</w:t>
      </w:r>
      <w:r w:rsidRPr="00F81343">
        <w:rPr>
          <w:sz w:val="12"/>
          <w:szCs w:val="12"/>
        </w:rPr>
        <w:t xml:space="preserve">? </w:t>
      </w:r>
      <w:r w:rsidRPr="00F81343">
        <w:rPr>
          <w:rStyle w:val="StyleUnderline"/>
        </w:rPr>
        <w:t xml:space="preserve">At a minimum, the task is </w:t>
      </w:r>
      <w:r w:rsidRPr="00F81343">
        <w:rPr>
          <w:rStyle w:val="StyleUnderline"/>
          <w:highlight w:val="cyan"/>
        </w:rPr>
        <w:t xml:space="preserve">to </w:t>
      </w:r>
      <w:r w:rsidRPr="00F81343">
        <w:rPr>
          <w:rStyle w:val="Emphasis"/>
          <w:highlight w:val="cyan"/>
        </w:rPr>
        <w:t>avoid widespread opposition</w:t>
      </w:r>
      <w:r w:rsidRPr="00F81343">
        <w:rPr>
          <w:rStyle w:val="StyleUnderline"/>
        </w:rPr>
        <w:t xml:space="preserve"> to it</w:t>
      </w:r>
      <w:r w:rsidRPr="00F81343">
        <w:rPr>
          <w:sz w:val="12"/>
          <w:szCs w:val="12"/>
        </w:rPr>
        <w:t>.</w:t>
      </w:r>
    </w:p>
    <w:p w:rsidR="00F80A54" w:rsidRPr="00F81343" w:rsidRDefault="00F80A54" w:rsidP="00F80A54">
      <w:pPr>
        <w:rPr>
          <w:sz w:val="12"/>
          <w:szCs w:val="12"/>
        </w:rPr>
      </w:pPr>
      <w:r w:rsidRPr="00F81343">
        <w:rPr>
          <w:rStyle w:val="StyleUnderline"/>
        </w:rPr>
        <w:t xml:space="preserve">The specific challenge is to find or build general support while concentrating </w:t>
      </w:r>
      <w:r w:rsidRPr="00F81343">
        <w:rPr>
          <w:rStyle w:val="StyleUnderline"/>
          <w:highlight w:val="cyan"/>
        </w:rPr>
        <w:t>on</w:t>
      </w:r>
      <w:r w:rsidRPr="00F81343">
        <w:rPr>
          <w:sz w:val="12"/>
          <w:szCs w:val="12"/>
        </w:rPr>
        <w:t xml:space="preserve"> major </w:t>
      </w:r>
      <w:r w:rsidRPr="00F81343">
        <w:rPr>
          <w:rStyle w:val="StyleUnderline"/>
          <w:highlight w:val="cyan"/>
        </w:rPr>
        <w:t>problems that</w:t>
      </w:r>
      <w:r w:rsidRPr="00F81343">
        <w:rPr>
          <w:rStyle w:val="StyleUnderline"/>
        </w:rPr>
        <w:t xml:space="preserve"> chiefly </w:t>
      </w:r>
      <w:r w:rsidRPr="00F81343">
        <w:rPr>
          <w:rStyle w:val="StyleUnderline"/>
          <w:highlight w:val="cyan"/>
        </w:rPr>
        <w:t xml:space="preserve">affect </w:t>
      </w:r>
      <w:r w:rsidRPr="00F81343">
        <w:rPr>
          <w:rStyle w:val="Emphasis"/>
          <w:highlight w:val="cyan"/>
        </w:rPr>
        <w:t>limited</w:t>
      </w:r>
      <w:r w:rsidRPr="00F81343">
        <w:rPr>
          <w:sz w:val="12"/>
          <w:szCs w:val="12"/>
        </w:rPr>
        <w:t xml:space="preserve"> (and often relatively powerless) </w:t>
      </w:r>
      <w:r w:rsidRPr="00F81343">
        <w:rPr>
          <w:rStyle w:val="Emphasis"/>
          <w:highlight w:val="cyan"/>
        </w:rPr>
        <w:t>segments</w:t>
      </w:r>
      <w:r w:rsidRPr="00F81343">
        <w:rPr>
          <w:rStyle w:val="StyleUnderline"/>
          <w:highlight w:val="cyan"/>
        </w:rPr>
        <w:t xml:space="preserve"> of the population</w:t>
      </w:r>
      <w:r w:rsidRPr="00F81343">
        <w:rPr>
          <w:sz w:val="12"/>
          <w:szCs w:val="12"/>
        </w:rP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F81343">
        <w:rPr>
          <w:rStyle w:val="StyleUnderline"/>
        </w:rPr>
        <w:t>As</w:t>
      </w:r>
      <w:r w:rsidRPr="00F81343">
        <w:rPr>
          <w:sz w:val="12"/>
          <w:szCs w:val="12"/>
        </w:rPr>
        <w:t xml:space="preserve"> legislative bills were being considered to amend the old programs or add new ones, the Democratic </w:t>
      </w:r>
      <w:r w:rsidRPr="00F81343">
        <w:rPr>
          <w:rStyle w:val="StyleUnderline"/>
        </w:rPr>
        <w:t>members of Congress argued among themselves about whether to create programs that affected a broad range of people or programs with narrow coverage</w:t>
      </w:r>
      <w:r w:rsidRPr="00F81343">
        <w:rPr>
          <w:sz w:val="12"/>
          <w:szCs w:val="12"/>
        </w:rPr>
        <w:t xml:space="preserve">, particularly for persons with low incomes. </w:t>
      </w:r>
      <w:r w:rsidRPr="00F81343">
        <w:rPr>
          <w:rStyle w:val="StyleUnderline"/>
        </w:rPr>
        <w:t>Proponents of the latter</w:t>
      </w:r>
      <w:r w:rsidRPr="00F81343">
        <w:rPr>
          <w:sz w:val="12"/>
          <w:szCs w:val="12"/>
        </w:rPr>
        <w:t xml:space="preserve"> point of view </w:t>
      </w:r>
      <w:r w:rsidRPr="00F81343">
        <w:rPr>
          <w:rStyle w:val="StyleUnderline"/>
        </w:rPr>
        <w:t>argued</w:t>
      </w:r>
      <w:r w:rsidRPr="00F81343">
        <w:rPr>
          <w:sz w:val="12"/>
          <w:szCs w:val="12"/>
        </w:rPr>
        <w:t xml:space="preserve"> that </w:t>
      </w:r>
      <w:r w:rsidRPr="00F81343">
        <w:rPr>
          <w:rStyle w:val="StyleUnderline"/>
        </w:rPr>
        <w:t>focused aid was needed to help the poor to do better</w:t>
      </w:r>
      <w:r w:rsidRPr="00F81343">
        <w:rPr>
          <w:sz w:val="12"/>
          <w:szCs w:val="12"/>
        </w:rPr>
        <w:t xml:space="preserve"> and that broad coverage would dilute this assistance. </w:t>
      </w:r>
      <w:r w:rsidRPr="00F81343">
        <w:rPr>
          <w:rStyle w:val="StyleUnderline"/>
        </w:rPr>
        <w:t xml:space="preserve">Supporters of the wide-coverage position argued that </w:t>
      </w:r>
      <w:r w:rsidRPr="00F81343">
        <w:rPr>
          <w:rStyle w:val="StyleUnderline"/>
          <w:highlight w:val="cyan"/>
        </w:rPr>
        <w:t xml:space="preserve">political support would </w:t>
      </w:r>
      <w:r w:rsidRPr="00F81343">
        <w:rPr>
          <w:rStyle w:val="Emphasis"/>
          <w:highlight w:val="cyan"/>
        </w:rPr>
        <w:t>always be limited</w:t>
      </w:r>
      <w:r w:rsidRPr="00F81343">
        <w:rPr>
          <w:rStyle w:val="StyleUnderline"/>
          <w:highlight w:val="cyan"/>
        </w:rPr>
        <w:t xml:space="preserve"> for</w:t>
      </w:r>
      <w:r w:rsidRPr="00F81343">
        <w:rPr>
          <w:sz w:val="12"/>
          <w:szCs w:val="12"/>
        </w:rPr>
        <w:t xml:space="preserve"> such </w:t>
      </w:r>
      <w:r w:rsidRPr="00F81343">
        <w:rPr>
          <w:rStyle w:val="Emphasis"/>
          <w:highlight w:val="cyan"/>
        </w:rPr>
        <w:t>narrow programs</w:t>
      </w:r>
      <w:r w:rsidRPr="00F81343">
        <w:rPr>
          <w:sz w:val="12"/>
          <w:szCs w:val="12"/>
          <w:highlight w:val="cyan"/>
        </w:rPr>
        <w:t xml:space="preserve"> </w:t>
      </w:r>
      <w:r w:rsidRPr="00F81343">
        <w:rPr>
          <w:rStyle w:val="StyleUnderline"/>
          <w:highlight w:val="cyan"/>
        </w:rPr>
        <w:t>and</w:t>
      </w:r>
      <w:r w:rsidRPr="00F81343">
        <w:rPr>
          <w:sz w:val="12"/>
          <w:szCs w:val="12"/>
        </w:rPr>
        <w:t xml:space="preserve"> that </w:t>
      </w:r>
      <w:r w:rsidRPr="00F81343">
        <w:rPr>
          <w:rStyle w:val="StyleUnderline"/>
          <w:highlight w:val="cyan"/>
        </w:rPr>
        <w:t xml:space="preserve">the middle class had to be involved to </w:t>
      </w:r>
      <w:r w:rsidRPr="00F81343">
        <w:rPr>
          <w:rStyle w:val="Emphasis"/>
          <w:highlight w:val="cyan"/>
        </w:rPr>
        <w:t>sustain</w:t>
      </w:r>
      <w:r w:rsidRPr="00F81343">
        <w:rPr>
          <w:rStyle w:val="Emphasis"/>
        </w:rPr>
        <w:t xml:space="preserve"> the </w:t>
      </w:r>
      <w:r w:rsidRPr="00F81343">
        <w:rPr>
          <w:rStyle w:val="Emphasis"/>
          <w:highlight w:val="cyan"/>
        </w:rPr>
        <w:t>programs</w:t>
      </w:r>
      <w:r w:rsidRPr="00F81343">
        <w:rPr>
          <w:sz w:val="12"/>
          <w:szCs w:val="12"/>
        </w:rPr>
        <w:t xml:space="preserve"> and achieve sufficient appropriations. Meanwhile, Republican members of Congress usually wanted a focused approach so that the programs and funding would not grow too much.</w:t>
      </w:r>
    </w:p>
    <w:p w:rsidR="00F80A54" w:rsidRPr="00F81343" w:rsidRDefault="00F80A54" w:rsidP="00F80A54">
      <w:pPr>
        <w:rPr>
          <w:sz w:val="12"/>
          <w:szCs w:val="12"/>
        </w:rPr>
      </w:pPr>
      <w:r w:rsidRPr="00F81343">
        <w:rPr>
          <w:sz w:val="12"/>
          <w:szCs w:val="12"/>
        </w:rPr>
        <w:t xml:space="preserve">Medicare is an example of a Great Society program that has a broad reach and has endured through dramatic changes of political control in Washington. </w:t>
      </w:r>
      <w:r w:rsidRPr="00F81343">
        <w:rPr>
          <w:rStyle w:val="StyleUnderline"/>
          <w:highlight w:val="cyan"/>
        </w:rPr>
        <w:t>Head Start</w:t>
      </w:r>
      <w:r w:rsidRPr="00F81343">
        <w:rPr>
          <w:rStyle w:val="StyleUnderline"/>
        </w:rPr>
        <w:t xml:space="preserve"> is </w:t>
      </w:r>
      <w:r w:rsidRPr="00F81343">
        <w:rPr>
          <w:rStyle w:val="StyleUnderline"/>
          <w:highlight w:val="cyan"/>
        </w:rPr>
        <w:t>a</w:t>
      </w:r>
      <w:r w:rsidRPr="00F81343">
        <w:rPr>
          <w:rStyle w:val="StyleUnderline"/>
        </w:rPr>
        <w:t xml:space="preserve">n example of a </w:t>
      </w:r>
      <w:r w:rsidRPr="00F81343">
        <w:rPr>
          <w:rStyle w:val="StyleUnderline"/>
          <w:highlight w:val="cyan"/>
        </w:rPr>
        <w:t>focused program</w:t>
      </w:r>
      <w:r w:rsidRPr="00F81343">
        <w:rPr>
          <w:rStyle w:val="StyleUnderline"/>
        </w:rPr>
        <w:t xml:space="preserve"> that</w:t>
      </w:r>
      <w:r w:rsidRPr="00F81343">
        <w:rPr>
          <w:sz w:val="12"/>
          <w:szCs w:val="12"/>
        </w:rPr>
        <w:t xml:space="preserve"> has survived but </w:t>
      </w:r>
      <w:r w:rsidRPr="00F81343">
        <w:rPr>
          <w:rStyle w:val="Emphasis"/>
          <w:highlight w:val="cyan"/>
        </w:rPr>
        <w:t>continues to struggle with funding and its existence</w:t>
      </w:r>
      <w:r w:rsidRPr="00F81343">
        <w:rPr>
          <w:rStyle w:val="Emphasis"/>
        </w:rPr>
        <w:t xml:space="preserve"> as a federal activity</w:t>
      </w:r>
      <w:r w:rsidRPr="00F81343">
        <w:rPr>
          <w:sz w:val="12"/>
          <w:szCs w:val="12"/>
        </w:rPr>
        <w:t xml:space="preserve"> </w:t>
      </w:r>
      <w:r w:rsidRPr="00F81343">
        <w:rPr>
          <w:rStyle w:val="StyleUnderline"/>
        </w:rPr>
        <w:t>in the face of proposals to turn it over to the states</w:t>
      </w:r>
      <w:r w:rsidRPr="00F81343">
        <w:rPr>
          <w:sz w:val="12"/>
          <w:szCs w:val="12"/>
        </w:rPr>
        <w:t>.</w:t>
      </w:r>
    </w:p>
    <w:p w:rsidR="00F80A54" w:rsidRPr="00F81343" w:rsidRDefault="00F80A54" w:rsidP="00F80A54">
      <w:pPr>
        <w:rPr>
          <w:sz w:val="12"/>
          <w:szCs w:val="12"/>
        </w:rPr>
      </w:pPr>
      <w:r w:rsidRPr="00F81343">
        <w:rPr>
          <w:sz w:val="12"/>
          <w:szCs w:val="12"/>
        </w:rPr>
        <w:t xml:space="preserve">The lesson is that </w:t>
      </w:r>
      <w:r w:rsidRPr="00F81343">
        <w:rPr>
          <w:rStyle w:val="StyleUnderline"/>
          <w:highlight w:val="cyan"/>
        </w:rPr>
        <w:t>federal policies</w:t>
      </w:r>
      <w:r w:rsidRPr="00F81343">
        <w:rPr>
          <w:sz w:val="12"/>
          <w:szCs w:val="12"/>
        </w:rPr>
        <w:t xml:space="preserve"> in education </w:t>
      </w:r>
      <w:r w:rsidRPr="00F81343">
        <w:rPr>
          <w:rStyle w:val="Emphasis"/>
          <w:highlight w:val="cyan"/>
        </w:rPr>
        <w:t>should have</w:t>
      </w:r>
      <w:r w:rsidRPr="00F81343">
        <w:rPr>
          <w:rStyle w:val="Emphasis"/>
        </w:rPr>
        <w:t xml:space="preserve"> a </w:t>
      </w:r>
      <w:r w:rsidRPr="00F81343">
        <w:rPr>
          <w:rStyle w:val="Emphasis"/>
          <w:highlight w:val="cyan"/>
        </w:rPr>
        <w:t>broad reach</w:t>
      </w:r>
      <w:r w:rsidRPr="00F81343">
        <w:rPr>
          <w:rStyle w:val="StyleUnderline"/>
        </w:rPr>
        <w:t xml:space="preserve"> among the population whenever that is possible</w:t>
      </w:r>
      <w:r w:rsidRPr="00F81343">
        <w:rPr>
          <w:sz w:val="12"/>
          <w:szCs w:val="12"/>
        </w:rPr>
        <w:t xml:space="preserve">. </w:t>
      </w:r>
      <w:r w:rsidRPr="00F81343">
        <w:rPr>
          <w:rStyle w:val="StyleUnderline"/>
        </w:rPr>
        <w:t>For example, federal support for higher academic standards helps all students, and should be widely supported</w:t>
      </w:r>
      <w:r w:rsidRPr="00F81343">
        <w:rPr>
          <w:sz w:val="12"/>
          <w:szCs w:val="12"/>
        </w:rPr>
        <w:t xml:space="preserve">. But it especially helps students in schools with concentrations of children from low-income families since they are often held to low expectations. </w:t>
      </w:r>
      <w:r w:rsidRPr="00F81343">
        <w:rPr>
          <w:rStyle w:val="StyleUnderline"/>
        </w:rPr>
        <w:t xml:space="preserve">The difficulty comes </w:t>
      </w:r>
      <w:r w:rsidRPr="00F81343">
        <w:rPr>
          <w:rStyle w:val="StyleUnderline"/>
          <w:highlight w:val="cyan"/>
        </w:rPr>
        <w:t>when a</w:t>
      </w:r>
      <w:r w:rsidRPr="00F81343">
        <w:rPr>
          <w:rStyle w:val="StyleUnderline"/>
        </w:rPr>
        <w:t xml:space="preserve"> particular </w:t>
      </w:r>
      <w:r w:rsidRPr="00F81343">
        <w:rPr>
          <w:rStyle w:val="StyleUnderline"/>
          <w:highlight w:val="cyan"/>
        </w:rPr>
        <w:t xml:space="preserve">problem is </w:t>
      </w:r>
      <w:r w:rsidRPr="00F81343">
        <w:rPr>
          <w:rStyle w:val="Emphasis"/>
          <w:highlight w:val="cyan"/>
        </w:rPr>
        <w:t>limited</w:t>
      </w:r>
      <w:r w:rsidRPr="00F81343">
        <w:rPr>
          <w:rStyle w:val="StyleUnderline"/>
        </w:rPr>
        <w:t xml:space="preserve"> to a smaller segment of the population</w:t>
      </w:r>
      <w:r w:rsidRPr="00F81343">
        <w:rPr>
          <w:sz w:val="12"/>
          <w:szCs w:val="12"/>
        </w:rPr>
        <w:t xml:space="preserve">. </w:t>
      </w:r>
      <w:r w:rsidRPr="00F81343">
        <w:rPr>
          <w:rStyle w:val="StyleUnderline"/>
        </w:rPr>
        <w:t>Although</w:t>
      </w:r>
      <w:r w:rsidRPr="00F81343">
        <w:rPr>
          <w:sz w:val="12"/>
          <w:szCs w:val="12"/>
        </w:rPr>
        <w:t xml:space="preserve"> that is a </w:t>
      </w:r>
      <w:r w:rsidRPr="00F81343">
        <w:rPr>
          <w:rStyle w:val="StyleUnderline"/>
        </w:rPr>
        <w:t>challenging</w:t>
      </w:r>
      <w:r w:rsidRPr="00F81343">
        <w:rPr>
          <w:sz w:val="12"/>
          <w:szCs w:val="12"/>
        </w:rPr>
        <w:t xml:space="preserve"> circumstance, </w:t>
      </w:r>
      <w:r w:rsidRPr="00F81343">
        <w:rPr>
          <w:rStyle w:val="StyleUnderline"/>
          <w:highlight w:val="cyan"/>
        </w:rPr>
        <w:t xml:space="preserve">advocates need to </w:t>
      </w:r>
      <w:r w:rsidRPr="00F81343">
        <w:rPr>
          <w:rStyle w:val="Emphasis"/>
          <w:highlight w:val="cyan"/>
        </w:rPr>
        <w:t>seek political support to</w:t>
      </w:r>
      <w:r w:rsidRPr="00F81343">
        <w:rPr>
          <w:rStyle w:val="Emphasis"/>
        </w:rPr>
        <w:t xml:space="preserve"> help </w:t>
      </w:r>
      <w:r w:rsidRPr="00F81343">
        <w:rPr>
          <w:rStyle w:val="Emphasis"/>
          <w:highlight w:val="cyan"/>
        </w:rPr>
        <w:t>maintain</w:t>
      </w:r>
      <w:r w:rsidRPr="00F81343">
        <w:rPr>
          <w:rStyle w:val="Emphasis"/>
        </w:rPr>
        <w:t xml:space="preserve"> that</w:t>
      </w:r>
      <w:r w:rsidRPr="00F81343">
        <w:rPr>
          <w:rStyle w:val="StyleUnderline"/>
        </w:rPr>
        <w:t xml:space="preserve"> </w:t>
      </w:r>
      <w:r w:rsidRPr="00F81343">
        <w:rPr>
          <w:rStyle w:val="StyleUnderline"/>
          <w:highlight w:val="cyan"/>
        </w:rPr>
        <w:t>effort</w:t>
      </w:r>
      <w:r w:rsidRPr="00F81343">
        <w:rPr>
          <w:sz w:val="12"/>
          <w:szCs w:val="12"/>
          <w:highlight w:val="cyan"/>
        </w:rPr>
        <w:t xml:space="preserve">. </w:t>
      </w:r>
      <w:r w:rsidRPr="00F81343">
        <w:rPr>
          <w:rStyle w:val="StyleUnderline"/>
          <w:highlight w:val="cyan"/>
        </w:rPr>
        <w:t>This</w:t>
      </w:r>
      <w:r w:rsidRPr="00F81343">
        <w:rPr>
          <w:sz w:val="12"/>
          <w:szCs w:val="12"/>
        </w:rPr>
        <w:t xml:space="preserve"> lesson </w:t>
      </w:r>
      <w:r w:rsidRPr="00F81343">
        <w:rPr>
          <w:rStyle w:val="StyleUnderline"/>
          <w:highlight w:val="cyan"/>
        </w:rPr>
        <w:t>is</w:t>
      </w:r>
      <w:r w:rsidRPr="00F81343">
        <w:rPr>
          <w:sz w:val="12"/>
          <w:szCs w:val="12"/>
        </w:rPr>
        <w:t xml:space="preserve"> obviously </w:t>
      </w:r>
      <w:r w:rsidRPr="00F81343">
        <w:rPr>
          <w:rStyle w:val="Emphasis"/>
          <w:highlight w:val="cyan"/>
        </w:rPr>
        <w:t>difficult to implement</w:t>
      </w:r>
      <w:r w:rsidRPr="00F81343">
        <w:rPr>
          <w:sz w:val="12"/>
          <w:szCs w:val="12"/>
        </w:rPr>
        <w:t>, especially because the United States has such significant percentages of children who live in poverty and could benefit from special supports.</w:t>
      </w:r>
    </w:p>
    <w:p w:rsidR="001B1F3B" w:rsidRPr="00F81343" w:rsidRDefault="001B1F3B" w:rsidP="001B1F3B">
      <w:pPr>
        <w:rPr>
          <w:sz w:val="12"/>
          <w:szCs w:val="12"/>
        </w:rPr>
      </w:pPr>
    </w:p>
    <w:p w:rsidR="00EB655C" w:rsidRPr="00F81343" w:rsidRDefault="00EB655C" w:rsidP="00EB655C">
      <w:pPr>
        <w:pStyle w:val="Heading4"/>
        <w:rPr>
          <w:sz w:val="28"/>
          <w:u w:val="single"/>
        </w:rPr>
      </w:pPr>
      <w:r w:rsidRPr="00F81343">
        <w:rPr>
          <w:sz w:val="28"/>
        </w:rPr>
        <w:lastRenderedPageBreak/>
        <w:t xml:space="preserve">Any new federal funds for PR causes GOP rebellion and </w:t>
      </w:r>
      <w:r w:rsidR="00FB5293" w:rsidRPr="00F81343">
        <w:rPr>
          <w:sz w:val="28"/>
        </w:rPr>
        <w:t>PC</w:t>
      </w:r>
      <w:r w:rsidRPr="00F81343">
        <w:rPr>
          <w:sz w:val="28"/>
        </w:rPr>
        <w:t xml:space="preserve"> drain – huge fights over </w:t>
      </w:r>
      <w:r w:rsidRPr="00F81343">
        <w:rPr>
          <w:sz w:val="28"/>
          <w:u w:val="single"/>
        </w:rPr>
        <w:t>where funding comes from</w:t>
      </w:r>
    </w:p>
    <w:p w:rsidR="00EB655C" w:rsidRPr="00F81343" w:rsidRDefault="00EB655C" w:rsidP="001B1F3B">
      <w:pPr>
        <w:rPr>
          <w:rStyle w:val="Style13ptBold"/>
          <w:b w:val="0"/>
          <w:sz w:val="28"/>
        </w:rPr>
      </w:pPr>
      <w:r w:rsidRPr="00F81343">
        <w:rPr>
          <w:rStyle w:val="Style13ptBold"/>
          <w:sz w:val="28"/>
        </w:rPr>
        <w:t xml:space="preserve">Casey, 16 --- </w:t>
      </w:r>
      <w:r w:rsidRPr="00F81343">
        <w:rPr>
          <w:rStyle w:val="Style13ptBold"/>
          <w:b w:val="0"/>
          <w:sz w:val="28"/>
        </w:rPr>
        <w:t>Jack, Bond Buyer, 3/15, lexis</w:t>
      </w:r>
    </w:p>
    <w:p w:rsidR="00EB655C" w:rsidRPr="00F81343" w:rsidRDefault="00EB655C" w:rsidP="001B1F3B">
      <w:pPr>
        <w:rPr>
          <w:sz w:val="12"/>
          <w:szCs w:val="12"/>
        </w:rPr>
      </w:pPr>
      <w:r w:rsidRPr="00F81343">
        <w:rPr>
          <w:rStyle w:val="StyleUnderline"/>
        </w:rPr>
        <w:t xml:space="preserve">Senate Democrats' </w:t>
      </w:r>
      <w:r w:rsidRPr="00F81343">
        <w:rPr>
          <w:rStyle w:val="StyleUnderline"/>
          <w:highlight w:val="cyan"/>
        </w:rPr>
        <w:t>P</w:t>
      </w:r>
      <w:r w:rsidRPr="00F81343">
        <w:rPr>
          <w:rStyle w:val="StyleUnderline"/>
        </w:rPr>
        <w:t xml:space="preserve">uerto </w:t>
      </w:r>
      <w:r w:rsidRPr="00F81343">
        <w:rPr>
          <w:rStyle w:val="StyleUnderline"/>
          <w:highlight w:val="cyan"/>
        </w:rPr>
        <w:t>R</w:t>
      </w:r>
      <w:r w:rsidRPr="00F81343">
        <w:rPr>
          <w:rStyle w:val="StyleUnderline"/>
        </w:rPr>
        <w:t xml:space="preserve">ico </w:t>
      </w:r>
      <w:r w:rsidRPr="00F81343">
        <w:rPr>
          <w:rStyle w:val="StyleUnderline"/>
          <w:highlight w:val="cyan"/>
        </w:rPr>
        <w:t xml:space="preserve">Proposal Faces </w:t>
      </w:r>
      <w:r w:rsidRPr="00F81343">
        <w:rPr>
          <w:rStyle w:val="Emphasis"/>
          <w:highlight w:val="cyan"/>
        </w:rPr>
        <w:t>Hard Road In Congress</w:t>
      </w:r>
      <w:r w:rsidR="00F81343" w:rsidRPr="00F81343">
        <w:rPr>
          <w:rStyle w:val="Emphasis"/>
        </w:rPr>
        <w:t xml:space="preserve"> </w:t>
      </w:r>
      <w:r w:rsidRPr="00F81343">
        <w:rPr>
          <w:sz w:val="12"/>
        </w:rPr>
        <w:t>WASHINGTON - Sen. Bob Menendez, D-N.J., and several other Senate Democrats introduced two bills on Monday to give Puerto Rico broad restructuring powers as well as better federal tax and healthcare treatment.</w:t>
      </w:r>
      <w:r w:rsidR="00F81343" w:rsidRPr="00F81343">
        <w:rPr>
          <w:sz w:val="12"/>
        </w:rPr>
        <w:t xml:space="preserve"> </w:t>
      </w:r>
      <w:r w:rsidRPr="00F81343">
        <w:rPr>
          <w:rStyle w:val="StyleUnderline"/>
          <w:highlight w:val="cyan"/>
        </w:rPr>
        <w:t>The legislative package</w:t>
      </w:r>
      <w:r w:rsidRPr="00F81343">
        <w:rPr>
          <w:rStyle w:val="StyleUnderline"/>
        </w:rPr>
        <w:t xml:space="preserve"> is likely to </w:t>
      </w:r>
      <w:r w:rsidRPr="00F81343">
        <w:rPr>
          <w:rStyle w:val="StyleUnderline"/>
          <w:highlight w:val="cyan"/>
        </w:rPr>
        <w:t xml:space="preserve">face </w:t>
      </w:r>
      <w:r w:rsidRPr="00F81343">
        <w:rPr>
          <w:rStyle w:val="Emphasis"/>
          <w:highlight w:val="cyan"/>
        </w:rPr>
        <w:t>stiff resistance</w:t>
      </w:r>
      <w:r w:rsidRPr="00F81343">
        <w:rPr>
          <w:rStyle w:val="StyleUnderline"/>
          <w:highlight w:val="cyan"/>
        </w:rPr>
        <w:t xml:space="preserve"> in Congress</w:t>
      </w:r>
      <w:r w:rsidRPr="00F81343">
        <w:rPr>
          <w:rStyle w:val="StyleUnderline"/>
        </w:rPr>
        <w:t xml:space="preserve">, where </w:t>
      </w:r>
      <w:r w:rsidRPr="00F81343">
        <w:rPr>
          <w:rStyle w:val="Emphasis"/>
          <w:highlight w:val="cyan"/>
        </w:rPr>
        <w:t>many Republicans have opposed</w:t>
      </w:r>
      <w:r w:rsidRPr="00F81343">
        <w:rPr>
          <w:rStyle w:val="StyleUnderline"/>
        </w:rPr>
        <w:t xml:space="preserve"> </w:t>
      </w:r>
      <w:r w:rsidRPr="00F81343">
        <w:rPr>
          <w:sz w:val="12"/>
        </w:rPr>
        <w:t>territory-wide debt adjustments.</w:t>
      </w:r>
      <w:r w:rsidR="00F81343" w:rsidRPr="00F81343">
        <w:rPr>
          <w:sz w:val="12"/>
        </w:rPr>
        <w:t xml:space="preserve"> </w:t>
      </w:r>
      <w:r w:rsidRPr="00F81343">
        <w:rPr>
          <w:rStyle w:val="StyleUnderline"/>
        </w:rPr>
        <w:t>Senate Finance Committee chair</w:t>
      </w:r>
      <w:r w:rsidRPr="00F81343">
        <w:rPr>
          <w:sz w:val="12"/>
        </w:rPr>
        <w:t xml:space="preserve">man Orrin </w:t>
      </w:r>
      <w:r w:rsidRPr="00F81343">
        <w:rPr>
          <w:rStyle w:val="StyleUnderline"/>
          <w:highlight w:val="cyan"/>
        </w:rPr>
        <w:t>Hatch</w:t>
      </w:r>
      <w:r w:rsidRPr="00F81343">
        <w:rPr>
          <w:sz w:val="12"/>
        </w:rPr>
        <w:t xml:space="preserve">, R-Utah, </w:t>
      </w:r>
      <w:r w:rsidRPr="00F81343">
        <w:rPr>
          <w:rStyle w:val="StyleUnderline"/>
          <w:highlight w:val="cyan"/>
        </w:rPr>
        <w:t>said</w:t>
      </w:r>
      <w:r w:rsidRPr="00F81343">
        <w:rPr>
          <w:rStyle w:val="StyleUnderline"/>
        </w:rPr>
        <w:t xml:space="preserve"> </w:t>
      </w:r>
      <w:r w:rsidRPr="00F81343">
        <w:rPr>
          <w:sz w:val="12"/>
        </w:rPr>
        <w:t xml:space="preserve">after the bills were introduced, "While I have yet to see the full legislative text </w:t>
      </w:r>
      <w:r w:rsidRPr="00F81343">
        <w:rPr>
          <w:rStyle w:val="StyleUnderline"/>
        </w:rPr>
        <w:t xml:space="preserve">... Senate </w:t>
      </w:r>
      <w:r w:rsidRPr="00F81343">
        <w:rPr>
          <w:rStyle w:val="StyleUnderline"/>
          <w:highlight w:val="cyan"/>
        </w:rPr>
        <w:t>Dem</w:t>
      </w:r>
      <w:r w:rsidRPr="00F81343">
        <w:rPr>
          <w:rStyle w:val="StyleUnderline"/>
        </w:rPr>
        <w:t>ocrat</w:t>
      </w:r>
      <w:r w:rsidRPr="00F81343">
        <w:rPr>
          <w:rStyle w:val="StyleUnderline"/>
          <w:highlight w:val="cyan"/>
        </w:rPr>
        <w:t>s</w:t>
      </w:r>
      <w:r w:rsidRPr="00F81343">
        <w:rPr>
          <w:rStyle w:val="StyleUnderline"/>
        </w:rPr>
        <w:t xml:space="preserve"> appear to </w:t>
      </w:r>
      <w:r w:rsidRPr="00F81343">
        <w:rPr>
          <w:rStyle w:val="StyleUnderline"/>
          <w:highlight w:val="cyan"/>
        </w:rPr>
        <w:t>want</w:t>
      </w:r>
      <w:r w:rsidRPr="00F81343">
        <w:rPr>
          <w:sz w:val="12"/>
        </w:rPr>
        <w:t xml:space="preserve"> to move the goal posts on broad debt restructuring to favor public pensions and pair it with tens of billions of </w:t>
      </w:r>
      <w:r w:rsidRPr="00F81343">
        <w:rPr>
          <w:rStyle w:val="StyleUnderline"/>
          <w:highlight w:val="cyan"/>
        </w:rPr>
        <w:t>federal funds for P</w:t>
      </w:r>
      <w:r w:rsidRPr="00F81343">
        <w:rPr>
          <w:rStyle w:val="StyleUnderline"/>
        </w:rPr>
        <w:t xml:space="preserve">uerto </w:t>
      </w:r>
      <w:r w:rsidRPr="00F81343">
        <w:rPr>
          <w:rStyle w:val="StyleUnderline"/>
          <w:highlight w:val="cyan"/>
        </w:rPr>
        <w:t>R</w:t>
      </w:r>
      <w:r w:rsidRPr="00F81343">
        <w:rPr>
          <w:rStyle w:val="StyleUnderline"/>
        </w:rPr>
        <w:t xml:space="preserve">ico </w:t>
      </w:r>
      <w:r w:rsidRPr="00F81343">
        <w:rPr>
          <w:rStyle w:val="Emphasis"/>
          <w:highlight w:val="cyan"/>
        </w:rPr>
        <w:t>without any sense</w:t>
      </w:r>
      <w:r w:rsidRPr="00F81343">
        <w:rPr>
          <w:rStyle w:val="Emphasis"/>
        </w:rPr>
        <w:t xml:space="preserve"> of </w:t>
      </w:r>
      <w:r w:rsidRPr="00F81343">
        <w:rPr>
          <w:rStyle w:val="Emphasis"/>
          <w:highlight w:val="cyan"/>
        </w:rPr>
        <w:t>where the funds come from</w:t>
      </w:r>
      <w:r w:rsidRPr="00F81343">
        <w:rPr>
          <w:rStyle w:val="StyleUnderline"/>
        </w:rPr>
        <w:t>."</w:t>
      </w:r>
      <w:r w:rsidR="00F81343" w:rsidRPr="00F81343">
        <w:rPr>
          <w:rStyle w:val="StyleUnderline"/>
        </w:rPr>
        <w:t xml:space="preserve"> </w:t>
      </w:r>
      <w:r w:rsidRPr="00F81343">
        <w:rPr>
          <w:sz w:val="12"/>
        </w:rPr>
        <w:t>The first bill, The Puerto Rico Stability Act, would give the broad restructuring capabilities, establish an oversight authority, and mandate that Puerto Rico's governor appoint a chief financial officer and create a five-year fiscal plan subject to the board's approval.</w:t>
      </w:r>
      <w:r w:rsidR="00F81343" w:rsidRPr="00F81343">
        <w:rPr>
          <w:sz w:val="12"/>
        </w:rPr>
        <w:t xml:space="preserve"> </w:t>
      </w:r>
      <w:r w:rsidRPr="00F81343">
        <w:rPr>
          <w:sz w:val="12"/>
        </w:rPr>
        <w:t>The bill's proposed restructuring would use similar mechanisms to those in the bankruptcy code, but it would not amend and does not sit within the bankruptcy code, a spokesperson for Menendez said. However, it does include language from a previously introduced bill that would extend federal Chapter 9 bankruptcy protections for state public authorities to authorities in Puerto Rico.</w:t>
      </w:r>
      <w:r w:rsidR="00F81343" w:rsidRPr="00F81343">
        <w:rPr>
          <w:sz w:val="12"/>
        </w:rPr>
        <w:t xml:space="preserve"> </w:t>
      </w:r>
      <w:r w:rsidRPr="00F81343">
        <w:rPr>
          <w:sz w:val="12"/>
        </w:rPr>
        <w:t>The second bill, the Puerto Rico Recovery Act of 2016, is meant to improve Puerto Rico's treatment under federal tax and healthcare programs by increasing Medicaid funding and extending the Earned Income Tax Credit to people working on the island. While Menendez spearheaded the bills, Sens. Sherrod Brown, D-Ohio, Maria Cantwell, D-Wash., and Richard Blumenthal, D-Conn., co-sponsored the stability act and Brown and Cantwell co-sponsored the recovery act.</w:t>
      </w:r>
      <w:r w:rsidR="00F81343" w:rsidRPr="00F81343">
        <w:rPr>
          <w:sz w:val="12"/>
        </w:rPr>
        <w:t xml:space="preserve"> </w:t>
      </w:r>
      <w:r w:rsidRPr="00F81343">
        <w:rPr>
          <w:sz w:val="12"/>
        </w:rPr>
        <w:t>"</w:t>
      </w:r>
      <w:r w:rsidRPr="00F81343">
        <w:rPr>
          <w:rStyle w:val="StyleUnderline"/>
        </w:rPr>
        <w:t>Congress has to act immediately to fix the federal funding shortfalls and give Puerto Rico the tools it needs</w:t>
      </w:r>
      <w:r w:rsidRPr="00F81343">
        <w:rPr>
          <w:sz w:val="12"/>
        </w:rPr>
        <w:t xml:space="preserve"> to fully restructure its debt," </w:t>
      </w:r>
      <w:r w:rsidRPr="00F81343">
        <w:rPr>
          <w:rStyle w:val="StyleUnderline"/>
        </w:rPr>
        <w:t>Menendez said.</w:t>
      </w:r>
      <w:r w:rsidRPr="00F81343">
        <w:rPr>
          <w:sz w:val="12"/>
        </w:rPr>
        <w:t xml:space="preserve"> "I look forward to working with my colleagues on both sides of the aisle so we may prevent this fiscal crisis from devolving into a full blown humanitarian calamity."</w:t>
      </w:r>
      <w:r w:rsidR="00F81343" w:rsidRPr="00F81343">
        <w:rPr>
          <w:sz w:val="12"/>
        </w:rPr>
        <w:t xml:space="preserve"> </w:t>
      </w:r>
      <w:r w:rsidRPr="00F81343">
        <w:rPr>
          <w:sz w:val="12"/>
        </w:rPr>
        <w:t>Puerto Rico Gov. Alejandro Garcia Padilla said in a statement that the legislation will provide Puerto Rico with "the requisite tools needed to not only stave off the worst effects of the crisis in the near term, but will allow [Puerto Rico] to stabilize [its] economy and build upon that foundation for a prosperous future."</w:t>
      </w:r>
      <w:r w:rsidR="00F81343" w:rsidRPr="00F81343">
        <w:rPr>
          <w:sz w:val="12"/>
        </w:rPr>
        <w:t xml:space="preserve"> </w:t>
      </w:r>
      <w:r w:rsidRPr="00F81343">
        <w:rPr>
          <w:sz w:val="12"/>
        </w:rPr>
        <w:t>The bills' inclusion of territory-wide restructuring, an oversight board, healthcare improvements, and economic growth initiatives closely mirrors the ideas the Treasury Department had put forward when it released its proposal on Puerto Rico in late October. Since that time, Congress has been trying to forge an agreeable solution for the commonwealth with the Republican-led House Committee on Natural Resources taking the lead. That committee could release a bill on Puerto Rico as soon as this week, several observers said.</w:t>
      </w:r>
      <w:r w:rsidR="00F81343" w:rsidRPr="00F81343">
        <w:rPr>
          <w:sz w:val="12"/>
        </w:rPr>
        <w:t xml:space="preserve"> </w:t>
      </w:r>
      <w:r w:rsidRPr="00F81343">
        <w:rPr>
          <w:sz w:val="12"/>
        </w:rPr>
        <w:t>Under the stability act, Puerto Rico would be able to restructure all of its approximately $70 billion of debt if its legislature opts into a nine-person oversight board. The members of the oversight board would have to have financial management expertise. Six of the nine would have to be full-time residents of Puerto Rico and the same number would have to have knowledge of Puerto Rico's history, culture, and socioeconomics, according to the text of the bill. The Puerto Rican legislature would appoint four of the members, the U.S. president would appoint two, Puerto Rico's governor would appoint two, and Puerto Rico's Supreme Court would appoint one who would serve as the board's chair.</w:t>
      </w:r>
      <w:r w:rsidR="00F81343" w:rsidRPr="00F81343">
        <w:rPr>
          <w:sz w:val="12"/>
        </w:rPr>
        <w:t xml:space="preserve"> </w:t>
      </w:r>
      <w:r w:rsidRPr="00F81343">
        <w:rPr>
          <w:sz w:val="12"/>
        </w:rPr>
        <w:t>The act would also impose a 12-month stay on debt litigation from the date the legislature agrees to the oversight board to allow the governor and the board to work through the fiscal plan. The governor would then issue a restructuring proposal and if creditors object to the terms, the proposal would go to a judge selected by the First Circuit Court of Appeals for approval. The judge would have to make sure the governor's restructuring proposal complies with the fiscal plan and also treats the commonwealth's pension obligations as senior secured debt. That would mean pensions would have higher priority than Puerto Rico's constitutionally backed general obligation debt.</w:t>
      </w:r>
      <w:r w:rsidR="00F81343" w:rsidRPr="00F81343">
        <w:rPr>
          <w:sz w:val="12"/>
        </w:rPr>
        <w:t xml:space="preserve"> </w:t>
      </w:r>
      <w:r w:rsidRPr="00F81343">
        <w:rPr>
          <w:sz w:val="12"/>
        </w:rPr>
        <w:t>The pension portion of the bill is likely to be one of the most contentious. The concept already drew criticism several weeks ago when a Treasury proposal that treated pensions similarly was circulated.</w:t>
      </w:r>
      <w:r w:rsidR="00F81343" w:rsidRPr="00F81343">
        <w:rPr>
          <w:sz w:val="12"/>
        </w:rPr>
        <w:t xml:space="preserve"> </w:t>
      </w:r>
      <w:r w:rsidRPr="00F81343">
        <w:rPr>
          <w:sz w:val="12"/>
        </w:rPr>
        <w:t>Matt Posner of Court Street Group, a financial consulting firm with a focus on municipal and Latin American markets, said the senators' idea to set pensions as senior and first priority secured debt has negative implications for the municipal market.</w:t>
      </w:r>
      <w:r w:rsidR="00F81343" w:rsidRPr="00F81343">
        <w:rPr>
          <w:sz w:val="12"/>
        </w:rPr>
        <w:t xml:space="preserve"> </w:t>
      </w:r>
      <w:r w:rsidRPr="00F81343">
        <w:rPr>
          <w:sz w:val="12"/>
        </w:rPr>
        <w:t>"To date, no legal precedent has been set on this issue, but the results of the Detroit bankruptcy, wherein pensions landed better than bond investors, has set the perception," Posner said. "If Congress passes this bill, it will largely enhance that notion."</w:t>
      </w:r>
      <w:r w:rsidR="00F81343" w:rsidRPr="00F81343">
        <w:rPr>
          <w:sz w:val="12"/>
        </w:rPr>
        <w:t xml:space="preserve"> </w:t>
      </w:r>
      <w:r w:rsidRPr="00F81343">
        <w:rPr>
          <w:sz w:val="12"/>
        </w:rPr>
        <w:t>He added that allowing GO bonds to be available for restructuring "flies in the face of how state GOs are treated in the U.S. bankruptcy code."</w:t>
      </w:r>
      <w:r w:rsidR="00F81343" w:rsidRPr="00F81343">
        <w:rPr>
          <w:sz w:val="12"/>
        </w:rPr>
        <w:t xml:space="preserve"> </w:t>
      </w:r>
      <w:r w:rsidRPr="00F81343">
        <w:rPr>
          <w:sz w:val="12"/>
        </w:rPr>
        <w:t>"Treasury claims that because Puerto Rico is a territory and not a state that it sets no precedent," Posner said. "Even though the bill doesn't change the status for GOs in the U.S. bankruptcy code, it will change the perception of the GO pledge for state-side issuers and I'd expect to see state GO yields increase as a result."</w:t>
      </w:r>
      <w:r w:rsidR="00F81343" w:rsidRPr="00F81343">
        <w:rPr>
          <w:sz w:val="12"/>
        </w:rPr>
        <w:t xml:space="preserve"> </w:t>
      </w:r>
      <w:r w:rsidRPr="00F81343">
        <w:rPr>
          <w:sz w:val="12"/>
        </w:rPr>
        <w:t>Daniel Hanson, an analyst at Height Securities, said in a Monday commentary on Puerto Rico that the legislation is "very creditor unfriendly."</w:t>
      </w:r>
      <w:r w:rsidR="00F81343" w:rsidRPr="00F81343">
        <w:rPr>
          <w:sz w:val="12"/>
        </w:rPr>
        <w:t xml:space="preserve"> </w:t>
      </w:r>
      <w:r w:rsidRPr="00F81343">
        <w:rPr>
          <w:sz w:val="12"/>
          <w:highlight w:val="cyan"/>
        </w:rPr>
        <w:t>"</w:t>
      </w:r>
      <w:r w:rsidRPr="00F81343">
        <w:rPr>
          <w:rStyle w:val="StyleUnderline"/>
          <w:highlight w:val="cyan"/>
        </w:rPr>
        <w:t>The legislation</w:t>
      </w:r>
      <w:r w:rsidRPr="00F81343">
        <w:rPr>
          <w:rStyle w:val="StyleUnderline"/>
        </w:rPr>
        <w:t xml:space="preserve"> from Senate Democrats is unlikely to be seriously debated and </w:t>
      </w:r>
      <w:r w:rsidRPr="00F81343">
        <w:rPr>
          <w:rStyle w:val="StyleUnderline"/>
          <w:highlight w:val="cyan"/>
        </w:rPr>
        <w:t xml:space="preserve">will be </w:t>
      </w:r>
      <w:r w:rsidRPr="00F81343">
        <w:rPr>
          <w:rStyle w:val="Emphasis"/>
          <w:highlight w:val="cyan"/>
        </w:rPr>
        <w:t>hotly opposed</w:t>
      </w:r>
      <w:r w:rsidRPr="00F81343">
        <w:rPr>
          <w:sz w:val="12"/>
        </w:rPr>
        <w:t>, but its key purpose is to serve as a political bludgeon against the Republican legislation</w:t>
      </w:r>
      <w:r w:rsidRPr="00F81343">
        <w:rPr>
          <w:rStyle w:val="StyleUnderline"/>
        </w:rPr>
        <w:t xml:space="preserve">, </w:t>
      </w:r>
      <w:r w:rsidRPr="00F81343">
        <w:rPr>
          <w:rStyle w:val="StyleUnderline"/>
          <w:highlight w:val="cyan"/>
        </w:rPr>
        <w:t>further polarizing</w:t>
      </w:r>
      <w:r w:rsidRPr="00F81343">
        <w:rPr>
          <w:rStyle w:val="StyleUnderline"/>
        </w:rPr>
        <w:t xml:space="preserve"> the </w:t>
      </w:r>
      <w:r w:rsidRPr="00F81343">
        <w:rPr>
          <w:rStyle w:val="StyleUnderline"/>
          <w:highlight w:val="cyan"/>
        </w:rPr>
        <w:t>debate over P</w:t>
      </w:r>
      <w:r w:rsidRPr="00F81343">
        <w:rPr>
          <w:rStyle w:val="StyleUnderline"/>
        </w:rPr>
        <w:t xml:space="preserve">[uerto] </w:t>
      </w:r>
      <w:r w:rsidRPr="00F81343">
        <w:rPr>
          <w:rStyle w:val="StyleUnderline"/>
          <w:highlight w:val="cyan"/>
        </w:rPr>
        <w:t>R[</w:t>
      </w:r>
      <w:r w:rsidRPr="00F81343">
        <w:rPr>
          <w:rStyle w:val="StyleUnderline"/>
        </w:rPr>
        <w:t>ico</w:t>
      </w:r>
      <w:r w:rsidRPr="00F81343">
        <w:rPr>
          <w:sz w:val="12"/>
        </w:rPr>
        <w:t>] to the detriment of all stakeholders," Hanson said.</w:t>
      </w:r>
      <w:r w:rsidR="00F81343" w:rsidRPr="00F81343">
        <w:rPr>
          <w:sz w:val="12"/>
        </w:rPr>
        <w:t xml:space="preserve"> </w:t>
      </w:r>
      <w:r w:rsidRPr="00F81343">
        <w:rPr>
          <w:sz w:val="12"/>
        </w:rPr>
        <w:t>Another observer who follows Puerto Rico closely said he questions whether the two bills from the Democrats help or hurt the larger process of Congress trying to find a solution to Puerto Rico's problems.</w:t>
      </w:r>
      <w:r w:rsidR="00F81343" w:rsidRPr="00F81343">
        <w:rPr>
          <w:sz w:val="12"/>
        </w:rPr>
        <w:t xml:space="preserve"> </w:t>
      </w:r>
      <w:r w:rsidRPr="00F81343">
        <w:rPr>
          <w:sz w:val="12"/>
        </w:rPr>
        <w:t xml:space="preserve">"In some ways it's designed to push the Republicans in a direction, in others </w:t>
      </w:r>
      <w:r w:rsidRPr="00F81343">
        <w:rPr>
          <w:rStyle w:val="StyleUnderline"/>
          <w:highlight w:val="cyan"/>
        </w:rPr>
        <w:t>it may</w:t>
      </w:r>
      <w:r w:rsidRPr="00F81343">
        <w:rPr>
          <w:rStyle w:val="StyleUnderline"/>
        </w:rPr>
        <w:t xml:space="preserve"> just </w:t>
      </w:r>
      <w:r w:rsidRPr="00F81343">
        <w:rPr>
          <w:rStyle w:val="Emphasis"/>
          <w:highlight w:val="cyan"/>
        </w:rPr>
        <w:t>deepen the chasm between the parties</w:t>
      </w:r>
      <w:r w:rsidRPr="00F81343">
        <w:rPr>
          <w:rStyle w:val="StyleUnderline"/>
        </w:rPr>
        <w:t xml:space="preserve"> to even reach agreements</w:t>
      </w:r>
      <w:r w:rsidRPr="00F81343">
        <w:rPr>
          <w:sz w:val="12"/>
          <w:szCs w:val="12"/>
        </w:rPr>
        <w:t>," the observer said.</w:t>
      </w:r>
    </w:p>
    <w:p w:rsidR="00EB655C" w:rsidRPr="00F81343" w:rsidRDefault="00EB655C" w:rsidP="001B1F3B">
      <w:pPr>
        <w:rPr>
          <w:sz w:val="12"/>
          <w:szCs w:val="12"/>
        </w:rPr>
      </w:pPr>
    </w:p>
    <w:p w:rsidR="00F80A54" w:rsidRPr="00F81343" w:rsidRDefault="00F80A54" w:rsidP="00F80A54">
      <w:pPr>
        <w:pStyle w:val="Heading3"/>
      </w:pPr>
      <w:bookmarkStart w:id="20" w:name="_Toc487825227"/>
      <w:r w:rsidRPr="00F81343">
        <w:lastRenderedPageBreak/>
        <w:t>Links---A2:  DC/PR = Plan Not Congress</w:t>
      </w:r>
      <w:bookmarkEnd w:id="20"/>
    </w:p>
    <w:p w:rsidR="00F80A54" w:rsidRPr="00F81343" w:rsidRDefault="00F80A54" w:rsidP="00F80A54">
      <w:pPr>
        <w:rPr>
          <w:sz w:val="12"/>
          <w:szCs w:val="12"/>
        </w:rPr>
      </w:pPr>
    </w:p>
    <w:p w:rsidR="00F80A54" w:rsidRPr="00F81343" w:rsidRDefault="00F80A54" w:rsidP="00F80A54">
      <w:pPr>
        <w:pStyle w:val="Heading4"/>
        <w:rPr>
          <w:sz w:val="28"/>
        </w:rPr>
      </w:pPr>
      <w:r w:rsidRPr="00F81343">
        <w:rPr>
          <w:sz w:val="28"/>
        </w:rPr>
        <w:t xml:space="preserve">USFG = 3 branches of CENTRALIZED government– local </w:t>
      </w:r>
      <w:r w:rsidRPr="00F81343">
        <w:rPr>
          <w:b w:val="0"/>
          <w:sz w:val="28"/>
        </w:rPr>
        <w:t>(DC/PR)</w:t>
      </w:r>
      <w:r w:rsidRPr="00F81343">
        <w:rPr>
          <w:sz w:val="28"/>
        </w:rPr>
        <w:t xml:space="preserve"> government action isn’t topical</w:t>
      </w:r>
    </w:p>
    <w:p w:rsidR="00F80A54" w:rsidRPr="00F81343" w:rsidRDefault="00F80A54" w:rsidP="00F80A54">
      <w:pPr>
        <w:rPr>
          <w:sz w:val="12"/>
          <w:szCs w:val="12"/>
        </w:rPr>
      </w:pPr>
      <w:r w:rsidRPr="00F81343">
        <w:rPr>
          <w:rStyle w:val="Style13ptBold"/>
          <w:sz w:val="28"/>
        </w:rPr>
        <w:t>National Atlas 13</w:t>
      </w:r>
      <w:r w:rsidRPr="00F81343">
        <w:rPr>
          <w:sz w:val="12"/>
          <w:szCs w:val="12"/>
        </w:rPr>
        <w:t xml:space="preserve"> – “Government of the United States”, 1-14, http://www.nationalatlas.gov/government.html</w:t>
      </w:r>
    </w:p>
    <w:p w:rsidR="00F80A54" w:rsidRPr="00F81343" w:rsidRDefault="00F80A54" w:rsidP="00F80A54">
      <w:pPr>
        <w:rPr>
          <w:sz w:val="12"/>
          <w:szCs w:val="12"/>
        </w:rPr>
      </w:pPr>
      <w:r w:rsidRPr="00F81343">
        <w:rPr>
          <w:sz w:val="12"/>
          <w:szCs w:val="12"/>
        </w:rPr>
        <w:t>Introduction</w:t>
      </w:r>
    </w:p>
    <w:p w:rsidR="00F80A54" w:rsidRPr="00F81343" w:rsidRDefault="00F80A54" w:rsidP="00F80A54">
      <w:pPr>
        <w:rPr>
          <w:sz w:val="12"/>
          <w:szCs w:val="12"/>
        </w:rPr>
      </w:pPr>
      <w:r w:rsidRPr="00F81343">
        <w:rPr>
          <w:sz w:val="12"/>
          <w:szCs w:val="12"/>
        </w:rPr>
        <w:t xml:space="preserve">The United States of America is a democracy, which means it is governed by the will of its people. Its government provides a system of management for American citizens. Established in 1789, </w:t>
      </w:r>
      <w:r w:rsidRPr="00F81343">
        <w:rPr>
          <w:rStyle w:val="StyleUnderline"/>
        </w:rPr>
        <w:t xml:space="preserve">the </w:t>
      </w:r>
      <w:r w:rsidRPr="00F81343">
        <w:rPr>
          <w:rStyle w:val="StyleUnderline"/>
          <w:highlight w:val="cyan"/>
        </w:rPr>
        <w:t>U</w:t>
      </w:r>
      <w:r w:rsidRPr="00F81343">
        <w:rPr>
          <w:rStyle w:val="StyleUnderline"/>
        </w:rPr>
        <w:t xml:space="preserve">nited </w:t>
      </w:r>
      <w:r w:rsidRPr="00F81343">
        <w:rPr>
          <w:rStyle w:val="StyleUnderline"/>
          <w:highlight w:val="cyan"/>
        </w:rPr>
        <w:t>S</w:t>
      </w:r>
      <w:r w:rsidRPr="00F81343">
        <w:rPr>
          <w:rStyle w:val="StyleUnderline"/>
        </w:rPr>
        <w:t xml:space="preserve">tates </w:t>
      </w:r>
      <w:r w:rsidRPr="00F81343">
        <w:rPr>
          <w:rStyle w:val="StyleUnderline"/>
          <w:highlight w:val="cyan"/>
        </w:rPr>
        <w:t>is a federal republic</w:t>
      </w:r>
      <w:r w:rsidRPr="00F81343">
        <w:rPr>
          <w:sz w:val="12"/>
          <w:szCs w:val="12"/>
        </w:rPr>
        <w:t xml:space="preserve">, with a strong democratic tradition. Its legal system is based on English common law. </w:t>
      </w:r>
      <w:r w:rsidRPr="00F81343">
        <w:rPr>
          <w:rStyle w:val="StyleUnderline"/>
        </w:rPr>
        <w:t xml:space="preserve">The </w:t>
      </w:r>
      <w:r w:rsidRPr="00F81343">
        <w:rPr>
          <w:rStyle w:val="StyleUnderline"/>
          <w:highlight w:val="cyan"/>
        </w:rPr>
        <w:t>government is divided into separate</w:t>
      </w:r>
      <w:r w:rsidRPr="00F81343">
        <w:rPr>
          <w:rStyle w:val="StyleUnderline"/>
        </w:rPr>
        <w:t xml:space="preserve"> governing </w:t>
      </w:r>
      <w:r w:rsidRPr="00F81343">
        <w:rPr>
          <w:rStyle w:val="StyleUnderline"/>
          <w:highlight w:val="cyan"/>
        </w:rPr>
        <w:t>units</w:t>
      </w:r>
      <w:r w:rsidRPr="00F81343">
        <w:rPr>
          <w:rStyle w:val="StyleUnderline"/>
        </w:rPr>
        <w:t xml:space="preserve">. At </w:t>
      </w:r>
      <w:r w:rsidRPr="00F81343">
        <w:rPr>
          <w:rStyle w:val="StyleUnderline"/>
          <w:highlight w:val="cyan"/>
        </w:rPr>
        <w:t>the top</w:t>
      </w:r>
      <w:r w:rsidRPr="00F81343">
        <w:rPr>
          <w:rStyle w:val="StyleUnderline"/>
        </w:rPr>
        <w:t xml:space="preserve"> level </w:t>
      </w:r>
      <w:r w:rsidRPr="00F81343">
        <w:rPr>
          <w:rStyle w:val="StyleUnderline"/>
          <w:highlight w:val="cyan"/>
        </w:rPr>
        <w:t>is</w:t>
      </w:r>
      <w:r w:rsidRPr="00F81343">
        <w:rPr>
          <w:rStyle w:val="StyleUnderline"/>
        </w:rPr>
        <w:t xml:space="preserve"> the </w:t>
      </w:r>
      <w:r w:rsidRPr="00F81343">
        <w:rPr>
          <w:rStyle w:val="StyleUnderline"/>
          <w:highlight w:val="cyan"/>
        </w:rPr>
        <w:t>Federal</w:t>
      </w:r>
      <w:r w:rsidRPr="00F81343">
        <w:rPr>
          <w:rStyle w:val="StyleUnderline"/>
        </w:rPr>
        <w:t xml:space="preserve"> </w:t>
      </w:r>
      <w:r w:rsidRPr="00F81343">
        <w:rPr>
          <w:rStyle w:val="StyleUnderline"/>
          <w:highlight w:val="cyan"/>
        </w:rPr>
        <w:t>Gov</w:t>
      </w:r>
      <w:r w:rsidRPr="00F81343">
        <w:rPr>
          <w:rStyle w:val="StyleUnderline"/>
        </w:rPr>
        <w:t>ernment</w:t>
      </w:r>
      <w:r w:rsidRPr="00F81343">
        <w:rPr>
          <w:sz w:val="12"/>
          <w:szCs w:val="12"/>
        </w:rPr>
        <w:t xml:space="preserve">, </w:t>
      </w:r>
      <w:r w:rsidRPr="00F81343">
        <w:rPr>
          <w:rStyle w:val="StyleUnderline"/>
          <w:highlight w:val="cyan"/>
        </w:rPr>
        <w:t>which provides functions</w:t>
      </w:r>
      <w:r w:rsidRPr="00F81343">
        <w:rPr>
          <w:sz w:val="12"/>
          <w:szCs w:val="12"/>
        </w:rPr>
        <w:t xml:space="preserve"> that are best </w:t>
      </w:r>
      <w:r w:rsidRPr="00F81343">
        <w:rPr>
          <w:rStyle w:val="StyleUnderline"/>
          <w:highlight w:val="cyan"/>
        </w:rPr>
        <w:t xml:space="preserve">managed by a </w:t>
      </w:r>
      <w:r w:rsidRPr="00F81343">
        <w:rPr>
          <w:rStyle w:val="Emphasis"/>
          <w:highlight w:val="cyan"/>
        </w:rPr>
        <w:t>centralized government</w:t>
      </w:r>
      <w:r w:rsidRPr="00F81343">
        <w:rPr>
          <w:sz w:val="12"/>
          <w:szCs w:val="12"/>
        </w:rPr>
        <w:t>, such as defense, currency regulation, and foreign relations. Its capital city is Washington, D.C.</w:t>
      </w:r>
    </w:p>
    <w:p w:rsidR="00F80A54" w:rsidRPr="00F81343" w:rsidRDefault="00F80A54" w:rsidP="00F80A54">
      <w:pPr>
        <w:rPr>
          <w:sz w:val="12"/>
          <w:szCs w:val="12"/>
        </w:rPr>
      </w:pPr>
      <w:r w:rsidRPr="00F81343">
        <w:rPr>
          <w:sz w:val="12"/>
          <w:szCs w:val="12"/>
        </w:rPr>
        <w:t>Federal Government</w:t>
      </w:r>
    </w:p>
    <w:p w:rsidR="00F80A54" w:rsidRPr="00F81343" w:rsidRDefault="00F80A54" w:rsidP="00F80A54">
      <w:pPr>
        <w:rPr>
          <w:sz w:val="12"/>
          <w:szCs w:val="12"/>
        </w:rPr>
      </w:pPr>
      <w:r w:rsidRPr="00F81343">
        <w:rPr>
          <w:rStyle w:val="StyleUnderline"/>
          <w:highlight w:val="cyan"/>
        </w:rPr>
        <w:t>At the Federal level, there are three branches</w:t>
      </w:r>
      <w:r w:rsidRPr="00F81343">
        <w:rPr>
          <w:sz w:val="12"/>
          <w:szCs w:val="12"/>
        </w:rPr>
        <w:t xml:space="preserve"> of government: </w:t>
      </w:r>
      <w:r w:rsidRPr="00F81343">
        <w:rPr>
          <w:rStyle w:val="StyleUnderline"/>
          <w:highlight w:val="cyan"/>
        </w:rPr>
        <w:t>executive, legislative, and judicial</w:t>
      </w:r>
      <w:r w:rsidRPr="00F81343">
        <w:rPr>
          <w:sz w:val="12"/>
          <w:szCs w:val="12"/>
        </w:rPr>
        <w:t>. These branches work in concert under a set of checks and balances that ensure a relatively even distribution of authority and power.</w:t>
      </w:r>
    </w:p>
    <w:p w:rsidR="00F80A54" w:rsidRPr="00F81343" w:rsidRDefault="00F80A54" w:rsidP="00F80A54">
      <w:pPr>
        <w:rPr>
          <w:sz w:val="12"/>
          <w:szCs w:val="12"/>
        </w:rPr>
      </w:pPr>
    </w:p>
    <w:p w:rsidR="005C6857" w:rsidRPr="00F81343" w:rsidRDefault="00E61E81" w:rsidP="005C6857">
      <w:pPr>
        <w:pStyle w:val="Heading3"/>
      </w:pPr>
      <w:bookmarkStart w:id="21" w:name="_Toc487825228"/>
      <w:r w:rsidRPr="00F81343">
        <w:lastRenderedPageBreak/>
        <w:t>Internal---Base Key</w:t>
      </w:r>
      <w:bookmarkEnd w:id="21"/>
    </w:p>
    <w:p w:rsidR="005C6857" w:rsidRPr="00F81343" w:rsidRDefault="005C6857" w:rsidP="005C6857">
      <w:pPr>
        <w:rPr>
          <w:sz w:val="12"/>
          <w:szCs w:val="12"/>
        </w:rPr>
      </w:pPr>
    </w:p>
    <w:p w:rsidR="005C6857" w:rsidRPr="00F81343" w:rsidRDefault="005C6857" w:rsidP="005C6857">
      <w:pPr>
        <w:pStyle w:val="Heading4"/>
        <w:rPr>
          <w:sz w:val="28"/>
        </w:rPr>
      </w:pPr>
      <w:r w:rsidRPr="00F81343">
        <w:rPr>
          <w:sz w:val="28"/>
        </w:rPr>
        <w:t>Base key but support not resilient –</w:t>
      </w:r>
      <w:r w:rsidRPr="00F81343">
        <w:rPr>
          <w:sz w:val="28"/>
          <w:u w:val="single"/>
        </w:rPr>
        <w:t xml:space="preserve">most robust </w:t>
      </w:r>
      <w:r w:rsidRPr="00F81343">
        <w:rPr>
          <w:sz w:val="28"/>
        </w:rPr>
        <w:t>theory proves the link true</w:t>
      </w:r>
    </w:p>
    <w:p w:rsidR="005C6857" w:rsidRPr="00F81343" w:rsidRDefault="005C6857" w:rsidP="005C6857">
      <w:pPr>
        <w:rPr>
          <w:sz w:val="12"/>
          <w:szCs w:val="12"/>
        </w:rPr>
      </w:pPr>
      <w:r w:rsidRPr="00F81343">
        <w:rPr>
          <w:rStyle w:val="Style13ptBold"/>
          <w:sz w:val="28"/>
        </w:rPr>
        <w:t>Walsh, 17</w:t>
      </w:r>
      <w:r w:rsidRPr="00F81343">
        <w:rPr>
          <w:sz w:val="12"/>
          <w:szCs w:val="12"/>
        </w:rPr>
        <w:t xml:space="preserve"> --- PhD candidate in political science at Rutgers University, and a veteran of the U.S. Marine Corps (David Hunter Walsh, “Yes, Trump will face a backlash if he doesn’t deliver on his promises,” </w:t>
      </w:r>
      <w:hyperlink r:id="rId16" w:history="1">
        <w:r w:rsidRPr="00F81343">
          <w:rPr>
            <w:rStyle w:val="Hyperlink"/>
          </w:rPr>
          <w:t>https://www.washingtonpost.com/news/monkey-cage/wp/2017/01/20/yes-trump-will-face-a-backlash-if-he-doesnt-deliver-on-his-promises/?utm_term=.250bb333ed24</w:t>
        </w:r>
      </w:hyperlink>
      <w:r w:rsidRPr="00F81343">
        <w:rPr>
          <w:sz w:val="12"/>
          <w:szCs w:val="12"/>
        </w:rPr>
        <w:t>, accessed on 1/21/17)</w:t>
      </w:r>
    </w:p>
    <w:p w:rsidR="005C6857" w:rsidRPr="00F81343" w:rsidRDefault="005C6857" w:rsidP="005C6857">
      <w:pPr>
        <w:rPr>
          <w:sz w:val="12"/>
          <w:szCs w:val="12"/>
        </w:rPr>
      </w:pPr>
      <w:r w:rsidRPr="00F81343">
        <w:rPr>
          <w:rStyle w:val="StyleUnderline"/>
          <w:highlight w:val="yellow"/>
        </w:rPr>
        <w:t xml:space="preserve">Trump’s </w:t>
      </w:r>
      <w:r w:rsidRPr="00F81343">
        <w:rPr>
          <w:rStyle w:val="StyleUnderline"/>
        </w:rPr>
        <w:t xml:space="preserve">penchant for sweeping </w:t>
      </w:r>
      <w:r w:rsidRPr="00F81343">
        <w:rPr>
          <w:rStyle w:val="StyleUnderline"/>
          <w:highlight w:val="yellow"/>
        </w:rPr>
        <w:t>promises</w:t>
      </w:r>
      <w:r w:rsidRPr="00F81343">
        <w:rPr>
          <w:sz w:val="12"/>
          <w:szCs w:val="12"/>
        </w:rPr>
        <w:t xml:space="preserve"> — and the likelihood that he may have trouble keeping them — </w:t>
      </w:r>
      <w:r w:rsidRPr="00F81343">
        <w:rPr>
          <w:rStyle w:val="StyleUnderline"/>
          <w:highlight w:val="yellow"/>
        </w:rPr>
        <w:t>has Republicans concerned about what would happen if he doesn’t</w:t>
      </w:r>
      <w:r w:rsidRPr="00F81343">
        <w:rPr>
          <w:rStyle w:val="StyleUnderline"/>
        </w:rPr>
        <w:t xml:space="preserve"> or can’t </w:t>
      </w:r>
      <w:r w:rsidRPr="00F81343">
        <w:rPr>
          <w:rStyle w:val="StyleUnderline"/>
          <w:highlight w:val="yellow"/>
        </w:rPr>
        <w:t>follow through</w:t>
      </w:r>
      <w:r w:rsidRPr="00F81343">
        <w:rPr>
          <w:sz w:val="12"/>
          <w:szCs w:val="12"/>
        </w:rPr>
        <w:t xml:space="preserve">. “If we’re given the White House and both houses of Congress and we don’t deliver,” Texas Sen. Ted Cruz said recently, “I think </w:t>
      </w:r>
      <w:r w:rsidRPr="00F81343">
        <w:rPr>
          <w:rStyle w:val="StyleUnderline"/>
          <w:highlight w:val="yellow"/>
        </w:rPr>
        <w:t xml:space="preserve">there will be </w:t>
      </w:r>
      <w:r w:rsidRPr="00F81343">
        <w:rPr>
          <w:rStyle w:val="Emphasis"/>
          <w:highlight w:val="yellow"/>
        </w:rPr>
        <w:t>pitchforks</w:t>
      </w:r>
      <w:r w:rsidRPr="00F81343">
        <w:rPr>
          <w:rStyle w:val="StyleUnderline"/>
          <w:highlight w:val="yellow"/>
        </w:rPr>
        <w:t xml:space="preserve"> </w:t>
      </w:r>
      <w:r w:rsidRPr="00F81343">
        <w:rPr>
          <w:rStyle w:val="StyleUnderline"/>
        </w:rPr>
        <w:t xml:space="preserve">and </w:t>
      </w:r>
      <w:r w:rsidRPr="00F81343">
        <w:rPr>
          <w:rStyle w:val="Emphasis"/>
        </w:rPr>
        <w:t>torches</w:t>
      </w:r>
      <w:r w:rsidRPr="00F81343">
        <w:rPr>
          <w:rStyle w:val="StyleUnderline"/>
        </w:rPr>
        <w:t xml:space="preserve"> </w:t>
      </w:r>
      <w:r w:rsidRPr="00F81343">
        <w:rPr>
          <w:rStyle w:val="StyleUnderline"/>
          <w:highlight w:val="yellow"/>
        </w:rPr>
        <w:t>in the streets</w:t>
      </w:r>
      <w:r w:rsidRPr="00F81343">
        <w:rPr>
          <w:sz w:val="12"/>
          <w:szCs w:val="12"/>
        </w:rPr>
        <w:t>.”</w:t>
      </w:r>
    </w:p>
    <w:p w:rsidR="005C6857" w:rsidRPr="00F81343" w:rsidRDefault="005C6857" w:rsidP="005C6857">
      <w:pPr>
        <w:rPr>
          <w:sz w:val="12"/>
          <w:szCs w:val="12"/>
        </w:rPr>
      </w:pPr>
      <w:r w:rsidRPr="00F81343">
        <w:rPr>
          <w:sz w:val="12"/>
          <w:szCs w:val="12"/>
        </w:rPr>
        <w:t xml:space="preserve">Although Cruz’s vision of a violent uprising may be an exaggeration, my research suggests that </w:t>
      </w:r>
      <w:r w:rsidRPr="00F81343">
        <w:rPr>
          <w:rStyle w:val="StyleUnderline"/>
          <w:highlight w:val="yellow"/>
        </w:rPr>
        <w:t xml:space="preserve">Trump </w:t>
      </w:r>
      <w:r w:rsidRPr="00F81343">
        <w:rPr>
          <w:rStyle w:val="StyleUnderline"/>
        </w:rPr>
        <w:t xml:space="preserve">would indeed </w:t>
      </w:r>
      <w:r w:rsidRPr="00F81343">
        <w:rPr>
          <w:rStyle w:val="StyleUnderline"/>
          <w:highlight w:val="yellow"/>
        </w:rPr>
        <w:t>face</w:t>
      </w:r>
      <w:r w:rsidRPr="00F81343">
        <w:rPr>
          <w:rStyle w:val="StyleUnderline"/>
        </w:rPr>
        <w:t xml:space="preserve"> a </w:t>
      </w:r>
      <w:r w:rsidRPr="00F81343">
        <w:rPr>
          <w:rStyle w:val="StyleUnderline"/>
          <w:highlight w:val="yellow"/>
        </w:rPr>
        <w:t>backlash if he fails to deliver on key promises</w:t>
      </w:r>
      <w:r w:rsidRPr="00F81343">
        <w:rPr>
          <w:sz w:val="12"/>
          <w:szCs w:val="12"/>
        </w:rPr>
        <w:t>.</w:t>
      </w:r>
    </w:p>
    <w:p w:rsidR="005C6857" w:rsidRPr="00F81343" w:rsidRDefault="005C6857" w:rsidP="005C6857">
      <w:pPr>
        <w:rPr>
          <w:sz w:val="12"/>
          <w:szCs w:val="12"/>
        </w:rPr>
      </w:pPr>
      <w:r w:rsidRPr="00F81343">
        <w:rPr>
          <w:sz w:val="12"/>
          <w:szCs w:val="12"/>
        </w:rPr>
        <w:t xml:space="preserve"> [Will Trump follow through on all his Day One promises? Doesn’t look like it.]</w:t>
      </w:r>
    </w:p>
    <w:p w:rsidR="005C6857" w:rsidRPr="00F81343" w:rsidRDefault="005C6857" w:rsidP="005C6857">
      <w:pPr>
        <w:rPr>
          <w:sz w:val="12"/>
          <w:szCs w:val="12"/>
        </w:rPr>
      </w:pPr>
      <w:r w:rsidRPr="00F81343">
        <w:rPr>
          <w:rStyle w:val="StyleUnderline"/>
          <w:highlight w:val="yellow"/>
        </w:rPr>
        <w:t>Losses outweigh gains</w:t>
      </w:r>
      <w:r w:rsidRPr="00F81343">
        <w:rPr>
          <w:rStyle w:val="StyleUnderline"/>
        </w:rPr>
        <w:t xml:space="preserve"> in the human mind</w:t>
      </w:r>
      <w:r w:rsidRPr="00F81343">
        <w:rPr>
          <w:sz w:val="12"/>
          <w:szCs w:val="12"/>
        </w:rPr>
        <w:t>. What does that mean for politics?</w:t>
      </w:r>
    </w:p>
    <w:p w:rsidR="005C6857" w:rsidRPr="00F81343" w:rsidRDefault="005C6857" w:rsidP="005C6857">
      <w:pPr>
        <w:rPr>
          <w:sz w:val="12"/>
          <w:szCs w:val="12"/>
        </w:rPr>
      </w:pPr>
      <w:r w:rsidRPr="00F81343">
        <w:rPr>
          <w:rStyle w:val="StyleUnderline"/>
          <w:highlight w:val="yellow"/>
        </w:rPr>
        <w:t>That conclusion rests on</w:t>
      </w:r>
      <w:r w:rsidRPr="00F81343">
        <w:rPr>
          <w:rStyle w:val="StyleUnderline"/>
        </w:rPr>
        <w:t xml:space="preserve"> one of </w:t>
      </w:r>
      <w:r w:rsidRPr="00F81343">
        <w:rPr>
          <w:rStyle w:val="StyleUnderline"/>
          <w:highlight w:val="yellow"/>
        </w:rPr>
        <w:t xml:space="preserve">the </w:t>
      </w:r>
      <w:r w:rsidRPr="00F81343">
        <w:rPr>
          <w:rStyle w:val="Emphasis"/>
          <w:highlight w:val="yellow"/>
        </w:rPr>
        <w:t>most robust</w:t>
      </w:r>
      <w:r w:rsidRPr="00F81343">
        <w:rPr>
          <w:rStyle w:val="StyleUnderline"/>
          <w:highlight w:val="yellow"/>
        </w:rPr>
        <w:t xml:space="preserve"> theories of modern psychology</w:t>
      </w:r>
      <w:r w:rsidRPr="00F81343">
        <w:rPr>
          <w:sz w:val="12"/>
          <w:szCs w:val="12"/>
        </w:rPr>
        <w:t xml:space="preserve">, prospect theory. </w:t>
      </w:r>
      <w:r w:rsidRPr="00F81343">
        <w:rPr>
          <w:rStyle w:val="StyleUnderline"/>
        </w:rPr>
        <w:t xml:space="preserve">Prospect theory argues that in our minds, perceived losses outweigh perceived gains </w:t>
      </w:r>
      <w:r w:rsidRPr="00F81343">
        <w:rPr>
          <w:rStyle w:val="StyleUnderline"/>
          <w:highlight w:val="yellow"/>
        </w:rPr>
        <w:t>in ways that profoundly affect</w:t>
      </w:r>
      <w:r w:rsidRPr="00F81343">
        <w:rPr>
          <w:rStyle w:val="StyleUnderline"/>
        </w:rPr>
        <w:t xml:space="preserve"> our </w:t>
      </w:r>
      <w:r w:rsidRPr="00F81343">
        <w:rPr>
          <w:rStyle w:val="StyleUnderline"/>
          <w:highlight w:val="yellow"/>
        </w:rPr>
        <w:t>decision-making</w:t>
      </w:r>
      <w:r w:rsidRPr="00F81343">
        <w:rPr>
          <w:rStyle w:val="StyleUnderline"/>
        </w:rPr>
        <w:t>.</w:t>
      </w:r>
    </w:p>
    <w:p w:rsidR="005C6857" w:rsidRPr="00F81343" w:rsidRDefault="005C6857" w:rsidP="005C6857">
      <w:pPr>
        <w:rPr>
          <w:sz w:val="12"/>
          <w:szCs w:val="12"/>
        </w:rPr>
      </w:pPr>
      <w:r w:rsidRPr="00F81343">
        <w:rPr>
          <w:rStyle w:val="StyleUnderline"/>
        </w:rPr>
        <w:t>In a political context</w:t>
      </w:r>
      <w:r w:rsidRPr="00F81343">
        <w:rPr>
          <w:sz w:val="12"/>
          <w:szCs w:val="12"/>
        </w:rPr>
        <w:t xml:space="preserve">, this means that </w:t>
      </w:r>
      <w:r w:rsidRPr="00F81343">
        <w:rPr>
          <w:rStyle w:val="StyleUnderline"/>
        </w:rPr>
        <w:t xml:space="preserve">when the president surprises you by doing something you like, you’re happy about it. But that </w:t>
      </w:r>
      <w:r w:rsidRPr="00F81343">
        <w:rPr>
          <w:rStyle w:val="StyleUnderline"/>
          <w:highlight w:val="yellow"/>
        </w:rPr>
        <w:t>happiness is not nearly as powerful as</w:t>
      </w:r>
      <w:r w:rsidRPr="00F81343">
        <w:rPr>
          <w:sz w:val="12"/>
          <w:szCs w:val="12"/>
        </w:rPr>
        <w:t xml:space="preserve"> the d</w:t>
      </w:r>
      <w:r w:rsidRPr="00F81343">
        <w:rPr>
          <w:rStyle w:val="StyleUnderline"/>
        </w:rPr>
        <w:t xml:space="preserve">isappointment </w:t>
      </w:r>
      <w:r w:rsidRPr="00F81343">
        <w:rPr>
          <w:sz w:val="12"/>
          <w:szCs w:val="12"/>
        </w:rPr>
        <w:t xml:space="preserve">— or even </w:t>
      </w:r>
      <w:r w:rsidRPr="00F81343">
        <w:rPr>
          <w:rStyle w:val="StyleUnderline"/>
        </w:rPr>
        <w:t xml:space="preserve">sadness or </w:t>
      </w:r>
      <w:r w:rsidRPr="00F81343">
        <w:rPr>
          <w:rStyle w:val="StyleUnderline"/>
          <w:highlight w:val="yellow"/>
        </w:rPr>
        <w:t>anger</w:t>
      </w:r>
      <w:r w:rsidRPr="00F81343">
        <w:rPr>
          <w:rStyle w:val="StyleUnderline"/>
        </w:rPr>
        <w:t xml:space="preserve"> — that you experience </w:t>
      </w:r>
      <w:r w:rsidRPr="00F81343">
        <w:rPr>
          <w:rStyle w:val="StyleUnderline"/>
          <w:highlight w:val="yellow"/>
        </w:rPr>
        <w:t>when the pres</w:t>
      </w:r>
      <w:r w:rsidRPr="00F81343">
        <w:rPr>
          <w:rStyle w:val="StyleUnderline"/>
        </w:rPr>
        <w:t xml:space="preserve">ident </w:t>
      </w:r>
      <w:r w:rsidRPr="00F81343">
        <w:rPr>
          <w:rStyle w:val="StyleUnderline"/>
          <w:highlight w:val="yellow"/>
        </w:rPr>
        <w:t>does something you hate</w:t>
      </w:r>
      <w:r w:rsidRPr="00F81343">
        <w:rPr>
          <w:sz w:val="12"/>
          <w:szCs w:val="12"/>
        </w:rPr>
        <w:t xml:space="preserve">. One implication is that </w:t>
      </w:r>
      <w:r w:rsidRPr="00F81343">
        <w:rPr>
          <w:rStyle w:val="Emphasis"/>
          <w:highlight w:val="yellow"/>
        </w:rPr>
        <w:t xml:space="preserve">the backlash a president faces for breaking a promise to his supporters may be much stronger than whatever positive reactions come </w:t>
      </w:r>
      <w:r w:rsidRPr="00F81343">
        <w:rPr>
          <w:rStyle w:val="Emphasis"/>
        </w:rPr>
        <w:t>from voters who are pleasantly surprised by his decision not to pursue that campaign pledge</w:t>
      </w:r>
      <w:r w:rsidRPr="00F81343">
        <w:rPr>
          <w:sz w:val="12"/>
          <w:szCs w:val="12"/>
        </w:rPr>
        <w:t>.</w:t>
      </w:r>
    </w:p>
    <w:p w:rsidR="005C6857" w:rsidRPr="00F81343" w:rsidRDefault="005C6857" w:rsidP="005C6857">
      <w:pPr>
        <w:rPr>
          <w:rStyle w:val="Emphasis"/>
        </w:rPr>
      </w:pPr>
      <w:r w:rsidRPr="00F81343">
        <w:rPr>
          <w:rStyle w:val="StyleUnderline"/>
        </w:rPr>
        <w:t>For Trump, a shift away from some of the radical positions he has staked out may in fact please even a majority of Americans. But</w:t>
      </w:r>
      <w:r w:rsidRPr="00F81343">
        <w:rPr>
          <w:sz w:val="12"/>
          <w:szCs w:val="12"/>
        </w:rPr>
        <w:t xml:space="preserve"> </w:t>
      </w:r>
      <w:r w:rsidRPr="00F81343">
        <w:rPr>
          <w:rStyle w:val="StyleUnderline"/>
          <w:highlight w:val="yellow"/>
        </w:rPr>
        <w:t>any positive reaction will</w:t>
      </w:r>
      <w:r w:rsidRPr="00F81343">
        <w:rPr>
          <w:rStyle w:val="StyleUnderline"/>
        </w:rPr>
        <w:t xml:space="preserve"> likely </w:t>
      </w:r>
      <w:r w:rsidRPr="00F81343">
        <w:rPr>
          <w:rStyle w:val="StyleUnderline"/>
          <w:highlight w:val="yellow"/>
        </w:rPr>
        <w:t xml:space="preserve">be muted, while </w:t>
      </w:r>
      <w:r w:rsidRPr="00F81343">
        <w:rPr>
          <w:rStyle w:val="Emphasis"/>
          <w:highlight w:val="yellow"/>
        </w:rPr>
        <w:t>the disappointment of his original supporters will be amplified</w:t>
      </w:r>
      <w:r w:rsidRPr="00F81343">
        <w:rPr>
          <w:sz w:val="12"/>
          <w:szCs w:val="12"/>
          <w:highlight w:val="yellow"/>
        </w:rPr>
        <w:t xml:space="preserve">. </w:t>
      </w:r>
      <w:r w:rsidRPr="00F81343">
        <w:rPr>
          <w:rStyle w:val="Emphasis"/>
          <w:highlight w:val="yellow"/>
        </w:rPr>
        <w:t xml:space="preserve">He could find himself losing some of his supporters without picking up the same number from the other side — which could leave him even more unpopular </w:t>
      </w:r>
      <w:r w:rsidRPr="00F81343">
        <w:rPr>
          <w:rStyle w:val="Emphasis"/>
        </w:rPr>
        <w:t>than he already is.</w:t>
      </w:r>
    </w:p>
    <w:p w:rsidR="005C6857" w:rsidRPr="00F81343" w:rsidRDefault="005C6857" w:rsidP="005C6857">
      <w:pPr>
        <w:rPr>
          <w:sz w:val="12"/>
          <w:szCs w:val="12"/>
        </w:rPr>
      </w:pPr>
    </w:p>
    <w:p w:rsidR="005C6857" w:rsidRPr="00F81343" w:rsidRDefault="005C6857" w:rsidP="005C6857">
      <w:pPr>
        <w:pStyle w:val="Heading4"/>
        <w:rPr>
          <w:sz w:val="28"/>
        </w:rPr>
      </w:pPr>
      <w:r w:rsidRPr="00F81343">
        <w:rPr>
          <w:sz w:val="28"/>
        </w:rPr>
        <w:t>Trump is only concerned with retaining the support of his Republican base --- if it starts to abandon him his approval rating will plummet further</w:t>
      </w:r>
    </w:p>
    <w:p w:rsidR="005C6857" w:rsidRPr="00F81343" w:rsidRDefault="005C6857" w:rsidP="005C6857">
      <w:pPr>
        <w:rPr>
          <w:sz w:val="12"/>
          <w:szCs w:val="12"/>
        </w:rPr>
      </w:pPr>
      <w:r w:rsidRPr="00F81343">
        <w:rPr>
          <w:rStyle w:val="Style13ptBold"/>
          <w:sz w:val="28"/>
        </w:rPr>
        <w:t>Lauter, 2/13/17</w:t>
      </w:r>
      <w:r w:rsidRPr="00F81343">
        <w:rPr>
          <w:sz w:val="12"/>
          <w:szCs w:val="12"/>
        </w:rPr>
        <w:t xml:space="preserve"> (David, “Trump has gotten even less popular while in office,” </w:t>
      </w:r>
      <w:hyperlink r:id="rId17" w:history="1">
        <w:r w:rsidRPr="00F81343">
          <w:rPr>
            <w:rStyle w:val="Hyperlink"/>
          </w:rPr>
          <w:t>http://www.latimes.com/politics/la-na-pol-trump-polls-20170213-story.html</w:t>
        </w:r>
      </w:hyperlink>
      <w:r w:rsidRPr="00F81343">
        <w:rPr>
          <w:sz w:val="12"/>
          <w:szCs w:val="12"/>
        </w:rPr>
        <w:t>, accessed on 2/14/17, JMP)</w:t>
      </w:r>
    </w:p>
    <w:p w:rsidR="005C6857" w:rsidRPr="00F81343" w:rsidRDefault="005C6857" w:rsidP="005C6857">
      <w:pPr>
        <w:rPr>
          <w:sz w:val="12"/>
          <w:szCs w:val="12"/>
        </w:rPr>
      </w:pPr>
      <w:r w:rsidRPr="00F81343">
        <w:rPr>
          <w:sz w:val="12"/>
          <w:szCs w:val="12"/>
        </w:rPr>
        <w:t>One of the enduring myths of President Trump’s political career is the belief that “nothing matters” — that the controversies that surround him have no effect on his standing with the public.</w:t>
      </w:r>
    </w:p>
    <w:p w:rsidR="005C6857" w:rsidRPr="00F81343" w:rsidRDefault="005C6857" w:rsidP="005C6857">
      <w:pPr>
        <w:rPr>
          <w:sz w:val="12"/>
          <w:szCs w:val="12"/>
        </w:rPr>
      </w:pPr>
      <w:r w:rsidRPr="00F81343">
        <w:rPr>
          <w:sz w:val="12"/>
          <w:szCs w:val="12"/>
        </w:rPr>
        <w:t xml:space="preserve">The three weeks since Trump’s inauguration have once again proven that untrue: </w:t>
      </w:r>
      <w:r w:rsidRPr="00F81343">
        <w:rPr>
          <w:rStyle w:val="StyleUnderline"/>
        </w:rPr>
        <w:t>Trump has lost significant ground in public approval</w:t>
      </w:r>
      <w:r w:rsidRPr="00F81343">
        <w:rPr>
          <w:sz w:val="12"/>
          <w:szCs w:val="12"/>
        </w:rPr>
        <w:t xml:space="preserve"> in the aftermath of a rough start.</w:t>
      </w:r>
    </w:p>
    <w:p w:rsidR="005C6857" w:rsidRPr="00F81343" w:rsidRDefault="005C6857" w:rsidP="005C6857">
      <w:pPr>
        <w:rPr>
          <w:sz w:val="12"/>
          <w:szCs w:val="12"/>
        </w:rPr>
      </w:pPr>
      <w:r w:rsidRPr="00F81343">
        <w:rPr>
          <w:rStyle w:val="Emphasis"/>
        </w:rPr>
        <w:t xml:space="preserve">Without question, </w:t>
      </w:r>
      <w:r w:rsidRPr="00F81343">
        <w:rPr>
          <w:rStyle w:val="Emphasis"/>
          <w:highlight w:val="yellow"/>
        </w:rPr>
        <w:t>Trump</w:t>
      </w:r>
      <w:r w:rsidRPr="00F81343">
        <w:rPr>
          <w:sz w:val="12"/>
          <w:szCs w:val="12"/>
        </w:rPr>
        <w:t xml:space="preserve">, who won the presidency with a minority of the votes cast, </w:t>
      </w:r>
      <w:r w:rsidRPr="00F81343">
        <w:rPr>
          <w:rStyle w:val="Emphasis"/>
          <w:highlight w:val="yellow"/>
        </w:rPr>
        <w:t>has retained a strong hold on</w:t>
      </w:r>
      <w:r w:rsidRPr="00F81343">
        <w:rPr>
          <w:rStyle w:val="Emphasis"/>
        </w:rPr>
        <w:t xml:space="preserve"> his core </w:t>
      </w:r>
      <w:r w:rsidRPr="00F81343">
        <w:rPr>
          <w:rStyle w:val="Emphasis"/>
          <w:highlight w:val="yellow"/>
        </w:rPr>
        <w:t>supporters</w:t>
      </w:r>
      <w:r w:rsidRPr="00F81343">
        <w:rPr>
          <w:rStyle w:val="Emphasis"/>
        </w:rPr>
        <w:t xml:space="preserve">, whose loyalty remains ardent. </w:t>
      </w:r>
      <w:r w:rsidRPr="00F81343">
        <w:rPr>
          <w:rStyle w:val="Emphasis"/>
          <w:highlight w:val="yellow"/>
        </w:rPr>
        <w:t>Republicans are more approving</w:t>
      </w:r>
      <w:r w:rsidRPr="00F81343">
        <w:rPr>
          <w:rStyle w:val="Emphasis"/>
        </w:rPr>
        <w:t xml:space="preserve"> of his personal qualities </w:t>
      </w:r>
      <w:r w:rsidRPr="00F81343">
        <w:rPr>
          <w:rStyle w:val="Emphasis"/>
          <w:highlight w:val="yellow"/>
        </w:rPr>
        <w:t>than they were in the fall</w:t>
      </w:r>
      <w:r w:rsidRPr="00F81343">
        <w:rPr>
          <w:sz w:val="12"/>
          <w:szCs w:val="12"/>
        </w:rPr>
        <w:t xml:space="preserve">, according to several ratings. </w:t>
      </w:r>
      <w:r w:rsidRPr="00F81343">
        <w:rPr>
          <w:rStyle w:val="Emphasis"/>
        </w:rPr>
        <w:t xml:space="preserve">And Trump </w:t>
      </w:r>
      <w:r w:rsidRPr="00F81343">
        <w:rPr>
          <w:rStyle w:val="Emphasis"/>
          <w:highlight w:val="yellow"/>
        </w:rPr>
        <w:t>has plenty of time to turn around the</w:t>
      </w:r>
      <w:r w:rsidRPr="00F81343">
        <w:rPr>
          <w:rStyle w:val="Emphasis"/>
        </w:rPr>
        <w:t xml:space="preserve"> current </w:t>
      </w:r>
      <w:r w:rsidRPr="00F81343">
        <w:rPr>
          <w:rStyle w:val="Emphasis"/>
          <w:highlight w:val="yellow"/>
        </w:rPr>
        <w:t>negative trend in</w:t>
      </w:r>
      <w:r w:rsidRPr="00F81343">
        <w:rPr>
          <w:rStyle w:val="Emphasis"/>
        </w:rPr>
        <w:t xml:space="preserve"> his </w:t>
      </w:r>
      <w:r w:rsidRPr="00F81343">
        <w:rPr>
          <w:rStyle w:val="Emphasis"/>
          <w:highlight w:val="yellow"/>
        </w:rPr>
        <w:t>overall ratings</w:t>
      </w:r>
      <w:r w:rsidRPr="00F81343">
        <w:rPr>
          <w:rStyle w:val="Emphasis"/>
        </w:rPr>
        <w:t>.</w:t>
      </w:r>
    </w:p>
    <w:p w:rsidR="005C6857" w:rsidRPr="00F81343" w:rsidRDefault="005C6857" w:rsidP="005C6857">
      <w:pPr>
        <w:rPr>
          <w:sz w:val="12"/>
          <w:szCs w:val="12"/>
        </w:rPr>
      </w:pPr>
      <w:r w:rsidRPr="00F81343">
        <w:rPr>
          <w:sz w:val="12"/>
          <w:szCs w:val="12"/>
        </w:rPr>
        <w:t>But the pattern is consistent: After a brief increase in popularity early in his transition, almost all public polls show a decline in Trump’s support, though the exact amount varies.</w:t>
      </w:r>
    </w:p>
    <w:p w:rsidR="005C6857" w:rsidRPr="00F81343" w:rsidRDefault="005C6857" w:rsidP="005C6857">
      <w:pPr>
        <w:rPr>
          <w:sz w:val="12"/>
          <w:szCs w:val="12"/>
        </w:rPr>
      </w:pPr>
      <w:r w:rsidRPr="00F81343">
        <w:rPr>
          <w:sz w:val="12"/>
          <w:szCs w:val="12"/>
        </w:rPr>
        <w:t>In Gallup’s surveys, Trump’s job approval has gone from an even split the week of his inauguration, with 45% of Americans approving and 45% disapproving, to a 10-point deficit in the latest average, 42% to 52%.</w:t>
      </w:r>
    </w:p>
    <w:p w:rsidR="005C6857" w:rsidRPr="00F81343" w:rsidRDefault="005C6857" w:rsidP="005C6857">
      <w:pPr>
        <w:rPr>
          <w:sz w:val="12"/>
          <w:szCs w:val="12"/>
        </w:rPr>
      </w:pPr>
      <w:r w:rsidRPr="00F81343">
        <w:rPr>
          <w:sz w:val="12"/>
          <w:szCs w:val="12"/>
        </w:rP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rsidR="005C6857" w:rsidRPr="00F81343" w:rsidRDefault="005C6857" w:rsidP="005C6857">
      <w:pPr>
        <w:rPr>
          <w:sz w:val="12"/>
          <w:szCs w:val="12"/>
        </w:rPr>
      </w:pPr>
      <w:r w:rsidRPr="00F81343">
        <w:rPr>
          <w:sz w:val="12"/>
          <w:szCs w:val="12"/>
        </w:rP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rsidR="005C6857" w:rsidRPr="00F81343" w:rsidRDefault="005C6857" w:rsidP="005C6857">
      <w:pPr>
        <w:rPr>
          <w:sz w:val="12"/>
          <w:szCs w:val="12"/>
        </w:rPr>
      </w:pPr>
      <w:r w:rsidRPr="00F81343">
        <w:rPr>
          <w:sz w:val="12"/>
          <w:szCs w:val="12"/>
        </w:rPr>
        <w:lastRenderedPageBreak/>
        <w:t>On each of those measures, a vast gulf separates the mostly positive views of Republicans from the negative views of most Democrats.</w:t>
      </w:r>
    </w:p>
    <w:p w:rsidR="005C6857" w:rsidRPr="00F81343" w:rsidRDefault="005C6857" w:rsidP="005C6857">
      <w:pPr>
        <w:rPr>
          <w:sz w:val="12"/>
          <w:szCs w:val="12"/>
        </w:rPr>
      </w:pPr>
      <w:r w:rsidRPr="00F81343">
        <w:rPr>
          <w:sz w:val="12"/>
          <w:szCs w:val="12"/>
        </w:rPr>
        <w:t>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w:t>
      </w:r>
    </w:p>
    <w:p w:rsidR="005C6857" w:rsidRPr="00F81343" w:rsidRDefault="005C6857" w:rsidP="005C6857">
      <w:pPr>
        <w:rPr>
          <w:sz w:val="12"/>
          <w:szCs w:val="12"/>
        </w:rPr>
      </w:pPr>
      <w:r w:rsidRPr="00F81343">
        <w:rPr>
          <w:sz w:val="12"/>
          <w:szCs w:val="12"/>
        </w:rPr>
        <w:t xml:space="preserve">Among major nonpartisan surveys, the only one to depart from the pattern is the Reuters/Ipsos poll, which had Trump’s approval at a two-point deficit when he started and now has him barely in positive territory, with 48% approving and 47% disapproving. </w:t>
      </w:r>
    </w:p>
    <w:p w:rsidR="005C6857" w:rsidRPr="00F81343" w:rsidRDefault="005C6857" w:rsidP="005C6857">
      <w:pPr>
        <w:rPr>
          <w:rStyle w:val="Emphasis"/>
        </w:rPr>
      </w:pPr>
      <w:r w:rsidRPr="00F81343">
        <w:rPr>
          <w:rStyle w:val="Emphasis"/>
        </w:rPr>
        <w:t xml:space="preserve">For now, </w:t>
      </w:r>
      <w:r w:rsidRPr="00F81343">
        <w:rPr>
          <w:rStyle w:val="Emphasis"/>
          <w:highlight w:val="yellow"/>
        </w:rPr>
        <w:t>what matters most</w:t>
      </w:r>
      <w:r w:rsidRPr="00F81343">
        <w:rPr>
          <w:rStyle w:val="Emphasis"/>
        </w:rPr>
        <w:t xml:space="preserve"> to Trump </w:t>
      </w:r>
      <w:r w:rsidRPr="00F81343">
        <w:rPr>
          <w:rStyle w:val="Emphasis"/>
          <w:highlight w:val="yellow"/>
        </w:rPr>
        <w:t>is holding the support of his core voters</w:t>
      </w:r>
      <w:r w:rsidRPr="00F81343">
        <w:rPr>
          <w:rStyle w:val="Emphasis"/>
        </w:rPr>
        <w:t xml:space="preserve">. That’s </w:t>
      </w:r>
      <w:r w:rsidRPr="00F81343">
        <w:rPr>
          <w:rStyle w:val="Emphasis"/>
          <w:highlight w:val="yellow"/>
        </w:rPr>
        <w:t>key to his strength in Congress,</w:t>
      </w:r>
      <w:r w:rsidRPr="00F81343">
        <w:rPr>
          <w:rStyle w:val="Emphasis"/>
        </w:rPr>
        <w:t xml:space="preserve"> especially in the House, </w:t>
      </w:r>
      <w:r w:rsidRPr="00F81343">
        <w:rPr>
          <w:rStyle w:val="Emphasis"/>
          <w:highlight w:val="yellow"/>
        </w:rPr>
        <w:t>because his popularity remains high in most Republican-held congressional districts</w:t>
      </w:r>
      <w:r w:rsidRPr="00F81343">
        <w:rPr>
          <w:rStyle w:val="Emphasis"/>
        </w:rPr>
        <w:t>.</w:t>
      </w:r>
    </w:p>
    <w:p w:rsidR="005C6857" w:rsidRPr="00F81343" w:rsidRDefault="005C6857" w:rsidP="005C6857">
      <w:pPr>
        <w:rPr>
          <w:sz w:val="12"/>
          <w:szCs w:val="12"/>
        </w:rPr>
      </w:pPr>
      <w:r w:rsidRPr="00F81343">
        <w:rPr>
          <w:rStyle w:val="StyleUnderline"/>
        </w:rPr>
        <w:t xml:space="preserve">But </w:t>
      </w:r>
      <w:r w:rsidRPr="00F81343">
        <w:rPr>
          <w:rStyle w:val="StyleUnderline"/>
          <w:highlight w:val="yellow"/>
        </w:rPr>
        <w:t>if</w:t>
      </w:r>
      <w:r w:rsidRPr="00F81343">
        <w:rPr>
          <w:rStyle w:val="StyleUnderline"/>
        </w:rPr>
        <w:t xml:space="preserve"> his </w:t>
      </w:r>
      <w:r w:rsidRPr="00F81343">
        <w:rPr>
          <w:rStyle w:val="StyleUnderline"/>
          <w:highlight w:val="yellow"/>
        </w:rPr>
        <w:t>decline persists, it could weaken Trump’s sway in the Senate</w:t>
      </w:r>
      <w:r w:rsidRPr="00F81343">
        <w:rPr>
          <w:sz w:val="12"/>
          <w:szCs w:val="12"/>
        </w:rPr>
        <w:t>, where members need to run statewide.</w:t>
      </w:r>
    </w:p>
    <w:p w:rsidR="005C6857" w:rsidRPr="00F81343" w:rsidRDefault="005C6857" w:rsidP="005C6857">
      <w:pPr>
        <w:rPr>
          <w:sz w:val="12"/>
          <w:szCs w:val="12"/>
        </w:rPr>
      </w:pPr>
      <w:r w:rsidRPr="00F81343">
        <w:rPr>
          <w:rStyle w:val="Emphasis"/>
        </w:rPr>
        <w:t xml:space="preserve">Whether Trump’s approval rating will drop further </w:t>
      </w:r>
      <w:r w:rsidRPr="00F81343">
        <w:rPr>
          <w:rStyle w:val="Emphasis"/>
          <w:highlight w:val="yellow"/>
        </w:rPr>
        <w:t xml:space="preserve">depends largely on </w:t>
      </w:r>
      <w:r w:rsidRPr="00F81343">
        <w:rPr>
          <w:rStyle w:val="Emphasis"/>
        </w:rPr>
        <w:t xml:space="preserve">independents and </w:t>
      </w:r>
      <w:r w:rsidRPr="00F81343">
        <w:rPr>
          <w:rStyle w:val="Emphasis"/>
          <w:highlight w:val="yellow"/>
        </w:rPr>
        <w:t>Republicans</w:t>
      </w:r>
      <w:r w:rsidRPr="00F81343">
        <w:rPr>
          <w:sz w:val="12"/>
          <w:szCs w:val="12"/>
        </w:rPr>
        <w:t xml:space="preserve"> — </w:t>
      </w:r>
      <w:r w:rsidRPr="00F81343">
        <w:rPr>
          <w:rStyle w:val="StyleUnderline"/>
        </w:rPr>
        <w:t>he has almost no support to lose among Democrats</w:t>
      </w:r>
      <w:r w:rsidRPr="00F81343">
        <w:rPr>
          <w:sz w:val="12"/>
          <w:szCs w:val="12"/>
        </w:rPr>
        <w:t>. If those voters do sour on him, that could pose a threat to Republicans in the midterm election in 2018. The incumbent president’s approval rating historically serves as a good predictor of how many seats his party will lose at midterm.</w:t>
      </w:r>
    </w:p>
    <w:p w:rsidR="005C6857" w:rsidRPr="00F81343" w:rsidRDefault="005C6857" w:rsidP="005C6857">
      <w:pPr>
        <w:rPr>
          <w:sz w:val="12"/>
          <w:szCs w:val="12"/>
        </w:rPr>
      </w:pPr>
      <w:r w:rsidRPr="00F81343">
        <w:rPr>
          <w:rStyle w:val="StyleUnderline"/>
          <w:highlight w:val="yellow"/>
        </w:rPr>
        <w:t>Most presidents lose ground during their first two years</w:t>
      </w:r>
      <w:r w:rsidRPr="00F81343">
        <w:rPr>
          <w:sz w:val="12"/>
          <w:szCs w:val="12"/>
        </w:rPr>
        <w:t xml:space="preserve">. The average decline since World War II is just short of eight points, according to a compilation by Marquette University political scientist Charles Franklin. If </w:t>
      </w:r>
      <w:r w:rsidRPr="00F81343">
        <w:rPr>
          <w:rStyle w:val="StyleUnderline"/>
          <w:highlight w:val="yellow"/>
        </w:rPr>
        <w:t>Trump</w:t>
      </w:r>
      <w:r w:rsidRPr="00F81343">
        <w:rPr>
          <w:sz w:val="12"/>
          <w:szCs w:val="12"/>
        </w:rPr>
        <w:t xml:space="preserve"> follows that pattern, he </w:t>
      </w:r>
      <w:r w:rsidRPr="00F81343">
        <w:rPr>
          <w:rStyle w:val="StyleUnderline"/>
          <w:highlight w:val="yellow"/>
        </w:rPr>
        <w:t>could end up with</w:t>
      </w:r>
      <w:r w:rsidRPr="00F81343">
        <w:rPr>
          <w:sz w:val="12"/>
          <w:szCs w:val="12"/>
        </w:rPr>
        <w:t xml:space="preserve"> an </w:t>
      </w:r>
      <w:r w:rsidRPr="00F81343">
        <w:rPr>
          <w:rStyle w:val="StyleUnderline"/>
          <w:highlight w:val="yellow"/>
        </w:rPr>
        <w:t>approval</w:t>
      </w:r>
      <w:r w:rsidRPr="00F81343">
        <w:rPr>
          <w:rStyle w:val="StyleUnderline"/>
        </w:rPr>
        <w:t xml:space="preserve"> </w:t>
      </w:r>
      <w:r w:rsidRPr="00F81343">
        <w:rPr>
          <w:sz w:val="12"/>
          <w:szCs w:val="12"/>
        </w:rPr>
        <w:t xml:space="preserve">rating </w:t>
      </w:r>
      <w:r w:rsidRPr="00F81343">
        <w:rPr>
          <w:rStyle w:val="StyleUnderline"/>
          <w:highlight w:val="yellow"/>
        </w:rPr>
        <w:t>in the</w:t>
      </w:r>
      <w:r w:rsidRPr="00F81343">
        <w:rPr>
          <w:sz w:val="12"/>
          <w:szCs w:val="12"/>
        </w:rPr>
        <w:t xml:space="preserve"> high </w:t>
      </w:r>
      <w:r w:rsidRPr="00F81343">
        <w:rPr>
          <w:rStyle w:val="StyleUnderline"/>
          <w:highlight w:val="yellow"/>
        </w:rPr>
        <w:t>30s — perilous territory</w:t>
      </w:r>
      <w:r w:rsidRPr="00F81343">
        <w:rPr>
          <w:sz w:val="12"/>
          <w:szCs w:val="12"/>
        </w:rPr>
        <w:t xml:space="preserve"> for congressional candidates running in swing districts.</w:t>
      </w:r>
    </w:p>
    <w:p w:rsidR="005C6857" w:rsidRPr="00F81343" w:rsidRDefault="005C6857" w:rsidP="005C6857">
      <w:pPr>
        <w:pStyle w:val="Heading4"/>
        <w:rPr>
          <w:sz w:val="28"/>
        </w:rPr>
      </w:pPr>
      <w:r w:rsidRPr="00F81343">
        <w:rPr>
          <w:sz w:val="28"/>
        </w:rPr>
        <w:t>Trump’s base is key</w:t>
      </w:r>
    </w:p>
    <w:p w:rsidR="005C6857" w:rsidRPr="00F81343" w:rsidRDefault="005C6857" w:rsidP="005C6857">
      <w:pPr>
        <w:rPr>
          <w:rStyle w:val="Style13ptBold"/>
          <w:b w:val="0"/>
          <w:sz w:val="28"/>
        </w:rPr>
      </w:pPr>
      <w:r w:rsidRPr="00F81343">
        <w:rPr>
          <w:rStyle w:val="Style13ptBold"/>
          <w:sz w:val="28"/>
        </w:rPr>
        <w:t>O’Reilly 6/8</w:t>
      </w:r>
      <w:r w:rsidRPr="00F81343">
        <w:rPr>
          <w:rStyle w:val="Style13ptBold"/>
          <w:b w:val="0"/>
          <w:sz w:val="28"/>
        </w:rPr>
        <w:t xml:space="preserve"> </w:t>
      </w:r>
      <w:r w:rsidRPr="00F81343">
        <w:rPr>
          <w:rStyle w:val="Style13ptBold"/>
          <w:b w:val="0"/>
          <w:sz w:val="16"/>
        </w:rPr>
        <w:t>(William F.B., staff @ Newsday, “Will Comey testimony begin to crack Trump’s base?”, http://www.newsday.com/opinion/columnists/william-f-b-o-reilly/will-comey-testimony-begin-to-crack-trump-s-base-1.13715337)</w:t>
      </w:r>
    </w:p>
    <w:p w:rsidR="005C6857" w:rsidRPr="00F81343" w:rsidRDefault="005C6857" w:rsidP="005C6857">
      <w:pPr>
        <w:rPr>
          <w:sz w:val="12"/>
          <w:szCs w:val="12"/>
        </w:rPr>
      </w:pPr>
      <w:r w:rsidRPr="00F81343">
        <w:rPr>
          <w:sz w:val="12"/>
          <w:szCs w:val="12"/>
        </w:rPr>
        <w:t xml:space="preserve">It shouldn’t matter how </w:t>
      </w:r>
      <w:r w:rsidRPr="00F81343">
        <w:rPr>
          <w:rStyle w:val="StyleUnderline"/>
          <w:highlight w:val="yellow"/>
        </w:rPr>
        <w:t>the president is perceived by his political base</w:t>
      </w:r>
      <w:r w:rsidRPr="00F81343">
        <w:rPr>
          <w:sz w:val="12"/>
          <w:szCs w:val="12"/>
        </w:rPr>
        <w:t xml:space="preserve">. But it </w:t>
      </w:r>
      <w:r w:rsidRPr="00F81343">
        <w:rPr>
          <w:rStyle w:val="Emphasis"/>
          <w:highlight w:val="yellow"/>
        </w:rPr>
        <w:t>means everything in reality</w:t>
      </w:r>
      <w:r w:rsidRPr="00F81343">
        <w:rPr>
          <w:sz w:val="12"/>
          <w:szCs w:val="12"/>
        </w:rPr>
        <w:t xml:space="preserve">: </w:t>
      </w:r>
      <w:r w:rsidRPr="00F81343">
        <w:rPr>
          <w:rStyle w:val="StyleUnderline"/>
          <w:highlight w:val="yellow"/>
        </w:rPr>
        <w:t>As long as Trump retains significant grass-roots Republican support</w:t>
      </w:r>
      <w:r w:rsidRPr="00F81343">
        <w:rPr>
          <w:sz w:val="12"/>
          <w:szCs w:val="12"/>
        </w:rPr>
        <w:t xml:space="preserve">, </w:t>
      </w:r>
      <w:r w:rsidRPr="00F81343">
        <w:rPr>
          <w:rStyle w:val="StyleUnderline"/>
        </w:rPr>
        <w:t>just 20 or 25 percent</w:t>
      </w:r>
      <w:r w:rsidRPr="00F81343">
        <w:rPr>
          <w:sz w:val="12"/>
          <w:szCs w:val="12"/>
        </w:rPr>
        <w:t xml:space="preserve">, </w:t>
      </w:r>
      <w:r w:rsidRPr="00F81343">
        <w:rPr>
          <w:rStyle w:val="StyleUnderline"/>
          <w:highlight w:val="yellow"/>
        </w:rPr>
        <w:t>members of Congress won’t break with him en masse</w:t>
      </w:r>
      <w:r w:rsidRPr="00F81343">
        <w:rPr>
          <w:sz w:val="12"/>
          <w:szCs w:val="12"/>
        </w:rPr>
        <w:t xml:space="preserve">. </w:t>
      </w:r>
      <w:r w:rsidRPr="00F81343">
        <w:rPr>
          <w:rStyle w:val="StyleUnderline"/>
          <w:highlight w:val="yellow"/>
        </w:rPr>
        <w:t xml:space="preserve">Doing so would </w:t>
      </w:r>
      <w:r w:rsidRPr="00F81343">
        <w:rPr>
          <w:rStyle w:val="Emphasis"/>
          <w:highlight w:val="yellow"/>
        </w:rPr>
        <w:t>spell political suicide</w:t>
      </w:r>
      <w:r w:rsidRPr="00F81343">
        <w:rPr>
          <w:rStyle w:val="StyleUnderline"/>
          <w:highlight w:val="yellow"/>
        </w:rPr>
        <w:t xml:space="preserve"> for them in 2018</w:t>
      </w:r>
      <w:r w:rsidRPr="00F81343">
        <w:rPr>
          <w:sz w:val="12"/>
          <w:szCs w:val="12"/>
        </w:rPr>
        <w:t xml:space="preserve">, through primary challenges and/or Republicans bass fishing instead of voting during the midterm elections (the same may happen if this Congress can’t pass tax reforms). </w:t>
      </w:r>
      <w:r w:rsidRPr="00F81343">
        <w:rPr>
          <w:rStyle w:val="StyleUnderline"/>
          <w:highlight w:val="yellow"/>
        </w:rPr>
        <w:t>Republican support for Trump hovers at around 80 percent right now</w:t>
      </w:r>
      <w:r w:rsidRPr="00F81343">
        <w:rPr>
          <w:sz w:val="12"/>
          <w:szCs w:val="12"/>
        </w:rPr>
        <w:t>, with somewhere between a quarter and half of that hard core support.</w:t>
      </w:r>
    </w:p>
    <w:p w:rsidR="00706131" w:rsidRPr="00F81343" w:rsidRDefault="00706131" w:rsidP="00706131">
      <w:pPr>
        <w:pStyle w:val="Heading4"/>
        <w:rPr>
          <w:sz w:val="28"/>
        </w:rPr>
      </w:pPr>
      <w:r w:rsidRPr="00F81343">
        <w:rPr>
          <w:sz w:val="28"/>
        </w:rPr>
        <w:t>Only the conservative base matter &amp; it outweighs every turn – Size, media, &amp; money generate intensity &amp; focus that opposition can’t match</w:t>
      </w:r>
    </w:p>
    <w:p w:rsidR="00706131" w:rsidRPr="00F81343" w:rsidRDefault="00706131" w:rsidP="00706131">
      <w:pPr>
        <w:rPr>
          <w:rStyle w:val="Style13ptBold"/>
          <w:b w:val="0"/>
          <w:sz w:val="28"/>
        </w:rPr>
      </w:pPr>
      <w:r w:rsidRPr="00F81343">
        <w:rPr>
          <w:rStyle w:val="Style13ptBold"/>
          <w:sz w:val="28"/>
        </w:rPr>
        <w:t>Hacker &amp; Pierson 15</w:t>
      </w:r>
      <w:r w:rsidRPr="00F81343">
        <w:rPr>
          <w:rStyle w:val="Style13ptBold"/>
          <w:b w:val="0"/>
          <w:sz w:val="28"/>
        </w:rPr>
        <w:t xml:space="preserve"> </w:t>
      </w:r>
      <w:r w:rsidRPr="00F81343">
        <w:rPr>
          <w:rStyle w:val="Style13ptBold"/>
          <w:b w:val="0"/>
          <w:sz w:val="20"/>
        </w:rPr>
        <w:t>(Jacob, Stanley Resor Professor of Political Science at Yale University, &amp; Paul, John Gross Professor of Political Science at the University of California, Berkeley, “No Cost for Extremism”, http://prospect.org/article/no-cost-extremism)</w:t>
      </w:r>
    </w:p>
    <w:p w:rsidR="00706131" w:rsidRPr="00F81343" w:rsidRDefault="00706131" w:rsidP="00706131">
      <w:pPr>
        <w:rPr>
          <w:sz w:val="16"/>
        </w:rPr>
      </w:pPr>
      <w:r w:rsidRPr="00F81343">
        <w:rPr>
          <w:sz w:val="16"/>
        </w:rPr>
        <w:t xml:space="preserve">Conventional images of the two parties see them as symmetrical reflections of each other. But when it comes to the activist core of the parties, there is no comparison. </w:t>
      </w:r>
      <w:r w:rsidRPr="00F81343">
        <w:rPr>
          <w:rStyle w:val="StyleUnderline"/>
          <w:highlight w:val="yellow"/>
        </w:rPr>
        <w:t>The Republican base is larger, more intense, better organized, and fueled by distinctive partisan media outlets that make those on the other side look like pale imitations</w:t>
      </w:r>
      <w:r w:rsidRPr="00F81343">
        <w:rPr>
          <w:sz w:val="16"/>
        </w:rPr>
        <w:t xml:space="preserve">. Strong liberals are often motivated primarily by one issue—the environment, say, or abortion, or minority rights. </w:t>
      </w:r>
      <w:r w:rsidRPr="00F81343">
        <w:rPr>
          <w:rStyle w:val="StyleUnderline"/>
          <w:highlight w:val="yellow"/>
        </w:rPr>
        <w:t>Strong conservatives tend to describe themselves as part of a broad effort to protect a way of life</w:t>
      </w:r>
      <w:r w:rsidRPr="00F81343">
        <w:rPr>
          <w:sz w:val="16"/>
        </w:rPr>
        <w:t xml:space="preserve">. Even during the George W. Bush presidency, liberals wanted Democratic Party leaders to take moderate positions and expressed a strong desire for compromise. </w:t>
      </w:r>
      <w:r w:rsidRPr="00F81343">
        <w:rPr>
          <w:rStyle w:val="StyleUnderline"/>
          <w:highlight w:val="yellow"/>
        </w:rPr>
        <w:t>Conservatives consistently indicate they want Republicans to take more conservative positions and never, ever compromise with opponents</w:t>
      </w:r>
      <w:r w:rsidRPr="00F81343">
        <w:rPr>
          <w:sz w:val="16"/>
        </w:rPr>
        <w:t xml:space="preserve">. Not surprisingly, </w:t>
      </w:r>
      <w:r w:rsidRPr="00F81343">
        <w:rPr>
          <w:rStyle w:val="StyleUnderline"/>
          <w:highlight w:val="yellow"/>
        </w:rPr>
        <w:t>self-described conservatives also show up when it counts</w:t>
      </w:r>
      <w:r w:rsidRPr="00F81343">
        <w:rPr>
          <w:sz w:val="16"/>
        </w:rPr>
        <w:t xml:space="preserve">. Whatever the form of participation—voting, working for candidates, contributing to campaigns—the GOP base does more of it than any other group. At the same time, </w:t>
      </w:r>
      <w:r w:rsidRPr="00F81343">
        <w:rPr>
          <w:rStyle w:val="StyleUnderline"/>
          <w:highlight w:val="yellow"/>
        </w:rPr>
        <w:t>the ideological distance between the party’s most active voters and the rest of the party’s electorate is greater on the GOP side than the Democratic side</w:t>
      </w:r>
      <w:r w:rsidRPr="00F81343">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F81343">
        <w:rPr>
          <w:rStyle w:val="StyleUnderline"/>
          <w:highlight w:val="yellow"/>
        </w:rPr>
        <w:t>we need to turn our attention from the GOP’s most committed voters to the organized forces that have jet-propelled the GOP’s rightward trip</w:t>
      </w:r>
      <w:r w:rsidRPr="00F81343">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F81343">
        <w:rPr>
          <w:rStyle w:val="StyleUnderline"/>
          <w:highlight w:val="yellow"/>
        </w:rPr>
        <w:t>The conservative side is massive;</w:t>
      </w:r>
      <w:r w:rsidRPr="00F81343">
        <w:rPr>
          <w:sz w:val="16"/>
        </w:rPr>
        <w:t xml:space="preserve"> describing its counterpart on the left as modest would be an act of true generosity.</w:t>
      </w:r>
    </w:p>
    <w:p w:rsidR="00706131" w:rsidRPr="00F81343" w:rsidRDefault="00706131" w:rsidP="00706131">
      <w:pPr>
        <w:rPr>
          <w:sz w:val="12"/>
          <w:szCs w:val="12"/>
        </w:rPr>
      </w:pPr>
    </w:p>
    <w:p w:rsidR="005C6857" w:rsidRPr="00F81343" w:rsidRDefault="005C6857" w:rsidP="005C6857">
      <w:pPr>
        <w:pStyle w:val="Heading4"/>
        <w:rPr>
          <w:sz w:val="28"/>
        </w:rPr>
      </w:pPr>
      <w:r w:rsidRPr="00F81343">
        <w:rPr>
          <w:sz w:val="28"/>
        </w:rPr>
        <w:lastRenderedPageBreak/>
        <w:t>They’re the last line of defense against his total collapse – but could flip</w:t>
      </w:r>
    </w:p>
    <w:p w:rsidR="005C6857" w:rsidRPr="00F81343" w:rsidRDefault="005C6857" w:rsidP="005C6857">
      <w:pPr>
        <w:rPr>
          <w:rStyle w:val="Style13ptBold"/>
          <w:b w:val="0"/>
          <w:sz w:val="28"/>
        </w:rPr>
      </w:pPr>
      <w:r w:rsidRPr="00F81343">
        <w:rPr>
          <w:rStyle w:val="Style13ptBold"/>
          <w:sz w:val="28"/>
        </w:rPr>
        <w:t xml:space="preserve">Catanese 6/2 </w:t>
      </w:r>
      <w:r w:rsidRPr="00F81343">
        <w:rPr>
          <w:rStyle w:val="Style13ptBold"/>
          <w:b w:val="0"/>
          <w:sz w:val="18"/>
        </w:rPr>
        <w:t>(David, staff @ US News, “Trump's Last Line of Defense”, https://www.usnews.com/news/the-report/articles/2017-06-02/donald-trumps-supporters-are-his-last-line-of-defense)</w:t>
      </w:r>
    </w:p>
    <w:p w:rsidR="005C6857" w:rsidRPr="00F81343" w:rsidRDefault="005C6857" w:rsidP="005C6857">
      <w:pPr>
        <w:rPr>
          <w:sz w:val="12"/>
          <w:szCs w:val="12"/>
        </w:rPr>
      </w:pPr>
      <w:r w:rsidRPr="00F81343">
        <w:rPr>
          <w:sz w:val="12"/>
          <w:szCs w:val="12"/>
        </w:rPr>
        <w:t xml:space="preserve">Inside Washington, Donald </w:t>
      </w:r>
      <w:r w:rsidRPr="00F81343">
        <w:rPr>
          <w:rStyle w:val="StyleUnderline"/>
          <w:highlight w:val="yellow"/>
        </w:rPr>
        <w:t xml:space="preserve">Trump's </w:t>
      </w:r>
      <w:r w:rsidRPr="00F81343">
        <w:rPr>
          <w:rStyle w:val="StyleUnderline"/>
        </w:rPr>
        <w:t xml:space="preserve">4-month-old </w:t>
      </w:r>
      <w:r w:rsidRPr="00F81343">
        <w:rPr>
          <w:rStyle w:val="StyleUnderline"/>
          <w:highlight w:val="yellow"/>
        </w:rPr>
        <w:t>presidency appears to spin in a perpetual state of crisis and chaos</w:t>
      </w:r>
      <w:r w:rsidRPr="00F81343">
        <w:rPr>
          <w:sz w:val="12"/>
          <w:szCs w:val="12"/>
        </w:rPr>
        <w:t xml:space="preserve">, </w:t>
      </w:r>
      <w:r w:rsidRPr="00F81343">
        <w:rPr>
          <w:rStyle w:val="StyleUnderline"/>
          <w:highlight w:val="yellow"/>
        </w:rPr>
        <w:t>achieving few tangible successes</w:t>
      </w:r>
      <w:r w:rsidRPr="00F81343">
        <w:rPr>
          <w:sz w:val="12"/>
          <w:szCs w:val="12"/>
        </w:rPr>
        <w:t xml:space="preserve"> and beset by weekly distractions. But in far and wide pockets of the country, where </w:t>
      </w:r>
      <w:r w:rsidRPr="00F81343">
        <w:rPr>
          <w:rStyle w:val="StyleUnderline"/>
          <w:highlight w:val="yellow"/>
        </w:rPr>
        <w:t>legions of loyal Trump supporters remain</w:t>
      </w:r>
      <w:r w:rsidRPr="00F81343">
        <w:rPr>
          <w:sz w:val="12"/>
          <w:szCs w:val="12"/>
        </w:rPr>
        <w:t xml:space="preserve">, a </w:t>
      </w:r>
      <w:r w:rsidRPr="00F81343">
        <w:rPr>
          <w:rStyle w:val="StyleUnderline"/>
          <w:highlight w:val="yellow"/>
        </w:rPr>
        <w:t>very different picture is being discerned</w:t>
      </w:r>
      <w:r w:rsidRPr="00F81343">
        <w:rPr>
          <w:sz w:val="12"/>
          <w:szCs w:val="12"/>
        </w:rPr>
        <w:t xml:space="preserve">. </w:t>
      </w:r>
      <w:r w:rsidRPr="00F81343">
        <w:rPr>
          <w:rStyle w:val="StyleUnderline"/>
          <w:highlight w:val="yellow"/>
        </w:rPr>
        <w:t>They see a media corps</w:t>
      </w:r>
      <w:r w:rsidRPr="00F81343">
        <w:rPr>
          <w:sz w:val="12"/>
          <w:szCs w:val="12"/>
          <w:highlight w:val="yellow"/>
        </w:rPr>
        <w:t xml:space="preserve"> </w:t>
      </w:r>
      <w:r w:rsidRPr="00F81343">
        <w:rPr>
          <w:rStyle w:val="StyleUnderline"/>
          <w:highlight w:val="yellow"/>
        </w:rPr>
        <w:t>obsessed with a Russia investigation</w:t>
      </w:r>
      <w:r w:rsidRPr="00F81343">
        <w:rPr>
          <w:sz w:val="12"/>
          <w:szCs w:val="12"/>
          <w:highlight w:val="yellow"/>
        </w:rPr>
        <w:t xml:space="preserve"> </w:t>
      </w:r>
      <w:r w:rsidRPr="00F81343">
        <w:rPr>
          <w:rStyle w:val="StyleUnderline"/>
          <w:highlight w:val="yellow"/>
        </w:rPr>
        <w:t>despite no evidence of a crime</w:t>
      </w:r>
      <w:r w:rsidRPr="00F81343">
        <w:rPr>
          <w:sz w:val="12"/>
          <w:szCs w:val="12"/>
        </w:rPr>
        <w:t xml:space="preserve">, all too easily swallowing an excuse for Hillary Clinton's loss. </w:t>
      </w:r>
      <w:r w:rsidRPr="00F81343">
        <w:rPr>
          <w:rStyle w:val="StyleUnderline"/>
          <w:highlight w:val="yellow"/>
        </w:rPr>
        <w:t>They see a Dem</w:t>
      </w:r>
      <w:r w:rsidRPr="00F81343">
        <w:rPr>
          <w:sz w:val="12"/>
          <w:szCs w:val="12"/>
        </w:rPr>
        <w:t xml:space="preserve">ocratic </w:t>
      </w:r>
      <w:r w:rsidRPr="00F81343">
        <w:rPr>
          <w:rStyle w:val="StyleUnderline"/>
          <w:highlight w:val="yellow"/>
        </w:rPr>
        <w:t>Party lurching further to</w:t>
      </w:r>
      <w:r w:rsidRPr="00F81343">
        <w:rPr>
          <w:sz w:val="12"/>
          <w:szCs w:val="12"/>
          <w:highlight w:val="yellow"/>
        </w:rPr>
        <w:t xml:space="preserve"> </w:t>
      </w:r>
      <w:r w:rsidRPr="00F81343">
        <w:rPr>
          <w:rStyle w:val="StyleUnderline"/>
          <w:highlight w:val="yellow"/>
        </w:rPr>
        <w:t>the left and practicing pure obstructionism</w:t>
      </w:r>
      <w:r w:rsidRPr="00F81343">
        <w:rPr>
          <w:sz w:val="12"/>
          <w:szCs w:val="12"/>
          <w:highlight w:val="yellow"/>
        </w:rPr>
        <w:t xml:space="preserve"> </w:t>
      </w:r>
      <w:r w:rsidRPr="00F81343">
        <w:rPr>
          <w:sz w:val="12"/>
          <w:szCs w:val="12"/>
        </w:rPr>
        <w:t xml:space="preserve">to appease its inflamed base. They see a coterie of prosperous, smug elites stationed in power centers and unable to comprehend the everyday hardships spoken to by this president. And </w:t>
      </w:r>
      <w:r w:rsidRPr="00F81343">
        <w:rPr>
          <w:rStyle w:val="StyleUnderline"/>
          <w:highlight w:val="yellow"/>
        </w:rPr>
        <w:t>they see all of them hellbent on taking down Trump</w:t>
      </w:r>
      <w:r w:rsidRPr="00F81343">
        <w:rPr>
          <w:sz w:val="12"/>
          <w:szCs w:val="12"/>
        </w:rPr>
        <w:t xml:space="preserve">, whatever the cost to the country. U.S. News conducted email interviews with more than a dozen readers who defended Trump in their reactions to previous stories. These folks are angry, distrustful and sometimes intemperate, reflecting similar characteristics of the commander in chief. Some are true believers who salute all of Trump's actions, no matter how contentious or disputed. Others are clear-eyed about the president's flaws, but are more disturbed by the drumbeat of a contemptuous opposition. </w:t>
      </w:r>
      <w:r w:rsidRPr="00F81343">
        <w:rPr>
          <w:rStyle w:val="Emphasis"/>
          <w:highlight w:val="yellow"/>
        </w:rPr>
        <w:t>Not all of them consider themselves conservatives; some even voted for</w:t>
      </w:r>
      <w:r w:rsidRPr="00F81343">
        <w:rPr>
          <w:sz w:val="12"/>
          <w:szCs w:val="12"/>
        </w:rPr>
        <w:t xml:space="preserve"> former President Barack </w:t>
      </w:r>
      <w:r w:rsidRPr="00F81343">
        <w:rPr>
          <w:rStyle w:val="Emphasis"/>
          <w:highlight w:val="yellow"/>
        </w:rPr>
        <w:t>Obama – twice</w:t>
      </w:r>
      <w:r w:rsidRPr="00F81343">
        <w:rPr>
          <w:sz w:val="12"/>
          <w:szCs w:val="12"/>
        </w:rPr>
        <w:t xml:space="preserve">. Given the current polls showing Trump's subpar popularity, members of this group are clearly the minority, but </w:t>
      </w:r>
      <w:r w:rsidRPr="00F81343">
        <w:rPr>
          <w:rStyle w:val="StyleUnderline"/>
          <w:highlight w:val="yellow"/>
        </w:rPr>
        <w:t>they also constitute the president's last line of defense as he toils in a capital that becomes more hostile by the day</w:t>
      </w:r>
      <w:r w:rsidRPr="00F81343">
        <w:rPr>
          <w:sz w:val="12"/>
          <w:szCs w:val="12"/>
        </w:rPr>
        <w:t>.</w:t>
      </w:r>
    </w:p>
    <w:p w:rsidR="00706131" w:rsidRPr="00F81343" w:rsidRDefault="00706131" w:rsidP="00F81343">
      <w:pPr>
        <w:pStyle w:val="Heading3"/>
      </w:pPr>
      <w:bookmarkStart w:id="22" w:name="_Toc487825229"/>
      <w:r w:rsidRPr="00F81343">
        <w:lastRenderedPageBreak/>
        <w:t>Internal---A2:  Base Support = Resilient</w:t>
      </w:r>
      <w:bookmarkEnd w:id="22"/>
    </w:p>
    <w:p w:rsidR="00706131" w:rsidRPr="00F81343" w:rsidRDefault="00706131" w:rsidP="00706131">
      <w:pPr>
        <w:pStyle w:val="Heading4"/>
        <w:rPr>
          <w:sz w:val="28"/>
          <w:u w:val="single"/>
        </w:rPr>
      </w:pPr>
      <w:r w:rsidRPr="00F81343">
        <w:rPr>
          <w:sz w:val="28"/>
        </w:rPr>
        <w:t xml:space="preserve">Base support </w:t>
      </w:r>
      <w:r w:rsidRPr="00F81343">
        <w:rPr>
          <w:sz w:val="28"/>
          <w:u w:val="single"/>
        </w:rPr>
        <w:t xml:space="preserve">not resilient </w:t>
      </w:r>
      <w:r w:rsidRPr="00F81343">
        <w:rPr>
          <w:sz w:val="28"/>
        </w:rPr>
        <w:t xml:space="preserve">– Trump’s only maintaining their support BECAUSE he’s refusing to alienate them with liberal concessions on conservative </w:t>
      </w:r>
      <w:r w:rsidRPr="00F81343">
        <w:rPr>
          <w:sz w:val="28"/>
          <w:u w:val="single"/>
        </w:rPr>
        <w:t xml:space="preserve">policy </w:t>
      </w:r>
      <w:r w:rsidRPr="00F81343">
        <w:rPr>
          <w:sz w:val="28"/>
        </w:rPr>
        <w:t>issues</w:t>
      </w:r>
    </w:p>
    <w:p w:rsidR="00706131" w:rsidRPr="00F81343" w:rsidRDefault="00706131" w:rsidP="00706131">
      <w:pPr>
        <w:rPr>
          <w:rStyle w:val="Style13ptBold"/>
          <w:b w:val="0"/>
          <w:sz w:val="28"/>
        </w:rPr>
      </w:pPr>
      <w:r w:rsidRPr="00F81343">
        <w:rPr>
          <w:rStyle w:val="Style13ptBold"/>
          <w:sz w:val="28"/>
        </w:rPr>
        <w:t>Stanley 2/21</w:t>
      </w:r>
      <w:r w:rsidRPr="00F81343">
        <w:rPr>
          <w:rStyle w:val="Style13ptBold"/>
          <w:b w:val="0"/>
          <w:sz w:val="28"/>
        </w:rPr>
        <w:t xml:space="preserve"> </w:t>
      </w:r>
      <w:r w:rsidRPr="00F81343">
        <w:rPr>
          <w:rStyle w:val="Style13ptBold"/>
          <w:b w:val="0"/>
          <w:sz w:val="20"/>
        </w:rPr>
        <w:t>(Timothy, staff @ CNN, “Why Trump's supporters still love him”, http://www.cnn.com/2017/02/19/opinions/why-trump-supporters-love-him-not-the-media-stanley/)</w:t>
      </w:r>
    </w:p>
    <w:p w:rsidR="00706131" w:rsidRPr="00F81343" w:rsidRDefault="00706131" w:rsidP="00706131">
      <w:pPr>
        <w:rPr>
          <w:sz w:val="16"/>
        </w:rPr>
      </w:pPr>
      <w:r w:rsidRPr="00F81343">
        <w:rPr>
          <w:sz w:val="16"/>
        </w:rPr>
        <w:t>Aside from hatred of the press</w:t>
      </w:r>
      <w:r w:rsidRPr="00F81343">
        <w:rPr>
          <w:rStyle w:val="StyleUnderline"/>
          <w:highlight w:val="yellow"/>
        </w:rPr>
        <w:t>, the</w:t>
      </w:r>
      <w:r w:rsidRPr="00F81343">
        <w:rPr>
          <w:sz w:val="16"/>
          <w:highlight w:val="yellow"/>
        </w:rPr>
        <w:t xml:space="preserve"> </w:t>
      </w:r>
      <w:r w:rsidRPr="00F81343">
        <w:rPr>
          <w:sz w:val="16"/>
        </w:rPr>
        <w:t xml:space="preserve">other </w:t>
      </w:r>
      <w:r w:rsidRPr="00F81343">
        <w:rPr>
          <w:rStyle w:val="StyleUnderline"/>
          <w:highlight w:val="yellow"/>
        </w:rPr>
        <w:t>thing I</w:t>
      </w:r>
      <w:r w:rsidRPr="00F81343">
        <w:rPr>
          <w:sz w:val="16"/>
        </w:rPr>
        <w:t xml:space="preserve">'ve found </w:t>
      </w:r>
      <w:r w:rsidRPr="00F81343">
        <w:rPr>
          <w:rStyle w:val="StyleUnderline"/>
          <w:highlight w:val="yellow"/>
        </w:rPr>
        <w:t>that binds Trumpites together is a fear of decline</w:t>
      </w:r>
      <w:r w:rsidRPr="00F81343">
        <w:rPr>
          <w:sz w:val="16"/>
        </w:rPr>
        <w:t xml:space="preserve">. It's often noted that Trump supporters are wealthier than the working-class they claim to speak for, but that's beside the point. </w:t>
      </w:r>
      <w:r w:rsidRPr="00F81343">
        <w:rPr>
          <w:rStyle w:val="StyleUnderline"/>
          <w:highlight w:val="yellow"/>
        </w:rPr>
        <w:t>These are concerned citizens</w:t>
      </w:r>
      <w:r w:rsidRPr="00F81343">
        <w:rPr>
          <w:rStyle w:val="StyleUnderline"/>
        </w:rPr>
        <w:t xml:space="preserve"> who have a patriotic dislike of unemployment or Islamist terrorism. </w:t>
      </w:r>
      <w:r w:rsidRPr="00F81343">
        <w:rPr>
          <w:rStyle w:val="StyleUnderline"/>
          <w:highlight w:val="yellow"/>
        </w:rPr>
        <w:t>They voted for Trump because he promised to restore the nation's greatness,</w:t>
      </w:r>
      <w:r w:rsidRPr="00F81343">
        <w:rPr>
          <w:sz w:val="16"/>
        </w:rPr>
        <w:t xml:space="preserve"> by building a wall and locking jobs inside. From this point-of-view, </w:t>
      </w:r>
      <w:r w:rsidRPr="00F81343">
        <w:rPr>
          <w:rStyle w:val="Emphasis"/>
          <w:highlight w:val="yellow"/>
        </w:rPr>
        <w:t>conservatives are keeping faith with Trump because Trump is keeping faith with them</w:t>
      </w:r>
      <w:r w:rsidRPr="00F81343">
        <w:rPr>
          <w:rStyle w:val="StyleUnderline"/>
          <w:highlight w:val="yellow"/>
        </w:rPr>
        <w:t>.</w:t>
      </w:r>
      <w:r w:rsidRPr="00F81343">
        <w:rPr>
          <w:sz w:val="16"/>
          <w:highlight w:val="yellow"/>
        </w:rPr>
        <w:t xml:space="preserve"> </w:t>
      </w:r>
      <w:r w:rsidRPr="00F81343">
        <w:rPr>
          <w:rStyle w:val="StyleUnderline"/>
          <w:highlight w:val="yellow"/>
        </w:rPr>
        <w:t xml:space="preserve">His list of executive orders is a </w:t>
      </w:r>
      <w:r w:rsidRPr="00F81343">
        <w:rPr>
          <w:rStyle w:val="Emphasis"/>
          <w:highlight w:val="yellow"/>
        </w:rPr>
        <w:t>wish list for the right</w:t>
      </w:r>
      <w:r w:rsidRPr="00F81343">
        <w:rPr>
          <w:sz w:val="16"/>
        </w:rPr>
        <w:t xml:space="preserve">: reverse Obamacare's spiraling costs, start planning for a border wall, reduce regulations, etc. His Supreme Court pick is a younger Antonin Scalia. The whiteness, maleness and conservatism of his Cabinet proves </w:t>
      </w:r>
      <w:r w:rsidRPr="00F81343">
        <w:rPr>
          <w:rStyle w:val="Emphasis"/>
          <w:highlight w:val="yellow"/>
        </w:rPr>
        <w:t>he's not making any concessions</w:t>
      </w:r>
      <w:r w:rsidRPr="00F81343">
        <w:rPr>
          <w:sz w:val="16"/>
        </w:rPr>
        <w:t xml:space="preserve"> to political correctness.</w:t>
      </w:r>
    </w:p>
    <w:p w:rsidR="00706131" w:rsidRPr="00F81343" w:rsidRDefault="00706131" w:rsidP="00706131">
      <w:pPr>
        <w:pStyle w:val="Heading4"/>
        <w:rPr>
          <w:sz w:val="28"/>
        </w:rPr>
      </w:pPr>
      <w:r w:rsidRPr="00F81343">
        <w:rPr>
          <w:sz w:val="28"/>
        </w:rPr>
        <w:t>They’re watching the White House closely for signs of liberal accommodation</w:t>
      </w:r>
    </w:p>
    <w:p w:rsidR="00706131" w:rsidRPr="00F81343" w:rsidRDefault="00706131" w:rsidP="00706131">
      <w:pPr>
        <w:rPr>
          <w:rStyle w:val="Style13ptBold"/>
          <w:b w:val="0"/>
          <w:sz w:val="28"/>
        </w:rPr>
      </w:pPr>
      <w:r w:rsidRPr="00F81343">
        <w:rPr>
          <w:rStyle w:val="Style13ptBold"/>
          <w:sz w:val="28"/>
        </w:rPr>
        <w:t>Easley 4/25</w:t>
      </w:r>
      <w:r w:rsidRPr="00F81343">
        <w:rPr>
          <w:rStyle w:val="Style13ptBold"/>
          <w:b w:val="0"/>
          <w:sz w:val="12"/>
          <w:szCs w:val="12"/>
        </w:rPr>
        <w:t xml:space="preserve"> (Jonathan, staff @ The Hill, “Infighting cools down in Trumpland”, http://thehill.com/homenews/administration/330341-infighting-cools-down-in-trumpland)</w:t>
      </w:r>
    </w:p>
    <w:p w:rsidR="00706131" w:rsidRPr="00F81343" w:rsidRDefault="00706131" w:rsidP="00706131">
      <w:pPr>
        <w:rPr>
          <w:sz w:val="16"/>
        </w:rPr>
      </w:pPr>
      <w:r w:rsidRPr="00F81343">
        <w:rPr>
          <w:rStyle w:val="StyleUnderline"/>
          <w:highlight w:val="yellow"/>
        </w:rPr>
        <w:t xml:space="preserve">Conservatives say they’re </w:t>
      </w:r>
      <w:r w:rsidRPr="00F81343">
        <w:rPr>
          <w:rStyle w:val="Emphasis"/>
          <w:highlight w:val="yellow"/>
        </w:rPr>
        <w:t>watching closely</w:t>
      </w:r>
      <w:r w:rsidRPr="00F81343">
        <w:rPr>
          <w:rStyle w:val="StyleUnderline"/>
          <w:highlight w:val="yellow"/>
        </w:rPr>
        <w:t xml:space="preserve"> for signs that the “liberal” wing is winning</w:t>
      </w:r>
      <w:r w:rsidRPr="00F81343">
        <w:rPr>
          <w:sz w:val="16"/>
        </w:rPr>
        <w:t xml:space="preserve">. </w:t>
      </w:r>
      <w:r w:rsidRPr="00F81343">
        <w:rPr>
          <w:rStyle w:val="StyleUnderline"/>
          <w:highlight w:val="yellow"/>
        </w:rPr>
        <w:t xml:space="preserve">They </w:t>
      </w:r>
      <w:r w:rsidRPr="00F81343">
        <w:rPr>
          <w:rStyle w:val="Emphasis"/>
          <w:highlight w:val="yellow"/>
        </w:rPr>
        <w:t>haven’t seen it yet</w:t>
      </w:r>
      <w:r w:rsidRPr="00F81343">
        <w:rPr>
          <w:rStyle w:val="Emphasis"/>
        </w:rPr>
        <w:t xml:space="preserve">. </w:t>
      </w:r>
      <w:r w:rsidRPr="00F81343">
        <w:rPr>
          <w:rStyle w:val="StyleUnderline"/>
          <w:highlight w:val="yellow"/>
        </w:rPr>
        <w:t xml:space="preserve">Trump’s message in recent weeks has focused heavily on manufacturing and creating American jobs, and he </w:t>
      </w:r>
      <w:r w:rsidRPr="00F81343">
        <w:rPr>
          <w:rStyle w:val="Emphasis"/>
          <w:highlight w:val="yellow"/>
        </w:rPr>
        <w:t>hasn’t wavered</w:t>
      </w:r>
      <w:r w:rsidRPr="00F81343">
        <w:rPr>
          <w:rStyle w:val="StyleUnderline"/>
          <w:highlight w:val="yellow"/>
        </w:rPr>
        <w:t xml:space="preserve"> on trade, immigration, building the border wall or defeating </w:t>
      </w:r>
      <w:r w:rsidRPr="00F81343">
        <w:rPr>
          <w:sz w:val="16"/>
        </w:rPr>
        <w:t xml:space="preserve">the </w:t>
      </w:r>
      <w:r w:rsidRPr="00F81343">
        <w:rPr>
          <w:rStyle w:val="StyleUnderline"/>
          <w:highlight w:val="yellow"/>
        </w:rPr>
        <w:t>I</w:t>
      </w:r>
      <w:r w:rsidRPr="00F81343">
        <w:rPr>
          <w:sz w:val="16"/>
        </w:rPr>
        <w:t xml:space="preserve">slamic </w:t>
      </w:r>
      <w:r w:rsidRPr="00F81343">
        <w:rPr>
          <w:rStyle w:val="StyleUnderline"/>
          <w:highlight w:val="yellow"/>
        </w:rPr>
        <w:t>S</w:t>
      </w:r>
      <w:r w:rsidRPr="00F81343">
        <w:rPr>
          <w:sz w:val="16"/>
        </w:rPr>
        <w:t>tate in Iraq and Syria, said Tea Party leader Mark Meckler. “We are watching closely what the White House is actually doing,” Meckler said. “All the rest of this is just noise.”</w:t>
      </w:r>
    </w:p>
    <w:p w:rsidR="00706131" w:rsidRPr="00F81343" w:rsidRDefault="00706131" w:rsidP="00706131">
      <w:pPr>
        <w:pStyle w:val="Heading4"/>
        <w:rPr>
          <w:sz w:val="28"/>
        </w:rPr>
      </w:pPr>
      <w:r w:rsidRPr="00F81343">
        <w:rPr>
          <w:sz w:val="28"/>
        </w:rPr>
        <w:t xml:space="preserve">Conservative supporters need </w:t>
      </w:r>
      <w:r w:rsidRPr="00F81343">
        <w:rPr>
          <w:sz w:val="28"/>
          <w:u w:val="single"/>
        </w:rPr>
        <w:t>constant</w:t>
      </w:r>
      <w:r w:rsidRPr="00F81343">
        <w:rPr>
          <w:sz w:val="28"/>
        </w:rPr>
        <w:t xml:space="preserve"> reassurance – The plan breaks their faith</w:t>
      </w:r>
    </w:p>
    <w:p w:rsidR="00706131" w:rsidRPr="00F81343" w:rsidRDefault="00706131" w:rsidP="00706131">
      <w:pPr>
        <w:rPr>
          <w:rStyle w:val="Style13ptBold"/>
          <w:b w:val="0"/>
          <w:sz w:val="28"/>
        </w:rPr>
      </w:pPr>
      <w:r w:rsidRPr="00F81343">
        <w:rPr>
          <w:rStyle w:val="Style13ptBold"/>
          <w:sz w:val="28"/>
        </w:rPr>
        <w:t>Isenstadt 4/13</w:t>
      </w:r>
      <w:r w:rsidRPr="00F81343">
        <w:rPr>
          <w:rStyle w:val="Style13ptBold"/>
          <w:b w:val="0"/>
          <w:sz w:val="28"/>
        </w:rPr>
        <w:t xml:space="preserve"> </w:t>
      </w:r>
      <w:r w:rsidRPr="00F81343">
        <w:rPr>
          <w:rStyle w:val="Style13ptBold"/>
          <w:b w:val="0"/>
          <w:sz w:val="16"/>
        </w:rPr>
        <w:t>(Alex, staff @ Politico, “Trump’s base turns on him”, http://www.politico.com/story/2017/04/trump-base-supporters-turn-on-him-237200)</w:t>
      </w:r>
    </w:p>
    <w:p w:rsidR="00706131" w:rsidRPr="00F81343" w:rsidRDefault="00706131" w:rsidP="00706131">
      <w:pPr>
        <w:rPr>
          <w:sz w:val="14"/>
        </w:rPr>
      </w:pPr>
      <w:r w:rsidRPr="00F81343">
        <w:rPr>
          <w:sz w:val="14"/>
        </w:rPr>
        <w:t>This week, some Trump die-hards passed around a column by conservative commentator Kurt Schlichter headlined: “</w:t>
      </w:r>
      <w:r w:rsidRPr="00F81343">
        <w:rPr>
          <w:rStyle w:val="StyleUnderline"/>
          <w:highlight w:val="yellow"/>
        </w:rPr>
        <w:t>Trump Can’t Let His Real or His Fake Friends Turn Him into Schwarzenegger Part 2</w:t>
      </w:r>
      <w:r w:rsidRPr="00F81343">
        <w:rPr>
          <w:sz w:val="14"/>
        </w:rPr>
        <w:t xml:space="preserve">.” Schlichter, in an interview, said </w:t>
      </w:r>
      <w:r w:rsidRPr="00F81343">
        <w:rPr>
          <w:rStyle w:val="StyleUnderline"/>
          <w:highlight w:val="yellow"/>
        </w:rPr>
        <w:t>conservatives are fundamentally distrustful of Republican politicians who had often misled them. He urged the president to take some immediate actions,</w:t>
      </w:r>
      <w:r w:rsidRPr="00F81343">
        <w:rPr>
          <w:sz w:val="14"/>
          <w:highlight w:val="yellow"/>
        </w:rPr>
        <w:t xml:space="preserve"> </w:t>
      </w:r>
      <w:r w:rsidRPr="00F81343">
        <w:rPr>
          <w:sz w:val="14"/>
        </w:rPr>
        <w:t xml:space="preserve">however small, </w:t>
      </w:r>
      <w:r w:rsidRPr="00F81343">
        <w:rPr>
          <w:rStyle w:val="StyleUnderline"/>
          <w:highlight w:val="yellow"/>
        </w:rPr>
        <w:t>to put his supporters at ease</w:t>
      </w:r>
      <w:r w:rsidRPr="00F81343">
        <w:rPr>
          <w:sz w:val="14"/>
        </w:rPr>
        <w:t>. “</w:t>
      </w:r>
      <w:r w:rsidRPr="00F81343">
        <w:rPr>
          <w:rStyle w:val="StyleUnderline"/>
          <w:highlight w:val="yellow"/>
        </w:rPr>
        <w:t>You’ve got to understand the base</w:t>
      </w:r>
      <w:r w:rsidRPr="00F81343">
        <w:rPr>
          <w:sz w:val="14"/>
        </w:rPr>
        <w:t>. It’s like dating a girl whose father cheated on her mother. She’s always going to be suspicious,” he said. “</w:t>
      </w:r>
      <w:r w:rsidRPr="00F81343">
        <w:rPr>
          <w:rStyle w:val="StyleUnderline"/>
          <w:highlight w:val="yellow"/>
        </w:rPr>
        <w:t>He’s got to constantly provide wins</w:t>
      </w:r>
      <w:r w:rsidRPr="00F81343">
        <w:rPr>
          <w:sz w:val="14"/>
          <w:highlight w:val="yellow"/>
        </w:rPr>
        <w:t xml:space="preserve"> </w:t>
      </w:r>
      <w:r w:rsidRPr="00F81343">
        <w:rPr>
          <w:sz w:val="14"/>
        </w:rPr>
        <w:t>because he’s got an emotionally damaged base that’s been abused.”</w:t>
      </w:r>
    </w:p>
    <w:p w:rsidR="00706131" w:rsidRPr="00F81343" w:rsidRDefault="00706131" w:rsidP="00706131">
      <w:pPr>
        <w:pStyle w:val="Heading4"/>
        <w:rPr>
          <w:sz w:val="28"/>
        </w:rPr>
      </w:pPr>
      <w:r w:rsidRPr="00F81343">
        <w:rPr>
          <w:sz w:val="28"/>
        </w:rPr>
        <w:t>The base is key to Trump – He can’t split their support, threshold is low</w:t>
      </w:r>
    </w:p>
    <w:p w:rsidR="00706131" w:rsidRPr="00F81343" w:rsidRDefault="00706131" w:rsidP="00706131">
      <w:pPr>
        <w:rPr>
          <w:rStyle w:val="Style13ptBold"/>
          <w:b w:val="0"/>
          <w:sz w:val="28"/>
        </w:rPr>
      </w:pPr>
      <w:r w:rsidRPr="00F81343">
        <w:rPr>
          <w:rStyle w:val="Style13ptBold"/>
          <w:sz w:val="28"/>
        </w:rPr>
        <w:t>Morrisey 4/12</w:t>
      </w:r>
      <w:r w:rsidRPr="00F81343">
        <w:rPr>
          <w:rStyle w:val="Style13ptBold"/>
          <w:b w:val="0"/>
          <w:sz w:val="28"/>
        </w:rPr>
        <w:t xml:space="preserve"> </w:t>
      </w:r>
      <w:r w:rsidRPr="00F81343">
        <w:rPr>
          <w:rStyle w:val="Style13ptBold"/>
          <w:b w:val="0"/>
          <w:sz w:val="20"/>
        </w:rPr>
        <w:t>(Ed, writes for HotAir.com, columns have appeared in the Washington Post, the New York Post, The New York Sun, the Washington Times, “Syria is a dead end for President Trump”, http://theweek.com/articles/691660/syria-dead-end-president-trump)</w:t>
      </w:r>
    </w:p>
    <w:p w:rsidR="00706131" w:rsidRPr="00F81343" w:rsidRDefault="00706131" w:rsidP="005C6857">
      <w:pPr>
        <w:rPr>
          <w:u w:val="single"/>
        </w:rPr>
      </w:pPr>
      <w:r w:rsidRPr="00F81343">
        <w:rPr>
          <w:sz w:val="16"/>
        </w:rPr>
        <w:t xml:space="preserve">Politically, such a move would present a sharp reversal from the promises Trump made in the campaign to the anti-establishment voters who carried him to victory last November. </w:t>
      </w:r>
      <w:r w:rsidRPr="00F81343">
        <w:rPr>
          <w:rStyle w:val="StyleUnderline"/>
          <w:highlight w:val="yellow"/>
        </w:rPr>
        <w:t>More than most</w:t>
      </w:r>
      <w:r w:rsidRPr="00F81343">
        <w:rPr>
          <w:sz w:val="12"/>
          <w:szCs w:val="12"/>
        </w:rPr>
        <w:t xml:space="preserve"> </w:t>
      </w:r>
      <w:r w:rsidRPr="00F81343">
        <w:rPr>
          <w:sz w:val="16"/>
        </w:rPr>
        <w:t xml:space="preserve">presidents, </w:t>
      </w:r>
      <w:r w:rsidRPr="00F81343">
        <w:rPr>
          <w:rStyle w:val="StyleUnderline"/>
          <w:highlight w:val="yellow"/>
        </w:rPr>
        <w:t>Trump has to rely on his base for political capital</w:t>
      </w:r>
      <w:r w:rsidRPr="00F81343">
        <w:rPr>
          <w:sz w:val="12"/>
          <w:szCs w:val="12"/>
        </w:rPr>
        <w:t xml:space="preserve">. </w:t>
      </w:r>
      <w:r w:rsidRPr="00F81343">
        <w:rPr>
          <w:rStyle w:val="StyleUnderline"/>
          <w:highlight w:val="yellow"/>
        </w:rPr>
        <w:t>Unlike</w:t>
      </w:r>
      <w:r w:rsidRPr="00F81343">
        <w:rPr>
          <w:sz w:val="12"/>
          <w:szCs w:val="12"/>
        </w:rPr>
        <w:t xml:space="preserve"> </w:t>
      </w:r>
      <w:r w:rsidRPr="00F81343">
        <w:rPr>
          <w:sz w:val="16"/>
        </w:rPr>
        <w:t>Barack</w:t>
      </w:r>
      <w:r w:rsidRPr="00F81343">
        <w:rPr>
          <w:sz w:val="12"/>
          <w:szCs w:val="12"/>
        </w:rPr>
        <w:t xml:space="preserve"> </w:t>
      </w:r>
      <w:r w:rsidRPr="00F81343">
        <w:rPr>
          <w:rStyle w:val="StyleUnderline"/>
          <w:highlight w:val="yellow"/>
        </w:rPr>
        <w:t>Obama</w:t>
      </w:r>
      <w:r w:rsidRPr="00F81343">
        <w:rPr>
          <w:sz w:val="12"/>
          <w:szCs w:val="12"/>
        </w:rPr>
        <w:t xml:space="preserve">, </w:t>
      </w:r>
      <w:r w:rsidRPr="00F81343">
        <w:rPr>
          <w:sz w:val="16"/>
        </w:rPr>
        <w:t>whose personal popularity saw him through political setbacks</w:t>
      </w:r>
      <w:r w:rsidRPr="00F81343">
        <w:rPr>
          <w:sz w:val="12"/>
          <w:szCs w:val="12"/>
        </w:rPr>
        <w:t xml:space="preserve">, </w:t>
      </w:r>
      <w:r w:rsidRPr="00F81343">
        <w:rPr>
          <w:rStyle w:val="StyleUnderline"/>
          <w:highlight w:val="yellow"/>
        </w:rPr>
        <w:t>or even</w:t>
      </w:r>
      <w:r w:rsidRPr="00F81343">
        <w:rPr>
          <w:sz w:val="12"/>
          <w:szCs w:val="12"/>
        </w:rPr>
        <w:t xml:space="preserve"> </w:t>
      </w:r>
      <w:r w:rsidRPr="00F81343">
        <w:rPr>
          <w:sz w:val="14"/>
        </w:rPr>
        <w:t xml:space="preserve">George W. </w:t>
      </w:r>
      <w:r w:rsidRPr="00F81343">
        <w:rPr>
          <w:rStyle w:val="StyleUnderline"/>
          <w:highlight w:val="yellow"/>
        </w:rPr>
        <w:t>Bush,</w:t>
      </w:r>
      <w:r w:rsidRPr="00F81343">
        <w:rPr>
          <w:sz w:val="12"/>
          <w:szCs w:val="12"/>
        </w:rPr>
        <w:t xml:space="preserve"> </w:t>
      </w:r>
      <w:r w:rsidRPr="00F81343">
        <w:rPr>
          <w:sz w:val="16"/>
        </w:rPr>
        <w:t>whose own promises of a more "humble" foreign policy fell by the wayside after 9/11,</w:t>
      </w:r>
      <w:r w:rsidRPr="00F81343">
        <w:rPr>
          <w:sz w:val="12"/>
          <w:szCs w:val="12"/>
        </w:rPr>
        <w:t xml:space="preserve"> </w:t>
      </w:r>
      <w:r w:rsidRPr="00F81343">
        <w:rPr>
          <w:rStyle w:val="StyleUnderline"/>
          <w:highlight w:val="yellow"/>
        </w:rPr>
        <w:t xml:space="preserve">Trump </w:t>
      </w:r>
      <w:r w:rsidRPr="00F81343">
        <w:rPr>
          <w:rStyle w:val="Emphasis"/>
          <w:highlight w:val="yellow"/>
        </w:rPr>
        <w:t>has no personal-popularity margin for error.</w:t>
      </w:r>
    </w:p>
    <w:p w:rsidR="00706131" w:rsidRPr="00F81343" w:rsidRDefault="00706131" w:rsidP="00706131">
      <w:pPr>
        <w:pStyle w:val="Heading4"/>
        <w:rPr>
          <w:sz w:val="28"/>
        </w:rPr>
      </w:pPr>
      <w:r w:rsidRPr="00F81343">
        <w:rPr>
          <w:sz w:val="28"/>
        </w:rPr>
        <w:t xml:space="preserve">Trump base </w:t>
      </w:r>
      <w:r w:rsidRPr="00F81343">
        <w:rPr>
          <w:sz w:val="28"/>
          <w:u w:val="single"/>
        </w:rPr>
        <w:t xml:space="preserve">starting </w:t>
      </w:r>
      <w:r w:rsidRPr="00F81343">
        <w:rPr>
          <w:sz w:val="28"/>
        </w:rPr>
        <w:t>to have doubts – maintain support but its fragile– they could flip</w:t>
      </w:r>
    </w:p>
    <w:p w:rsidR="00706131" w:rsidRPr="00F81343" w:rsidRDefault="00706131" w:rsidP="00706131">
      <w:pPr>
        <w:rPr>
          <w:rStyle w:val="Style13ptBold"/>
          <w:b w:val="0"/>
          <w:sz w:val="28"/>
        </w:rPr>
      </w:pPr>
      <w:r w:rsidRPr="00F81343">
        <w:rPr>
          <w:rStyle w:val="Style13ptBold"/>
          <w:sz w:val="28"/>
        </w:rPr>
        <w:t>Kehoe 3/24</w:t>
      </w:r>
      <w:r w:rsidRPr="00F81343">
        <w:rPr>
          <w:rStyle w:val="Style13ptBold"/>
          <w:b w:val="0"/>
          <w:sz w:val="12"/>
          <w:szCs w:val="12"/>
        </w:rPr>
        <w:t xml:space="preserve"> (John, staff @ Financial Review, “Trump's 'Art of the Deal' health setback for markets”, http://www.afr.com/markets/trumps-art-of-the-deal-health-test-for-markets-20170323-gv52qw)</w:t>
      </w:r>
    </w:p>
    <w:p w:rsidR="00706131" w:rsidRPr="00F81343" w:rsidRDefault="00706131" w:rsidP="005C6857">
      <w:pPr>
        <w:rPr>
          <w:sz w:val="16"/>
        </w:rPr>
      </w:pPr>
      <w:r w:rsidRPr="00F81343">
        <w:rPr>
          <w:rStyle w:val="StyleUnderline"/>
          <w:highlight w:val="yellow"/>
        </w:rPr>
        <w:t>Trump's personal popularity may</w:t>
      </w:r>
      <w:r w:rsidRPr="00F81343">
        <w:rPr>
          <w:sz w:val="16"/>
          <w:highlight w:val="yellow"/>
        </w:rPr>
        <w:t xml:space="preserve"> </w:t>
      </w:r>
      <w:r w:rsidRPr="00F81343">
        <w:rPr>
          <w:sz w:val="16"/>
        </w:rPr>
        <w:t xml:space="preserve">also </w:t>
      </w:r>
      <w:r w:rsidRPr="00F81343">
        <w:rPr>
          <w:rStyle w:val="StyleUnderline"/>
          <w:highlight w:val="yellow"/>
        </w:rPr>
        <w:t>affect which way members and senators decide to vote on the delicate healthcare issue</w:t>
      </w:r>
      <w:r w:rsidRPr="00F81343">
        <w:rPr>
          <w:sz w:val="16"/>
        </w:rPr>
        <w:t xml:space="preserve">. </w:t>
      </w:r>
      <w:r w:rsidRPr="00F81343">
        <w:rPr>
          <w:rStyle w:val="StyleUnderline"/>
          <w:highlight w:val="yellow"/>
        </w:rPr>
        <w:t>His personal approval rating has slumped to</w:t>
      </w:r>
      <w:r w:rsidRPr="00F81343">
        <w:rPr>
          <w:sz w:val="16"/>
        </w:rPr>
        <w:t xml:space="preserve"> just </w:t>
      </w:r>
      <w:r w:rsidRPr="00F81343">
        <w:rPr>
          <w:rStyle w:val="StyleUnderline"/>
          <w:highlight w:val="yellow"/>
        </w:rPr>
        <w:t>37 per cent</w:t>
      </w:r>
      <w:r w:rsidRPr="00F81343">
        <w:rPr>
          <w:sz w:val="16"/>
          <w:highlight w:val="yellow"/>
        </w:rPr>
        <w:t xml:space="preserve"> </w:t>
      </w:r>
      <w:r w:rsidRPr="00F81343">
        <w:rPr>
          <w:sz w:val="16"/>
        </w:rPr>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F81343">
        <w:rPr>
          <w:rStyle w:val="StyleUnderline"/>
          <w:highlight w:val="yellow"/>
        </w:rPr>
        <w:t xml:space="preserve">Republicans, white voters, especially men and those without a college degree, are </w:t>
      </w:r>
      <w:r w:rsidRPr="00F81343">
        <w:rPr>
          <w:rStyle w:val="StyleUnderline"/>
          <w:b/>
          <w:highlight w:val="yellow"/>
        </w:rPr>
        <w:t>starting to have doubts</w:t>
      </w:r>
      <w:r w:rsidRPr="00F81343">
        <w:rPr>
          <w:sz w:val="16"/>
        </w:rPr>
        <w:t>," says pollster Tim Malloy.</w:t>
      </w:r>
    </w:p>
    <w:p w:rsidR="00A53543" w:rsidRPr="00F81343" w:rsidRDefault="00A53543" w:rsidP="00F81343">
      <w:pPr>
        <w:pStyle w:val="Heading3"/>
      </w:pPr>
      <w:bookmarkStart w:id="23" w:name="_Toc487825230"/>
      <w:r w:rsidRPr="00F81343">
        <w:lastRenderedPageBreak/>
        <w:t>Internal---Yes Trump = Blame – General</w:t>
      </w:r>
      <w:bookmarkEnd w:id="23"/>
    </w:p>
    <w:p w:rsidR="00A53543" w:rsidRPr="00F81343" w:rsidRDefault="00A53543" w:rsidP="00A53543">
      <w:pPr>
        <w:pStyle w:val="Heading4"/>
        <w:rPr>
          <w:sz w:val="28"/>
        </w:rPr>
      </w:pPr>
      <w:r w:rsidRPr="00F81343">
        <w:rPr>
          <w:sz w:val="28"/>
        </w:rPr>
        <w:t>The president is a lightning rod – They’ll be blamed regardless</w:t>
      </w:r>
    </w:p>
    <w:p w:rsidR="00A53543" w:rsidRPr="00F81343" w:rsidRDefault="00A53543" w:rsidP="00A53543">
      <w:pPr>
        <w:rPr>
          <w:rStyle w:val="Style13ptBold"/>
          <w:b w:val="0"/>
          <w:sz w:val="28"/>
        </w:rPr>
      </w:pPr>
      <w:r w:rsidRPr="00F81343">
        <w:rPr>
          <w:rStyle w:val="Style13ptBold"/>
          <w:sz w:val="28"/>
        </w:rPr>
        <w:t>Ingraham 3/1</w:t>
      </w:r>
      <w:r w:rsidRPr="00F81343">
        <w:rPr>
          <w:rStyle w:val="Style13ptBold"/>
          <w:b w:val="0"/>
          <w:sz w:val="28"/>
        </w:rPr>
        <w:t xml:space="preserve"> </w:t>
      </w:r>
      <w:r w:rsidRPr="00F81343">
        <w:rPr>
          <w:rStyle w:val="Style13ptBold"/>
          <w:b w:val="0"/>
          <w:sz w:val="14"/>
        </w:rPr>
        <w:t>(Christopher, staff @ Wash Post, “How the presidency changes the president”, https://www.washingtonpost.com/news/wonk/wp/2017/03/01/how-the-presidency-changes-the-president/?utm_term=.5a421cb1ea2c)</w:t>
      </w:r>
    </w:p>
    <w:p w:rsidR="003118E7" w:rsidRPr="00F81343" w:rsidRDefault="00A53543" w:rsidP="00A53543">
      <w:pPr>
        <w:rPr>
          <w:sz w:val="12"/>
          <w:szCs w:val="12"/>
        </w:rPr>
      </w:pPr>
      <w:r w:rsidRPr="00F81343">
        <w:rPr>
          <w:rStyle w:val="StyleUnderline"/>
          <w:highlight w:val="yellow"/>
        </w:rPr>
        <w:t>The office of the president has grown much more powerful</w:t>
      </w:r>
      <w:r w:rsidRPr="00F81343">
        <w:rPr>
          <w:sz w:val="12"/>
          <w:szCs w:val="12"/>
        </w:rPr>
        <w:t xml:space="preserve"> </w:t>
      </w:r>
      <w:r w:rsidRPr="00F81343">
        <w:rPr>
          <w:sz w:val="16"/>
        </w:rPr>
        <w:t xml:space="preserve">in the past 80 years, in Edwards's telling, as the executive branch “swelled and assumed unprecedented power over foreign and domestic policies.” More powerful presidents may feel more emboldened to act, to state policy preferences, and even to effectively write policy via the “pen and phone.” </w:t>
      </w:r>
      <w:r w:rsidRPr="00F81343">
        <w:rPr>
          <w:rStyle w:val="StyleUnderline"/>
          <w:highlight w:val="yellow"/>
        </w:rPr>
        <w:t>The net result?</w:t>
      </w:r>
      <w:r w:rsidRPr="00F81343">
        <w:rPr>
          <w:sz w:val="12"/>
          <w:szCs w:val="12"/>
        </w:rPr>
        <w:t xml:space="preserve"> </w:t>
      </w:r>
      <w:r w:rsidRPr="00F81343">
        <w:rPr>
          <w:sz w:val="16"/>
        </w:rPr>
        <w:t>A president who has more leeway to proactively shape public opinion, rather than to simply respond to it. Partisanship plays a role in all this too. For better or for worse</w:t>
      </w:r>
      <w:r w:rsidRPr="00F81343">
        <w:rPr>
          <w:sz w:val="12"/>
          <w:szCs w:val="12"/>
        </w:rPr>
        <w:t xml:space="preserve">, </w:t>
      </w:r>
      <w:r w:rsidRPr="00F81343">
        <w:rPr>
          <w:rStyle w:val="StyleUnderline"/>
          <w:highlight w:val="yellow"/>
        </w:rPr>
        <w:t>the modern president is a lightning rod for criticism</w:t>
      </w:r>
      <w:r w:rsidRPr="00F81343">
        <w:rPr>
          <w:rStyle w:val="StyleUnderline"/>
        </w:rPr>
        <w:t xml:space="preserve"> </w:t>
      </w:r>
      <w:r w:rsidRPr="00F81343">
        <w:rPr>
          <w:sz w:val="16"/>
        </w:rPr>
        <w:t xml:space="preserve">from the opposing party. As a result </w:t>
      </w:r>
      <w:r w:rsidRPr="00F81343">
        <w:rPr>
          <w:rStyle w:val="StyleUnderline"/>
          <w:highlight w:val="yellow"/>
        </w:rPr>
        <w:t>he may push back against criticism</w:t>
      </w:r>
      <w:r w:rsidRPr="00F81343">
        <w:rPr>
          <w:sz w:val="12"/>
          <w:szCs w:val="12"/>
        </w:rPr>
        <w:t xml:space="preserve"> </w:t>
      </w:r>
      <w:r w:rsidRPr="00F81343">
        <w:rPr>
          <w:sz w:val="16"/>
        </w:rPr>
        <w:t xml:space="preserve">with vigorous defenses of his, and his party's, policies. Again, </w:t>
      </w:r>
      <w:r w:rsidRPr="00F81343">
        <w:rPr>
          <w:rStyle w:val="StyleUnderline"/>
          <w:highlight w:val="yellow"/>
        </w:rPr>
        <w:t>the net effect is a president more enmeshed in partisan concerns, whose fate is more tied to his parties' victories in Congress than ever</w:t>
      </w:r>
      <w:r w:rsidRPr="00F81343">
        <w:rPr>
          <w:sz w:val="12"/>
          <w:szCs w:val="12"/>
        </w:rPr>
        <w:t xml:space="preserve"> before.</w:t>
      </w:r>
    </w:p>
    <w:p w:rsidR="003118E7" w:rsidRPr="00F81343" w:rsidRDefault="003118E7" w:rsidP="003118E7">
      <w:pPr>
        <w:pStyle w:val="Heading4"/>
        <w:rPr>
          <w:sz w:val="28"/>
        </w:rPr>
      </w:pPr>
      <w:r w:rsidRPr="00F81343">
        <w:rPr>
          <w:sz w:val="28"/>
        </w:rPr>
        <w:t>Voters will pin the plan on him</w:t>
      </w:r>
    </w:p>
    <w:p w:rsidR="003118E7" w:rsidRPr="00F81343" w:rsidRDefault="003118E7" w:rsidP="003118E7">
      <w:pPr>
        <w:rPr>
          <w:sz w:val="12"/>
          <w:szCs w:val="12"/>
        </w:rPr>
      </w:pPr>
      <w:r w:rsidRPr="00F81343">
        <w:rPr>
          <w:rStyle w:val="Style13ptBold"/>
          <w:sz w:val="28"/>
        </w:rPr>
        <w:t>Miller 3/10</w:t>
      </w:r>
      <w:r w:rsidRPr="00F81343">
        <w:rPr>
          <w:sz w:val="12"/>
          <w:szCs w:val="12"/>
        </w:rPr>
        <w:t xml:space="preserve"> (Zeke, staff @ Time, “What We Learned in President Trump's First 50 Days”, http://time.com/4697879/what-we-learned-in-president-trumps-first-50-days/)</w:t>
      </w:r>
    </w:p>
    <w:p w:rsidR="003118E7" w:rsidRPr="00F81343" w:rsidRDefault="003118E7" w:rsidP="00A53543">
      <w:pPr>
        <w:rPr>
          <w:b/>
          <w:iCs/>
          <w:u w:val="single"/>
          <w:bdr w:val="single" w:sz="8" w:space="0" w:color="auto"/>
        </w:rPr>
      </w:pPr>
      <w:r w:rsidRPr="00F81343">
        <w:rPr>
          <w:rStyle w:val="Emphasis"/>
        </w:rPr>
        <w:t xml:space="preserve">He doesn't like taking responsibility: </w:t>
      </w:r>
      <w:r w:rsidRPr="00F81343">
        <w:rPr>
          <w:rStyle w:val="Emphasis"/>
          <w:highlight w:val="yellow"/>
        </w:rPr>
        <w:t>Time and again Trump has punted responsibility for legislating to Congress</w:t>
      </w:r>
      <w:r w:rsidRPr="00F81343">
        <w:rPr>
          <w:rStyle w:val="Emphasis"/>
        </w:rPr>
        <w:t xml:space="preserve">, </w:t>
      </w:r>
      <w:r w:rsidRPr="00F81343">
        <w:rPr>
          <w:sz w:val="12"/>
        </w:rPr>
        <w:t xml:space="preserve">crafting policy to his Cabinet Secretaries or the military, and even suggested that his generals were the ones responsible for the death of the Navy SEAL killed in Yemen. But voters are watching: </w:t>
      </w:r>
      <w:r w:rsidRPr="00F81343">
        <w:rPr>
          <w:rStyle w:val="Emphasis"/>
        </w:rPr>
        <w:t xml:space="preserve">Ultimately, </w:t>
      </w:r>
      <w:r w:rsidRPr="00F81343">
        <w:rPr>
          <w:rStyle w:val="Emphasis"/>
          <w:highlight w:val="yellow"/>
        </w:rPr>
        <w:t>this is Trump's Administration</w:t>
      </w:r>
      <w:r w:rsidRPr="00F81343">
        <w:rPr>
          <w:rStyle w:val="Emphasis"/>
        </w:rPr>
        <w:t xml:space="preserve"> and </w:t>
      </w:r>
      <w:r w:rsidRPr="00F81343">
        <w:rPr>
          <w:rStyle w:val="Emphasis"/>
          <w:highlight w:val="yellow"/>
        </w:rPr>
        <w:t xml:space="preserve">he'll be the one held accountable </w:t>
      </w:r>
      <w:r w:rsidRPr="00F81343">
        <w:rPr>
          <w:rStyle w:val="Emphasis"/>
        </w:rPr>
        <w:t xml:space="preserve">by voters. </w:t>
      </w:r>
      <w:r w:rsidRPr="00F81343">
        <w:rPr>
          <w:sz w:val="12"/>
        </w:rPr>
        <w:t>Trump has worked to maintain his connection with his base</w:t>
      </w:r>
      <w:r w:rsidRPr="00F81343">
        <w:rPr>
          <w:rStyle w:val="Emphasis"/>
        </w:rPr>
        <w:t xml:space="preserve"> while his office</w:t>
      </w:r>
      <w:r w:rsidRPr="00F81343">
        <w:rPr>
          <w:sz w:val="12"/>
        </w:rPr>
        <w:t xml:space="preserve"> (he'll hold his second campaign rally since taking office next week in Nashville), and he'll always have his die-hards. </w:t>
      </w:r>
      <w:r w:rsidRPr="00F81343">
        <w:rPr>
          <w:rStyle w:val="Emphasis"/>
        </w:rPr>
        <w:t xml:space="preserve">And while </w:t>
      </w:r>
      <w:r w:rsidRPr="00F81343">
        <w:rPr>
          <w:rStyle w:val="Emphasis"/>
          <w:highlight w:val="yellow"/>
        </w:rPr>
        <w:t>many others are willing to look past some of the more outlandish antics</w:t>
      </w:r>
      <w:r w:rsidRPr="00F81343">
        <w:rPr>
          <w:rStyle w:val="Emphasis"/>
        </w:rPr>
        <w:t xml:space="preserve"> to "give him a chance," </w:t>
      </w:r>
      <w:r w:rsidRPr="00F81343">
        <w:rPr>
          <w:rStyle w:val="Emphasis"/>
          <w:highlight w:val="yellow"/>
        </w:rPr>
        <w:t xml:space="preserve">the patience of everyone else may expire if Trump can't deliver </w:t>
      </w:r>
      <w:r w:rsidRPr="00F81343">
        <w:rPr>
          <w:rStyle w:val="Emphasis"/>
        </w:rPr>
        <w:t>on some of his campaign promises.</w:t>
      </w:r>
    </w:p>
    <w:p w:rsidR="00A53543" w:rsidRPr="00F81343" w:rsidRDefault="00A53543" w:rsidP="00A53543">
      <w:pPr>
        <w:pStyle w:val="Heading4"/>
        <w:rPr>
          <w:sz w:val="28"/>
        </w:rPr>
      </w:pPr>
      <w:r w:rsidRPr="00F81343">
        <w:rPr>
          <w:sz w:val="28"/>
        </w:rPr>
        <w:t>The public overestimates President’s involvement – They assign them blame incommensurate with their role</w:t>
      </w:r>
    </w:p>
    <w:p w:rsidR="00A53543" w:rsidRPr="00F81343" w:rsidRDefault="00A53543" w:rsidP="00A53543">
      <w:pPr>
        <w:rPr>
          <w:rStyle w:val="Style13ptBold"/>
          <w:b w:val="0"/>
          <w:sz w:val="28"/>
        </w:rPr>
      </w:pPr>
      <w:r w:rsidRPr="00F81343">
        <w:rPr>
          <w:rStyle w:val="Style13ptBold"/>
          <w:sz w:val="28"/>
        </w:rPr>
        <w:t>Benen 11</w:t>
      </w:r>
      <w:r w:rsidRPr="00F81343">
        <w:rPr>
          <w:rStyle w:val="Style13ptBold"/>
          <w:b w:val="0"/>
          <w:sz w:val="28"/>
        </w:rPr>
        <w:t xml:space="preserve"> </w:t>
      </w:r>
      <w:r w:rsidRPr="00F81343">
        <w:rPr>
          <w:rStyle w:val="Style13ptBold"/>
          <w:b w:val="0"/>
          <w:sz w:val="12"/>
          <w:szCs w:val="12"/>
        </w:rPr>
        <w:t>(Steve, 11/30, staff @ Washington Monthly, “Overestimating presidential power”, http://washingtonmonthly.com/2011/11/30/overestimating-presidential-power/)</w:t>
      </w:r>
    </w:p>
    <w:p w:rsidR="00A53543" w:rsidRPr="00F81343" w:rsidRDefault="00A53543" w:rsidP="00A53543">
      <w:pPr>
        <w:rPr>
          <w:rStyle w:val="StyleUnderline"/>
        </w:rPr>
      </w:pPr>
      <w:r w:rsidRPr="00F81343">
        <w:rPr>
          <w:sz w:val="12"/>
        </w:rPr>
        <w:t xml:space="preserve">Based on nothing but my own perceptions, this seems like a fairly common sentiment. </w:t>
      </w:r>
      <w:r w:rsidRPr="00F81343">
        <w:rPr>
          <w:rStyle w:val="StyleUnderline"/>
          <w:highlight w:val="yellow"/>
        </w:rPr>
        <w:t>The public likes to think of the President</w:t>
      </w:r>
      <w:r w:rsidRPr="00F81343">
        <w:rPr>
          <w:sz w:val="12"/>
        </w:rPr>
        <w:t xml:space="preserve"> of the United States, no matter who’s in office, </w:t>
      </w:r>
      <w:r w:rsidRPr="00F81343">
        <w:rPr>
          <w:rStyle w:val="StyleUnderline"/>
          <w:highlight w:val="yellow"/>
        </w:rPr>
        <w:t>as having vast powers</w:t>
      </w:r>
      <w:r w:rsidRPr="00F81343">
        <w:rPr>
          <w:sz w:val="12"/>
        </w:rPr>
        <w:t xml:space="preserve">. He or she is “leader of the free world.” He or she holds the most powerful office on the planet, making life and death decisions every day. </w:t>
      </w:r>
      <w:r w:rsidRPr="00F81343">
        <w:rPr>
          <w:rStyle w:val="StyleUnderline"/>
          <w:highlight w:val="yellow"/>
        </w:rPr>
        <w:t>If the president</w:t>
      </w:r>
      <w:r w:rsidRPr="00F81343">
        <w:rPr>
          <w:sz w:val="12"/>
        </w:rPr>
        <w:t xml:space="preserve"> — </w:t>
      </w:r>
      <w:r w:rsidRPr="00F81343">
        <w:rPr>
          <w:rStyle w:val="StyleUnderline"/>
          <w:highlight w:val="yellow"/>
        </w:rPr>
        <w:t>any president</w:t>
      </w:r>
      <w:r w:rsidRPr="00F81343">
        <w:rPr>
          <w:sz w:val="12"/>
        </w:rPr>
        <w:t xml:space="preserve"> — </w:t>
      </w:r>
      <w:r w:rsidRPr="00F81343">
        <w:rPr>
          <w:rStyle w:val="StyleUnderline"/>
          <w:highlight w:val="yellow"/>
        </w:rPr>
        <w:t>wants a proposal</w:t>
      </w:r>
      <w:r w:rsidRPr="00F81343">
        <w:rPr>
          <w:sz w:val="12"/>
        </w:rPr>
        <w:t xml:space="preserve"> to create jobs and grow the economy, </w:t>
      </w:r>
      <w:r w:rsidRPr="00F81343">
        <w:rPr>
          <w:rStyle w:val="StyleUnderline"/>
          <w:highlight w:val="yellow"/>
        </w:rPr>
        <w:t>it must be within his or her power to force one</w:t>
      </w:r>
      <w:r w:rsidRPr="00F81343">
        <w:rPr>
          <w:sz w:val="12"/>
        </w:rPr>
        <w:t xml:space="preserve"> into the Oval Office, if necessary, through sheer force of will. </w:t>
      </w:r>
      <w:r w:rsidRPr="00F81343">
        <w:rPr>
          <w:rStyle w:val="StyleUnderline"/>
          <w:highlight w:val="yellow"/>
        </w:rPr>
        <w:t>This notion has appeal</w:t>
      </w:r>
      <w:r w:rsidRPr="00F81343">
        <w:rPr>
          <w:sz w:val="12"/>
        </w:rPr>
        <w:t xml:space="preserve">. It’s also badly mistaken. There are some modest steps a president can take — and Obama is taking them through the White House’s “We Can’t Wait” campaign — but it’s simply not possible for a president to strengthen the economy “with or without Congress.” Obama has no such option; the American political system doesn’t work this way. </w:t>
      </w:r>
      <w:r w:rsidRPr="00F81343">
        <w:rPr>
          <w:rStyle w:val="StyleUnderline"/>
          <w:highlight w:val="yellow"/>
        </w:rPr>
        <w:t>This creates a dramatic political dilemma for the White House. Americans hate Congress</w:t>
      </w:r>
      <w:r w:rsidRPr="00F81343">
        <w:rPr>
          <w:sz w:val="12"/>
        </w:rPr>
        <w:t xml:space="preserve">, overwhelmingly dislike Republicans, and the notion that the GOP is sabotaging the economy just to undermine Obama is widely believed. </w:t>
      </w:r>
      <w:r w:rsidRPr="00F81343">
        <w:rPr>
          <w:rStyle w:val="StyleUnderline"/>
          <w:highlight w:val="yellow"/>
        </w:rPr>
        <w:t>And yet, the president may suffer politically</w:t>
      </w:r>
      <w:r w:rsidRPr="00F81343">
        <w:rPr>
          <w:rStyle w:val="StyleUnderline"/>
        </w:rPr>
        <w:t xml:space="preserve"> </w:t>
      </w:r>
      <w:r w:rsidRPr="00F81343">
        <w:rPr>
          <w:rStyle w:val="StyleUnderline"/>
          <w:highlight w:val="yellow"/>
        </w:rPr>
        <w:t>because many voters expect Obama to succeed</w:t>
      </w:r>
      <w:r w:rsidRPr="00F81343">
        <w:rPr>
          <w:rStyle w:val="StyleUnderline"/>
        </w:rPr>
        <w:t xml:space="preserve"> </w:t>
      </w:r>
      <w:r w:rsidRPr="00F81343">
        <w:rPr>
          <w:sz w:val="12"/>
        </w:rPr>
        <w:t xml:space="preserve">— despite unprecedented Republican obstructionism — </w:t>
      </w:r>
      <w:r w:rsidRPr="00F81343">
        <w:rPr>
          <w:rStyle w:val="StyleUnderline"/>
          <w:highlight w:val="yellow"/>
        </w:rPr>
        <w:t>by “getting it done with or without Congress.”</w:t>
      </w:r>
    </w:p>
    <w:p w:rsidR="00A53543" w:rsidRPr="00F81343" w:rsidRDefault="00A53543" w:rsidP="00A53543">
      <w:pPr>
        <w:pStyle w:val="Heading4"/>
        <w:rPr>
          <w:sz w:val="28"/>
        </w:rPr>
      </w:pPr>
      <w:r w:rsidRPr="00F81343">
        <w:rPr>
          <w:sz w:val="28"/>
        </w:rPr>
        <w:t>The public won’t care about the details of credit/blame – They’ll assign responsibility to the President</w:t>
      </w:r>
    </w:p>
    <w:p w:rsidR="00A53543" w:rsidRPr="00F81343" w:rsidRDefault="00A53543" w:rsidP="00A53543">
      <w:pPr>
        <w:rPr>
          <w:sz w:val="12"/>
          <w:szCs w:val="12"/>
        </w:rPr>
      </w:pPr>
      <w:r w:rsidRPr="00F81343">
        <w:rPr>
          <w:rStyle w:val="Style13ptBold"/>
          <w:sz w:val="28"/>
        </w:rPr>
        <w:t>Hart 3</w:t>
      </w:r>
      <w:r w:rsidRPr="00F81343">
        <w:rPr>
          <w:sz w:val="12"/>
          <w:szCs w:val="12"/>
        </w:rPr>
        <w:t xml:space="preserve"> </w:t>
      </w:r>
      <w:r w:rsidRPr="00F81343">
        <w:rPr>
          <w:sz w:val="14"/>
        </w:rPr>
        <w:t xml:space="preserve">(John, Politics @ Hawaii Pacific U., “Introduction”, </w:t>
      </w:r>
      <w:r w:rsidRPr="00F81343">
        <w:rPr>
          <w:i/>
          <w:sz w:val="14"/>
        </w:rPr>
        <w:t xml:space="preserve">Governing America: The Politics of a Divided Democracy, </w:t>
      </w:r>
      <w:r w:rsidRPr="00F81343">
        <w:rPr>
          <w:sz w:val="14"/>
        </w:rPr>
        <w:t>edited by Robert Singh, p. 169-70)</w:t>
      </w:r>
    </w:p>
    <w:p w:rsidR="005C6857" w:rsidRPr="00F81343" w:rsidRDefault="00A53543" w:rsidP="001B1F3B">
      <w:pPr>
        <w:rPr>
          <w:sz w:val="12"/>
        </w:rPr>
      </w:pPr>
      <w:r w:rsidRPr="00F81343">
        <w:rPr>
          <w:sz w:val="12"/>
        </w:rPr>
        <w:t xml:space="preserve">American </w:t>
      </w:r>
      <w:r w:rsidRPr="00F81343">
        <w:rPr>
          <w:rStyle w:val="StyleUnderline"/>
          <w:highlight w:val="yellow"/>
        </w:rPr>
        <w:t>presidents stand out as the most important and powerful</w:t>
      </w:r>
      <w:r w:rsidRPr="00F81343">
        <w:rPr>
          <w:rStyle w:val="StyleUnderline"/>
        </w:rPr>
        <w:t xml:space="preserve"> </w:t>
      </w:r>
      <w:r w:rsidRPr="00F81343">
        <w:rPr>
          <w:sz w:val="12"/>
        </w:rPr>
        <w:t xml:space="preserve">political </w:t>
      </w:r>
      <w:r w:rsidRPr="00F81343">
        <w:rPr>
          <w:rStyle w:val="StyleUnderline"/>
          <w:highlight w:val="yellow"/>
        </w:rPr>
        <w:t>individuals in the U</w:t>
      </w:r>
      <w:r w:rsidRPr="00F81343">
        <w:rPr>
          <w:sz w:val="12"/>
        </w:rPr>
        <w:t xml:space="preserve">nited </w:t>
      </w:r>
      <w:r w:rsidRPr="00F81343">
        <w:rPr>
          <w:rStyle w:val="StyleUnderline"/>
          <w:highlight w:val="yellow"/>
        </w:rPr>
        <w:t>S</w:t>
      </w:r>
      <w:r w:rsidRPr="00F81343">
        <w:rPr>
          <w:sz w:val="12"/>
        </w:rPr>
        <w:t xml:space="preserve">tates, but they operate within a framework of government that fragments power and subjects the president to a host of political forces with independent sources of power and the ability to obstruct and oppose the president if they choose to do so. Presidents are expected to lead. Many </w:t>
      </w:r>
      <w:r w:rsidRPr="00F81343">
        <w:rPr>
          <w:rStyle w:val="StyleUnderline"/>
          <w:highlight w:val="yellow"/>
        </w:rPr>
        <w:t>Americans quite naturally see their president as the focal point</w:t>
      </w:r>
      <w:r w:rsidRPr="00F81343">
        <w:rPr>
          <w:sz w:val="12"/>
        </w:rPr>
        <w:t xml:space="preserve"> of the system of government. Public </w:t>
      </w:r>
      <w:r w:rsidRPr="00F81343">
        <w:rPr>
          <w:rStyle w:val="StyleUnderline"/>
          <w:highlight w:val="yellow"/>
        </w:rPr>
        <w:t>expectations are high. Presidents are expected to solve the nation's problems and are held accountable when they do not</w:t>
      </w:r>
      <w:r w:rsidRPr="00F81343">
        <w:rPr>
          <w:sz w:val="12"/>
        </w:rPr>
        <w:t xml:space="preserve">. American voters have rejected the incumbent president or his party in five of the last nine presidential elections. But </w:t>
      </w:r>
      <w:r w:rsidRPr="00F81343">
        <w:rPr>
          <w:rStyle w:val="StyleUnderline"/>
          <w:highlight w:val="yellow"/>
        </w:rPr>
        <w:t>few Americans fully absorb the impact of the fragmented</w:t>
      </w:r>
      <w:r w:rsidRPr="00F81343">
        <w:rPr>
          <w:sz w:val="12"/>
        </w:rPr>
        <w:t xml:space="preserve"> and pluralistic </w:t>
      </w:r>
      <w:r w:rsidRPr="00F81343">
        <w:rPr>
          <w:rStyle w:val="StyleUnderline"/>
          <w:highlight w:val="yellow"/>
        </w:rPr>
        <w:t>structure of</w:t>
      </w:r>
      <w:r w:rsidRPr="00F81343">
        <w:rPr>
          <w:sz w:val="12"/>
        </w:rPr>
        <w:t xml:space="preserve"> American </w:t>
      </w:r>
      <w:r w:rsidRPr="00F81343">
        <w:rPr>
          <w:rStyle w:val="StyleUnderline"/>
          <w:highlight w:val="yellow"/>
        </w:rPr>
        <w:t>government on presidential leadership</w:t>
      </w:r>
      <w:r w:rsidRPr="00F81343">
        <w:rPr>
          <w:sz w:val="12"/>
        </w:rPr>
        <w:t xml:space="preserve">. It is not easy for presidents to change the way things are. The American Constitution imposes the doctrines of separation of powers, checks and balances, and federalism on its political institutions, which makes the American president subject to constraints and limitations that do not operate on executive government in most other western democracies. The president is constrained by Congress quite frequently, sometimes by the decisions of the Supreme Court, and limited by the difficulties of managing the executive branch of government of which the president is nominally head. Presidents also face potential opposition from political institutions that are not mentioned in the Constitution, such as the media and interest groups. It would be no exaggeration to say that </w:t>
      </w:r>
      <w:r w:rsidRPr="00F81343">
        <w:rPr>
          <w:rStyle w:val="StyleUnderline"/>
          <w:highlight w:val="yellow"/>
        </w:rPr>
        <w:t>the American public overestimates the real power that resides in the office of president, and imposes on presidents unrealistic expectations</w:t>
      </w:r>
      <w:r w:rsidRPr="00F81343">
        <w:rPr>
          <w:sz w:val="12"/>
        </w:rPr>
        <w:t>.</w:t>
      </w:r>
    </w:p>
    <w:p w:rsidR="000E2398" w:rsidRPr="00F81343" w:rsidRDefault="001B1F3B" w:rsidP="000E2398">
      <w:pPr>
        <w:pStyle w:val="Heading2"/>
      </w:pPr>
      <w:bookmarkStart w:id="24" w:name="_Toc487825231"/>
      <w:r w:rsidRPr="00F81343">
        <w:lastRenderedPageBreak/>
        <w:t>Impact---</w:t>
      </w:r>
      <w:r w:rsidR="000E2398" w:rsidRPr="00F81343">
        <w:t>Tax Cuts</w:t>
      </w:r>
      <w:bookmarkEnd w:id="24"/>
    </w:p>
    <w:p w:rsidR="000E2398" w:rsidRPr="00F81343" w:rsidRDefault="000E2398" w:rsidP="000E2398">
      <w:pPr>
        <w:rPr>
          <w:sz w:val="12"/>
          <w:szCs w:val="12"/>
        </w:rPr>
      </w:pPr>
    </w:p>
    <w:p w:rsidR="00041691" w:rsidRPr="00F81343" w:rsidRDefault="00041691" w:rsidP="000E2398">
      <w:pPr>
        <w:rPr>
          <w:sz w:val="12"/>
          <w:szCs w:val="12"/>
        </w:rPr>
      </w:pPr>
    </w:p>
    <w:p w:rsidR="00041691" w:rsidRPr="00F81343" w:rsidRDefault="00041691" w:rsidP="00041691">
      <w:pPr>
        <w:pStyle w:val="Heading3"/>
      </w:pPr>
      <w:bookmarkStart w:id="25" w:name="_Toc487825232"/>
      <w:r w:rsidRPr="00F81343">
        <w:lastRenderedPageBreak/>
        <w:t>Impact---Growth---Comparative</w:t>
      </w:r>
      <w:r w:rsidR="008B5C8B" w:rsidRPr="00F81343">
        <w:t>/A2:  Turns</w:t>
      </w:r>
      <w:bookmarkEnd w:id="25"/>
    </w:p>
    <w:p w:rsidR="00041691" w:rsidRPr="00F81343" w:rsidRDefault="00041691" w:rsidP="00041691">
      <w:pPr>
        <w:rPr>
          <w:sz w:val="12"/>
          <w:szCs w:val="12"/>
        </w:rPr>
      </w:pPr>
    </w:p>
    <w:p w:rsidR="008B5C8B" w:rsidRPr="00F81343" w:rsidRDefault="008B5C8B" w:rsidP="008B5C8B">
      <w:pPr>
        <w:rPr>
          <w:sz w:val="12"/>
          <w:szCs w:val="12"/>
        </w:rPr>
      </w:pPr>
    </w:p>
    <w:p w:rsidR="008B5C8B" w:rsidRPr="00F81343" w:rsidRDefault="008B5C8B" w:rsidP="008B5C8B">
      <w:pPr>
        <w:pStyle w:val="Heading4"/>
        <w:rPr>
          <w:sz w:val="28"/>
        </w:rPr>
      </w:pPr>
      <w:r w:rsidRPr="00F81343">
        <w:rPr>
          <w:sz w:val="28"/>
        </w:rPr>
        <w:t xml:space="preserve">Tax reform massive </w:t>
      </w:r>
      <w:r w:rsidRPr="00F81343">
        <w:rPr>
          <w:sz w:val="28"/>
          <w:u w:val="single"/>
        </w:rPr>
        <w:t xml:space="preserve">net </w:t>
      </w:r>
      <w:r w:rsidRPr="00F81343">
        <w:rPr>
          <w:sz w:val="28"/>
        </w:rPr>
        <w:t>positive – key to econ – this prices in all aff turns</w:t>
      </w:r>
    </w:p>
    <w:p w:rsidR="008B5C8B" w:rsidRPr="00F81343" w:rsidRDefault="008B5C8B" w:rsidP="008B5C8B">
      <w:pPr>
        <w:rPr>
          <w:sz w:val="12"/>
          <w:szCs w:val="12"/>
        </w:rPr>
      </w:pPr>
      <w:r w:rsidRPr="00F81343">
        <w:rPr>
          <w:rStyle w:val="Style13ptBold"/>
          <w:sz w:val="28"/>
        </w:rPr>
        <w:t>Edwards 4/26</w:t>
      </w:r>
      <w:r w:rsidRPr="00F81343">
        <w:rPr>
          <w:sz w:val="12"/>
          <w:szCs w:val="12"/>
        </w:rPr>
        <w:t xml:space="preserve"> - Chris Edwards, director of tax policy studies at Cato and editor of www.DownsizingGovernment.org. He is a top expert on federal and state tax and budget issues. Before joining Cato, Edwards was a senior economist on the congressional Joint Economic Committee, 4/26/17("Trump's Tax Reform Proposals," published by CATO Institute, Available online at https://www.cato.org/blog/trumps-tax-reform-proposals, Accessed 7/6/2017, AJ)</w:t>
      </w:r>
    </w:p>
    <w:p w:rsidR="008B5C8B" w:rsidRPr="00F81343" w:rsidRDefault="008B5C8B" w:rsidP="008B5C8B">
      <w:pPr>
        <w:rPr>
          <w:sz w:val="16"/>
        </w:rPr>
      </w:pPr>
      <w:r w:rsidRPr="00F81343">
        <w:rPr>
          <w:sz w:val="16"/>
        </w:rPr>
        <w:t xml:space="preserve">The </w:t>
      </w:r>
      <w:r w:rsidRPr="00F81343">
        <w:rPr>
          <w:rStyle w:val="StyleUnderline"/>
        </w:rPr>
        <w:t>Trump</w:t>
      </w:r>
      <w:r w:rsidRPr="00F81343">
        <w:rPr>
          <w:sz w:val="16"/>
        </w:rPr>
        <w:t xml:space="preserve"> administration has </w:t>
      </w:r>
      <w:r w:rsidRPr="00F81343">
        <w:rPr>
          <w:rStyle w:val="StyleUnderline"/>
        </w:rPr>
        <w:t>released proposals to guide the Republican push for major tax reform</w:t>
      </w:r>
      <w:r w:rsidRPr="00F81343">
        <w:rPr>
          <w:sz w:val="16"/>
        </w:rPr>
        <w:t xml:space="preserve">. </w:t>
      </w:r>
      <w:r w:rsidRPr="00F81343">
        <w:rPr>
          <w:rStyle w:val="StyleUnderline"/>
        </w:rPr>
        <w:t>The proposals are mainly supply side</w:t>
      </w:r>
      <w:r w:rsidRPr="00F81343">
        <w:rPr>
          <w:sz w:val="16"/>
        </w:rPr>
        <w:t xml:space="preserve"> in nature, meaning cuts to marginal tax rates and other changes designed to increase economic growth. </w:t>
      </w:r>
      <w:r w:rsidRPr="00F81343">
        <w:rPr>
          <w:rStyle w:val="StyleUnderline"/>
        </w:rPr>
        <w:t>Major tax reforms are needed desperately, so kudos to Trump for taking charge and thinking boldly, particularly on business tax reforms</w:t>
      </w:r>
      <w:r w:rsidRPr="00F81343">
        <w:rPr>
          <w:sz w:val="16"/>
        </w:rPr>
        <w:t>. There are, however, a few misguided parts in his new plan.</w:t>
      </w:r>
    </w:p>
    <w:p w:rsidR="008B5C8B" w:rsidRPr="00F81343" w:rsidRDefault="008B5C8B" w:rsidP="008B5C8B">
      <w:pPr>
        <w:rPr>
          <w:sz w:val="16"/>
        </w:rPr>
      </w:pPr>
      <w:r w:rsidRPr="00F81343">
        <w:rPr>
          <w:sz w:val="16"/>
        </w:rPr>
        <w:t>Here are thoughts on the proposed business tax reforms:</w:t>
      </w:r>
    </w:p>
    <w:p w:rsidR="008B5C8B" w:rsidRPr="00F81343" w:rsidRDefault="008B5C8B" w:rsidP="008B5C8B">
      <w:pPr>
        <w:rPr>
          <w:sz w:val="16"/>
        </w:rPr>
      </w:pPr>
      <w:r w:rsidRPr="00F81343">
        <w:rPr>
          <w:rStyle w:val="StyleUnderline"/>
          <w:highlight w:val="yellow"/>
        </w:rPr>
        <w:t>Cutting</w:t>
      </w:r>
      <w:r w:rsidRPr="00F81343">
        <w:rPr>
          <w:rStyle w:val="StyleUnderline"/>
        </w:rPr>
        <w:t xml:space="preserve"> the </w:t>
      </w:r>
      <w:r w:rsidRPr="00F81343">
        <w:rPr>
          <w:rStyle w:val="StyleUnderline"/>
          <w:highlight w:val="yellow"/>
        </w:rPr>
        <w:t>corporate tax rate</w:t>
      </w:r>
      <w:r w:rsidRPr="00F81343">
        <w:rPr>
          <w:rStyle w:val="StyleUnderline"/>
        </w:rPr>
        <w:t xml:space="preserve"> from 35 percent </w:t>
      </w:r>
      <w:r w:rsidRPr="00F81343">
        <w:rPr>
          <w:rStyle w:val="StyleUnderline"/>
          <w:highlight w:val="yellow"/>
        </w:rPr>
        <w:t xml:space="preserve">to 15 percent would have a </w:t>
      </w:r>
      <w:r w:rsidRPr="00F81343">
        <w:rPr>
          <w:rStyle w:val="Emphasis"/>
          <w:highlight w:val="yellow"/>
        </w:rPr>
        <w:t>huge positive effect</w:t>
      </w:r>
      <w:r w:rsidRPr="00F81343">
        <w:rPr>
          <w:rStyle w:val="StyleUnderline"/>
        </w:rPr>
        <w:t xml:space="preserve"> on the U.S. economy</w:t>
      </w:r>
      <w:r w:rsidRPr="00F81343">
        <w:rPr>
          <w:sz w:val="16"/>
        </w:rPr>
        <w:t xml:space="preserve"> over time</w:t>
      </w:r>
      <w:r w:rsidRPr="00F81343">
        <w:rPr>
          <w:rStyle w:val="StyleUnderline"/>
        </w:rPr>
        <w:t xml:space="preserve">. </w:t>
      </w:r>
      <w:r w:rsidRPr="00F81343">
        <w:rPr>
          <w:rStyle w:val="StyleUnderline"/>
          <w:highlight w:val="yellow"/>
        </w:rPr>
        <w:t xml:space="preserve">It would encourage </w:t>
      </w:r>
      <w:r w:rsidRPr="00F81343">
        <w:rPr>
          <w:rStyle w:val="Emphasis"/>
          <w:highlight w:val="yellow"/>
        </w:rPr>
        <w:t>more capital investment and hiring</w:t>
      </w:r>
      <w:r w:rsidRPr="00F81343">
        <w:rPr>
          <w:rStyle w:val="StyleUnderline"/>
          <w:highlight w:val="yellow"/>
        </w:rPr>
        <w:t>, and</w:t>
      </w:r>
      <w:r w:rsidRPr="00F81343">
        <w:rPr>
          <w:sz w:val="16"/>
        </w:rPr>
        <w:t xml:space="preserve"> it would </w:t>
      </w:r>
      <w:r w:rsidRPr="00F81343">
        <w:rPr>
          <w:rStyle w:val="StyleUnderline"/>
          <w:highlight w:val="yellow"/>
        </w:rPr>
        <w:t>reduce</w:t>
      </w:r>
      <w:r w:rsidRPr="00F81343">
        <w:rPr>
          <w:rStyle w:val="StyleUnderline"/>
        </w:rPr>
        <w:t xml:space="preserve"> the </w:t>
      </w:r>
      <w:r w:rsidRPr="00F81343">
        <w:rPr>
          <w:rStyle w:val="StyleUnderline"/>
          <w:highlight w:val="yellow"/>
        </w:rPr>
        <w:t>incentive</w:t>
      </w:r>
      <w:r w:rsidRPr="00F81343">
        <w:rPr>
          <w:rStyle w:val="StyleUnderline"/>
        </w:rPr>
        <w:t xml:space="preserve"> for corporations </w:t>
      </w:r>
      <w:r w:rsidRPr="00F81343">
        <w:rPr>
          <w:rStyle w:val="StyleUnderline"/>
          <w:highlight w:val="yellow"/>
        </w:rPr>
        <w:t>to avoid</w:t>
      </w:r>
      <w:r w:rsidRPr="00F81343">
        <w:rPr>
          <w:rStyle w:val="StyleUnderline"/>
        </w:rPr>
        <w:t xml:space="preserve"> and evade </w:t>
      </w:r>
      <w:r w:rsidRPr="00F81343">
        <w:rPr>
          <w:rStyle w:val="StyleUnderline"/>
          <w:highlight w:val="yellow"/>
        </w:rPr>
        <w:t>taxes</w:t>
      </w:r>
      <w:r w:rsidRPr="00F81343">
        <w:rPr>
          <w:rStyle w:val="StyleUnderline"/>
        </w:rPr>
        <w:t>.</w:t>
      </w:r>
      <w:r w:rsidRPr="00F81343">
        <w:rPr>
          <w:sz w:val="16"/>
        </w:rPr>
        <w:t xml:space="preserve"> Such a rate cut would cause the income tax base to expand automatically and substantially over time.</w:t>
      </w:r>
    </w:p>
    <w:p w:rsidR="008B5C8B" w:rsidRPr="00F81343" w:rsidRDefault="008B5C8B" w:rsidP="008B5C8B">
      <w:pPr>
        <w:rPr>
          <w:sz w:val="16"/>
        </w:rPr>
      </w:pPr>
      <w:r w:rsidRPr="00F81343">
        <w:rPr>
          <w:sz w:val="12"/>
          <w:szCs w:val="12"/>
        </w:rPr>
        <w:t>Cutting the tax rate on “pass-through” businesses to 15 percent, however, is a mistake. Policymakers should aim to equalize the overall rates on income earned by each type of business. So if the corporate rate is 15 percent, corporate income would face a combined tax</w:t>
      </w:r>
      <w:r w:rsidRPr="00F81343">
        <w:rPr>
          <w:sz w:val="16"/>
        </w:rPr>
        <w:t xml:space="preserve"> rate of 15 percent plus the individual dividend rate of, say, 15 percent under tax reform, for a total of about 28 percent (0.15+0.85*0.15). Thus, the top rate on pass-through income should be cut to the same 28 percent.</w:t>
      </w:r>
    </w:p>
    <w:p w:rsidR="008B5C8B" w:rsidRPr="00F81343" w:rsidRDefault="008B5C8B" w:rsidP="008B5C8B">
      <w:pPr>
        <w:rPr>
          <w:rStyle w:val="StyleUnderline"/>
        </w:rPr>
      </w:pPr>
      <w:r w:rsidRPr="00F81343">
        <w:rPr>
          <w:rStyle w:val="StyleUnderline"/>
          <w:highlight w:val="yellow"/>
        </w:rPr>
        <w:t xml:space="preserve">Switching </w:t>
      </w:r>
      <w:r w:rsidRPr="00F81343">
        <w:rPr>
          <w:rStyle w:val="StyleUnderline"/>
        </w:rPr>
        <w:t xml:space="preserve">from a worldwide </w:t>
      </w:r>
      <w:r w:rsidRPr="00F81343">
        <w:rPr>
          <w:rStyle w:val="StyleUnderline"/>
          <w:highlight w:val="yellow"/>
        </w:rPr>
        <w:t xml:space="preserve">to a territorial system </w:t>
      </w:r>
      <w:r w:rsidRPr="00F81343">
        <w:rPr>
          <w:rStyle w:val="StyleUnderline"/>
        </w:rPr>
        <w:t xml:space="preserve">for corporations </w:t>
      </w:r>
      <w:r w:rsidRPr="00F81343">
        <w:rPr>
          <w:rStyle w:val="StyleUnderline"/>
          <w:highlight w:val="yellow"/>
        </w:rPr>
        <w:t xml:space="preserve">would </w:t>
      </w:r>
      <w:r w:rsidRPr="00F81343">
        <w:rPr>
          <w:rStyle w:val="Emphasis"/>
          <w:highlight w:val="yellow"/>
        </w:rPr>
        <w:t>encourage multinationals</w:t>
      </w:r>
      <w:r w:rsidRPr="00F81343">
        <w:rPr>
          <w:rStyle w:val="StyleUnderline"/>
          <w:highlight w:val="yellow"/>
        </w:rPr>
        <w:t xml:space="preserve"> to move</w:t>
      </w:r>
      <w:r w:rsidRPr="00F81343">
        <w:rPr>
          <w:rStyle w:val="StyleUnderline"/>
        </w:rPr>
        <w:t xml:space="preserve"> their </w:t>
      </w:r>
      <w:r w:rsidRPr="00F81343">
        <w:rPr>
          <w:rStyle w:val="StyleUnderline"/>
          <w:highlight w:val="yellow"/>
        </w:rPr>
        <w:t>headquarters to the U</w:t>
      </w:r>
      <w:r w:rsidRPr="00F81343">
        <w:rPr>
          <w:sz w:val="16"/>
        </w:rPr>
        <w:t>nited</w:t>
      </w:r>
      <w:r w:rsidRPr="00F81343">
        <w:rPr>
          <w:rStyle w:val="StyleUnderline"/>
        </w:rPr>
        <w:t xml:space="preserve"> </w:t>
      </w:r>
      <w:r w:rsidRPr="00F81343">
        <w:rPr>
          <w:rStyle w:val="StyleUnderline"/>
          <w:highlight w:val="yellow"/>
        </w:rPr>
        <w:t>S</w:t>
      </w:r>
      <w:r w:rsidRPr="00F81343">
        <w:rPr>
          <w:sz w:val="16"/>
        </w:rPr>
        <w:t xml:space="preserve">tates. </w:t>
      </w:r>
      <w:r w:rsidRPr="00F81343">
        <w:rPr>
          <w:rStyle w:val="StyleUnderline"/>
        </w:rPr>
        <w:t>It would reverse the trend toward reincorporating abroad.</w:t>
      </w:r>
    </w:p>
    <w:p w:rsidR="008B5C8B" w:rsidRPr="00F81343" w:rsidRDefault="008B5C8B" w:rsidP="008B5C8B">
      <w:pPr>
        <w:rPr>
          <w:sz w:val="16"/>
        </w:rPr>
      </w:pPr>
      <w:r w:rsidRPr="00F81343">
        <w:rPr>
          <w:rStyle w:val="StyleUnderline"/>
          <w:highlight w:val="yellow"/>
        </w:rPr>
        <w:t>Ditching the</w:t>
      </w:r>
      <w:r w:rsidRPr="00F81343">
        <w:rPr>
          <w:rStyle w:val="StyleUnderline"/>
        </w:rPr>
        <w:t xml:space="preserve"> misguided “</w:t>
      </w:r>
      <w:r w:rsidRPr="00F81343">
        <w:rPr>
          <w:rStyle w:val="StyleUnderline"/>
          <w:highlight w:val="yellow"/>
        </w:rPr>
        <w:t>border adjustment</w:t>
      </w:r>
      <w:r w:rsidRPr="00F81343">
        <w:rPr>
          <w:rStyle w:val="StyleUnderline"/>
        </w:rPr>
        <w:t xml:space="preserve">” </w:t>
      </w:r>
      <w:r w:rsidRPr="00F81343">
        <w:rPr>
          <w:rStyle w:val="StyleUnderline"/>
          <w:highlight w:val="yellow"/>
        </w:rPr>
        <w:t>provision</w:t>
      </w:r>
      <w:r w:rsidRPr="00F81343">
        <w:rPr>
          <w:rStyle w:val="StyleUnderline"/>
        </w:rPr>
        <w:t xml:space="preserve"> the House proposed </w:t>
      </w:r>
      <w:r w:rsidRPr="00F81343">
        <w:rPr>
          <w:rStyle w:val="StyleUnderline"/>
          <w:highlight w:val="yellow"/>
        </w:rPr>
        <w:t>is a good move</w:t>
      </w:r>
      <w:r w:rsidRPr="00F81343">
        <w:rPr>
          <w:sz w:val="16"/>
        </w:rPr>
        <w:t>. Paul Ryan and Kevin Brady need to drop it so that tax reform can move ahead.</w:t>
      </w:r>
    </w:p>
    <w:p w:rsidR="008B5C8B" w:rsidRPr="00F81343" w:rsidRDefault="008B5C8B" w:rsidP="008B5C8B">
      <w:pPr>
        <w:rPr>
          <w:sz w:val="16"/>
        </w:rPr>
      </w:pPr>
      <w:r w:rsidRPr="00F81343">
        <w:rPr>
          <w:sz w:val="16"/>
        </w:rPr>
        <w:t>Here are thoughts on the proposed individual reforms:</w:t>
      </w:r>
    </w:p>
    <w:p w:rsidR="008B5C8B" w:rsidRPr="00F81343" w:rsidRDefault="008B5C8B" w:rsidP="008B5C8B">
      <w:pPr>
        <w:rPr>
          <w:rStyle w:val="StyleUnderline"/>
        </w:rPr>
      </w:pPr>
      <w:r w:rsidRPr="00F81343">
        <w:rPr>
          <w:rStyle w:val="StyleUnderline"/>
          <w:highlight w:val="yellow"/>
        </w:rPr>
        <w:t>Reducing the number of tax brackets from 7 to 3</w:t>
      </w:r>
      <w:r w:rsidRPr="00F81343">
        <w:rPr>
          <w:sz w:val="16"/>
        </w:rPr>
        <w:t xml:space="preserve"> (10, 25, and 35 percent) </w:t>
      </w:r>
      <w:r w:rsidRPr="00F81343">
        <w:rPr>
          <w:rStyle w:val="StyleUnderline"/>
          <w:highlight w:val="yellow"/>
        </w:rPr>
        <w:t>is</w:t>
      </w:r>
      <w:r w:rsidRPr="00F81343">
        <w:rPr>
          <w:rStyle w:val="StyleUnderline"/>
        </w:rPr>
        <w:t xml:space="preserve"> a </w:t>
      </w:r>
      <w:r w:rsidRPr="00F81343">
        <w:rPr>
          <w:rStyle w:val="StyleUnderline"/>
          <w:highlight w:val="yellow"/>
        </w:rPr>
        <w:t>good</w:t>
      </w:r>
      <w:r w:rsidRPr="00F81343">
        <w:rPr>
          <w:rStyle w:val="StyleUnderline"/>
        </w:rPr>
        <w:t xml:space="preserve"> reform. </w:t>
      </w:r>
      <w:r w:rsidRPr="00F81343">
        <w:rPr>
          <w:rStyle w:val="StyleUnderline"/>
          <w:highlight w:val="yellow"/>
        </w:rPr>
        <w:t>Cutting marginal rates</w:t>
      </w:r>
      <w:r w:rsidRPr="00F81343">
        <w:rPr>
          <w:rStyle w:val="StyleUnderline"/>
        </w:rPr>
        <w:t xml:space="preserve"> reduces distortions, </w:t>
      </w:r>
      <w:r w:rsidRPr="00F81343">
        <w:rPr>
          <w:rStyle w:val="Emphasis"/>
          <w:highlight w:val="yellow"/>
        </w:rPr>
        <w:t>increases incentives</w:t>
      </w:r>
      <w:r w:rsidRPr="00F81343">
        <w:rPr>
          <w:rStyle w:val="StyleUnderline"/>
          <w:highlight w:val="yellow"/>
        </w:rPr>
        <w:t xml:space="preserve"> to engage in productive activities</w:t>
      </w:r>
      <w:r w:rsidRPr="00F81343">
        <w:rPr>
          <w:rStyle w:val="StyleUnderline"/>
        </w:rPr>
        <w:t>, and reduces avoidance and evasion.</w:t>
      </w:r>
    </w:p>
    <w:p w:rsidR="008B5C8B" w:rsidRPr="00F81343" w:rsidRDefault="008B5C8B" w:rsidP="008B5C8B">
      <w:pPr>
        <w:rPr>
          <w:rStyle w:val="StyleUnderline"/>
        </w:rPr>
      </w:pPr>
      <w:r w:rsidRPr="00F81343">
        <w:rPr>
          <w:rStyle w:val="StyleUnderline"/>
        </w:rPr>
        <w:t>Repealing the special 3.8% investment tax is a good reform.</w:t>
      </w:r>
    </w:p>
    <w:p w:rsidR="008B5C8B" w:rsidRPr="00F81343" w:rsidRDefault="008B5C8B" w:rsidP="008B5C8B">
      <w:pPr>
        <w:rPr>
          <w:rStyle w:val="StyleUnderline"/>
        </w:rPr>
      </w:pPr>
      <w:r w:rsidRPr="00F81343">
        <w:rPr>
          <w:rStyle w:val="StyleUnderline"/>
          <w:highlight w:val="yellow"/>
        </w:rPr>
        <w:t>Eliminating itemized deductions</w:t>
      </w:r>
      <w:r w:rsidRPr="00F81343">
        <w:rPr>
          <w:rStyle w:val="StyleUnderline"/>
        </w:rPr>
        <w:t>—such as the state/local tax deduction—</w:t>
      </w:r>
      <w:r w:rsidRPr="00F81343">
        <w:rPr>
          <w:rStyle w:val="StyleUnderline"/>
          <w:highlight w:val="yellow"/>
        </w:rPr>
        <w:t>is a good reform</w:t>
      </w:r>
      <w:r w:rsidRPr="00F81343">
        <w:rPr>
          <w:rStyle w:val="StyleUnderline"/>
        </w:rPr>
        <w:t>. But we should also eliminate, or at least cap, the mortgage interest deduction.</w:t>
      </w:r>
    </w:p>
    <w:p w:rsidR="008B5C8B" w:rsidRPr="00F81343" w:rsidRDefault="008B5C8B" w:rsidP="008B5C8B">
      <w:pPr>
        <w:rPr>
          <w:sz w:val="12"/>
          <w:szCs w:val="12"/>
        </w:rPr>
      </w:pPr>
      <w:r w:rsidRPr="00F81343">
        <w:rPr>
          <w:sz w:val="12"/>
          <w:szCs w:val="12"/>
        </w:rPr>
        <w:t>Expanding child care benefits is a mistake. It would add complexity and is a good reform distortion to what should be a private area of activity in the economy.</w:t>
      </w:r>
    </w:p>
    <w:p w:rsidR="008B5C8B" w:rsidRPr="00F81343" w:rsidRDefault="008B5C8B" w:rsidP="008B5C8B">
      <w:pPr>
        <w:rPr>
          <w:rStyle w:val="Emphasis"/>
        </w:rPr>
      </w:pPr>
      <w:r w:rsidRPr="00F81343">
        <w:rPr>
          <w:rStyle w:val="Emphasis"/>
          <w:highlight w:val="yellow"/>
        </w:rPr>
        <w:t xml:space="preserve">Ending the alternative minimum tax and the estate tax are both long overdue </w:t>
      </w:r>
      <w:r w:rsidRPr="00F81343">
        <w:rPr>
          <w:rStyle w:val="Emphasis"/>
        </w:rPr>
        <w:t>reforms.</w:t>
      </w:r>
    </w:p>
    <w:p w:rsidR="008B5C8B" w:rsidRPr="00F81343" w:rsidRDefault="008B5C8B" w:rsidP="008B5C8B">
      <w:pPr>
        <w:rPr>
          <w:sz w:val="16"/>
        </w:rPr>
      </w:pPr>
      <w:r w:rsidRPr="00F81343">
        <w:rPr>
          <w:rStyle w:val="StyleUnderline"/>
        </w:rPr>
        <w:t xml:space="preserve">What about the </w:t>
      </w:r>
      <w:r w:rsidRPr="00F81343">
        <w:rPr>
          <w:rStyle w:val="StyleUnderline"/>
          <w:highlight w:val="yellow"/>
        </w:rPr>
        <w:t>effects</w:t>
      </w:r>
      <w:r w:rsidRPr="00F81343">
        <w:rPr>
          <w:sz w:val="16"/>
        </w:rPr>
        <w:t xml:space="preserve"> of tax reform </w:t>
      </w:r>
      <w:r w:rsidRPr="00F81343">
        <w:rPr>
          <w:rStyle w:val="StyleUnderline"/>
          <w:highlight w:val="yellow"/>
        </w:rPr>
        <w:t>on the deficit</w:t>
      </w:r>
      <w:r w:rsidRPr="00F81343">
        <w:rPr>
          <w:rStyle w:val="StyleUnderline"/>
        </w:rPr>
        <w:t xml:space="preserve">? </w:t>
      </w:r>
      <w:r w:rsidRPr="00F81343">
        <w:rPr>
          <w:rStyle w:val="StyleUnderline"/>
          <w:highlight w:val="yellow"/>
        </w:rPr>
        <w:t xml:space="preserve">Policymakers should </w:t>
      </w:r>
      <w:r w:rsidRPr="00F81343">
        <w:rPr>
          <w:rStyle w:val="Emphasis"/>
          <w:highlight w:val="yellow"/>
        </w:rPr>
        <w:t>put that concern aside</w:t>
      </w:r>
      <w:r w:rsidRPr="00F81343">
        <w:rPr>
          <w:rStyle w:val="StyleUnderline"/>
        </w:rPr>
        <w:t xml:space="preserve"> for the corporate rate cut portion of Trump’s plan </w:t>
      </w:r>
      <w:r w:rsidRPr="00F81343">
        <w:rPr>
          <w:rStyle w:val="StyleUnderline"/>
          <w:highlight w:val="yellow"/>
        </w:rPr>
        <w:t>because</w:t>
      </w:r>
      <w:r w:rsidRPr="00F81343">
        <w:rPr>
          <w:rStyle w:val="StyleUnderline"/>
        </w:rPr>
        <w:t xml:space="preserve"> the </w:t>
      </w:r>
      <w:r w:rsidRPr="00F81343">
        <w:rPr>
          <w:rStyle w:val="StyleUnderline"/>
          <w:highlight w:val="yellow"/>
        </w:rPr>
        <w:t>automatic expansion of</w:t>
      </w:r>
      <w:r w:rsidRPr="00F81343">
        <w:rPr>
          <w:rStyle w:val="StyleUnderline"/>
        </w:rPr>
        <w:t xml:space="preserve"> the </w:t>
      </w:r>
      <w:r w:rsidRPr="00F81343">
        <w:rPr>
          <w:rStyle w:val="StyleUnderline"/>
          <w:highlight w:val="yellow"/>
        </w:rPr>
        <w:t>corporate tax base would mean</w:t>
      </w:r>
      <w:r w:rsidRPr="00F81343">
        <w:rPr>
          <w:rStyle w:val="StyleUnderline"/>
        </w:rPr>
        <w:t xml:space="preserve"> that the </w:t>
      </w:r>
      <w:r w:rsidRPr="00F81343">
        <w:rPr>
          <w:rStyle w:val="StyleUnderline"/>
          <w:highlight w:val="yellow"/>
        </w:rPr>
        <w:t xml:space="preserve">government would </w:t>
      </w:r>
      <w:r w:rsidRPr="00F81343">
        <w:rPr>
          <w:rStyle w:val="Emphasis"/>
          <w:highlight w:val="yellow"/>
        </w:rPr>
        <w:t xml:space="preserve">lose little </w:t>
      </w:r>
      <w:r w:rsidRPr="00F81343">
        <w:rPr>
          <w:rStyle w:val="Emphasis"/>
        </w:rPr>
        <w:t xml:space="preserve">if any </w:t>
      </w:r>
      <w:r w:rsidRPr="00F81343">
        <w:rPr>
          <w:rStyle w:val="Emphasis"/>
          <w:highlight w:val="yellow"/>
        </w:rPr>
        <w:t>revenue</w:t>
      </w:r>
      <w:r w:rsidRPr="00F81343">
        <w:rPr>
          <w:rStyle w:val="StyleUnderline"/>
        </w:rPr>
        <w:t xml:space="preserve"> over the long term.</w:t>
      </w:r>
      <w:r w:rsidRPr="00F81343">
        <w:rPr>
          <w:sz w:val="16"/>
        </w:rPr>
        <w:t xml:space="preserve"> Exhibit A: Canada and Exhibit B: Britain.</w:t>
      </w:r>
    </w:p>
    <w:p w:rsidR="008B5C8B" w:rsidRPr="00F81343" w:rsidRDefault="008B5C8B" w:rsidP="008B5C8B">
      <w:pPr>
        <w:rPr>
          <w:sz w:val="16"/>
        </w:rPr>
      </w:pPr>
      <w:r w:rsidRPr="00F81343">
        <w:rPr>
          <w:rStyle w:val="StyleUnderline"/>
        </w:rPr>
        <w:t>However, policymakers should be concerned about the deficit effects of individual tax changes</w:t>
      </w:r>
      <w:r w:rsidRPr="00F81343">
        <w:rPr>
          <w:sz w:val="16"/>
        </w:rPr>
        <w:t>. Optimally, the budget impact of reduced individual tax rates should be offset by eliminating deductions and credits, spending cuts, and dynamic growth effects.</w:t>
      </w:r>
    </w:p>
    <w:p w:rsidR="008B5C8B" w:rsidRPr="00F81343" w:rsidRDefault="008B5C8B" w:rsidP="008B5C8B">
      <w:pPr>
        <w:rPr>
          <w:rStyle w:val="StyleUnderline"/>
        </w:rPr>
      </w:pPr>
      <w:r w:rsidRPr="00F81343">
        <w:rPr>
          <w:rStyle w:val="Emphasis"/>
          <w:highlight w:val="yellow"/>
        </w:rPr>
        <w:t>All in all, the Trump proposals push tax reform in a good direction</w:t>
      </w:r>
      <w:r w:rsidRPr="00F81343">
        <w:rPr>
          <w:rStyle w:val="StyleUnderline"/>
        </w:rPr>
        <w:t>. Trump, his advisors, and House leaders seem to understand the urgency of passing major tax reforms</w:t>
      </w:r>
      <w:r w:rsidRPr="00F81343">
        <w:rPr>
          <w:sz w:val="16"/>
        </w:rPr>
        <w:t xml:space="preserve">. But we need Republican senators to step up to the plate and think boldly as well. </w:t>
      </w:r>
      <w:r w:rsidRPr="00F81343">
        <w:rPr>
          <w:rStyle w:val="StyleUnderline"/>
        </w:rPr>
        <w:t xml:space="preserve">Republicans have an opportunity this year to pass </w:t>
      </w:r>
      <w:r w:rsidRPr="00F81343">
        <w:rPr>
          <w:rStyle w:val="StyleUnderline"/>
          <w:highlight w:val="yellow"/>
        </w:rPr>
        <w:t>reforms</w:t>
      </w:r>
      <w:r w:rsidRPr="00F81343">
        <w:rPr>
          <w:rStyle w:val="StyleUnderline"/>
        </w:rPr>
        <w:t xml:space="preserve"> that </w:t>
      </w:r>
      <w:r w:rsidRPr="00F81343">
        <w:rPr>
          <w:rStyle w:val="StyleUnderline"/>
          <w:highlight w:val="yellow"/>
        </w:rPr>
        <w:t xml:space="preserve">would generate </w:t>
      </w:r>
      <w:r w:rsidRPr="00F81343">
        <w:rPr>
          <w:rStyle w:val="Emphasis"/>
          <w:highlight w:val="yellow"/>
        </w:rPr>
        <w:t>large and lasting benefits</w:t>
      </w:r>
      <w:r w:rsidRPr="00F81343">
        <w:rPr>
          <w:rStyle w:val="StyleUnderline"/>
          <w:highlight w:val="yellow"/>
        </w:rPr>
        <w:t xml:space="preserve"> in</w:t>
      </w:r>
      <w:r w:rsidRPr="00F81343">
        <w:rPr>
          <w:rStyle w:val="StyleUnderline"/>
        </w:rPr>
        <w:t xml:space="preserve"> terms </w:t>
      </w:r>
      <w:r w:rsidRPr="00F81343">
        <w:rPr>
          <w:rStyle w:val="StyleUnderline"/>
          <w:highlight w:val="yellow"/>
        </w:rPr>
        <w:t xml:space="preserve">income and opportunity for </w:t>
      </w:r>
      <w:r w:rsidRPr="00F81343">
        <w:rPr>
          <w:rStyle w:val="Emphasis"/>
          <w:highlight w:val="yellow"/>
        </w:rPr>
        <w:t>every American</w:t>
      </w:r>
      <w:r w:rsidRPr="00F81343">
        <w:rPr>
          <w:rStyle w:val="StyleUnderline"/>
        </w:rPr>
        <w:t xml:space="preserve"> family.</w:t>
      </w:r>
    </w:p>
    <w:p w:rsidR="008B5C8B" w:rsidRPr="00F81343" w:rsidRDefault="008B5C8B" w:rsidP="008B5C8B">
      <w:pPr>
        <w:pStyle w:val="Heading3"/>
      </w:pPr>
      <w:bookmarkStart w:id="26" w:name="_Toc487825233"/>
      <w:r w:rsidRPr="00F81343">
        <w:lastRenderedPageBreak/>
        <w:t>Impact---Growth---General</w:t>
      </w:r>
      <w:bookmarkEnd w:id="26"/>
    </w:p>
    <w:p w:rsidR="00041691" w:rsidRPr="00F81343" w:rsidRDefault="00041691" w:rsidP="00041691">
      <w:pPr>
        <w:pStyle w:val="Heading4"/>
        <w:rPr>
          <w:sz w:val="28"/>
        </w:rPr>
      </w:pPr>
      <w:r w:rsidRPr="00F81343">
        <w:rPr>
          <w:sz w:val="28"/>
        </w:rPr>
        <w:t xml:space="preserve">Tax Cuts key to growth in </w:t>
      </w:r>
      <w:r w:rsidRPr="00F81343">
        <w:rPr>
          <w:sz w:val="28"/>
          <w:u w:val="single"/>
        </w:rPr>
        <w:t xml:space="preserve">every sector </w:t>
      </w:r>
      <w:r w:rsidRPr="00F81343">
        <w:rPr>
          <w:sz w:val="28"/>
          <w:u w:val="single"/>
        </w:rPr>
        <w:softHyphen/>
        <w:t xml:space="preserve"> </w:t>
      </w:r>
      <w:r w:rsidRPr="00F81343">
        <w:rPr>
          <w:sz w:val="28"/>
        </w:rPr>
        <w:t>- outweighs turns – Trump pushing and PC key</w:t>
      </w:r>
    </w:p>
    <w:p w:rsidR="00041691" w:rsidRPr="00F81343" w:rsidRDefault="00041691" w:rsidP="00041691">
      <w:pPr>
        <w:rPr>
          <w:sz w:val="12"/>
          <w:szCs w:val="12"/>
        </w:rPr>
      </w:pPr>
      <w:r w:rsidRPr="00F81343">
        <w:rPr>
          <w:rStyle w:val="Style13ptBold"/>
          <w:sz w:val="28"/>
        </w:rPr>
        <w:t>LA Times 3-24 –</w:t>
      </w:r>
      <w:r w:rsidRPr="00F81343">
        <w:rPr>
          <w:sz w:val="12"/>
          <w:szCs w:val="12"/>
        </w:rPr>
        <w:t xml:space="preserve"> “Investors Wonder If The Collapse Of A Healthcare Bill Signals Trouble For Trump's Tax Cuts”, 2017, http://www.latimes.com/business/la-fi-trump-healthcare-markets-20170324-story.html</w:t>
      </w:r>
    </w:p>
    <w:p w:rsidR="00041691" w:rsidRPr="00F81343" w:rsidRDefault="00041691" w:rsidP="00041691">
      <w:pPr>
        <w:rPr>
          <w:sz w:val="12"/>
          <w:szCs w:val="12"/>
        </w:rPr>
      </w:pPr>
      <w:r w:rsidRPr="00F81343">
        <w:rPr>
          <w:rStyle w:val="StyleUnderline"/>
        </w:rPr>
        <w:t xml:space="preserve">A </w:t>
      </w:r>
      <w:r w:rsidRPr="00F81343">
        <w:rPr>
          <w:rStyle w:val="StyleUnderline"/>
          <w:highlight w:val="cyan"/>
        </w:rPr>
        <w:t xml:space="preserve">tax overhaul is </w:t>
      </w:r>
      <w:r w:rsidRPr="00F81343">
        <w:rPr>
          <w:rStyle w:val="Emphasis"/>
          <w:highlight w:val="cyan"/>
        </w:rPr>
        <w:t>next</w:t>
      </w:r>
      <w:r w:rsidRPr="00F81343">
        <w:rPr>
          <w:rStyle w:val="Emphasis"/>
        </w:rPr>
        <w:t xml:space="preserve"> up</w:t>
      </w:r>
      <w:r w:rsidRPr="00F81343">
        <w:rPr>
          <w:rStyle w:val="StyleUnderline"/>
        </w:rPr>
        <w:t xml:space="preserve"> </w:t>
      </w:r>
      <w:r w:rsidRPr="00F81343">
        <w:rPr>
          <w:rStyle w:val="StyleUnderline"/>
          <w:highlight w:val="cyan"/>
        </w:rPr>
        <w:t>on the</w:t>
      </w:r>
      <w:r w:rsidRPr="00F81343">
        <w:rPr>
          <w:rStyle w:val="StyleUnderline"/>
        </w:rPr>
        <w:t xml:space="preserve"> Republicans’ </w:t>
      </w:r>
      <w:r w:rsidRPr="00F81343">
        <w:rPr>
          <w:rStyle w:val="StyleUnderline"/>
          <w:highlight w:val="cyan"/>
        </w:rPr>
        <w:t>agenda</w:t>
      </w:r>
      <w:r w:rsidRPr="00F81343">
        <w:rPr>
          <w:rStyle w:val="StyleUnderline"/>
        </w:rPr>
        <w:t>,</w:t>
      </w:r>
      <w:r w:rsidRPr="00F81343">
        <w:rPr>
          <w:sz w:val="12"/>
          <w:szCs w:val="12"/>
        </w:rPr>
        <w:t xml:space="preserve"> Trump said Friday. And </w:t>
      </w:r>
      <w:r w:rsidRPr="00F81343">
        <w:rPr>
          <w:rStyle w:val="StyleUnderline"/>
          <w:highlight w:val="cyan"/>
        </w:rPr>
        <w:t>the admin</w:t>
      </w:r>
      <w:r w:rsidRPr="00F81343">
        <w:rPr>
          <w:rStyle w:val="StyleUnderline"/>
        </w:rPr>
        <w:t xml:space="preserve">istration has </w:t>
      </w:r>
      <w:r w:rsidRPr="00F81343">
        <w:rPr>
          <w:rStyle w:val="Emphasis"/>
          <w:highlight w:val="cyan"/>
        </w:rPr>
        <w:t>set an ambitious goal</w:t>
      </w:r>
      <w:r w:rsidRPr="00F81343">
        <w:rPr>
          <w:rStyle w:val="StyleUnderline"/>
        </w:rPr>
        <w:t xml:space="preserve"> of getting it enacted by August</w:t>
      </w:r>
      <w:r w:rsidRPr="00F81343">
        <w:rPr>
          <w:sz w:val="12"/>
          <w:szCs w:val="12"/>
        </w:rPr>
        <w:t>.</w:t>
      </w:r>
    </w:p>
    <w:p w:rsidR="00041691" w:rsidRPr="00F81343" w:rsidRDefault="00041691" w:rsidP="00041691">
      <w:pPr>
        <w:rPr>
          <w:sz w:val="12"/>
          <w:szCs w:val="12"/>
        </w:rPr>
      </w:pPr>
      <w:r w:rsidRPr="00F81343">
        <w:rPr>
          <w:sz w:val="12"/>
          <w:szCs w:val="12"/>
        </w:rPr>
        <w:t xml:space="preserve">“I would say that </w:t>
      </w:r>
      <w:r w:rsidRPr="00F81343">
        <w:rPr>
          <w:rStyle w:val="StyleUnderline"/>
          <w:highlight w:val="cyan"/>
        </w:rPr>
        <w:t>we will</w:t>
      </w:r>
      <w:r w:rsidRPr="00F81343">
        <w:rPr>
          <w:rStyle w:val="StyleUnderline"/>
        </w:rPr>
        <w:t xml:space="preserve"> probably </w:t>
      </w:r>
      <w:r w:rsidRPr="00F81343">
        <w:rPr>
          <w:rStyle w:val="StyleUnderline"/>
          <w:highlight w:val="cyan"/>
        </w:rPr>
        <w:t>start going</w:t>
      </w:r>
      <w:r w:rsidRPr="00F81343">
        <w:rPr>
          <w:rStyle w:val="StyleUnderline"/>
        </w:rPr>
        <w:t xml:space="preserve"> very, </w:t>
      </w:r>
      <w:r w:rsidRPr="00F81343">
        <w:rPr>
          <w:rStyle w:val="StyleUnderline"/>
          <w:highlight w:val="cyan"/>
        </w:rPr>
        <w:t>very strongly for</w:t>
      </w:r>
      <w:r w:rsidRPr="00F81343">
        <w:rPr>
          <w:rStyle w:val="StyleUnderline"/>
        </w:rPr>
        <w:t xml:space="preserve"> the </w:t>
      </w:r>
      <w:r w:rsidRPr="00F81343">
        <w:rPr>
          <w:rStyle w:val="StyleUnderline"/>
          <w:highlight w:val="cyan"/>
        </w:rPr>
        <w:t>big tax cuts and</w:t>
      </w:r>
      <w:r w:rsidRPr="00F81343">
        <w:rPr>
          <w:sz w:val="12"/>
          <w:szCs w:val="12"/>
        </w:rPr>
        <w:t xml:space="preserve"> </w:t>
      </w:r>
      <w:r w:rsidRPr="00F81343">
        <w:rPr>
          <w:rStyle w:val="StyleUnderline"/>
        </w:rPr>
        <w:t xml:space="preserve">tax </w:t>
      </w:r>
      <w:r w:rsidRPr="00F81343">
        <w:rPr>
          <w:rStyle w:val="StyleUnderline"/>
          <w:highlight w:val="cyan"/>
        </w:rPr>
        <w:t>reform</w:t>
      </w:r>
      <w:r w:rsidRPr="00F81343">
        <w:rPr>
          <w:sz w:val="12"/>
          <w:szCs w:val="12"/>
        </w:rPr>
        <w:t xml:space="preserve">. That </w:t>
      </w:r>
      <w:r w:rsidRPr="00F81343">
        <w:rPr>
          <w:rStyle w:val="StyleUnderline"/>
          <w:highlight w:val="cyan"/>
        </w:rPr>
        <w:t>will be next</w:t>
      </w:r>
      <w:r w:rsidRPr="00F81343">
        <w:rPr>
          <w:sz w:val="12"/>
          <w:szCs w:val="12"/>
          <w:highlight w:val="cyan"/>
        </w:rPr>
        <w:t>,”</w:t>
      </w:r>
      <w:r w:rsidRPr="00F81343">
        <w:rPr>
          <w:sz w:val="12"/>
          <w:szCs w:val="12"/>
        </w:rPr>
        <w:t xml:space="preserve"> </w:t>
      </w:r>
      <w:r w:rsidRPr="00F81343">
        <w:rPr>
          <w:rStyle w:val="StyleUnderline"/>
          <w:highlight w:val="cyan"/>
        </w:rPr>
        <w:t>Trump told</w:t>
      </w:r>
      <w:r w:rsidRPr="00F81343">
        <w:rPr>
          <w:sz w:val="12"/>
          <w:szCs w:val="12"/>
        </w:rPr>
        <w:t xml:space="preserve"> reporters after House Republican leaders canceled Friday’s late-afternoon vote on the </w:t>
      </w:r>
      <w:r w:rsidRPr="00F81343">
        <w:rPr>
          <w:rStyle w:val="StyleUnderline"/>
          <w:highlight w:val="cyan"/>
        </w:rPr>
        <w:t>healthcare</w:t>
      </w:r>
      <w:r w:rsidRPr="00F81343">
        <w:rPr>
          <w:sz w:val="12"/>
          <w:szCs w:val="12"/>
        </w:rPr>
        <w:t xml:space="preserve"> bill because there wasn’t enough support to pass it.</w:t>
      </w:r>
    </w:p>
    <w:p w:rsidR="00041691" w:rsidRPr="00F81343" w:rsidRDefault="00041691" w:rsidP="00041691">
      <w:pPr>
        <w:rPr>
          <w:sz w:val="12"/>
          <w:szCs w:val="12"/>
        </w:rPr>
      </w:pPr>
      <w:r w:rsidRPr="00F81343">
        <w:rPr>
          <w:sz w:val="12"/>
          <w:szCs w:val="12"/>
        </w:rPr>
        <w:t xml:space="preserve">But House Speaker Paul D. Ryan (R-Wis.) said the bill’s defeat </w:t>
      </w:r>
      <w:r w:rsidRPr="00F81343">
        <w:rPr>
          <w:rStyle w:val="StyleUnderline"/>
          <w:highlight w:val="cyan"/>
        </w:rPr>
        <w:t>made</w:t>
      </w:r>
      <w:r w:rsidRPr="00F81343">
        <w:rPr>
          <w:rStyle w:val="StyleUnderline"/>
        </w:rPr>
        <w:t xml:space="preserve"> passing tax </w:t>
      </w:r>
      <w:r w:rsidRPr="00F81343">
        <w:rPr>
          <w:rStyle w:val="StyleUnderline"/>
          <w:highlight w:val="cyan"/>
        </w:rPr>
        <w:t>reform</w:t>
      </w:r>
      <w:r w:rsidRPr="00F81343">
        <w:rPr>
          <w:rStyle w:val="StyleUnderline"/>
        </w:rPr>
        <w:t xml:space="preserve"> more </w:t>
      </w:r>
      <w:r w:rsidRPr="00F81343">
        <w:rPr>
          <w:rStyle w:val="StyleUnderline"/>
          <w:highlight w:val="cyan"/>
        </w:rPr>
        <w:t>difficult</w:t>
      </w:r>
      <w:r w:rsidRPr="00F81343">
        <w:rPr>
          <w:sz w:val="12"/>
          <w:szCs w:val="12"/>
        </w:rPr>
        <w:t>.</w:t>
      </w:r>
    </w:p>
    <w:p w:rsidR="00041691" w:rsidRPr="00F81343" w:rsidRDefault="00041691" w:rsidP="00041691">
      <w:pPr>
        <w:rPr>
          <w:sz w:val="12"/>
          <w:szCs w:val="12"/>
        </w:rPr>
      </w:pPr>
      <w:r w:rsidRPr="00F81343">
        <w:rPr>
          <w:sz w:val="12"/>
          <w:szCs w:val="12"/>
        </w:rPr>
        <w:t>Under complex budget math, enacting the healthcare bill would have made it much easier to cut taxes by lowering the baseline against which deficits are measured by $1 trillion over the next 10 years</w:t>
      </w:r>
    </w:p>
    <w:p w:rsidR="00041691" w:rsidRPr="00F81343" w:rsidRDefault="00041691" w:rsidP="00041691">
      <w:pPr>
        <w:rPr>
          <w:rStyle w:val="StyleUnderline"/>
        </w:rPr>
      </w:pPr>
      <w:r w:rsidRPr="00F81343">
        <w:rPr>
          <w:rStyle w:val="StyleUnderline"/>
          <w:highlight w:val="cyan"/>
        </w:rPr>
        <w:t>There are</w:t>
      </w:r>
      <w:r w:rsidRPr="00F81343">
        <w:rPr>
          <w:sz w:val="12"/>
          <w:szCs w:val="12"/>
        </w:rPr>
        <w:t xml:space="preserve"> other </w:t>
      </w:r>
      <w:r w:rsidRPr="00F81343">
        <w:rPr>
          <w:rStyle w:val="StyleUnderline"/>
          <w:highlight w:val="cyan"/>
        </w:rPr>
        <w:t>difficulties in pushing tax legislation through</w:t>
      </w:r>
      <w:r w:rsidRPr="00F81343">
        <w:rPr>
          <w:sz w:val="12"/>
          <w:szCs w:val="12"/>
        </w:rPr>
        <w:t xml:space="preserve"> </w:t>
      </w:r>
      <w:r w:rsidRPr="00F81343">
        <w:rPr>
          <w:rStyle w:val="StyleUnderline"/>
        </w:rPr>
        <w:t>Congress</w:t>
      </w:r>
      <w:r w:rsidRPr="00F81343">
        <w:rPr>
          <w:sz w:val="12"/>
          <w:szCs w:val="12"/>
        </w:rPr>
        <w:t xml:space="preserve">. Trump said in his joint address to Congress that his plan “would provide massive tax relief for the middle class.” But an analysis by the Urban Institute and the Brookings Institution of the revised tax plan Trump campaigned on last fall found that </w:t>
      </w:r>
      <w:r w:rsidRPr="00F81343">
        <w:rPr>
          <w:rStyle w:val="StyleUnderline"/>
        </w:rPr>
        <w:t>the biggest cuts would go to high-income earners.</w:t>
      </w:r>
    </w:p>
    <w:p w:rsidR="00041691" w:rsidRPr="00F81343" w:rsidRDefault="00041691" w:rsidP="00041691">
      <w:pPr>
        <w:rPr>
          <w:sz w:val="12"/>
          <w:szCs w:val="12"/>
        </w:rPr>
      </w:pPr>
      <w:r w:rsidRPr="00F81343">
        <w:rPr>
          <w:sz w:val="12"/>
          <w:szCs w:val="12"/>
        </w:rPr>
        <w:t xml:space="preserve">And House </w:t>
      </w:r>
      <w:r w:rsidRPr="00F81343">
        <w:rPr>
          <w:rStyle w:val="StyleUnderline"/>
        </w:rPr>
        <w:t>Republicans are pushing a controversial border adjustment tax</w:t>
      </w:r>
      <w:r w:rsidRPr="00F81343">
        <w:rPr>
          <w:sz w:val="12"/>
          <w:szCs w:val="12"/>
        </w:rPr>
        <w:t xml:space="preserve"> that could hit consumers and some businesses hard.</w:t>
      </w:r>
    </w:p>
    <w:p w:rsidR="00041691" w:rsidRPr="00F81343" w:rsidRDefault="00041691" w:rsidP="00041691">
      <w:pPr>
        <w:rPr>
          <w:sz w:val="12"/>
          <w:szCs w:val="12"/>
        </w:rPr>
      </w:pPr>
      <w:r w:rsidRPr="00F81343">
        <w:rPr>
          <w:rStyle w:val="StyleUnderline"/>
          <w:highlight w:val="cyan"/>
        </w:rPr>
        <w:t>Still, Ryan</w:t>
      </w:r>
      <w:r w:rsidRPr="00F81343">
        <w:rPr>
          <w:sz w:val="12"/>
          <w:szCs w:val="12"/>
        </w:rPr>
        <w:t xml:space="preserve"> said he </w:t>
      </w:r>
      <w:r w:rsidRPr="00F81343">
        <w:rPr>
          <w:rStyle w:val="StyleUnderline"/>
          <w:highlight w:val="cyan"/>
        </w:rPr>
        <w:t xml:space="preserve">was </w:t>
      </w:r>
      <w:r w:rsidRPr="00F81343">
        <w:rPr>
          <w:rStyle w:val="Emphasis"/>
          <w:highlight w:val="cyan"/>
        </w:rPr>
        <w:t>optimistic</w:t>
      </w:r>
      <w:r w:rsidRPr="00F81343">
        <w:rPr>
          <w:sz w:val="12"/>
          <w:szCs w:val="12"/>
        </w:rPr>
        <w:t>.</w:t>
      </w:r>
    </w:p>
    <w:p w:rsidR="00041691" w:rsidRPr="00F81343" w:rsidRDefault="00041691" w:rsidP="00041691">
      <w:pPr>
        <w:rPr>
          <w:sz w:val="12"/>
          <w:szCs w:val="12"/>
        </w:rPr>
      </w:pPr>
      <w:r w:rsidRPr="00F81343">
        <w:rPr>
          <w:sz w:val="12"/>
          <w:szCs w:val="12"/>
        </w:rPr>
        <w:t xml:space="preserve">“We have even more agreement on the need and nature of tax reform,” Ryan said, adding that </w:t>
      </w:r>
      <w:r w:rsidRPr="00F81343">
        <w:rPr>
          <w:rStyle w:val="StyleUnderline"/>
        </w:rPr>
        <w:t>healthcare “had a big difference of opinion</w:t>
      </w:r>
      <w:r w:rsidRPr="00F81343">
        <w:rPr>
          <w:sz w:val="12"/>
          <w:szCs w:val="12"/>
        </w:rPr>
        <w:t>, not whether we should repeal and replace Obamacare but how to replace it.”</w:t>
      </w:r>
    </w:p>
    <w:p w:rsidR="00041691" w:rsidRPr="00F81343" w:rsidRDefault="00041691" w:rsidP="00041691">
      <w:pPr>
        <w:rPr>
          <w:sz w:val="12"/>
          <w:szCs w:val="12"/>
        </w:rPr>
      </w:pPr>
      <w:r w:rsidRPr="00F81343">
        <w:rPr>
          <w:sz w:val="12"/>
          <w:szCs w:val="12"/>
        </w:rPr>
        <w:t xml:space="preserve">John Lonski, chief economist at Moody’s Capital Markets Research Group, said </w:t>
      </w:r>
      <w:r w:rsidRPr="00F81343">
        <w:rPr>
          <w:rStyle w:val="Emphasis"/>
          <w:highlight w:val="cyan"/>
        </w:rPr>
        <w:t>Republicans might</w:t>
      </w:r>
      <w:r w:rsidRPr="00F81343">
        <w:rPr>
          <w:rStyle w:val="Emphasis"/>
        </w:rPr>
        <w:t xml:space="preserve"> try to </w:t>
      </w:r>
      <w:r w:rsidRPr="00F81343">
        <w:rPr>
          <w:rStyle w:val="Emphasis"/>
          <w:highlight w:val="cyan"/>
        </w:rPr>
        <w:t>rally around</w:t>
      </w:r>
      <w:r w:rsidRPr="00F81343">
        <w:rPr>
          <w:rStyle w:val="Emphasis"/>
        </w:rPr>
        <w:t xml:space="preserve"> a </w:t>
      </w:r>
      <w:r w:rsidRPr="00F81343">
        <w:rPr>
          <w:rStyle w:val="Emphasis"/>
          <w:highlight w:val="cyan"/>
        </w:rPr>
        <w:t>tax</w:t>
      </w:r>
      <w:r w:rsidRPr="00F81343">
        <w:rPr>
          <w:rStyle w:val="Emphasis"/>
        </w:rPr>
        <w:t xml:space="preserve"> bill</w:t>
      </w:r>
      <w:r w:rsidRPr="00F81343">
        <w:rPr>
          <w:rStyle w:val="StyleUnderline"/>
        </w:rPr>
        <w:t xml:space="preserve"> </w:t>
      </w:r>
      <w:r w:rsidRPr="00F81343">
        <w:rPr>
          <w:rStyle w:val="StyleUnderline"/>
          <w:highlight w:val="cyan"/>
        </w:rPr>
        <w:t>to show the public</w:t>
      </w:r>
      <w:r w:rsidRPr="00F81343">
        <w:rPr>
          <w:rStyle w:val="StyleUnderline"/>
        </w:rPr>
        <w:t xml:space="preserve"> that </w:t>
      </w:r>
      <w:r w:rsidRPr="00F81343">
        <w:rPr>
          <w:rStyle w:val="StyleUnderline"/>
          <w:highlight w:val="cyan"/>
        </w:rPr>
        <w:t>they can get things done</w:t>
      </w:r>
      <w:r w:rsidRPr="00F81343">
        <w:rPr>
          <w:rStyle w:val="StyleUnderline"/>
        </w:rPr>
        <w:t xml:space="preserve"> in Washington now that they control the White House and Congress</w:t>
      </w:r>
      <w:r w:rsidRPr="00F81343">
        <w:rPr>
          <w:sz w:val="12"/>
          <w:szCs w:val="12"/>
        </w:rPr>
        <w:t>.</w:t>
      </w:r>
    </w:p>
    <w:p w:rsidR="00041691" w:rsidRPr="00F81343" w:rsidRDefault="00041691" w:rsidP="00041691">
      <w:pPr>
        <w:rPr>
          <w:sz w:val="12"/>
          <w:szCs w:val="12"/>
        </w:rPr>
      </w:pPr>
      <w:r w:rsidRPr="00F81343">
        <w:rPr>
          <w:sz w:val="12"/>
          <w:szCs w:val="12"/>
        </w:rPr>
        <w:t>“</w:t>
      </w:r>
      <w:r w:rsidRPr="00F81343">
        <w:rPr>
          <w:rStyle w:val="StyleUnderline"/>
          <w:highlight w:val="cyan"/>
        </w:rPr>
        <w:t>It heightens</w:t>
      </w:r>
      <w:r w:rsidRPr="00F81343">
        <w:rPr>
          <w:rStyle w:val="StyleUnderline"/>
        </w:rPr>
        <w:t xml:space="preserve"> the </w:t>
      </w:r>
      <w:r w:rsidRPr="00F81343">
        <w:rPr>
          <w:rStyle w:val="StyleUnderline"/>
          <w:highlight w:val="cyan"/>
        </w:rPr>
        <w:t>incentive to</w:t>
      </w:r>
      <w:r w:rsidRPr="00F81343">
        <w:rPr>
          <w:rStyle w:val="StyleUnderline"/>
        </w:rPr>
        <w:t xml:space="preserve"> go ahead and </w:t>
      </w:r>
      <w:r w:rsidRPr="00F81343">
        <w:rPr>
          <w:rStyle w:val="StyleUnderline"/>
          <w:highlight w:val="cyan"/>
        </w:rPr>
        <w:t>make up for</w:t>
      </w:r>
      <w:r w:rsidRPr="00F81343">
        <w:rPr>
          <w:rStyle w:val="StyleUnderline"/>
        </w:rPr>
        <w:t xml:space="preserve"> the </w:t>
      </w:r>
      <w:r w:rsidRPr="00F81343">
        <w:rPr>
          <w:rStyle w:val="StyleUnderline"/>
          <w:highlight w:val="cyan"/>
        </w:rPr>
        <w:t>damage</w:t>
      </w:r>
      <w:r w:rsidRPr="00F81343">
        <w:rPr>
          <w:rStyle w:val="StyleUnderline"/>
        </w:rPr>
        <w:t xml:space="preserve"> they did to their image by not taking care </w:t>
      </w:r>
      <w:r w:rsidRPr="00F81343">
        <w:rPr>
          <w:rStyle w:val="StyleUnderline"/>
          <w:highlight w:val="cyan"/>
        </w:rPr>
        <w:t>of healthcare</w:t>
      </w:r>
      <w:r w:rsidRPr="00F81343">
        <w:rPr>
          <w:sz w:val="12"/>
          <w:szCs w:val="12"/>
        </w:rPr>
        <w:t xml:space="preserve"> reform,” he said.</w:t>
      </w:r>
    </w:p>
    <w:p w:rsidR="00041691" w:rsidRPr="00F81343" w:rsidRDefault="00041691" w:rsidP="00041691">
      <w:pPr>
        <w:rPr>
          <w:sz w:val="12"/>
          <w:szCs w:val="12"/>
        </w:rPr>
      </w:pPr>
      <w:r w:rsidRPr="00F81343">
        <w:rPr>
          <w:sz w:val="12"/>
          <w:szCs w:val="12"/>
        </w:rPr>
        <w:t>But even so, the difficulties pulling on healthcare signaled to investors not to expect things to happen quickly in Washington, Lonski said.</w:t>
      </w:r>
    </w:p>
    <w:p w:rsidR="00041691" w:rsidRPr="00F81343" w:rsidRDefault="00041691" w:rsidP="00041691">
      <w:pPr>
        <w:rPr>
          <w:sz w:val="12"/>
          <w:szCs w:val="12"/>
        </w:rPr>
      </w:pPr>
      <w:r w:rsidRPr="00F81343">
        <w:rPr>
          <w:sz w:val="12"/>
          <w:szCs w:val="12"/>
        </w:rPr>
        <w:t xml:space="preserve">“What we’re finding out is that the Republicans have a lot of difficulty coming together on these issues and </w:t>
      </w:r>
      <w:r w:rsidRPr="00F81343">
        <w:rPr>
          <w:rStyle w:val="StyleUnderline"/>
        </w:rPr>
        <w:t>it might well be that</w:t>
      </w:r>
      <w:r w:rsidRPr="00F81343">
        <w:rPr>
          <w:sz w:val="12"/>
          <w:szCs w:val="12"/>
        </w:rPr>
        <w:t xml:space="preserve"> the </w:t>
      </w:r>
      <w:r w:rsidRPr="00F81343">
        <w:rPr>
          <w:rStyle w:val="StyleUnderline"/>
        </w:rPr>
        <w:t>tax cuts</w:t>
      </w:r>
      <w:r w:rsidRPr="00F81343">
        <w:rPr>
          <w:sz w:val="12"/>
          <w:szCs w:val="12"/>
        </w:rPr>
        <w:t xml:space="preserve"> also </w:t>
      </w:r>
      <w:r w:rsidRPr="00F81343">
        <w:rPr>
          <w:rStyle w:val="StyleUnderline"/>
        </w:rPr>
        <w:t>prove</w:t>
      </w:r>
      <w:r w:rsidRPr="00F81343">
        <w:rPr>
          <w:sz w:val="12"/>
          <w:szCs w:val="12"/>
        </w:rPr>
        <w:t xml:space="preserve"> to be </w:t>
      </w:r>
      <w:r w:rsidRPr="00F81343">
        <w:rPr>
          <w:rStyle w:val="StyleUnderline"/>
        </w:rPr>
        <w:t>difficult to resolve</w:t>
      </w:r>
      <w:r w:rsidRPr="00F81343">
        <w:rPr>
          <w:sz w:val="12"/>
          <w:szCs w:val="12"/>
        </w:rPr>
        <w:t>,” he said.</w:t>
      </w:r>
    </w:p>
    <w:p w:rsidR="00041691" w:rsidRPr="00F81343" w:rsidRDefault="00041691" w:rsidP="00041691">
      <w:pPr>
        <w:rPr>
          <w:sz w:val="12"/>
          <w:szCs w:val="12"/>
        </w:rPr>
      </w:pPr>
      <w:r w:rsidRPr="00F81343">
        <w:rPr>
          <w:rStyle w:val="StyleUnderline"/>
        </w:rPr>
        <w:t xml:space="preserve">That would be bad news for investors and could </w:t>
      </w:r>
      <w:r w:rsidRPr="00F81343">
        <w:rPr>
          <w:rStyle w:val="Emphasis"/>
        </w:rPr>
        <w:t>stall the market rally</w:t>
      </w:r>
      <w:r w:rsidRPr="00F81343">
        <w:rPr>
          <w:sz w:val="12"/>
          <w:szCs w:val="12"/>
        </w:rPr>
        <w:t xml:space="preserve"> that followed Trump’s election.</w:t>
      </w:r>
    </w:p>
    <w:p w:rsidR="00041691" w:rsidRPr="00F81343" w:rsidRDefault="00041691" w:rsidP="00041691">
      <w:pPr>
        <w:rPr>
          <w:sz w:val="12"/>
          <w:szCs w:val="12"/>
        </w:rPr>
      </w:pPr>
      <w:r w:rsidRPr="00F81343">
        <w:rPr>
          <w:sz w:val="12"/>
          <w:szCs w:val="12"/>
        </w:rPr>
        <w:t>Investors were so bullish that, in February, the Dow Jones industrial average set record highs for 12 consecutive trading sessions. All of which made the market due for some sort of a pullback, if only because prices had gotten rich relative to the stocks’ underlying corporate profits.</w:t>
      </w:r>
    </w:p>
    <w:p w:rsidR="00041691" w:rsidRPr="00F81343" w:rsidRDefault="00041691" w:rsidP="00041691">
      <w:pPr>
        <w:rPr>
          <w:sz w:val="12"/>
          <w:szCs w:val="12"/>
        </w:rPr>
      </w:pPr>
      <w:r w:rsidRPr="00F81343">
        <w:rPr>
          <w:sz w:val="12"/>
          <w:szCs w:val="12"/>
        </w:rPr>
        <w:t>“The markets got all jazzed up on this stuff moving quickly,” Valliere said of Trump’s agenda. “I thought all along things are glacial in this town and I think the markets got really ahead of themselves.”</w:t>
      </w:r>
    </w:p>
    <w:p w:rsidR="00041691" w:rsidRPr="00F81343" w:rsidRDefault="00041691" w:rsidP="00041691">
      <w:pPr>
        <w:rPr>
          <w:sz w:val="12"/>
          <w:szCs w:val="12"/>
        </w:rPr>
      </w:pPr>
      <w:r w:rsidRPr="00F81343">
        <w:rPr>
          <w:rStyle w:val="StyleUnderline"/>
        </w:rPr>
        <w:t xml:space="preserve">The </w:t>
      </w:r>
      <w:r w:rsidRPr="00F81343">
        <w:rPr>
          <w:rStyle w:val="StyleUnderline"/>
          <w:highlight w:val="cyan"/>
        </w:rPr>
        <w:t>Dow</w:t>
      </w:r>
      <w:r w:rsidRPr="00F81343">
        <w:rPr>
          <w:sz w:val="12"/>
          <w:szCs w:val="12"/>
        </w:rPr>
        <w:t xml:space="preserve"> jumped 88 points Friday on initial reports of the healthcare bill’s collapse, but then drifted lower. It ended the day down 59.86 points, or 0.3%, at 20,596.72. The Standard &amp; Poor’s 500 index was down just 0.08%. And the technology-heavy Nasdaq closed up 0.2%.</w:t>
      </w:r>
    </w:p>
    <w:p w:rsidR="00041691" w:rsidRPr="00F81343" w:rsidRDefault="00041691" w:rsidP="00041691">
      <w:pPr>
        <w:rPr>
          <w:sz w:val="12"/>
          <w:szCs w:val="12"/>
        </w:rPr>
      </w:pPr>
      <w:r w:rsidRPr="00F81343">
        <w:rPr>
          <w:sz w:val="12"/>
          <w:szCs w:val="12"/>
        </w:rPr>
        <w:t xml:space="preserve">The </w:t>
      </w:r>
      <w:r w:rsidRPr="00F81343">
        <w:rPr>
          <w:rStyle w:val="StyleUnderline"/>
          <w:highlight w:val="cyan"/>
        </w:rPr>
        <w:t>muted reaction</w:t>
      </w:r>
      <w:r w:rsidRPr="00F81343">
        <w:rPr>
          <w:rStyle w:val="StyleUnderline"/>
        </w:rPr>
        <w:t xml:space="preserve"> was</w:t>
      </w:r>
      <w:r w:rsidRPr="00F81343">
        <w:rPr>
          <w:sz w:val="12"/>
          <w:szCs w:val="12"/>
        </w:rPr>
        <w:t xml:space="preserve"> partly </w:t>
      </w:r>
      <w:r w:rsidRPr="00F81343">
        <w:rPr>
          <w:rStyle w:val="StyleUnderline"/>
        </w:rPr>
        <w:t xml:space="preserve">because the legislation’s troubles had been telegraphed in recent days. But it also </w:t>
      </w:r>
      <w:r w:rsidRPr="00F81343">
        <w:rPr>
          <w:rStyle w:val="StyleUnderline"/>
          <w:highlight w:val="cyan"/>
        </w:rPr>
        <w:t>reflects that</w:t>
      </w:r>
      <w:r w:rsidRPr="00F81343">
        <w:rPr>
          <w:rStyle w:val="StyleUnderline"/>
        </w:rPr>
        <w:t xml:space="preserve"> the financial </w:t>
      </w:r>
      <w:r w:rsidRPr="00F81343">
        <w:rPr>
          <w:rStyle w:val="StyleUnderline"/>
          <w:highlight w:val="cyan"/>
        </w:rPr>
        <w:t>effects of healthcare</w:t>
      </w:r>
      <w:r w:rsidRPr="00F81343">
        <w:rPr>
          <w:rStyle w:val="StyleUnderline"/>
        </w:rPr>
        <w:t xml:space="preserve"> reform </w:t>
      </w:r>
      <w:r w:rsidRPr="00F81343">
        <w:rPr>
          <w:rStyle w:val="StyleUnderline"/>
          <w:highlight w:val="cyan"/>
        </w:rPr>
        <w:t>were</w:t>
      </w:r>
      <w:r w:rsidRPr="00F81343">
        <w:rPr>
          <w:rStyle w:val="StyleUnderline"/>
        </w:rPr>
        <w:t xml:space="preserve"> </w:t>
      </w:r>
      <w:r w:rsidRPr="00F81343">
        <w:rPr>
          <w:rStyle w:val="Emphasis"/>
        </w:rPr>
        <w:t xml:space="preserve">largely </w:t>
      </w:r>
      <w:r w:rsidRPr="00F81343">
        <w:rPr>
          <w:rStyle w:val="Emphasis"/>
          <w:highlight w:val="cyan"/>
        </w:rPr>
        <w:t>limited</w:t>
      </w:r>
      <w:r w:rsidRPr="00F81343">
        <w:rPr>
          <w:rStyle w:val="StyleUnderline"/>
        </w:rPr>
        <w:t xml:space="preserve"> to insurers, hospitals and drugmakers</w:t>
      </w:r>
      <w:r w:rsidRPr="00F81343">
        <w:rPr>
          <w:sz w:val="12"/>
          <w:szCs w:val="12"/>
        </w:rPr>
        <w:t>.</w:t>
      </w:r>
    </w:p>
    <w:p w:rsidR="00041691" w:rsidRPr="00F81343" w:rsidRDefault="00041691" w:rsidP="00041691">
      <w:pPr>
        <w:rPr>
          <w:sz w:val="12"/>
          <w:szCs w:val="12"/>
        </w:rPr>
      </w:pPr>
      <w:r w:rsidRPr="00F81343">
        <w:rPr>
          <w:rStyle w:val="StyleUnderline"/>
        </w:rPr>
        <w:t xml:space="preserve">Trump’s pledge </w:t>
      </w:r>
      <w:r w:rsidRPr="00F81343">
        <w:rPr>
          <w:rStyle w:val="StyleUnderline"/>
          <w:highlight w:val="cyan"/>
        </w:rPr>
        <w:t>to slash the</w:t>
      </w:r>
      <w:r w:rsidRPr="00F81343">
        <w:rPr>
          <w:rStyle w:val="StyleUnderline"/>
        </w:rPr>
        <w:t xml:space="preserve"> U.S. </w:t>
      </w:r>
      <w:r w:rsidRPr="00F81343">
        <w:rPr>
          <w:rStyle w:val="StyleUnderline"/>
          <w:highlight w:val="cyan"/>
        </w:rPr>
        <w:t>corporate</w:t>
      </w:r>
      <w:r w:rsidRPr="00F81343">
        <w:rPr>
          <w:rStyle w:val="StyleUnderline"/>
        </w:rPr>
        <w:t xml:space="preserve"> tax </w:t>
      </w:r>
      <w:r w:rsidRPr="00F81343">
        <w:rPr>
          <w:rStyle w:val="StyleUnderline"/>
          <w:highlight w:val="cyan"/>
        </w:rPr>
        <w:t>rate</w:t>
      </w:r>
      <w:r w:rsidRPr="00F81343">
        <w:rPr>
          <w:sz w:val="12"/>
          <w:szCs w:val="12"/>
        </w:rPr>
        <w:t xml:space="preserve"> — the highest among major economies — </w:t>
      </w:r>
      <w:r w:rsidRPr="00F81343">
        <w:rPr>
          <w:rStyle w:val="StyleUnderline"/>
          <w:highlight w:val="cyan"/>
        </w:rPr>
        <w:t xml:space="preserve">would help </w:t>
      </w:r>
      <w:r w:rsidRPr="00F81343">
        <w:rPr>
          <w:rStyle w:val="Emphasis"/>
          <w:highlight w:val="cyan"/>
        </w:rPr>
        <w:t>all companies</w:t>
      </w:r>
      <w:r w:rsidRPr="00F81343">
        <w:rPr>
          <w:rStyle w:val="StyleUnderline"/>
        </w:rPr>
        <w:t xml:space="preserve">. A special </w:t>
      </w:r>
      <w:r w:rsidRPr="00F81343">
        <w:rPr>
          <w:rStyle w:val="StyleUnderline"/>
          <w:highlight w:val="cyan"/>
        </w:rPr>
        <w:t>tax break to lure overseas profits</w:t>
      </w:r>
      <w:r w:rsidRPr="00F81343">
        <w:rPr>
          <w:rStyle w:val="StyleUnderline"/>
        </w:rPr>
        <w:t xml:space="preserve"> back to the U.S. </w:t>
      </w:r>
      <w:r w:rsidRPr="00F81343">
        <w:rPr>
          <w:rStyle w:val="StyleUnderline"/>
          <w:highlight w:val="cyan"/>
        </w:rPr>
        <w:t>would help multinational companies</w:t>
      </w:r>
      <w:r w:rsidRPr="00F81343">
        <w:rPr>
          <w:rStyle w:val="StyleUnderline"/>
        </w:rPr>
        <w:t xml:space="preserve">. </w:t>
      </w:r>
      <w:r w:rsidRPr="00F81343">
        <w:rPr>
          <w:rStyle w:val="StyleUnderline"/>
          <w:highlight w:val="cyan"/>
        </w:rPr>
        <w:t>And</w:t>
      </w:r>
      <w:r w:rsidRPr="00F81343">
        <w:rPr>
          <w:rStyle w:val="StyleUnderline"/>
        </w:rPr>
        <w:t xml:space="preserve"> accompanying </w:t>
      </w:r>
      <w:r w:rsidRPr="00F81343">
        <w:rPr>
          <w:rStyle w:val="StyleUnderline"/>
          <w:highlight w:val="cyan"/>
        </w:rPr>
        <w:t>cuts in personal</w:t>
      </w:r>
      <w:r w:rsidRPr="00F81343">
        <w:rPr>
          <w:rStyle w:val="StyleUnderline"/>
        </w:rPr>
        <w:t xml:space="preserve"> income tax </w:t>
      </w:r>
      <w:r w:rsidRPr="00F81343">
        <w:rPr>
          <w:rStyle w:val="StyleUnderline"/>
          <w:highlight w:val="cyan"/>
        </w:rPr>
        <w:t>rates</w:t>
      </w:r>
      <w:r w:rsidRPr="00F81343">
        <w:rPr>
          <w:rStyle w:val="StyleUnderline"/>
        </w:rPr>
        <w:t xml:space="preserve"> that Trump has also promised would </w:t>
      </w:r>
      <w:r w:rsidRPr="00F81343">
        <w:rPr>
          <w:rStyle w:val="Emphasis"/>
          <w:highlight w:val="cyan"/>
        </w:rPr>
        <w:t>boost consumer spending</w:t>
      </w:r>
      <w:r w:rsidRPr="00F81343">
        <w:rPr>
          <w:rStyle w:val="StyleUnderline"/>
          <w:highlight w:val="cyan"/>
        </w:rPr>
        <w:t xml:space="preserve"> and</w:t>
      </w:r>
      <w:r w:rsidRPr="00F81343">
        <w:rPr>
          <w:rStyle w:val="StyleUnderline"/>
        </w:rPr>
        <w:t xml:space="preserve"> </w:t>
      </w:r>
      <w:r w:rsidRPr="00F81343">
        <w:rPr>
          <w:rStyle w:val="Emphasis"/>
          <w:sz w:val="24"/>
        </w:rPr>
        <w:t xml:space="preserve">help </w:t>
      </w:r>
      <w:r w:rsidRPr="00F81343">
        <w:rPr>
          <w:rStyle w:val="Emphasis"/>
          <w:sz w:val="24"/>
          <w:highlight w:val="cyan"/>
        </w:rPr>
        <w:t>the overall economy</w:t>
      </w:r>
      <w:r w:rsidRPr="00F81343">
        <w:rPr>
          <w:sz w:val="12"/>
          <w:szCs w:val="12"/>
        </w:rPr>
        <w:t>, analysts said.</w:t>
      </w:r>
    </w:p>
    <w:p w:rsidR="00041691" w:rsidRPr="00F81343" w:rsidRDefault="00041691" w:rsidP="00041691">
      <w:pPr>
        <w:rPr>
          <w:sz w:val="12"/>
          <w:szCs w:val="12"/>
        </w:rPr>
      </w:pPr>
      <w:r w:rsidRPr="00F81343">
        <w:rPr>
          <w:sz w:val="12"/>
          <w:szCs w:val="12"/>
        </w:rPr>
        <w:t>“</w:t>
      </w:r>
      <w:r w:rsidRPr="00F81343">
        <w:rPr>
          <w:rStyle w:val="StyleUnderline"/>
          <w:highlight w:val="cyan"/>
        </w:rPr>
        <w:t xml:space="preserve">If that failed, that would have a </w:t>
      </w:r>
      <w:r w:rsidRPr="00F81343">
        <w:rPr>
          <w:rStyle w:val="Emphasis"/>
          <w:sz w:val="24"/>
          <w:highlight w:val="cyan"/>
        </w:rPr>
        <w:t>major impact</w:t>
      </w:r>
      <w:r w:rsidRPr="00F81343">
        <w:rPr>
          <w:rStyle w:val="Emphasis"/>
          <w:sz w:val="24"/>
        </w:rPr>
        <w:t xml:space="preserve"> on corporate profits right </w:t>
      </w:r>
      <w:r w:rsidRPr="00F81343">
        <w:rPr>
          <w:rStyle w:val="Emphasis"/>
          <w:sz w:val="24"/>
          <w:highlight w:val="cyan"/>
        </w:rPr>
        <w:t>across the board</w:t>
      </w:r>
      <w:r w:rsidRPr="00F81343">
        <w:rPr>
          <w:sz w:val="12"/>
          <w:szCs w:val="12"/>
        </w:rPr>
        <w:t>,” Valliere said of a tax overhaul.</w:t>
      </w:r>
    </w:p>
    <w:p w:rsidR="00041691" w:rsidRPr="00F81343" w:rsidRDefault="00041691" w:rsidP="00041691">
      <w:pPr>
        <w:rPr>
          <w:sz w:val="12"/>
          <w:szCs w:val="12"/>
        </w:rPr>
      </w:pPr>
    </w:p>
    <w:p w:rsidR="00041691" w:rsidRPr="00F81343" w:rsidRDefault="00041691" w:rsidP="00041691">
      <w:pPr>
        <w:rPr>
          <w:sz w:val="12"/>
          <w:szCs w:val="12"/>
        </w:rPr>
      </w:pPr>
    </w:p>
    <w:p w:rsidR="00041691" w:rsidRPr="00F81343" w:rsidRDefault="008B5C8B" w:rsidP="00041691">
      <w:pPr>
        <w:pStyle w:val="Heading3"/>
        <w:rPr>
          <w:rStyle w:val="StyleUnderline"/>
          <w:sz w:val="32"/>
        </w:rPr>
      </w:pPr>
      <w:bookmarkStart w:id="27" w:name="_Toc487825234"/>
      <w:r w:rsidRPr="00F81343">
        <w:rPr>
          <w:rStyle w:val="StyleUnderline"/>
          <w:sz w:val="32"/>
        </w:rPr>
        <w:lastRenderedPageBreak/>
        <w:t>Impact---Growth---CTR Key</w:t>
      </w:r>
      <w:bookmarkEnd w:id="27"/>
    </w:p>
    <w:p w:rsidR="008B5C8B" w:rsidRPr="00F81343" w:rsidRDefault="008B5C8B" w:rsidP="008B5C8B">
      <w:pPr>
        <w:rPr>
          <w:sz w:val="12"/>
          <w:szCs w:val="12"/>
        </w:rPr>
      </w:pPr>
    </w:p>
    <w:p w:rsidR="00041691" w:rsidRPr="00F81343" w:rsidRDefault="00E366BB" w:rsidP="00041691">
      <w:pPr>
        <w:pStyle w:val="Heading4"/>
        <w:rPr>
          <w:rStyle w:val="StyleUnderline"/>
          <w:sz w:val="28"/>
          <w:u w:val="none"/>
        </w:rPr>
      </w:pPr>
      <w:r w:rsidRPr="00F81343">
        <w:rPr>
          <w:rStyle w:val="StyleUnderline"/>
          <w:sz w:val="28"/>
          <w:u w:val="none"/>
        </w:rPr>
        <w:t xml:space="preserve">It’s the single largest internal link to </w:t>
      </w:r>
      <w:r w:rsidRPr="00F81343">
        <w:rPr>
          <w:rStyle w:val="StyleUnderline"/>
          <w:sz w:val="28"/>
        </w:rPr>
        <w:t>strong</w:t>
      </w:r>
      <w:r w:rsidR="00041691" w:rsidRPr="00F81343">
        <w:rPr>
          <w:rStyle w:val="StyleUnderline"/>
          <w:sz w:val="28"/>
        </w:rPr>
        <w:t xml:space="preserve"> growth</w:t>
      </w:r>
      <w:r w:rsidR="00041691" w:rsidRPr="00F81343">
        <w:rPr>
          <w:rStyle w:val="StyleUnderline"/>
          <w:sz w:val="28"/>
          <w:u w:val="none"/>
        </w:rPr>
        <w:t xml:space="preserve"> through lower corporate rates.</w:t>
      </w:r>
    </w:p>
    <w:p w:rsidR="00041691" w:rsidRPr="00F81343" w:rsidRDefault="00041691" w:rsidP="00041691">
      <w:pPr>
        <w:rPr>
          <w:sz w:val="12"/>
          <w:szCs w:val="12"/>
        </w:rPr>
      </w:pPr>
      <w:r w:rsidRPr="00F81343">
        <w:rPr>
          <w:rStyle w:val="Style13ptBold"/>
          <w:sz w:val="28"/>
        </w:rPr>
        <w:t>Hendrie 6/7</w:t>
      </w:r>
      <w:r w:rsidRPr="00F81343">
        <w:rPr>
          <w:sz w:val="12"/>
          <w:szCs w:val="12"/>
        </w:rPr>
        <w:t xml:space="preserve"> - Alex Hendrie, director of tax policy at Americans for Tax Reform, 6/7/17("Trump's tax plan is the right approach to reinvigorating the economy," published by The Hill, Available online at http://thehill.com/blogs/pundits-blog/economy-budget/336594-trumps-tax-plan-is-the-right-approach-to-reinvigorating-the, Accessed 7/6/2017, AJ)</w:t>
      </w:r>
    </w:p>
    <w:p w:rsidR="00041691" w:rsidRPr="00F81343" w:rsidRDefault="00041691" w:rsidP="00041691">
      <w:pPr>
        <w:rPr>
          <w:sz w:val="16"/>
        </w:rPr>
      </w:pPr>
      <w:r w:rsidRPr="00F81343">
        <w:rPr>
          <w:sz w:val="16"/>
        </w:rPr>
        <w:t xml:space="preserve">Last month, President </w:t>
      </w:r>
      <w:r w:rsidRPr="00F81343">
        <w:rPr>
          <w:rStyle w:val="StyleUnderline"/>
          <w:highlight w:val="yellow"/>
        </w:rPr>
        <w:t>Trump</w:t>
      </w:r>
      <w:r w:rsidRPr="00F81343">
        <w:rPr>
          <w:rStyle w:val="StyleUnderline"/>
        </w:rPr>
        <w:t xml:space="preserve"> released a set of tax reform principles that serve as an excellent first blueprint toward enacting pro-growth reform.</w:t>
      </w:r>
      <w:r w:rsidRPr="00F81343">
        <w:rPr>
          <w:sz w:val="16"/>
        </w:rPr>
        <w:t xml:space="preserve"> The plan to lower the tax rate for all businesses to 15 percent and enact a modern, </w:t>
      </w:r>
      <w:r w:rsidRPr="00F81343">
        <w:rPr>
          <w:rStyle w:val="StyleUnderline"/>
          <w:highlight w:val="yellow"/>
        </w:rPr>
        <w:t>territorial system of taxation would</w:t>
      </w:r>
      <w:r w:rsidRPr="00F81343">
        <w:rPr>
          <w:rStyle w:val="StyleUnderline"/>
        </w:rPr>
        <w:t xml:space="preserve"> help to </w:t>
      </w:r>
      <w:r w:rsidRPr="00F81343">
        <w:rPr>
          <w:rStyle w:val="StyleUnderline"/>
          <w:highlight w:val="yellow"/>
        </w:rPr>
        <w:t xml:space="preserve">reinvigorate the economy and serve as a catalyst for reaching three percent </w:t>
      </w:r>
      <w:r w:rsidRPr="00F81343">
        <w:rPr>
          <w:rStyle w:val="StyleUnderline"/>
        </w:rPr>
        <w:t xml:space="preserve">economic </w:t>
      </w:r>
      <w:r w:rsidRPr="00F81343">
        <w:rPr>
          <w:rStyle w:val="StyleUnderline"/>
          <w:highlight w:val="yellow"/>
        </w:rPr>
        <w:t>growth</w:t>
      </w:r>
      <w:r w:rsidRPr="00F81343">
        <w:rPr>
          <w:rStyle w:val="StyleUnderline"/>
        </w:rPr>
        <w:t>, as the president has promised.</w:t>
      </w:r>
    </w:p>
    <w:p w:rsidR="00041691" w:rsidRPr="00F81343" w:rsidRDefault="00041691" w:rsidP="00041691">
      <w:pPr>
        <w:rPr>
          <w:rStyle w:val="StyleUnderline"/>
        </w:rPr>
      </w:pPr>
      <w:r w:rsidRPr="00F81343">
        <w:rPr>
          <w:rStyle w:val="StyleUnderline"/>
          <w:highlight w:val="yellow"/>
        </w:rPr>
        <w:t>The plan will</w:t>
      </w:r>
      <w:r w:rsidRPr="00F81343">
        <w:rPr>
          <w:sz w:val="16"/>
        </w:rPr>
        <w:t xml:space="preserve"> also </w:t>
      </w:r>
      <w:r w:rsidRPr="00F81343">
        <w:rPr>
          <w:rStyle w:val="StyleUnderline"/>
          <w:highlight w:val="yellow"/>
        </w:rPr>
        <w:t>lead to a simpler tax code and lower</w:t>
      </w:r>
      <w:r w:rsidRPr="00F81343">
        <w:rPr>
          <w:rStyle w:val="StyleUnderline"/>
        </w:rPr>
        <w:t xml:space="preserve"> the </w:t>
      </w:r>
      <w:r w:rsidRPr="00F81343">
        <w:rPr>
          <w:rStyle w:val="StyleUnderline"/>
          <w:highlight w:val="yellow"/>
        </w:rPr>
        <w:t xml:space="preserve">tax burden for middle class families by </w:t>
      </w:r>
      <w:r w:rsidRPr="00F81343">
        <w:rPr>
          <w:rStyle w:val="Emphasis"/>
          <w:highlight w:val="yellow"/>
        </w:rPr>
        <w:t>doubling</w:t>
      </w:r>
      <w:r w:rsidRPr="00F81343">
        <w:rPr>
          <w:rStyle w:val="StyleUnderline"/>
        </w:rPr>
        <w:t xml:space="preserve"> the </w:t>
      </w:r>
      <w:r w:rsidRPr="00F81343">
        <w:rPr>
          <w:rStyle w:val="Emphasis"/>
          <w:highlight w:val="yellow"/>
        </w:rPr>
        <w:t>standard deduction</w:t>
      </w:r>
      <w:r w:rsidRPr="00F81343">
        <w:rPr>
          <w:rStyle w:val="StyleUnderline"/>
        </w:rPr>
        <w:t xml:space="preserve"> to $12,000 for an individual</w:t>
      </w:r>
      <w:r w:rsidRPr="00F81343">
        <w:rPr>
          <w:sz w:val="16"/>
        </w:rPr>
        <w:t xml:space="preserve"> ($24,000 for a family), </w:t>
      </w:r>
      <w:r w:rsidRPr="00F81343">
        <w:rPr>
          <w:rStyle w:val="StyleUnderline"/>
          <w:highlight w:val="yellow"/>
        </w:rPr>
        <w:t>reducing the number of brackets to three, and consolidating</w:t>
      </w:r>
      <w:r w:rsidRPr="00F81343">
        <w:rPr>
          <w:rStyle w:val="StyleUnderline"/>
        </w:rPr>
        <w:t xml:space="preserve"> or eliminating </w:t>
      </w:r>
      <w:r w:rsidRPr="00F81343">
        <w:rPr>
          <w:rStyle w:val="StyleUnderline"/>
          <w:highlight w:val="yellow"/>
        </w:rPr>
        <w:t>existing tax credits.</w:t>
      </w:r>
    </w:p>
    <w:p w:rsidR="00041691" w:rsidRPr="00F81343" w:rsidRDefault="00041691" w:rsidP="00041691">
      <w:pPr>
        <w:rPr>
          <w:sz w:val="16"/>
        </w:rPr>
      </w:pPr>
      <w:r w:rsidRPr="00F81343">
        <w:rPr>
          <w:rStyle w:val="Emphasis"/>
          <w:highlight w:val="yellow"/>
        </w:rPr>
        <w:t>Each of these proposals are undeniably pro-growth</w:t>
      </w:r>
      <w:r w:rsidRPr="00F81343">
        <w:rPr>
          <w:sz w:val="16"/>
        </w:rPr>
        <w:t>, however the plan can be improved by converting the business tax to a consumption based “cash-flow” model that increase investment incentives and reduces distortions.</w:t>
      </w:r>
    </w:p>
    <w:p w:rsidR="00041691" w:rsidRPr="00F81343" w:rsidRDefault="00041691" w:rsidP="00041691">
      <w:pPr>
        <w:rPr>
          <w:sz w:val="16"/>
        </w:rPr>
      </w:pPr>
      <w:r w:rsidRPr="00F81343">
        <w:rPr>
          <w:sz w:val="16"/>
        </w:rPr>
        <w:t xml:space="preserve">In addition, tax </w:t>
      </w:r>
      <w:r w:rsidRPr="00F81343">
        <w:rPr>
          <w:rStyle w:val="StyleUnderline"/>
          <w:highlight w:val="yellow"/>
        </w:rPr>
        <w:t>reform must be permanent so that businesses have</w:t>
      </w:r>
      <w:r w:rsidRPr="00F81343">
        <w:rPr>
          <w:rStyle w:val="StyleUnderline"/>
        </w:rPr>
        <w:t xml:space="preserve"> the </w:t>
      </w:r>
      <w:r w:rsidRPr="00F81343">
        <w:rPr>
          <w:rStyle w:val="StyleUnderline"/>
          <w:highlight w:val="yellow"/>
        </w:rPr>
        <w:t>certainty</w:t>
      </w:r>
      <w:r w:rsidRPr="00F81343">
        <w:rPr>
          <w:rStyle w:val="StyleUnderline"/>
        </w:rPr>
        <w:t xml:space="preserve"> to make long-term decisions that allow the economy to grow.</w:t>
      </w:r>
    </w:p>
    <w:p w:rsidR="00041691" w:rsidRPr="00F81343" w:rsidRDefault="00041691" w:rsidP="00041691">
      <w:pPr>
        <w:rPr>
          <w:sz w:val="16"/>
        </w:rPr>
      </w:pPr>
      <w:r w:rsidRPr="00F81343">
        <w:rPr>
          <w:sz w:val="16"/>
        </w:rPr>
        <w:t>Ensuring both of these concepts are in a tax reform package are crucial to meeting Trump’s three goals of tax reform - growing the economy, simplifying the tax code, and encouraging businesses competitiveness and innovation.</w:t>
      </w:r>
    </w:p>
    <w:p w:rsidR="00041691" w:rsidRPr="00F81343" w:rsidRDefault="00041691" w:rsidP="00041691">
      <w:pPr>
        <w:rPr>
          <w:rStyle w:val="StyleUnderline"/>
        </w:rPr>
      </w:pPr>
      <w:r w:rsidRPr="00F81343">
        <w:rPr>
          <w:rStyle w:val="StyleUnderline"/>
        </w:rPr>
        <w:t>The Trump plan is already a great first step to achieving these goals.</w:t>
      </w:r>
    </w:p>
    <w:p w:rsidR="00041691" w:rsidRPr="00F81343" w:rsidRDefault="00041691" w:rsidP="00041691">
      <w:pPr>
        <w:rPr>
          <w:rStyle w:val="StyleUnderline"/>
        </w:rPr>
      </w:pPr>
      <w:r w:rsidRPr="00F81343">
        <w:rPr>
          <w:rStyle w:val="StyleUnderline"/>
          <w:highlight w:val="yellow"/>
        </w:rPr>
        <w:t>The corporate rate of 39 percent</w:t>
      </w:r>
      <w:r w:rsidRPr="00F81343">
        <w:rPr>
          <w:sz w:val="16"/>
        </w:rPr>
        <w:t xml:space="preserve"> (35 percent federal plus an average 4 percent state rate) </w:t>
      </w:r>
      <w:r w:rsidRPr="00F81343">
        <w:rPr>
          <w:rStyle w:val="StyleUnderline"/>
          <w:highlight w:val="yellow"/>
        </w:rPr>
        <w:t>is far higher than</w:t>
      </w:r>
      <w:r w:rsidRPr="00F81343">
        <w:rPr>
          <w:rStyle w:val="StyleUnderline"/>
        </w:rPr>
        <w:t xml:space="preserve"> the average rate in the </w:t>
      </w:r>
      <w:r w:rsidRPr="00F81343">
        <w:rPr>
          <w:rStyle w:val="StyleUnderline"/>
          <w:highlight w:val="yellow"/>
        </w:rPr>
        <w:t>developed world, which is</w:t>
      </w:r>
      <w:r w:rsidRPr="00F81343">
        <w:rPr>
          <w:rStyle w:val="StyleUnderline"/>
        </w:rPr>
        <w:t xml:space="preserve"> just </w:t>
      </w:r>
      <w:r w:rsidRPr="00F81343">
        <w:rPr>
          <w:rStyle w:val="StyleUnderline"/>
          <w:highlight w:val="yellow"/>
        </w:rPr>
        <w:t>25 percent</w:t>
      </w:r>
      <w:r w:rsidRPr="00F81343">
        <w:rPr>
          <w:rStyle w:val="StyleUnderline"/>
        </w:rPr>
        <w:t xml:space="preserve">. Businesses organized as </w:t>
      </w:r>
      <w:r w:rsidRPr="00F81343">
        <w:rPr>
          <w:rStyle w:val="StyleUnderline"/>
          <w:highlight w:val="yellow"/>
        </w:rPr>
        <w:t>pass-through entities</w:t>
      </w:r>
      <w:r w:rsidRPr="00F81343">
        <w:rPr>
          <w:rStyle w:val="StyleUnderline"/>
        </w:rPr>
        <w:t xml:space="preserve"> face even higher tax </w:t>
      </w:r>
      <w:r w:rsidRPr="00F81343">
        <w:rPr>
          <w:rStyle w:val="StyleUnderline"/>
          <w:highlight w:val="yellow"/>
        </w:rPr>
        <w:t>rates, reaching as much as 50 percent</w:t>
      </w:r>
      <w:r w:rsidRPr="00F81343">
        <w:rPr>
          <w:rStyle w:val="StyleUnderline"/>
        </w:rPr>
        <w:t xml:space="preserve"> in some states.</w:t>
      </w:r>
    </w:p>
    <w:p w:rsidR="00041691" w:rsidRPr="00F81343" w:rsidRDefault="00041691" w:rsidP="00041691">
      <w:pPr>
        <w:rPr>
          <w:rStyle w:val="StyleUnderline"/>
        </w:rPr>
      </w:pPr>
      <w:r w:rsidRPr="00F81343">
        <w:rPr>
          <w:rStyle w:val="StyleUnderline"/>
        </w:rPr>
        <w:t xml:space="preserve">These </w:t>
      </w:r>
      <w:r w:rsidRPr="00F81343">
        <w:rPr>
          <w:rStyle w:val="StyleUnderline"/>
          <w:highlight w:val="yellow"/>
        </w:rPr>
        <w:t>high rates mean businesses are unable to compete with foreign competitors</w:t>
      </w:r>
      <w:r w:rsidRPr="00F81343">
        <w:rPr>
          <w:rStyle w:val="StyleUnderline"/>
        </w:rPr>
        <w:t xml:space="preserve"> that have aggressively reduced their rates</w:t>
      </w:r>
      <w:r w:rsidRPr="00F81343">
        <w:rPr>
          <w:sz w:val="16"/>
        </w:rPr>
        <w:t xml:space="preserve">. In contrast, </w:t>
      </w:r>
      <w:r w:rsidRPr="00F81343">
        <w:rPr>
          <w:rStyle w:val="StyleUnderline"/>
        </w:rPr>
        <w:t>the U.S. business rates remain barely unchanged three decades after President Reagan signed tax reform.</w:t>
      </w:r>
    </w:p>
    <w:p w:rsidR="00041691" w:rsidRPr="00F81343" w:rsidRDefault="00041691" w:rsidP="00041691">
      <w:pPr>
        <w:rPr>
          <w:rStyle w:val="Emphasis"/>
        </w:rPr>
      </w:pPr>
      <w:r w:rsidRPr="00F81343">
        <w:rPr>
          <w:rStyle w:val="StyleUnderline"/>
          <w:highlight w:val="yellow"/>
        </w:rPr>
        <w:t>Lowering</w:t>
      </w:r>
      <w:r w:rsidRPr="00F81343">
        <w:rPr>
          <w:rStyle w:val="StyleUnderline"/>
        </w:rPr>
        <w:t xml:space="preserve"> the corporate tax </w:t>
      </w:r>
      <w:r w:rsidRPr="00F81343">
        <w:rPr>
          <w:rStyle w:val="StyleUnderline"/>
          <w:highlight w:val="yellow"/>
        </w:rPr>
        <w:t>rate</w:t>
      </w:r>
      <w:r w:rsidRPr="00F81343">
        <w:rPr>
          <w:rStyle w:val="StyleUnderline"/>
        </w:rPr>
        <w:t xml:space="preserve"> will</w:t>
      </w:r>
      <w:r w:rsidRPr="00F81343">
        <w:rPr>
          <w:sz w:val="16"/>
        </w:rPr>
        <w:t xml:space="preserve"> again </w:t>
      </w:r>
      <w:r w:rsidRPr="00F81343">
        <w:rPr>
          <w:rStyle w:val="StyleUnderline"/>
          <w:highlight w:val="yellow"/>
        </w:rPr>
        <w:t>ensure</w:t>
      </w:r>
      <w:r w:rsidRPr="00F81343">
        <w:rPr>
          <w:rStyle w:val="StyleUnderline"/>
        </w:rPr>
        <w:t xml:space="preserve"> American </w:t>
      </w:r>
      <w:r w:rsidRPr="00F81343">
        <w:rPr>
          <w:rStyle w:val="StyleUnderline"/>
          <w:highlight w:val="yellow"/>
        </w:rPr>
        <w:t>companies</w:t>
      </w:r>
      <w:r w:rsidRPr="00F81343">
        <w:rPr>
          <w:rStyle w:val="StyleUnderline"/>
        </w:rPr>
        <w:t xml:space="preserve"> are able to compete with foreign competitors, </w:t>
      </w:r>
      <w:r w:rsidRPr="00F81343">
        <w:rPr>
          <w:rStyle w:val="StyleUnderline"/>
          <w:highlight w:val="yellow"/>
        </w:rPr>
        <w:t>and</w:t>
      </w:r>
      <w:r w:rsidRPr="00F81343">
        <w:rPr>
          <w:rStyle w:val="StyleUnderline"/>
        </w:rPr>
        <w:t xml:space="preserve"> will ensure </w:t>
      </w:r>
      <w:r w:rsidRPr="00F81343">
        <w:rPr>
          <w:rStyle w:val="Emphasis"/>
          <w:highlight w:val="yellow"/>
        </w:rPr>
        <w:t>start-ups and small businesses are able to innovative and thrive.</w:t>
      </w:r>
    </w:p>
    <w:p w:rsidR="00041691" w:rsidRPr="00F81343" w:rsidRDefault="00041691" w:rsidP="00041691">
      <w:pPr>
        <w:rPr>
          <w:sz w:val="16"/>
        </w:rPr>
      </w:pPr>
      <w:r w:rsidRPr="00F81343">
        <w:rPr>
          <w:sz w:val="16"/>
        </w:rPr>
        <w:t>While this low rate will help reinvigorate the economy, Trump should go bold on reform and move toward a consumption base that equitably taxes different types of investments and financing.</w:t>
      </w:r>
    </w:p>
    <w:p w:rsidR="00041691" w:rsidRPr="00F81343" w:rsidRDefault="00041691" w:rsidP="00041691">
      <w:pPr>
        <w:rPr>
          <w:sz w:val="16"/>
        </w:rPr>
      </w:pPr>
      <w:r w:rsidRPr="00F81343">
        <w:rPr>
          <w:rStyle w:val="StyleUnderline"/>
        </w:rPr>
        <w:t>Currently, businesses must recover the cost of new investments in an arbitrary way</w:t>
      </w:r>
      <w:r w:rsidRPr="00F81343">
        <w:rPr>
          <w:sz w:val="16"/>
        </w:rPr>
        <w:t xml:space="preserve"> where different types of investments are deducted, or “depreciated” over many years as dictated by more than one hundred pages of IRS rules.</w:t>
      </w:r>
    </w:p>
    <w:p w:rsidR="00041691" w:rsidRPr="00F81343" w:rsidRDefault="00041691" w:rsidP="00041691">
      <w:pPr>
        <w:rPr>
          <w:rStyle w:val="StyleUnderline"/>
        </w:rPr>
      </w:pPr>
      <w:r w:rsidRPr="00F81343">
        <w:rPr>
          <w:sz w:val="16"/>
        </w:rPr>
        <w:t>U</w:t>
      </w:r>
      <w:r w:rsidRPr="00F81343">
        <w:rPr>
          <w:rStyle w:val="StyleUnderline"/>
        </w:rPr>
        <w:t>nder the code, a computer is depreciated over five years, a desk over seven years, and a building as many as 39 years. This system distorts business decisions by forcing business owners to account for tax considerations when making choices.</w:t>
      </w:r>
    </w:p>
    <w:p w:rsidR="00041691" w:rsidRPr="00F81343" w:rsidRDefault="00041691" w:rsidP="00041691">
      <w:pPr>
        <w:rPr>
          <w:sz w:val="16"/>
        </w:rPr>
      </w:pPr>
      <w:r w:rsidRPr="00F81343">
        <w:rPr>
          <w:rStyle w:val="StyleUnderline"/>
        </w:rPr>
        <w:t>The more appropriate tax policy would be moving to a cash-flow system so that 100 percent of business expenses can immediately be deducted</w:t>
      </w:r>
      <w:r w:rsidRPr="00F81343">
        <w:rPr>
          <w:sz w:val="16"/>
        </w:rPr>
        <w:t>. In addition, a cash-flow model would equalize the treatment of debt financing and equity financing.</w:t>
      </w:r>
    </w:p>
    <w:p w:rsidR="00041691" w:rsidRPr="00F81343" w:rsidRDefault="00041691" w:rsidP="00041691">
      <w:pPr>
        <w:rPr>
          <w:rStyle w:val="StyleUnderline"/>
        </w:rPr>
      </w:pPr>
      <w:r w:rsidRPr="00F81343">
        <w:rPr>
          <w:sz w:val="16"/>
        </w:rPr>
        <w:t xml:space="preserve">In net, </w:t>
      </w:r>
      <w:r w:rsidRPr="00F81343">
        <w:rPr>
          <w:rStyle w:val="StyleUnderline"/>
        </w:rPr>
        <w:t>these changes would make the code simpler and fairer as businesses would no longer be treated differently based on different purchases.</w:t>
      </w:r>
    </w:p>
    <w:p w:rsidR="00041691" w:rsidRPr="00F81343" w:rsidRDefault="00041691" w:rsidP="00041691">
      <w:pPr>
        <w:rPr>
          <w:sz w:val="16"/>
        </w:rPr>
      </w:pPr>
      <w:r w:rsidRPr="00F81343">
        <w:rPr>
          <w:sz w:val="16"/>
        </w:rPr>
        <w:t xml:space="preserve">Immediately </w:t>
      </w:r>
      <w:r w:rsidRPr="00F81343">
        <w:rPr>
          <w:rStyle w:val="StyleUnderline"/>
        </w:rPr>
        <w:t>allowing businesses to recover their costs also serves as a booster shot to increase economic growth</w:t>
      </w:r>
      <w:r w:rsidRPr="00F81343">
        <w:rPr>
          <w:sz w:val="16"/>
        </w:rPr>
        <w:t>, as a cash flow system increases investment in the economy leading to more jobs and higher wages.</w:t>
      </w:r>
    </w:p>
    <w:p w:rsidR="00041691" w:rsidRPr="00F81343" w:rsidRDefault="00041691" w:rsidP="00041691">
      <w:pPr>
        <w:rPr>
          <w:rStyle w:val="Emphasis"/>
        </w:rPr>
      </w:pPr>
      <w:r w:rsidRPr="00F81343">
        <w:rPr>
          <w:rStyle w:val="StyleUnderline"/>
          <w:highlight w:val="yellow"/>
        </w:rPr>
        <w:lastRenderedPageBreak/>
        <w:t>According to</w:t>
      </w:r>
      <w:r w:rsidRPr="00F81343">
        <w:rPr>
          <w:rStyle w:val="StyleUnderline"/>
        </w:rPr>
        <w:t xml:space="preserve"> research by </w:t>
      </w:r>
      <w:r w:rsidRPr="00F81343">
        <w:rPr>
          <w:rStyle w:val="StyleUnderline"/>
          <w:highlight w:val="yellow"/>
        </w:rPr>
        <w:t>the Tax Foundation, allowing businesses to immediately deduct investments</w:t>
      </w:r>
      <w:r w:rsidRPr="00F81343">
        <w:rPr>
          <w:rStyle w:val="StyleUnderline"/>
        </w:rPr>
        <w:t xml:space="preserve"> by moving toward full business expensing </w:t>
      </w:r>
      <w:r w:rsidRPr="00F81343">
        <w:rPr>
          <w:rStyle w:val="Emphasis"/>
          <w:highlight w:val="yellow"/>
        </w:rPr>
        <w:t>will increase GDP growth and wages by 5 percent over the long-term creating one million new jobs.</w:t>
      </w:r>
    </w:p>
    <w:p w:rsidR="00041691" w:rsidRPr="00F81343" w:rsidRDefault="00041691" w:rsidP="00041691">
      <w:pPr>
        <w:rPr>
          <w:rStyle w:val="StyleUnderline"/>
        </w:rPr>
      </w:pPr>
      <w:r w:rsidRPr="00F81343">
        <w:rPr>
          <w:sz w:val="16"/>
        </w:rPr>
        <w:t xml:space="preserve">In addition, </w:t>
      </w:r>
      <w:r w:rsidRPr="00F81343">
        <w:rPr>
          <w:rStyle w:val="StyleUnderline"/>
        </w:rPr>
        <w:t>tax reform must also be permanent, unlike the Bush tax cuts of 2001 and 2003. Business and family decisions are often made years in advance, so permanency is needed to provide certainty for taxpayers and investors</w:t>
      </w:r>
    </w:p>
    <w:p w:rsidR="00041691" w:rsidRPr="00F81343" w:rsidRDefault="00041691" w:rsidP="00041691">
      <w:pPr>
        <w:rPr>
          <w:sz w:val="16"/>
        </w:rPr>
      </w:pPr>
      <w:r w:rsidRPr="00F81343">
        <w:rPr>
          <w:rStyle w:val="StyleUnderline"/>
        </w:rPr>
        <w:t>In the current, politicized political environment, tax reform will almost certainly have to occur under budget reconciliation</w:t>
      </w:r>
      <w:r w:rsidRPr="00F81343">
        <w:rPr>
          <w:sz w:val="16"/>
        </w:rPr>
        <w:t xml:space="preserve">. For this to happen, </w:t>
      </w:r>
      <w:r w:rsidRPr="00F81343">
        <w:rPr>
          <w:rStyle w:val="StyleUnderline"/>
        </w:rPr>
        <w:t>lawmakers need a package that is dynamically scored as deficit-neutral</w:t>
      </w:r>
      <w:r w:rsidRPr="00F81343">
        <w:rPr>
          <w:sz w:val="16"/>
        </w:rPr>
        <w:t>. This means that tax cuts must be accompanied by base broadeners, like the border adjustment component proposed by House Republicans.</w:t>
      </w:r>
    </w:p>
    <w:p w:rsidR="00041691" w:rsidRPr="00F81343" w:rsidRDefault="00041691" w:rsidP="00041691">
      <w:pPr>
        <w:pStyle w:val="Heading4"/>
        <w:rPr>
          <w:sz w:val="28"/>
        </w:rPr>
      </w:pPr>
      <w:r w:rsidRPr="00F81343">
        <w:rPr>
          <w:sz w:val="28"/>
        </w:rPr>
        <w:t>massively increases corporate spending, R&amp;D, and job growth.</w:t>
      </w:r>
    </w:p>
    <w:p w:rsidR="00041691" w:rsidRPr="00F81343" w:rsidRDefault="00041691" w:rsidP="00041691">
      <w:pPr>
        <w:rPr>
          <w:sz w:val="12"/>
          <w:szCs w:val="12"/>
        </w:rPr>
      </w:pPr>
      <w:r w:rsidRPr="00F81343">
        <w:rPr>
          <w:rStyle w:val="Style13ptBold"/>
          <w:sz w:val="28"/>
        </w:rPr>
        <w:t>Escandon and Busto 5/2</w:t>
      </w:r>
      <w:r w:rsidRPr="00F81343">
        <w:rPr>
          <w:sz w:val="12"/>
          <w:szCs w:val="12"/>
        </w:rPr>
        <w:t xml:space="preserve"> - Emilio Escandon, principal-in-charge of national operations for the Tax and Accounting Department at MBAF, Juan Busto, Counsel at MBAF, 5/2/17("Trump’s Proposed Tax Reform and the Impact on Economic Growth," published by Accounting Web, Available online at https://www.accountingweb.com/tax/business-tax/trumps-proposed-tax-reform-and-the-impact-on-economic-growth, Accessed 7/6/2017, AJ)</w:t>
      </w:r>
    </w:p>
    <w:p w:rsidR="00041691" w:rsidRPr="00F81343" w:rsidRDefault="00041691" w:rsidP="00041691">
      <w:pPr>
        <w:rPr>
          <w:rStyle w:val="StyleUnderline"/>
        </w:rPr>
      </w:pPr>
      <w:r w:rsidRPr="00F81343">
        <w:rPr>
          <w:rStyle w:val="StyleUnderline"/>
        </w:rPr>
        <w:t>The U</w:t>
      </w:r>
      <w:r w:rsidRPr="00F81343">
        <w:rPr>
          <w:sz w:val="16"/>
        </w:rPr>
        <w:t xml:space="preserve">nited </w:t>
      </w:r>
      <w:r w:rsidRPr="00F81343">
        <w:rPr>
          <w:rStyle w:val="StyleUnderline"/>
        </w:rPr>
        <w:t>S</w:t>
      </w:r>
      <w:r w:rsidRPr="00F81343">
        <w:rPr>
          <w:sz w:val="16"/>
        </w:rPr>
        <w:t xml:space="preserve">tates </w:t>
      </w:r>
      <w:r w:rsidRPr="00F81343">
        <w:rPr>
          <w:rStyle w:val="StyleUnderline"/>
        </w:rPr>
        <w:t>currently has the highest corporate tax rate in the world at 35 percent</w:t>
      </w:r>
      <w:r w:rsidRPr="00F81343">
        <w:rPr>
          <w:sz w:val="16"/>
        </w:rPr>
        <w:t xml:space="preserve">. President </w:t>
      </w:r>
      <w:r w:rsidRPr="00F81343">
        <w:rPr>
          <w:rStyle w:val="StyleUnderline"/>
        </w:rPr>
        <w:t>Trump’s plan wants to cut that to 15 percent</w:t>
      </w:r>
      <w:r w:rsidRPr="00F81343">
        <w:rPr>
          <w:sz w:val="16"/>
        </w:rPr>
        <w:t xml:space="preserve">. However, 15 percent may not be feasible. </w:t>
      </w:r>
      <w:r w:rsidRPr="00F81343">
        <w:rPr>
          <w:rStyle w:val="StyleUnderline"/>
        </w:rPr>
        <w:t>The decreased rate may actually wind up being closer to 21 percent or 22 percent. Even a cut like that could have a significant impact on economic growth.</w:t>
      </w:r>
    </w:p>
    <w:p w:rsidR="00041691" w:rsidRPr="00F81343" w:rsidRDefault="00041691" w:rsidP="00041691">
      <w:pPr>
        <w:rPr>
          <w:rStyle w:val="StyleUnderline"/>
        </w:rPr>
      </w:pPr>
      <w:r w:rsidRPr="00F81343">
        <w:rPr>
          <w:rStyle w:val="StyleUnderline"/>
        </w:rPr>
        <w:t>Certain current economic indicators may indicate strength in the economy</w:t>
      </w:r>
      <w:r w:rsidRPr="00F81343">
        <w:rPr>
          <w:sz w:val="16"/>
        </w:rPr>
        <w:t xml:space="preserve">. For example, the stock market has been doing well over the past few years. </w:t>
      </w:r>
      <w:r w:rsidRPr="00F81343">
        <w:rPr>
          <w:rStyle w:val="StyleUnderline"/>
        </w:rPr>
        <w:t>Yet, despite gains in the market</w:t>
      </w:r>
      <w:r w:rsidRPr="00F81343">
        <w:rPr>
          <w:sz w:val="16"/>
        </w:rPr>
        <w:t>, gross domestic product (</w:t>
      </w:r>
      <w:r w:rsidRPr="00F81343">
        <w:rPr>
          <w:rStyle w:val="StyleUnderline"/>
          <w:highlight w:val="yellow"/>
        </w:rPr>
        <w:t>GDP</w:t>
      </w:r>
      <w:r w:rsidRPr="00F81343">
        <w:rPr>
          <w:sz w:val="16"/>
        </w:rPr>
        <w:t xml:space="preserve">) </w:t>
      </w:r>
      <w:r w:rsidRPr="00F81343">
        <w:rPr>
          <w:rStyle w:val="StyleUnderline"/>
          <w:highlight w:val="yellow"/>
        </w:rPr>
        <w:t>has remained sluggish</w:t>
      </w:r>
      <w:r w:rsidRPr="00F81343">
        <w:rPr>
          <w:rStyle w:val="StyleUnderline"/>
        </w:rPr>
        <w:t>. In</w:t>
      </w:r>
      <w:r w:rsidRPr="00F81343">
        <w:rPr>
          <w:sz w:val="16"/>
        </w:rPr>
        <w:t xml:space="preserve"> fact, </w:t>
      </w:r>
      <w:r w:rsidRPr="00F81343">
        <w:rPr>
          <w:rStyle w:val="StyleUnderline"/>
        </w:rPr>
        <w:t>the US Commerce Department’s</w:t>
      </w:r>
      <w:r w:rsidRPr="00F81343">
        <w:rPr>
          <w:sz w:val="16"/>
        </w:rPr>
        <w:t xml:space="preserve"> just-released </w:t>
      </w:r>
      <w:r w:rsidRPr="00F81343">
        <w:rPr>
          <w:rStyle w:val="StyleUnderline"/>
        </w:rPr>
        <w:t xml:space="preserve">figures show that </w:t>
      </w:r>
      <w:r w:rsidRPr="00F81343">
        <w:rPr>
          <w:rStyle w:val="StyleUnderline"/>
          <w:highlight w:val="yellow"/>
        </w:rPr>
        <w:t>for 2017</w:t>
      </w:r>
      <w:r w:rsidRPr="00F81343">
        <w:rPr>
          <w:sz w:val="16"/>
        </w:rPr>
        <w:t xml:space="preserve">, </w:t>
      </w:r>
      <w:r w:rsidRPr="00F81343">
        <w:rPr>
          <w:rStyle w:val="StyleUnderline"/>
        </w:rPr>
        <w:t xml:space="preserve">the </w:t>
      </w:r>
      <w:r w:rsidRPr="00F81343">
        <w:rPr>
          <w:rStyle w:val="StyleUnderline"/>
          <w:highlight w:val="yellow"/>
        </w:rPr>
        <w:t>economy barely grew</w:t>
      </w:r>
      <w:r w:rsidRPr="00F81343">
        <w:rPr>
          <w:rStyle w:val="StyleUnderline"/>
        </w:rPr>
        <w:t xml:space="preserve">, expanding at an </w:t>
      </w:r>
      <w:r w:rsidRPr="00F81343">
        <w:rPr>
          <w:rStyle w:val="StyleUnderline"/>
          <w:highlight w:val="yellow"/>
        </w:rPr>
        <w:t>annual rate of only 0.7 percent.</w:t>
      </w:r>
    </w:p>
    <w:p w:rsidR="00041691" w:rsidRPr="00F81343" w:rsidRDefault="00041691" w:rsidP="00041691">
      <w:pPr>
        <w:rPr>
          <w:rStyle w:val="StyleUnderline"/>
        </w:rPr>
      </w:pPr>
      <w:r w:rsidRPr="00F81343">
        <w:rPr>
          <w:rStyle w:val="StyleUnderline"/>
        </w:rPr>
        <w:t xml:space="preserve">Notwithstanding sluggish GDP growth, </w:t>
      </w:r>
      <w:r w:rsidRPr="00F81343">
        <w:rPr>
          <w:rStyle w:val="StyleUnderline"/>
          <w:highlight w:val="yellow"/>
        </w:rPr>
        <w:t>many corporations</w:t>
      </w:r>
      <w:r w:rsidRPr="00F81343">
        <w:rPr>
          <w:rStyle w:val="StyleUnderline"/>
        </w:rPr>
        <w:t xml:space="preserve"> reporting increased earnings </w:t>
      </w:r>
      <w:r w:rsidRPr="00F81343">
        <w:rPr>
          <w:rStyle w:val="Emphasis"/>
          <w:highlight w:val="yellow"/>
        </w:rPr>
        <w:t>are holding onto significant levels of cash</w:t>
      </w:r>
      <w:r w:rsidRPr="00F81343">
        <w:rPr>
          <w:sz w:val="16"/>
        </w:rPr>
        <w:t xml:space="preserve">. </w:t>
      </w:r>
      <w:r w:rsidRPr="00F81343">
        <w:rPr>
          <w:rStyle w:val="StyleUnderline"/>
          <w:highlight w:val="yellow"/>
        </w:rPr>
        <w:t>They are neither creating jobs nor putting out</w:t>
      </w:r>
      <w:r w:rsidRPr="00F81343">
        <w:rPr>
          <w:rStyle w:val="StyleUnderline"/>
        </w:rPr>
        <w:t xml:space="preserve"> </w:t>
      </w:r>
      <w:r w:rsidRPr="00F81343">
        <w:rPr>
          <w:sz w:val="16"/>
        </w:rPr>
        <w:t xml:space="preserve">new, </w:t>
      </w:r>
      <w:r w:rsidRPr="00F81343">
        <w:rPr>
          <w:rStyle w:val="StyleUnderline"/>
          <w:highlight w:val="yellow"/>
        </w:rPr>
        <w:t>innovative</w:t>
      </w:r>
      <w:r w:rsidRPr="00F81343">
        <w:rPr>
          <w:sz w:val="16"/>
          <w:highlight w:val="yellow"/>
        </w:rPr>
        <w:t xml:space="preserve"> </w:t>
      </w:r>
      <w:r w:rsidRPr="00F81343">
        <w:rPr>
          <w:rStyle w:val="StyleUnderline"/>
          <w:highlight w:val="yellow"/>
        </w:rPr>
        <w:t>products because of</w:t>
      </w:r>
      <w:r w:rsidRPr="00F81343">
        <w:rPr>
          <w:rStyle w:val="StyleUnderline"/>
        </w:rPr>
        <w:t xml:space="preserve"> the </w:t>
      </w:r>
      <w:r w:rsidRPr="00F81343">
        <w:rPr>
          <w:rStyle w:val="StyleUnderline"/>
          <w:highlight w:val="yellow"/>
        </w:rPr>
        <w:t>high corporate tax rate</w:t>
      </w:r>
      <w:r w:rsidRPr="00F81343">
        <w:rPr>
          <w:rStyle w:val="StyleUnderline"/>
        </w:rPr>
        <w:t>.</w:t>
      </w:r>
      <w:r w:rsidRPr="00F81343">
        <w:rPr>
          <w:sz w:val="16"/>
        </w:rPr>
        <w:t xml:space="preserve"> </w:t>
      </w:r>
      <w:r w:rsidRPr="00F81343">
        <w:rPr>
          <w:rStyle w:val="StyleUnderline"/>
          <w:highlight w:val="yellow"/>
        </w:rPr>
        <w:t xml:space="preserve">CEOs have not had </w:t>
      </w:r>
      <w:r w:rsidRPr="00F81343">
        <w:rPr>
          <w:rStyle w:val="StyleUnderline"/>
        </w:rPr>
        <w:t xml:space="preserve">widespread </w:t>
      </w:r>
      <w:r w:rsidRPr="00F81343">
        <w:rPr>
          <w:rStyle w:val="StyleUnderline"/>
          <w:highlight w:val="yellow"/>
        </w:rPr>
        <w:t>confidence in</w:t>
      </w:r>
      <w:r w:rsidRPr="00F81343">
        <w:rPr>
          <w:rStyle w:val="StyleUnderline"/>
        </w:rPr>
        <w:t xml:space="preserve"> the policies coming out of </w:t>
      </w:r>
      <w:r w:rsidRPr="00F81343">
        <w:rPr>
          <w:rStyle w:val="StyleUnderline"/>
          <w:highlight w:val="yellow"/>
        </w:rPr>
        <w:t>Washington</w:t>
      </w:r>
      <w:r w:rsidRPr="00F81343">
        <w:rPr>
          <w:sz w:val="16"/>
        </w:rPr>
        <w:t xml:space="preserve"> prior to the Trump administration. </w:t>
      </w:r>
      <w:r w:rsidRPr="00F81343">
        <w:rPr>
          <w:rStyle w:val="StyleUnderline"/>
        </w:rPr>
        <w:t xml:space="preserve">A lot of the </w:t>
      </w:r>
      <w:r w:rsidRPr="00F81343">
        <w:rPr>
          <w:rStyle w:val="StyleUnderline"/>
          <w:highlight w:val="yellow"/>
        </w:rPr>
        <w:t>companies</w:t>
      </w:r>
      <w:r w:rsidRPr="00F81343">
        <w:rPr>
          <w:rStyle w:val="StyleUnderline"/>
        </w:rPr>
        <w:t xml:space="preserve"> that could have expanded, hired new employees, or developed new products </w:t>
      </w:r>
      <w:r w:rsidRPr="00F81343">
        <w:rPr>
          <w:rStyle w:val="StyleUnderline"/>
          <w:highlight w:val="yellow"/>
        </w:rPr>
        <w:t>have instead remained on the sidelines</w:t>
      </w:r>
      <w:r w:rsidRPr="00F81343">
        <w:rPr>
          <w:rStyle w:val="StyleUnderline"/>
        </w:rPr>
        <w:t xml:space="preserve"> waiting for a better understanding of what is happening with the federal government.</w:t>
      </w:r>
    </w:p>
    <w:p w:rsidR="00041691" w:rsidRPr="00F81343" w:rsidRDefault="00041691" w:rsidP="00041691">
      <w:pPr>
        <w:rPr>
          <w:sz w:val="16"/>
        </w:rPr>
      </w:pPr>
      <w:r w:rsidRPr="00F81343">
        <w:rPr>
          <w:rStyle w:val="StyleUnderline"/>
          <w:highlight w:val="yellow"/>
        </w:rPr>
        <w:t>By lowering taxes</w:t>
      </w:r>
      <w:r w:rsidRPr="00F81343">
        <w:rPr>
          <w:sz w:val="16"/>
          <w:highlight w:val="yellow"/>
        </w:rPr>
        <w:t>,</w:t>
      </w:r>
      <w:r w:rsidRPr="00F81343">
        <w:rPr>
          <w:sz w:val="16"/>
        </w:rPr>
        <w:t xml:space="preserve"> a lot of these </w:t>
      </w:r>
      <w:r w:rsidRPr="00F81343">
        <w:rPr>
          <w:rStyle w:val="StyleUnderline"/>
          <w:highlight w:val="yellow"/>
        </w:rPr>
        <w:t>corporations will increase spending and develop new products</w:t>
      </w:r>
      <w:r w:rsidRPr="00F81343">
        <w:rPr>
          <w:rStyle w:val="StyleUnderline"/>
        </w:rPr>
        <w:t xml:space="preserve"> and services </w:t>
      </w:r>
      <w:r w:rsidRPr="00F81343">
        <w:rPr>
          <w:rStyle w:val="Emphasis"/>
          <w:highlight w:val="yellow"/>
        </w:rPr>
        <w:t>that will create more jobs and improve the economy</w:t>
      </w:r>
      <w:r w:rsidRPr="00F81343">
        <w:rPr>
          <w:sz w:val="16"/>
        </w:rPr>
        <w:t xml:space="preserve">. </w:t>
      </w:r>
      <w:r w:rsidRPr="00F81343">
        <w:rPr>
          <w:rStyle w:val="StyleUnderline"/>
        </w:rPr>
        <w:t>This is not a new idea</w:t>
      </w:r>
      <w:r w:rsidRPr="00F81343">
        <w:rPr>
          <w:sz w:val="16"/>
        </w:rPr>
        <w:t xml:space="preserve">; in fact, </w:t>
      </w:r>
      <w:r w:rsidRPr="00F81343">
        <w:rPr>
          <w:rStyle w:val="StyleUnderline"/>
        </w:rPr>
        <w:t>this goes back all the way to 1974,</w:t>
      </w:r>
      <w:r w:rsidRPr="00F81343">
        <w:rPr>
          <w:sz w:val="16"/>
        </w:rPr>
        <w:t xml:space="preserve"> when economist Arthur Laffer drew a curve on the back of a cocktail napkin to illustrate how cutting taxes could spur the economy. That napkin now hangs in the National Museum of American History, and the “Laffer curve” has, in many ways, changed the course of contemporary economics.</w:t>
      </w:r>
    </w:p>
    <w:p w:rsidR="00041691" w:rsidRPr="00F81343" w:rsidRDefault="00041691" w:rsidP="00041691">
      <w:pPr>
        <w:rPr>
          <w:rStyle w:val="StyleUnderline"/>
        </w:rPr>
      </w:pPr>
      <w:r w:rsidRPr="00F81343">
        <w:rPr>
          <w:rStyle w:val="StyleUnderline"/>
          <w:highlight w:val="yellow"/>
        </w:rPr>
        <w:t>Lowering</w:t>
      </w:r>
      <w:r w:rsidRPr="00F81343">
        <w:rPr>
          <w:rStyle w:val="StyleUnderline"/>
        </w:rPr>
        <w:t xml:space="preserve"> the corporate </w:t>
      </w:r>
      <w:r w:rsidRPr="00F81343">
        <w:rPr>
          <w:rStyle w:val="StyleUnderline"/>
          <w:highlight w:val="yellow"/>
        </w:rPr>
        <w:t>tax</w:t>
      </w:r>
      <w:r w:rsidRPr="00F81343">
        <w:rPr>
          <w:rStyle w:val="StyleUnderline"/>
        </w:rPr>
        <w:t xml:space="preserve"> rate </w:t>
      </w:r>
      <w:r w:rsidRPr="00F81343">
        <w:rPr>
          <w:rStyle w:val="StyleUnderline"/>
          <w:highlight w:val="yellow"/>
        </w:rPr>
        <w:t>will</w:t>
      </w:r>
      <w:r w:rsidRPr="00F81343">
        <w:rPr>
          <w:rStyle w:val="StyleUnderline"/>
        </w:rPr>
        <w:t xml:space="preserve"> no doubt </w:t>
      </w:r>
      <w:r w:rsidRPr="00F81343">
        <w:rPr>
          <w:rStyle w:val="StyleUnderline"/>
          <w:highlight w:val="yellow"/>
        </w:rPr>
        <w:t>provide more available cash flow</w:t>
      </w:r>
      <w:r w:rsidRPr="00F81343">
        <w:rPr>
          <w:rStyle w:val="StyleUnderline"/>
        </w:rPr>
        <w:t xml:space="preserve"> to corporate stakeholders – </w:t>
      </w:r>
      <w:r w:rsidRPr="00F81343">
        <w:rPr>
          <w:rStyle w:val="StyleUnderline"/>
          <w:highlight w:val="yellow"/>
        </w:rPr>
        <w:t>both large and small</w:t>
      </w:r>
      <w:r w:rsidRPr="00F81343">
        <w:rPr>
          <w:rStyle w:val="StyleUnderline"/>
        </w:rPr>
        <w:t>. How they choose to deploy that revenue remains to be seen; however, it is reasonable to assume it will be in adding jobs and expansion in terms of new product lines, mergers and acquisitions, etc.</w:t>
      </w:r>
    </w:p>
    <w:p w:rsidR="00041691" w:rsidRPr="00F81343" w:rsidRDefault="00041691" w:rsidP="00041691">
      <w:pPr>
        <w:rPr>
          <w:rStyle w:val="StyleUnderline"/>
        </w:rPr>
      </w:pPr>
      <w:r w:rsidRPr="00F81343">
        <w:rPr>
          <w:rStyle w:val="StyleUnderline"/>
        </w:rPr>
        <w:t xml:space="preserve">The cut should also help </w:t>
      </w:r>
      <w:r w:rsidRPr="00F81343">
        <w:rPr>
          <w:rStyle w:val="StyleUnderline"/>
          <w:highlight w:val="yellow"/>
        </w:rPr>
        <w:t>small business stakeholders</w:t>
      </w:r>
      <w:r w:rsidRPr="00F81343">
        <w:rPr>
          <w:rStyle w:val="StyleUnderline"/>
        </w:rPr>
        <w:t xml:space="preserve"> who </w:t>
      </w:r>
      <w:r w:rsidRPr="00F81343">
        <w:rPr>
          <w:rStyle w:val="StyleUnderline"/>
          <w:highlight w:val="yellow"/>
        </w:rPr>
        <w:t>should now be able to put money aside for retirement/savings</w:t>
      </w:r>
      <w:r w:rsidRPr="00F81343">
        <w:rPr>
          <w:rStyle w:val="StyleUnderline"/>
        </w:rPr>
        <w:t xml:space="preserve">, put money aside for their </w:t>
      </w:r>
      <w:r w:rsidRPr="00F81343">
        <w:rPr>
          <w:rStyle w:val="StyleUnderline"/>
          <w:highlight w:val="yellow"/>
        </w:rPr>
        <w:t>children’s education</w:t>
      </w:r>
      <w:r w:rsidRPr="00F81343">
        <w:rPr>
          <w:rStyle w:val="StyleUnderline"/>
        </w:rPr>
        <w:t xml:space="preserve">, perhaps </w:t>
      </w:r>
      <w:r w:rsidRPr="00F81343">
        <w:rPr>
          <w:rStyle w:val="StyleUnderline"/>
          <w:highlight w:val="yellow"/>
        </w:rPr>
        <w:t>finally be able to afford health insurance</w:t>
      </w:r>
      <w:r w:rsidRPr="00F81343">
        <w:rPr>
          <w:rStyle w:val="StyleUnderline"/>
        </w:rPr>
        <w:t xml:space="preserve"> for their employees, or to set up a 401(k) plan for their employees. </w:t>
      </w:r>
    </w:p>
    <w:p w:rsidR="00041691" w:rsidRPr="00F81343" w:rsidRDefault="00041691" w:rsidP="00041691">
      <w:pPr>
        <w:rPr>
          <w:rStyle w:val="StyleUnderline"/>
        </w:rPr>
      </w:pPr>
      <w:r w:rsidRPr="00F81343">
        <w:rPr>
          <w:sz w:val="16"/>
        </w:rPr>
        <w:t xml:space="preserve">In addition, </w:t>
      </w:r>
      <w:r w:rsidRPr="00F81343">
        <w:rPr>
          <w:rStyle w:val="StyleUnderline"/>
          <w:highlight w:val="yellow"/>
        </w:rPr>
        <w:t>a lower</w:t>
      </w:r>
      <w:r w:rsidRPr="00F81343">
        <w:rPr>
          <w:rStyle w:val="StyleUnderline"/>
        </w:rPr>
        <w:t xml:space="preserve"> corporate </w:t>
      </w:r>
      <w:r w:rsidRPr="00F81343">
        <w:rPr>
          <w:rStyle w:val="StyleUnderline"/>
          <w:highlight w:val="yellow"/>
        </w:rPr>
        <w:t>tax</w:t>
      </w:r>
      <w:r w:rsidRPr="00F81343">
        <w:rPr>
          <w:rStyle w:val="StyleUnderline"/>
        </w:rPr>
        <w:t xml:space="preserve"> rate will </w:t>
      </w:r>
      <w:r w:rsidRPr="00F81343">
        <w:rPr>
          <w:rStyle w:val="StyleUnderline"/>
          <w:highlight w:val="yellow"/>
        </w:rPr>
        <w:t>mean less desire</w:t>
      </w:r>
      <w:r w:rsidRPr="00F81343">
        <w:rPr>
          <w:rStyle w:val="StyleUnderline"/>
        </w:rPr>
        <w:t xml:space="preserve"> by these corporations </w:t>
      </w:r>
      <w:r w:rsidRPr="00F81343">
        <w:rPr>
          <w:rStyle w:val="StyleUnderline"/>
          <w:highlight w:val="yellow"/>
        </w:rPr>
        <w:t>to shelter taxes</w:t>
      </w:r>
      <w:r w:rsidRPr="00F81343">
        <w:rPr>
          <w:rStyle w:val="StyleUnderline"/>
        </w:rPr>
        <w:t xml:space="preserve"> and provide less of an incentive for them to generate profits overseas, </w:t>
      </w:r>
      <w:r w:rsidRPr="00F81343">
        <w:rPr>
          <w:rStyle w:val="StyleUnderline"/>
          <w:highlight w:val="yellow"/>
        </w:rPr>
        <w:t>which could</w:t>
      </w:r>
      <w:r w:rsidRPr="00F81343">
        <w:rPr>
          <w:sz w:val="16"/>
        </w:rPr>
        <w:t xml:space="preserve"> also </w:t>
      </w:r>
      <w:r w:rsidRPr="00F81343">
        <w:rPr>
          <w:rStyle w:val="StyleUnderline"/>
          <w:highlight w:val="yellow"/>
        </w:rPr>
        <w:t>bring jobs back to the states.</w:t>
      </w:r>
      <w:r w:rsidRPr="00F81343">
        <w:rPr>
          <w:rStyle w:val="StyleUnderline"/>
        </w:rPr>
        <w:t xml:space="preserve"> More jobs could make up for the shortfall in tax revenue with increased payroll taxes, more income taxes, more sales taxes as people spend more on goods and services, and, of course, more people working means less that needs to be paid out in welfare and unemployment benefits.</w:t>
      </w:r>
    </w:p>
    <w:p w:rsidR="00041691" w:rsidRPr="00F81343" w:rsidRDefault="00041691" w:rsidP="00041691">
      <w:pPr>
        <w:rPr>
          <w:sz w:val="16"/>
        </w:rPr>
      </w:pPr>
      <w:r w:rsidRPr="00F81343">
        <w:rPr>
          <w:sz w:val="16"/>
        </w:rPr>
        <w:t>Of course, what remains to be seen is how the proposed plan translates into actual policies. As a whole, the CPA profession has always been in favor of simplifying the tax code. If nothing else, this one-page plan is simple and straightforward.</w:t>
      </w:r>
    </w:p>
    <w:p w:rsidR="00041691" w:rsidRPr="00F81343" w:rsidRDefault="00041691" w:rsidP="00041691">
      <w:pPr>
        <w:rPr>
          <w:sz w:val="16"/>
        </w:rPr>
      </w:pPr>
      <w:r w:rsidRPr="00F81343">
        <w:rPr>
          <w:rStyle w:val="StyleUnderline"/>
          <w:highlight w:val="yellow"/>
        </w:rPr>
        <w:t>It is clear that tax reform is needed in order for the economy to improve</w:t>
      </w:r>
      <w:r w:rsidRPr="00F81343">
        <w:rPr>
          <w:rStyle w:val="StyleUnderline"/>
        </w:rPr>
        <w:t>. However, the changes need to be prudent</w:t>
      </w:r>
      <w:r w:rsidRPr="00F81343">
        <w:rPr>
          <w:sz w:val="16"/>
        </w:rPr>
        <w:t>. They will require a great deal of analysis and must be implemented correctly. We expect that the Trump administration will draw on the resources of the accounting community to help successfully achieve its tax reform goals.</w:t>
      </w:r>
    </w:p>
    <w:p w:rsidR="00286430" w:rsidRPr="00F81343" w:rsidRDefault="00286430" w:rsidP="00041691">
      <w:pPr>
        <w:rPr>
          <w:sz w:val="16"/>
        </w:rPr>
      </w:pPr>
    </w:p>
    <w:p w:rsidR="00286430" w:rsidRPr="00F81343" w:rsidRDefault="00286430" w:rsidP="00041691">
      <w:pPr>
        <w:rPr>
          <w:sz w:val="16"/>
        </w:rPr>
      </w:pPr>
    </w:p>
    <w:p w:rsidR="00286430" w:rsidRPr="00F81343" w:rsidRDefault="00286430" w:rsidP="00286430">
      <w:pPr>
        <w:pStyle w:val="Heading4"/>
        <w:rPr>
          <w:sz w:val="28"/>
          <w:u w:val="single"/>
        </w:rPr>
      </w:pPr>
      <w:r w:rsidRPr="00F81343">
        <w:rPr>
          <w:sz w:val="28"/>
          <w:u w:val="single"/>
        </w:rPr>
        <w:t>will pass</w:t>
      </w:r>
      <w:r w:rsidRPr="00F81343">
        <w:rPr>
          <w:sz w:val="28"/>
        </w:rPr>
        <w:t xml:space="preserve"> and turns US economy around </w:t>
      </w:r>
      <w:r w:rsidRPr="00F81343">
        <w:rPr>
          <w:sz w:val="28"/>
          <w:u w:val="single"/>
        </w:rPr>
        <w:t>overnight</w:t>
      </w:r>
    </w:p>
    <w:p w:rsidR="00286430" w:rsidRPr="00F81343" w:rsidRDefault="00286430" w:rsidP="00286430">
      <w:pPr>
        <w:rPr>
          <w:sz w:val="12"/>
          <w:szCs w:val="12"/>
        </w:rPr>
      </w:pPr>
      <w:r w:rsidRPr="00F81343">
        <w:rPr>
          <w:sz w:val="12"/>
          <w:szCs w:val="12"/>
        </w:rPr>
        <w:t xml:space="preserve">Adam </w:t>
      </w:r>
      <w:r w:rsidRPr="00F81343">
        <w:rPr>
          <w:rStyle w:val="Style13ptBold"/>
          <w:sz w:val="28"/>
        </w:rPr>
        <w:t>Shapiro 7/10</w:t>
      </w:r>
      <w:r w:rsidRPr="00F81343">
        <w:rPr>
          <w:sz w:val="12"/>
          <w:szCs w:val="12"/>
        </w:rPr>
        <w:t>, previously a general assignment reporter in New York for WNBC-TV's "Today in New York" morning show. He also occasionally provided reports for the early evening and nightly newscasts, editor for FOX, 7/10/17, “Tax reform push heats up this week, Sen. Hatch lays groundwork, http://www.foxbusiness.com/politics/2017/07/10/tax-reform-push-heats-up-this-week-sen-hatch-lays-groundwork.html</w:t>
      </w:r>
    </w:p>
    <w:p w:rsidR="00286430" w:rsidRPr="00F81343" w:rsidRDefault="00286430" w:rsidP="00286430">
      <w:pPr>
        <w:rPr>
          <w:sz w:val="12"/>
          <w:szCs w:val="12"/>
        </w:rPr>
      </w:pPr>
      <w:r w:rsidRPr="00F81343">
        <w:rPr>
          <w:sz w:val="12"/>
          <w:szCs w:val="12"/>
        </w:rPr>
        <w:t xml:space="preserve">Sen. Orrin </w:t>
      </w:r>
      <w:r w:rsidRPr="00F81343">
        <w:rPr>
          <w:rStyle w:val="StyleUnderline"/>
          <w:highlight w:val="yellow"/>
        </w:rPr>
        <w:t>Hatch</w:t>
      </w:r>
      <w:r w:rsidRPr="00F81343">
        <w:rPr>
          <w:sz w:val="12"/>
          <w:szCs w:val="12"/>
        </w:rPr>
        <w:t xml:space="preserve"> (R-Utah) </w:t>
      </w:r>
      <w:r w:rsidRPr="00F81343">
        <w:rPr>
          <w:rStyle w:val="StyleUnderline"/>
          <w:highlight w:val="yellow"/>
        </w:rPr>
        <w:t>will hit the ground running</w:t>
      </w:r>
      <w:r w:rsidRPr="00F81343">
        <w:rPr>
          <w:sz w:val="12"/>
          <w:szCs w:val="12"/>
        </w:rPr>
        <w:t xml:space="preserve"> this week </w:t>
      </w:r>
      <w:r w:rsidRPr="00F81343">
        <w:rPr>
          <w:rStyle w:val="StyleUnderline"/>
          <w:highlight w:val="yellow"/>
        </w:rPr>
        <w:t>as he lays</w:t>
      </w:r>
      <w:r w:rsidRPr="00F81343">
        <w:rPr>
          <w:rStyle w:val="StyleUnderline"/>
        </w:rPr>
        <w:t xml:space="preserve"> the </w:t>
      </w:r>
      <w:r w:rsidRPr="00F81343">
        <w:rPr>
          <w:rStyle w:val="StyleUnderline"/>
          <w:highlight w:val="yellow"/>
        </w:rPr>
        <w:t>groundwork for</w:t>
      </w:r>
      <w:r w:rsidRPr="00F81343">
        <w:rPr>
          <w:rStyle w:val="StyleUnderline"/>
        </w:rPr>
        <w:t xml:space="preserve"> broad </w:t>
      </w:r>
      <w:r w:rsidRPr="00F81343">
        <w:rPr>
          <w:rStyle w:val="StyleUnderline"/>
          <w:highlight w:val="yellow"/>
        </w:rPr>
        <w:t>tax reform</w:t>
      </w:r>
      <w:r w:rsidRPr="00F81343">
        <w:rPr>
          <w:sz w:val="12"/>
          <w:szCs w:val="12"/>
        </w:rPr>
        <w:t xml:space="preserve"> FOX Business has learned, and </w:t>
      </w:r>
      <w:r w:rsidRPr="00F81343">
        <w:rPr>
          <w:rStyle w:val="StyleUnderline"/>
          <w:highlight w:val="yellow"/>
        </w:rPr>
        <w:t>he is expected to use the</w:t>
      </w:r>
      <w:r w:rsidRPr="00F81343">
        <w:rPr>
          <w:sz w:val="12"/>
          <w:szCs w:val="12"/>
        </w:rPr>
        <w:t xml:space="preserve"> sky-high </w:t>
      </w:r>
      <w:r w:rsidRPr="00F81343">
        <w:rPr>
          <w:rStyle w:val="StyleUnderline"/>
          <w:highlight w:val="yellow"/>
        </w:rPr>
        <w:t>corporate tax rate</w:t>
      </w:r>
      <w:r w:rsidRPr="00F81343">
        <w:rPr>
          <w:sz w:val="12"/>
          <w:szCs w:val="12"/>
          <w:highlight w:val="yellow"/>
        </w:rPr>
        <w:t xml:space="preserve"> </w:t>
      </w:r>
      <w:r w:rsidRPr="00F81343">
        <w:rPr>
          <w:rStyle w:val="StyleUnderline"/>
        </w:rPr>
        <w:t xml:space="preserve">to make his case. </w:t>
      </w:r>
      <w:r w:rsidRPr="00F81343">
        <w:rPr>
          <w:rStyle w:val="StyleUnderline"/>
          <w:highlight w:val="yellow"/>
        </w:rPr>
        <w:t>At 35%,</w:t>
      </w:r>
      <w:r w:rsidRPr="00F81343">
        <w:rPr>
          <w:sz w:val="12"/>
          <w:szCs w:val="12"/>
          <w:highlight w:val="yellow"/>
        </w:rPr>
        <w:t xml:space="preserve"> </w:t>
      </w:r>
      <w:r w:rsidRPr="00F81343">
        <w:rPr>
          <w:rStyle w:val="StyleUnderline"/>
          <w:highlight w:val="yellow"/>
        </w:rPr>
        <w:t>the U.S.</w:t>
      </w:r>
      <w:r w:rsidRPr="00F81343">
        <w:rPr>
          <w:rStyle w:val="StyleUnderline"/>
        </w:rPr>
        <w:t xml:space="preserve"> </w:t>
      </w:r>
      <w:r w:rsidRPr="00F81343">
        <w:rPr>
          <w:rStyle w:val="StyleUnderline"/>
          <w:highlight w:val="yellow"/>
        </w:rPr>
        <w:t>corporate tax rate is</w:t>
      </w:r>
      <w:r w:rsidRPr="00F81343">
        <w:rPr>
          <w:rStyle w:val="StyleUnderline"/>
        </w:rPr>
        <w:t xml:space="preserve"> the highest among developed nations</w:t>
      </w:r>
      <w:r w:rsidRPr="00F81343">
        <w:rPr>
          <w:sz w:val="12"/>
          <w:szCs w:val="12"/>
        </w:rPr>
        <w:t xml:space="preserve"> which critics argue is </w:t>
      </w:r>
      <w:r w:rsidRPr="00F81343">
        <w:rPr>
          <w:rStyle w:val="StyleUnderline"/>
          <w:highlight w:val="yellow"/>
        </w:rPr>
        <w:t>hurting America’s global competitiveness</w:t>
      </w:r>
      <w:r w:rsidRPr="00F81343">
        <w:rPr>
          <w:sz w:val="12"/>
          <w:szCs w:val="12"/>
        </w:rPr>
        <w:t>.</w:t>
      </w:r>
    </w:p>
    <w:p w:rsidR="00286430" w:rsidRPr="00F81343" w:rsidRDefault="00286430" w:rsidP="00286430">
      <w:pPr>
        <w:rPr>
          <w:sz w:val="12"/>
          <w:szCs w:val="12"/>
        </w:rPr>
      </w:pPr>
      <w:r w:rsidRPr="00F81343">
        <w:rPr>
          <w:sz w:val="12"/>
          <w:szCs w:val="12"/>
        </w:rPr>
        <w:t xml:space="preserve">Although President Trump has advocated to lowering the rate to around 15%, </w:t>
      </w:r>
      <w:r w:rsidRPr="00F81343">
        <w:rPr>
          <w:rStyle w:val="StyleUnderline"/>
        </w:rPr>
        <w:t>Hatch</w:t>
      </w:r>
      <w:r w:rsidRPr="00F81343">
        <w:rPr>
          <w:sz w:val="12"/>
          <w:szCs w:val="12"/>
        </w:rPr>
        <w:t xml:space="preserve">, who is chairman of the Senate Finance Committee </w:t>
      </w:r>
      <w:r w:rsidRPr="00F81343">
        <w:rPr>
          <w:rStyle w:val="StyleUnderline"/>
        </w:rPr>
        <w:t>told</w:t>
      </w:r>
      <w:r w:rsidRPr="00F81343">
        <w:rPr>
          <w:sz w:val="12"/>
          <w:szCs w:val="12"/>
        </w:rPr>
        <w:t xml:space="preserve"> FOX Business correspondent Adam </w:t>
      </w:r>
      <w:r w:rsidRPr="00F81343">
        <w:rPr>
          <w:rStyle w:val="StyleUnderline"/>
        </w:rPr>
        <w:t>Shapiro</w:t>
      </w:r>
      <w:r w:rsidRPr="00F81343">
        <w:rPr>
          <w:sz w:val="12"/>
          <w:szCs w:val="12"/>
        </w:rPr>
        <w:t xml:space="preserve"> last month in an exclusive interview, </w:t>
      </w:r>
      <w:r w:rsidRPr="00F81343">
        <w:rPr>
          <w:rStyle w:val="StyleUnderline"/>
        </w:rPr>
        <w:t>the rate will likely end up being higher</w:t>
      </w:r>
      <w:r w:rsidRPr="00F81343">
        <w:rPr>
          <w:sz w:val="12"/>
          <w:szCs w:val="12"/>
        </w:rPr>
        <w:t>.</w:t>
      </w:r>
    </w:p>
    <w:p w:rsidR="00286430" w:rsidRPr="00F81343" w:rsidRDefault="00286430" w:rsidP="00286430">
      <w:pPr>
        <w:rPr>
          <w:sz w:val="12"/>
          <w:szCs w:val="12"/>
        </w:rPr>
      </w:pPr>
      <w:r w:rsidRPr="00F81343">
        <w:rPr>
          <w:sz w:val="12"/>
          <w:szCs w:val="12"/>
        </w:rPr>
        <w:t xml:space="preserve">“I think the President has probably come off of that particular figure” said Hatch, adding that </w:t>
      </w:r>
      <w:r w:rsidRPr="00F81343">
        <w:rPr>
          <w:rStyle w:val="Emphasis"/>
        </w:rPr>
        <w:t xml:space="preserve">a </w:t>
      </w:r>
      <w:r w:rsidRPr="00F81343">
        <w:rPr>
          <w:rStyle w:val="Emphasis"/>
          <w:highlight w:val="yellow"/>
        </w:rPr>
        <w:t>corporate tax rate between 20% and 25% would turn the U.S. economy around overnight</w:t>
      </w:r>
      <w:r w:rsidRPr="00F81343">
        <w:rPr>
          <w:sz w:val="12"/>
          <w:szCs w:val="12"/>
        </w:rPr>
        <w:t>.</w:t>
      </w:r>
    </w:p>
    <w:p w:rsidR="00286430" w:rsidRPr="00F81343" w:rsidRDefault="00286430" w:rsidP="00286430">
      <w:pPr>
        <w:rPr>
          <w:sz w:val="12"/>
          <w:szCs w:val="12"/>
        </w:rPr>
      </w:pPr>
      <w:r w:rsidRPr="00F81343">
        <w:rPr>
          <w:rStyle w:val="Emphasis"/>
          <w:highlight w:val="yellow"/>
        </w:rPr>
        <w:t>The White House plans to have a tax reform draft “locked in place” before the August recess</w:t>
      </w:r>
      <w:r w:rsidRPr="00F81343">
        <w:rPr>
          <w:sz w:val="12"/>
          <w:szCs w:val="12"/>
        </w:rPr>
        <w:t xml:space="preserve">, which is scheduled to begin when Congress leaves on July 28, said  White House Director of Legislative Affairs Marc Short, during a briefing on Monday.  Previously, Treasury Secretary Mnuchin has suggested it would be ready in September.  However, the big question is yet to be answered: how to pay for it.  </w:t>
      </w:r>
    </w:p>
    <w:p w:rsidR="00286430" w:rsidRPr="00F81343" w:rsidRDefault="00286430" w:rsidP="00286430">
      <w:pPr>
        <w:rPr>
          <w:sz w:val="12"/>
          <w:szCs w:val="12"/>
        </w:rPr>
      </w:pPr>
      <w:r w:rsidRPr="00F81343">
        <w:rPr>
          <w:sz w:val="12"/>
          <w:szCs w:val="12"/>
        </w:rPr>
        <w:t xml:space="preserve">House Ways and Means Committee Chairman Rep. Kevin Brady (R-Texas) wants to cut taxes, but pay for those cuts with a border adjustment tax that critics say will raise prices for everyday goods consumers buy at places like Walmart (WMT) and Target (TGT).  </w:t>
      </w:r>
      <w:r w:rsidRPr="00F81343">
        <w:rPr>
          <w:rStyle w:val="StyleUnderline"/>
        </w:rPr>
        <w:t>Hatch</w:t>
      </w:r>
      <w:r w:rsidRPr="00F81343">
        <w:rPr>
          <w:sz w:val="12"/>
          <w:szCs w:val="12"/>
        </w:rPr>
        <w:t xml:space="preserve"> </w:t>
      </w:r>
      <w:r w:rsidRPr="00F81343">
        <w:rPr>
          <w:rStyle w:val="Emphasis"/>
        </w:rPr>
        <w:t>is opposed to the border adjustment tax, but says he will consider it if Brady can make a case</w:t>
      </w:r>
      <w:r w:rsidRPr="00F81343">
        <w:rPr>
          <w:sz w:val="12"/>
          <w:szCs w:val="12"/>
        </w:rPr>
        <w:t xml:space="preserve"> for its inclusion in tax reform.</w:t>
      </w:r>
    </w:p>
    <w:p w:rsidR="00286430" w:rsidRPr="00F81343" w:rsidRDefault="00286430" w:rsidP="00286430">
      <w:pPr>
        <w:rPr>
          <w:sz w:val="12"/>
          <w:szCs w:val="12"/>
        </w:rPr>
      </w:pPr>
      <w:r w:rsidRPr="00F81343">
        <w:rPr>
          <w:sz w:val="12"/>
          <w:szCs w:val="12"/>
        </w:rPr>
        <w:t xml:space="preserve">As reported by FOX Business, the Senate Finance Committee oversees more than 50 percent of the federal budget and has jurisdiction over tax, trade and health care policy. As Chairman, Senator </w:t>
      </w:r>
      <w:r w:rsidRPr="00F81343">
        <w:rPr>
          <w:rStyle w:val="Emphasis"/>
        </w:rPr>
        <w:t>Hatch wields a great deal of power in Congress</w:t>
      </w:r>
      <w:r w:rsidRPr="00F81343">
        <w:rPr>
          <w:sz w:val="12"/>
          <w:szCs w:val="12"/>
        </w:rPr>
        <w:t>.  The tax reform bill will be written by the House, but still has to pass through Hatch’s committee in order to survive.   The administration has said it won’t push for the bill to be introduced in the House of Representatives until both committees, House Ways and Means and Senate Finance, are in agreement on the details.</w:t>
      </w:r>
    </w:p>
    <w:p w:rsidR="00286430" w:rsidRPr="00F81343" w:rsidRDefault="00286430" w:rsidP="00041691">
      <w:pPr>
        <w:rPr>
          <w:sz w:val="16"/>
        </w:rPr>
      </w:pPr>
    </w:p>
    <w:p w:rsidR="00041691" w:rsidRPr="00F81343" w:rsidRDefault="008B5C8B" w:rsidP="00041691">
      <w:pPr>
        <w:pStyle w:val="Heading3"/>
      </w:pPr>
      <w:bookmarkStart w:id="28" w:name="_Toc487825235"/>
      <w:r w:rsidRPr="00F81343">
        <w:lastRenderedPageBreak/>
        <w:t>Impact---Growth---</w:t>
      </w:r>
      <w:r w:rsidR="00041691" w:rsidRPr="00F81343">
        <w:t>Repatriation</w:t>
      </w:r>
      <w:r w:rsidRPr="00F81343">
        <w:t xml:space="preserve"> Key</w:t>
      </w:r>
      <w:bookmarkEnd w:id="28"/>
    </w:p>
    <w:p w:rsidR="008B5C8B" w:rsidRPr="00F81343" w:rsidRDefault="008B5C8B" w:rsidP="008B5C8B">
      <w:pPr>
        <w:rPr>
          <w:sz w:val="12"/>
          <w:szCs w:val="12"/>
        </w:rPr>
      </w:pPr>
    </w:p>
    <w:p w:rsidR="00041691" w:rsidRPr="00F81343" w:rsidRDefault="00041691" w:rsidP="00041691">
      <w:pPr>
        <w:pStyle w:val="Heading4"/>
        <w:rPr>
          <w:sz w:val="28"/>
        </w:rPr>
      </w:pPr>
      <w:r w:rsidRPr="00F81343">
        <w:rPr>
          <w:sz w:val="28"/>
        </w:rPr>
        <w:t>provides necessary stimulus through repatriation of offshore profits.</w:t>
      </w:r>
    </w:p>
    <w:p w:rsidR="00041691" w:rsidRPr="00F81343" w:rsidRDefault="00041691" w:rsidP="00041691">
      <w:pPr>
        <w:rPr>
          <w:sz w:val="12"/>
          <w:szCs w:val="12"/>
        </w:rPr>
      </w:pPr>
      <w:r w:rsidRPr="00F81343">
        <w:rPr>
          <w:rStyle w:val="Style13ptBold"/>
          <w:sz w:val="28"/>
        </w:rPr>
        <w:t>Chicago Tribune 4/24</w:t>
      </w:r>
      <w:r w:rsidRPr="00F81343">
        <w:rPr>
          <w:sz w:val="12"/>
          <w:szCs w:val="12"/>
        </w:rPr>
        <w:t xml:space="preserve"> -  Chicago_Tribune, National News Source, 4/24/17("Trump's tax reform challenge: Cut taxes, grow the economy, tame the debt," published by The Chicago Tribune, Available online at http://www.chicagotribune.com/news/opinion/editorials/ct-tax-reform-trump-congress-edit-20170424-story.html, Accessed 7/6/2017, AJ)</w:t>
      </w:r>
    </w:p>
    <w:p w:rsidR="00041691" w:rsidRPr="00F81343" w:rsidRDefault="00041691" w:rsidP="00041691">
      <w:pPr>
        <w:rPr>
          <w:rStyle w:val="StyleUnderline"/>
        </w:rPr>
      </w:pPr>
      <w:r w:rsidRPr="00F81343">
        <w:rPr>
          <w:rStyle w:val="StyleUnderline"/>
        </w:rPr>
        <w:t>The case for tax reform starts on the business side</w:t>
      </w:r>
      <w:r w:rsidRPr="00F81343">
        <w:rPr>
          <w:sz w:val="16"/>
        </w:rPr>
        <w:t xml:space="preserve"> because that's where </w:t>
      </w:r>
      <w:r w:rsidRPr="00F81343">
        <w:rPr>
          <w:rStyle w:val="StyleUnderline"/>
          <w:highlight w:val="yellow"/>
        </w:rPr>
        <w:t xml:space="preserve">an overhaul could make a </w:t>
      </w:r>
      <w:r w:rsidRPr="00F81343">
        <w:rPr>
          <w:rStyle w:val="Emphasis"/>
          <w:highlight w:val="yellow"/>
        </w:rPr>
        <w:t>direct contribution to</w:t>
      </w:r>
      <w:r w:rsidRPr="00F81343">
        <w:rPr>
          <w:rStyle w:val="Emphasis"/>
        </w:rPr>
        <w:t xml:space="preserve"> economic </w:t>
      </w:r>
      <w:r w:rsidRPr="00F81343">
        <w:rPr>
          <w:rStyle w:val="Emphasis"/>
          <w:highlight w:val="yellow"/>
        </w:rPr>
        <w:t>growth</w:t>
      </w:r>
      <w:r w:rsidRPr="00F81343">
        <w:rPr>
          <w:rStyle w:val="StyleUnderline"/>
          <w:highlight w:val="yellow"/>
        </w:rPr>
        <w:t>:</w:t>
      </w:r>
      <w:r w:rsidRPr="00F81343">
        <w:rPr>
          <w:rStyle w:val="StyleUnderline"/>
        </w:rPr>
        <w:t xml:space="preserve"> the creation of </w:t>
      </w:r>
      <w:r w:rsidRPr="00F81343">
        <w:rPr>
          <w:rStyle w:val="StyleUnderline"/>
          <w:highlight w:val="yellow"/>
        </w:rPr>
        <w:t>more jobs. The lower the tax burden, the more competitive American businesses will become</w:t>
      </w:r>
      <w:r w:rsidRPr="00F81343">
        <w:rPr>
          <w:rStyle w:val="StyleUnderline"/>
        </w:rPr>
        <w:t xml:space="preserve">, </w:t>
      </w:r>
      <w:r w:rsidRPr="00F81343">
        <w:rPr>
          <w:rStyle w:val="Emphasis"/>
          <w:highlight w:val="yellow"/>
        </w:rPr>
        <w:t>the more likely they will invest at home</w:t>
      </w:r>
      <w:r w:rsidRPr="00F81343">
        <w:rPr>
          <w:rStyle w:val="Emphasis"/>
        </w:rPr>
        <w:t>.</w:t>
      </w:r>
      <w:r w:rsidRPr="00F81343">
        <w:rPr>
          <w:sz w:val="16"/>
        </w:rPr>
        <w:t xml:space="preserve"> U.S. </w:t>
      </w:r>
      <w:r w:rsidRPr="00F81343">
        <w:rPr>
          <w:rStyle w:val="StyleUnderline"/>
        </w:rPr>
        <w:t>corporations are on the hook for a 39.1 percent tax rate, one of the world's highest</w:t>
      </w:r>
      <w:r w:rsidRPr="00F81343">
        <w:rPr>
          <w:sz w:val="16"/>
        </w:rPr>
        <w:t xml:space="preserve">, according to a Tax Foundation report. </w:t>
      </w:r>
      <w:r w:rsidRPr="00F81343">
        <w:rPr>
          <w:rStyle w:val="StyleUnderline"/>
        </w:rPr>
        <w:t xml:space="preserve">Savvy companies probably don't pay that rate, but </w:t>
      </w:r>
      <w:r w:rsidRPr="00F81343">
        <w:rPr>
          <w:rStyle w:val="StyleUnderline"/>
          <w:highlight w:val="yellow"/>
        </w:rPr>
        <w:t>the ways they reduce</w:t>
      </w:r>
      <w:r w:rsidRPr="00F81343">
        <w:rPr>
          <w:rStyle w:val="StyleUnderline"/>
        </w:rPr>
        <w:t xml:space="preserve"> their tax l</w:t>
      </w:r>
      <w:r w:rsidRPr="00F81343">
        <w:rPr>
          <w:rStyle w:val="StyleUnderline"/>
          <w:highlight w:val="yellow"/>
        </w:rPr>
        <w:t>iabilities</w:t>
      </w:r>
      <w:r w:rsidRPr="00F81343">
        <w:rPr>
          <w:rStyle w:val="StyleUnderline"/>
        </w:rPr>
        <w:t xml:space="preserve"> can </w:t>
      </w:r>
      <w:r w:rsidRPr="00F81343">
        <w:rPr>
          <w:rStyle w:val="StyleUnderline"/>
          <w:highlight w:val="yellow"/>
        </w:rPr>
        <w:t>come at the cost of America's prosperity</w:t>
      </w:r>
      <w:r w:rsidRPr="00F81343">
        <w:rPr>
          <w:sz w:val="16"/>
        </w:rPr>
        <w:t xml:space="preserve">. Some </w:t>
      </w:r>
      <w:r w:rsidRPr="00F81343">
        <w:rPr>
          <w:rStyle w:val="StyleUnderline"/>
          <w:highlight w:val="yellow"/>
        </w:rPr>
        <w:t>multinationals move their headquarters overseas, while others keep</w:t>
      </w:r>
      <w:r w:rsidRPr="00F81343">
        <w:rPr>
          <w:rStyle w:val="StyleUnderline"/>
        </w:rPr>
        <w:t xml:space="preserve"> their </w:t>
      </w:r>
      <w:r w:rsidRPr="00F81343">
        <w:rPr>
          <w:rStyle w:val="StyleUnderline"/>
          <w:highlight w:val="yellow"/>
        </w:rPr>
        <w:t>foreign-generated profits abroad</w:t>
      </w:r>
      <w:r w:rsidRPr="00F81343">
        <w:rPr>
          <w:rStyle w:val="StyleUnderline"/>
        </w:rPr>
        <w:t xml:space="preserve">. U.S. </w:t>
      </w:r>
      <w:r w:rsidRPr="00F81343">
        <w:rPr>
          <w:rStyle w:val="StyleUnderline"/>
          <w:highlight w:val="yellow"/>
        </w:rPr>
        <w:t>companies</w:t>
      </w:r>
      <w:r w:rsidRPr="00F81343">
        <w:rPr>
          <w:rStyle w:val="StyleUnderline"/>
        </w:rPr>
        <w:t xml:space="preserve"> now </w:t>
      </w:r>
      <w:r w:rsidRPr="00F81343">
        <w:rPr>
          <w:rStyle w:val="StyleUnderline"/>
          <w:highlight w:val="yellow"/>
        </w:rPr>
        <w:t>hold more than $2 trillion in profits overseas</w:t>
      </w:r>
      <w:r w:rsidRPr="00F81343">
        <w:rPr>
          <w:rStyle w:val="StyleUnderline"/>
        </w:rPr>
        <w:t>.</w:t>
      </w:r>
    </w:p>
    <w:p w:rsidR="00041691" w:rsidRPr="00F81343" w:rsidRDefault="00041691" w:rsidP="00041691">
      <w:pPr>
        <w:rPr>
          <w:rStyle w:val="StyleUnderline"/>
        </w:rPr>
      </w:pPr>
      <w:r w:rsidRPr="00F81343">
        <w:rPr>
          <w:rStyle w:val="StyleUnderline"/>
          <w:highlight w:val="yellow"/>
        </w:rPr>
        <w:t>Cutting the corporate rate to</w:t>
      </w:r>
      <w:r w:rsidRPr="00F81343">
        <w:rPr>
          <w:sz w:val="16"/>
        </w:rPr>
        <w:t xml:space="preserve">, say, </w:t>
      </w:r>
      <w:r w:rsidRPr="00F81343">
        <w:rPr>
          <w:rStyle w:val="StyleUnderline"/>
          <w:highlight w:val="yellow"/>
        </w:rPr>
        <w:t xml:space="preserve">20 percent would make a </w:t>
      </w:r>
      <w:r w:rsidRPr="00F81343">
        <w:rPr>
          <w:rStyle w:val="Emphasis"/>
          <w:highlight w:val="yellow"/>
        </w:rPr>
        <w:t>big difference</w:t>
      </w:r>
      <w:r w:rsidRPr="00F81343">
        <w:rPr>
          <w:rStyle w:val="StyleUnderline"/>
          <w:highlight w:val="yellow"/>
        </w:rPr>
        <w:t xml:space="preserve"> in how businesses manage</w:t>
      </w:r>
      <w:r w:rsidRPr="00F81343">
        <w:rPr>
          <w:rStyle w:val="StyleUnderline"/>
        </w:rPr>
        <w:t xml:space="preserve"> </w:t>
      </w:r>
      <w:r w:rsidRPr="00F81343">
        <w:rPr>
          <w:rStyle w:val="StyleUnderline"/>
          <w:highlight w:val="yellow"/>
        </w:rPr>
        <w:t>worldwide</w:t>
      </w:r>
      <w:r w:rsidRPr="00F81343">
        <w:rPr>
          <w:rStyle w:val="StyleUnderline"/>
        </w:rPr>
        <w:t xml:space="preserve"> </w:t>
      </w:r>
      <w:r w:rsidRPr="00F81343">
        <w:rPr>
          <w:rStyle w:val="StyleUnderline"/>
          <w:highlight w:val="yellow"/>
        </w:rPr>
        <w:t>earnings</w:t>
      </w:r>
      <w:r w:rsidRPr="00F81343">
        <w:rPr>
          <w:sz w:val="16"/>
          <w:highlight w:val="yellow"/>
        </w:rPr>
        <w:t xml:space="preserve">. </w:t>
      </w:r>
      <w:r w:rsidRPr="00F81343">
        <w:rPr>
          <w:rStyle w:val="StyleUnderline"/>
          <w:highlight w:val="yellow"/>
        </w:rPr>
        <w:t>They'd</w:t>
      </w:r>
      <w:r w:rsidRPr="00F81343">
        <w:rPr>
          <w:rStyle w:val="StyleUnderline"/>
        </w:rPr>
        <w:t xml:space="preserve"> be more likely to </w:t>
      </w:r>
      <w:r w:rsidRPr="00F81343">
        <w:rPr>
          <w:rStyle w:val="StyleUnderline"/>
          <w:highlight w:val="yellow"/>
        </w:rPr>
        <w:t>stay headquartered in the U.S. and bring home earnings</w:t>
      </w:r>
      <w:r w:rsidRPr="00F81343">
        <w:rPr>
          <w:rStyle w:val="StyleUnderline"/>
        </w:rPr>
        <w:t xml:space="preserve"> generated abroad.</w:t>
      </w:r>
      <w:r w:rsidRPr="00F81343">
        <w:rPr>
          <w:sz w:val="16"/>
        </w:rPr>
        <w:t xml:space="preserve"> To recapture some of the $2 trillion out there now, </w:t>
      </w:r>
      <w:r w:rsidRPr="00F81343">
        <w:rPr>
          <w:rStyle w:val="StyleUnderline"/>
        </w:rPr>
        <w:t xml:space="preserve">one sensible proposal is to offer </w:t>
      </w:r>
      <w:r w:rsidRPr="00F81343">
        <w:rPr>
          <w:rStyle w:val="StyleUnderline"/>
          <w:highlight w:val="yellow"/>
        </w:rPr>
        <w:t>companies a repatriation discount</w:t>
      </w:r>
      <w:r w:rsidRPr="00F81343">
        <w:rPr>
          <w:rStyle w:val="StyleUnderline"/>
        </w:rPr>
        <w:t xml:space="preserve">: Bring your money home and pay just 10 percent or 15 percent. That tax </w:t>
      </w:r>
      <w:r w:rsidRPr="00F81343">
        <w:rPr>
          <w:rStyle w:val="Emphasis"/>
          <w:highlight w:val="yellow"/>
        </w:rPr>
        <w:t>revenue bonanza could be used by the federal government to repair roads and bridges</w:t>
      </w:r>
      <w:r w:rsidRPr="00F81343">
        <w:rPr>
          <w:sz w:val="16"/>
        </w:rPr>
        <w:t xml:space="preserve">. </w:t>
      </w:r>
      <w:r w:rsidRPr="00F81343">
        <w:rPr>
          <w:rStyle w:val="StyleUnderline"/>
        </w:rPr>
        <w:t>Another smart proposal: Allow businesses to deduct the full cost of investment at once rather than spread over years, also to encourage growth.</w:t>
      </w:r>
    </w:p>
    <w:p w:rsidR="008B5C8B" w:rsidRPr="00F81343" w:rsidRDefault="008B5C8B" w:rsidP="00041691">
      <w:pPr>
        <w:rPr>
          <w:rStyle w:val="StyleUnderline"/>
        </w:rPr>
      </w:pPr>
    </w:p>
    <w:p w:rsidR="00041691" w:rsidRPr="00F81343" w:rsidRDefault="008B5C8B" w:rsidP="00041691">
      <w:pPr>
        <w:pStyle w:val="Heading3"/>
        <w:rPr>
          <w:rStyle w:val="StyleUnderline"/>
          <w:sz w:val="32"/>
        </w:rPr>
      </w:pPr>
      <w:bookmarkStart w:id="29" w:name="_Toc487825236"/>
      <w:r w:rsidRPr="00F81343">
        <w:rPr>
          <w:rStyle w:val="StyleUnderline"/>
          <w:sz w:val="32"/>
        </w:rPr>
        <w:lastRenderedPageBreak/>
        <w:t>Impact---</w:t>
      </w:r>
      <w:r w:rsidR="00041691" w:rsidRPr="00F81343">
        <w:rPr>
          <w:rStyle w:val="StyleUnderline"/>
          <w:sz w:val="32"/>
        </w:rPr>
        <w:t>Competitiveness</w:t>
      </w:r>
      <w:bookmarkEnd w:id="29"/>
    </w:p>
    <w:p w:rsidR="008B5C8B" w:rsidRPr="00F81343" w:rsidRDefault="008B5C8B" w:rsidP="008B5C8B">
      <w:pPr>
        <w:rPr>
          <w:sz w:val="12"/>
          <w:szCs w:val="12"/>
        </w:rPr>
      </w:pPr>
    </w:p>
    <w:p w:rsidR="00041691" w:rsidRPr="00F81343" w:rsidRDefault="00041691" w:rsidP="00041691">
      <w:pPr>
        <w:pStyle w:val="Heading4"/>
        <w:rPr>
          <w:sz w:val="28"/>
        </w:rPr>
      </w:pPr>
      <w:r w:rsidRPr="00F81343">
        <w:rPr>
          <w:sz w:val="28"/>
        </w:rPr>
        <w:t xml:space="preserve">critical to competitiveness---current tax system encourages offshoring </w:t>
      </w:r>
    </w:p>
    <w:p w:rsidR="00041691" w:rsidRPr="00F81343" w:rsidRDefault="00041691" w:rsidP="00041691">
      <w:pPr>
        <w:rPr>
          <w:sz w:val="12"/>
          <w:szCs w:val="12"/>
        </w:rPr>
      </w:pPr>
      <w:r w:rsidRPr="00F81343">
        <w:rPr>
          <w:sz w:val="12"/>
          <w:szCs w:val="12"/>
        </w:rPr>
        <w:t xml:space="preserve">David </w:t>
      </w:r>
      <w:r w:rsidR="00706131" w:rsidRPr="00F81343">
        <w:rPr>
          <w:rStyle w:val="Style13ptBold"/>
          <w:sz w:val="28"/>
        </w:rPr>
        <w:t>Williams 7/</w:t>
      </w:r>
      <w:r w:rsidRPr="00F81343">
        <w:rPr>
          <w:rStyle w:val="Style13ptBold"/>
          <w:sz w:val="28"/>
        </w:rPr>
        <w:t>6</w:t>
      </w:r>
      <w:r w:rsidRPr="00F81343">
        <w:rPr>
          <w:sz w:val="12"/>
          <w:szCs w:val="12"/>
        </w:rPr>
        <w:t>, journalist for Morning Consult, 7/06/17, “Wanted: Bipartisan Tax Reform,” https://morningconsult.com/opinions/wanted-bipartisan-tax-reform/</w:t>
      </w:r>
    </w:p>
    <w:p w:rsidR="00041691" w:rsidRPr="00F81343" w:rsidRDefault="00041691" w:rsidP="00041691">
      <w:pPr>
        <w:rPr>
          <w:sz w:val="12"/>
          <w:szCs w:val="12"/>
        </w:rPr>
      </w:pPr>
      <w:r w:rsidRPr="00F81343">
        <w:rPr>
          <w:sz w:val="12"/>
          <w:szCs w:val="12"/>
        </w:rPr>
        <w:t xml:space="preserve">Meanwhile, </w:t>
      </w:r>
      <w:r w:rsidRPr="00F81343">
        <w:rPr>
          <w:rStyle w:val="StyleUnderline"/>
          <w:highlight w:val="yellow"/>
        </w:rPr>
        <w:t xml:space="preserve">American businesses are </w:t>
      </w:r>
      <w:r w:rsidRPr="00F81343">
        <w:rPr>
          <w:rStyle w:val="Emphasis"/>
          <w:highlight w:val="yellow"/>
        </w:rPr>
        <w:t>struggling to remain competitive</w:t>
      </w:r>
      <w:r w:rsidRPr="00F81343">
        <w:rPr>
          <w:rStyle w:val="StyleUnderline"/>
          <w:highlight w:val="yellow"/>
        </w:rPr>
        <w:t xml:space="preserve"> in a</w:t>
      </w:r>
      <w:r w:rsidRPr="00F81343">
        <w:rPr>
          <w:rStyle w:val="StyleUnderline"/>
        </w:rPr>
        <w:t xml:space="preserve"> rapidly </w:t>
      </w:r>
      <w:r w:rsidRPr="00F81343">
        <w:rPr>
          <w:rStyle w:val="StyleUnderline"/>
          <w:highlight w:val="yellow"/>
        </w:rPr>
        <w:t>expanding</w:t>
      </w:r>
      <w:r w:rsidRPr="00F81343">
        <w:rPr>
          <w:rStyle w:val="StyleUnderline"/>
        </w:rPr>
        <w:t xml:space="preserve"> </w:t>
      </w:r>
      <w:r w:rsidRPr="00F81343">
        <w:rPr>
          <w:rStyle w:val="StyleUnderline"/>
          <w:highlight w:val="yellow"/>
        </w:rPr>
        <w:t>global marketplace thanks</w:t>
      </w:r>
      <w:r w:rsidRPr="00F81343">
        <w:rPr>
          <w:rStyle w:val="StyleUnderline"/>
        </w:rPr>
        <w:t xml:space="preserve"> to a </w:t>
      </w:r>
      <w:r w:rsidRPr="00F81343">
        <w:rPr>
          <w:rStyle w:val="StyleUnderline"/>
          <w:highlight w:val="yellow"/>
        </w:rPr>
        <w:t>tax code that</w:t>
      </w:r>
      <w:r w:rsidRPr="00F81343">
        <w:rPr>
          <w:rStyle w:val="StyleUnderline"/>
        </w:rPr>
        <w:t xml:space="preserve"> seems determined to </w:t>
      </w:r>
      <w:r w:rsidRPr="00F81343">
        <w:rPr>
          <w:rStyle w:val="StyleUnderline"/>
          <w:highlight w:val="yellow"/>
        </w:rPr>
        <w:t>hold them back</w:t>
      </w:r>
      <w:r w:rsidRPr="00F81343">
        <w:rPr>
          <w:sz w:val="12"/>
          <w:szCs w:val="12"/>
        </w:rPr>
        <w:t xml:space="preserve">. </w:t>
      </w:r>
      <w:r w:rsidRPr="00F81343">
        <w:rPr>
          <w:rStyle w:val="StyleUnderline"/>
          <w:highlight w:val="yellow"/>
        </w:rPr>
        <w:t>Between the highest corporate tax rate</w:t>
      </w:r>
      <w:r w:rsidRPr="00F81343">
        <w:rPr>
          <w:rStyle w:val="StyleUnderline"/>
        </w:rPr>
        <w:t xml:space="preserve"> in the industrialized world </w:t>
      </w:r>
      <w:r w:rsidRPr="00F81343">
        <w:rPr>
          <w:rStyle w:val="StyleUnderline"/>
          <w:highlight w:val="yellow"/>
        </w:rPr>
        <w:t>and an outdated</w:t>
      </w:r>
      <w:r w:rsidRPr="00F81343">
        <w:rPr>
          <w:rStyle w:val="StyleUnderline"/>
        </w:rPr>
        <w:t xml:space="preserve"> worldwide </w:t>
      </w:r>
      <w:r w:rsidRPr="00F81343">
        <w:rPr>
          <w:rStyle w:val="StyleUnderline"/>
          <w:highlight w:val="yellow"/>
        </w:rPr>
        <w:t>tax system</w:t>
      </w:r>
      <w:r w:rsidRPr="00F81343">
        <w:rPr>
          <w:sz w:val="12"/>
          <w:szCs w:val="12"/>
        </w:rPr>
        <w:t xml:space="preserve"> that can subject a company’s foreign earnings to double taxation, </w:t>
      </w:r>
      <w:r w:rsidRPr="00F81343">
        <w:rPr>
          <w:rStyle w:val="StyleUnderline"/>
          <w:highlight w:val="yellow"/>
        </w:rPr>
        <w:t>the U</w:t>
      </w:r>
      <w:r w:rsidRPr="00F81343">
        <w:rPr>
          <w:sz w:val="12"/>
          <w:szCs w:val="12"/>
        </w:rPr>
        <w:t xml:space="preserve">nited </w:t>
      </w:r>
      <w:r w:rsidRPr="00F81343">
        <w:rPr>
          <w:rStyle w:val="StyleUnderline"/>
          <w:highlight w:val="yellow"/>
        </w:rPr>
        <w:t>S</w:t>
      </w:r>
      <w:r w:rsidRPr="00F81343">
        <w:rPr>
          <w:sz w:val="12"/>
          <w:szCs w:val="12"/>
        </w:rPr>
        <w:t xml:space="preserve">tates </w:t>
      </w:r>
      <w:r w:rsidRPr="00F81343">
        <w:rPr>
          <w:rStyle w:val="StyleUnderline"/>
          <w:highlight w:val="yellow"/>
        </w:rPr>
        <w:t>continues to fall</w:t>
      </w:r>
      <w:r w:rsidRPr="00F81343">
        <w:rPr>
          <w:rStyle w:val="StyleUnderline"/>
        </w:rPr>
        <w:t xml:space="preserve"> further </w:t>
      </w:r>
      <w:r w:rsidRPr="00F81343">
        <w:rPr>
          <w:rStyle w:val="StyleUnderline"/>
          <w:highlight w:val="yellow"/>
        </w:rPr>
        <w:t>behind</w:t>
      </w:r>
      <w:r w:rsidRPr="00F81343">
        <w:rPr>
          <w:sz w:val="12"/>
          <w:szCs w:val="12"/>
        </w:rPr>
        <w:t xml:space="preserve"> its competitors, inhibiting economic and job growth here at home along the way. In the meantime, </w:t>
      </w:r>
      <w:r w:rsidRPr="00F81343">
        <w:rPr>
          <w:rStyle w:val="StyleUnderline"/>
        </w:rPr>
        <w:t>those</w:t>
      </w:r>
      <w:r w:rsidRPr="00F81343">
        <w:rPr>
          <w:sz w:val="12"/>
          <w:szCs w:val="12"/>
        </w:rPr>
        <w:t xml:space="preserve"> same </w:t>
      </w:r>
      <w:r w:rsidRPr="00F81343">
        <w:rPr>
          <w:rStyle w:val="StyleUnderline"/>
          <w:highlight w:val="yellow"/>
        </w:rPr>
        <w:t>competitors are</w:t>
      </w:r>
      <w:r w:rsidRPr="00F81343">
        <w:rPr>
          <w:rStyle w:val="StyleUnderline"/>
        </w:rPr>
        <w:t xml:space="preserve"> going above and beyond to </w:t>
      </w:r>
      <w:r w:rsidRPr="00F81343">
        <w:rPr>
          <w:rStyle w:val="StyleUnderline"/>
          <w:highlight w:val="yellow"/>
        </w:rPr>
        <w:t>bring new businesses to their shores</w:t>
      </w:r>
      <w:r w:rsidRPr="00F81343">
        <w:rPr>
          <w:sz w:val="12"/>
          <w:szCs w:val="12"/>
        </w:rPr>
        <w:t xml:space="preserve"> – unfortunately, </w:t>
      </w:r>
      <w:r w:rsidRPr="00F81343">
        <w:rPr>
          <w:rStyle w:val="Emphasis"/>
          <w:highlight w:val="yellow"/>
        </w:rPr>
        <w:t>that includes American businesses</w:t>
      </w:r>
      <w:r w:rsidRPr="00F81343">
        <w:rPr>
          <w:sz w:val="12"/>
          <w:szCs w:val="12"/>
        </w:rPr>
        <w:t>.</w:t>
      </w:r>
    </w:p>
    <w:p w:rsidR="00041691" w:rsidRPr="00F81343" w:rsidRDefault="00041691" w:rsidP="00041691">
      <w:pPr>
        <w:rPr>
          <w:rStyle w:val="StyleUnderline"/>
        </w:rPr>
      </w:pPr>
      <w:r w:rsidRPr="00F81343">
        <w:rPr>
          <w:rStyle w:val="StyleUnderline"/>
          <w:highlight w:val="yellow"/>
        </w:rPr>
        <w:t xml:space="preserve">It’s </w:t>
      </w:r>
      <w:r w:rsidRPr="00F81343">
        <w:rPr>
          <w:rStyle w:val="Emphasis"/>
          <w:highlight w:val="yellow"/>
        </w:rPr>
        <w:t>not too late to reverse course</w:t>
      </w:r>
      <w:r w:rsidRPr="00F81343">
        <w:rPr>
          <w:rStyle w:val="StyleUnderline"/>
        </w:rPr>
        <w:t xml:space="preserve"> </w:t>
      </w:r>
      <w:r w:rsidRPr="00F81343">
        <w:rPr>
          <w:rStyle w:val="StyleUnderline"/>
          <w:highlight w:val="yellow"/>
        </w:rPr>
        <w:t>through</w:t>
      </w:r>
      <w:r w:rsidRPr="00F81343">
        <w:rPr>
          <w:sz w:val="12"/>
          <w:szCs w:val="12"/>
        </w:rPr>
        <w:t xml:space="preserve"> permanent, comprehensive </w:t>
      </w:r>
      <w:r w:rsidRPr="00F81343">
        <w:rPr>
          <w:rStyle w:val="StyleUnderline"/>
          <w:highlight w:val="yellow"/>
        </w:rPr>
        <w:t>tax reform</w:t>
      </w:r>
      <w:r w:rsidRPr="00F81343">
        <w:rPr>
          <w:sz w:val="12"/>
          <w:szCs w:val="12"/>
          <w:highlight w:val="yellow"/>
        </w:rPr>
        <w:t xml:space="preserve">. </w:t>
      </w:r>
      <w:r w:rsidRPr="00F81343">
        <w:rPr>
          <w:rStyle w:val="StyleUnderline"/>
          <w:highlight w:val="yellow"/>
        </w:rPr>
        <w:t>Streamlining</w:t>
      </w:r>
      <w:r w:rsidRPr="00F81343">
        <w:rPr>
          <w:sz w:val="12"/>
          <w:szCs w:val="12"/>
        </w:rPr>
        <w:t xml:space="preserve"> and simplifying </w:t>
      </w:r>
      <w:r w:rsidRPr="00F81343">
        <w:rPr>
          <w:rStyle w:val="StyleUnderline"/>
        </w:rPr>
        <w:t xml:space="preserve">the tax code </w:t>
      </w:r>
      <w:r w:rsidRPr="00F81343">
        <w:rPr>
          <w:rStyle w:val="StyleUnderline"/>
          <w:highlight w:val="yellow"/>
        </w:rPr>
        <w:t>will allow taxpayers to keep more money</w:t>
      </w:r>
      <w:r w:rsidRPr="00F81343">
        <w:rPr>
          <w:rStyle w:val="StyleUnderline"/>
        </w:rPr>
        <w:t xml:space="preserve"> in their pockets</w:t>
      </w:r>
      <w:r w:rsidRPr="00F81343">
        <w:rPr>
          <w:sz w:val="12"/>
          <w:szCs w:val="12"/>
        </w:rPr>
        <w:t xml:space="preserve">. </w:t>
      </w:r>
      <w:r w:rsidRPr="00F81343">
        <w:rPr>
          <w:rStyle w:val="StyleUnderline"/>
          <w:highlight w:val="yellow"/>
        </w:rPr>
        <w:t>By</w:t>
      </w:r>
      <w:r w:rsidRPr="00F81343">
        <w:rPr>
          <w:rStyle w:val="StyleUnderline"/>
        </w:rPr>
        <w:t xml:space="preserve"> </w:t>
      </w:r>
      <w:r w:rsidRPr="00F81343">
        <w:rPr>
          <w:rStyle w:val="StyleUnderline"/>
          <w:highlight w:val="yellow"/>
        </w:rPr>
        <w:t>lowering the corporate tax rate</w:t>
      </w:r>
      <w:r w:rsidRPr="00F81343">
        <w:rPr>
          <w:sz w:val="12"/>
          <w:szCs w:val="12"/>
        </w:rPr>
        <w:t xml:space="preserve"> more in line with the worldwide average of 25 percent </w:t>
      </w:r>
      <w:r w:rsidRPr="00F81343">
        <w:rPr>
          <w:rStyle w:val="StyleUnderline"/>
        </w:rPr>
        <w:t>and switching to the more prevalent territorial system</w:t>
      </w:r>
      <w:r w:rsidRPr="00F81343">
        <w:rPr>
          <w:sz w:val="12"/>
          <w:szCs w:val="12"/>
        </w:rPr>
        <w:t xml:space="preserve">, </w:t>
      </w:r>
      <w:r w:rsidRPr="00F81343">
        <w:rPr>
          <w:rStyle w:val="StyleUnderline"/>
          <w:highlight w:val="yellow"/>
        </w:rPr>
        <w:t>the</w:t>
      </w:r>
      <w:r w:rsidRPr="00F81343">
        <w:rPr>
          <w:rStyle w:val="StyleUnderline"/>
        </w:rPr>
        <w:t xml:space="preserve"> </w:t>
      </w:r>
      <w:r w:rsidRPr="00F81343">
        <w:rPr>
          <w:rStyle w:val="StyleUnderline"/>
          <w:highlight w:val="yellow"/>
        </w:rPr>
        <w:t>U</w:t>
      </w:r>
      <w:r w:rsidRPr="00F81343">
        <w:rPr>
          <w:sz w:val="12"/>
          <w:szCs w:val="12"/>
        </w:rPr>
        <w:t xml:space="preserve">nited </w:t>
      </w:r>
      <w:r w:rsidRPr="00F81343">
        <w:rPr>
          <w:rStyle w:val="StyleUnderline"/>
          <w:highlight w:val="yellow"/>
        </w:rPr>
        <w:t>S</w:t>
      </w:r>
      <w:r w:rsidRPr="00F81343">
        <w:rPr>
          <w:sz w:val="12"/>
          <w:szCs w:val="12"/>
        </w:rPr>
        <w:t xml:space="preserve">tates </w:t>
      </w:r>
      <w:r w:rsidRPr="00F81343">
        <w:rPr>
          <w:rStyle w:val="StyleUnderline"/>
          <w:highlight w:val="yellow"/>
        </w:rPr>
        <w:t>can make up lost ground</w:t>
      </w:r>
      <w:r w:rsidRPr="00F81343">
        <w:rPr>
          <w:rStyle w:val="StyleUnderline"/>
        </w:rPr>
        <w:t>.</w:t>
      </w:r>
    </w:p>
    <w:p w:rsidR="008B5C8B" w:rsidRPr="00F81343" w:rsidRDefault="008B5C8B" w:rsidP="00041691">
      <w:pPr>
        <w:rPr>
          <w:rStyle w:val="StyleUnderline"/>
        </w:rPr>
      </w:pPr>
    </w:p>
    <w:p w:rsidR="008B5C8B" w:rsidRPr="00F81343" w:rsidRDefault="008B5C8B" w:rsidP="008B5C8B">
      <w:pPr>
        <w:pStyle w:val="Heading3"/>
      </w:pPr>
      <w:bookmarkStart w:id="30" w:name="_Toc487825237"/>
      <w:r w:rsidRPr="00F81343">
        <w:lastRenderedPageBreak/>
        <w:t>Impact---Tech Industry---2NC</w:t>
      </w:r>
      <w:bookmarkEnd w:id="30"/>
    </w:p>
    <w:p w:rsidR="008B5C8B" w:rsidRPr="00F81343" w:rsidRDefault="008B5C8B" w:rsidP="008B5C8B">
      <w:pPr>
        <w:rPr>
          <w:sz w:val="12"/>
          <w:szCs w:val="12"/>
        </w:rPr>
      </w:pPr>
    </w:p>
    <w:p w:rsidR="008B5C8B" w:rsidRPr="00F81343" w:rsidRDefault="008B5C8B" w:rsidP="008B5C8B">
      <w:pPr>
        <w:pStyle w:val="Heading4"/>
        <w:rPr>
          <w:sz w:val="28"/>
        </w:rPr>
      </w:pPr>
      <w:r w:rsidRPr="00F81343">
        <w:rPr>
          <w:sz w:val="28"/>
        </w:rPr>
        <w:t xml:space="preserve">Tax reform is the </w:t>
      </w:r>
      <w:r w:rsidRPr="00F81343">
        <w:rPr>
          <w:sz w:val="28"/>
          <w:u w:val="single"/>
        </w:rPr>
        <w:t>only way</w:t>
      </w:r>
      <w:r w:rsidRPr="00F81343">
        <w:rPr>
          <w:sz w:val="28"/>
        </w:rPr>
        <w:t xml:space="preserve"> to </w:t>
      </w:r>
      <w:r w:rsidRPr="00F81343">
        <w:rPr>
          <w:sz w:val="28"/>
          <w:u w:val="single"/>
        </w:rPr>
        <w:t>save</w:t>
      </w:r>
      <w:r w:rsidRPr="00F81343">
        <w:rPr>
          <w:sz w:val="28"/>
        </w:rPr>
        <w:t xml:space="preserve"> the tech industry and </w:t>
      </w:r>
      <w:r w:rsidRPr="00F81343">
        <w:rPr>
          <w:sz w:val="28"/>
          <w:u w:val="single"/>
        </w:rPr>
        <w:t>preserve</w:t>
      </w:r>
      <w:r w:rsidRPr="00F81343">
        <w:rPr>
          <w:sz w:val="28"/>
        </w:rPr>
        <w:t xml:space="preserve"> tech leadership---innovation and investment </w:t>
      </w:r>
      <w:r w:rsidRPr="00F81343">
        <w:rPr>
          <w:sz w:val="28"/>
          <w:u w:val="single"/>
        </w:rPr>
        <w:t>encourage</w:t>
      </w:r>
      <w:r w:rsidRPr="00F81343">
        <w:rPr>
          <w:sz w:val="28"/>
        </w:rPr>
        <w:t xml:space="preserve"> startup creation and spur R&amp;D</w:t>
      </w:r>
    </w:p>
    <w:p w:rsidR="008B5C8B" w:rsidRPr="00F81343" w:rsidRDefault="008B5C8B" w:rsidP="008B5C8B">
      <w:pPr>
        <w:rPr>
          <w:sz w:val="12"/>
          <w:szCs w:val="12"/>
        </w:rPr>
      </w:pPr>
      <w:r w:rsidRPr="00F81343">
        <w:rPr>
          <w:sz w:val="12"/>
          <w:szCs w:val="12"/>
        </w:rPr>
        <w:t xml:space="preserve">Linda </w:t>
      </w:r>
      <w:r w:rsidRPr="00F81343">
        <w:rPr>
          <w:rStyle w:val="Style13ptBold"/>
          <w:sz w:val="28"/>
        </w:rPr>
        <w:t>Moore 6/14</w:t>
      </w:r>
      <w:r w:rsidRPr="00F81343">
        <w:rPr>
          <w:sz w:val="12"/>
          <w:szCs w:val="12"/>
        </w:rPr>
        <w:t>, president and CEO of TechNet, a national bipartisan network of technology executives, 6/14/17, “Tax reform could create 5 million jobs,” http://www.washingtonexaminer.com/tax-reform-could-create-5-million-jobs/article/2625524</w:t>
      </w:r>
    </w:p>
    <w:p w:rsidR="008B5C8B" w:rsidRPr="00F81343" w:rsidRDefault="008B5C8B" w:rsidP="008B5C8B">
      <w:pPr>
        <w:rPr>
          <w:sz w:val="12"/>
          <w:szCs w:val="12"/>
        </w:rPr>
      </w:pPr>
      <w:r w:rsidRPr="00F81343">
        <w:rPr>
          <w:rStyle w:val="StyleUnderline"/>
          <w:highlight w:val="yellow"/>
        </w:rPr>
        <w:t>The</w:t>
      </w:r>
      <w:r w:rsidRPr="00F81343">
        <w:rPr>
          <w:sz w:val="12"/>
          <w:szCs w:val="12"/>
          <w:highlight w:val="yellow"/>
        </w:rPr>
        <w:t xml:space="preserve"> </w:t>
      </w:r>
      <w:r w:rsidRPr="00F81343">
        <w:rPr>
          <w:rStyle w:val="StyleUnderline"/>
          <w:highlight w:val="yellow"/>
        </w:rPr>
        <w:t>U</w:t>
      </w:r>
      <w:r w:rsidRPr="00F81343">
        <w:rPr>
          <w:sz w:val="12"/>
          <w:szCs w:val="12"/>
        </w:rPr>
        <w:t xml:space="preserve">nited </w:t>
      </w:r>
      <w:r w:rsidRPr="00F81343">
        <w:rPr>
          <w:rStyle w:val="StyleUnderline"/>
          <w:highlight w:val="yellow"/>
        </w:rPr>
        <w:t>S</w:t>
      </w:r>
      <w:r w:rsidRPr="00F81343">
        <w:rPr>
          <w:sz w:val="12"/>
          <w:szCs w:val="12"/>
        </w:rPr>
        <w:t xml:space="preserve">tates </w:t>
      </w:r>
      <w:r w:rsidRPr="00F81343">
        <w:rPr>
          <w:rStyle w:val="StyleUnderline"/>
          <w:highlight w:val="yellow"/>
        </w:rPr>
        <w:t>can create 5 million new jobs</w:t>
      </w:r>
      <w:r w:rsidRPr="00F81343">
        <w:rPr>
          <w:sz w:val="12"/>
          <w:szCs w:val="12"/>
        </w:rPr>
        <w:t xml:space="preserve"> over the next five years </w:t>
      </w:r>
      <w:r w:rsidRPr="00F81343">
        <w:rPr>
          <w:rStyle w:val="StyleUnderline"/>
        </w:rPr>
        <w:t>if our nation puts in place</w:t>
      </w:r>
      <w:r w:rsidRPr="00F81343">
        <w:rPr>
          <w:sz w:val="12"/>
          <w:szCs w:val="12"/>
        </w:rPr>
        <w:t xml:space="preserve"> an innovation agenda that includes business </w:t>
      </w:r>
      <w:r w:rsidRPr="00F81343">
        <w:rPr>
          <w:rStyle w:val="StyleUnderline"/>
        </w:rPr>
        <w:t>tax reform</w:t>
      </w:r>
      <w:r w:rsidRPr="00F81343">
        <w:rPr>
          <w:sz w:val="12"/>
          <w:szCs w:val="12"/>
        </w:rPr>
        <w:t>.</w:t>
      </w:r>
    </w:p>
    <w:p w:rsidR="008B5C8B" w:rsidRPr="00F81343" w:rsidRDefault="008B5C8B" w:rsidP="008B5C8B">
      <w:pPr>
        <w:rPr>
          <w:sz w:val="12"/>
          <w:szCs w:val="12"/>
        </w:rPr>
      </w:pPr>
      <w:r w:rsidRPr="00F81343">
        <w:rPr>
          <w:sz w:val="12"/>
          <w:szCs w:val="12"/>
        </w:rPr>
        <w:t xml:space="preserve">That's according to a groundbreaking study that demonstrates </w:t>
      </w:r>
      <w:r w:rsidRPr="00F81343">
        <w:rPr>
          <w:rStyle w:val="StyleUnderline"/>
        </w:rPr>
        <w:t>startups are sprouting up across the country</w:t>
      </w:r>
      <w:r w:rsidRPr="00F81343">
        <w:rPr>
          <w:sz w:val="12"/>
          <w:szCs w:val="12"/>
        </w:rPr>
        <w:t xml:space="preserve">, both </w:t>
      </w:r>
      <w:r w:rsidRPr="00F81343">
        <w:rPr>
          <w:rStyle w:val="StyleUnderline"/>
        </w:rPr>
        <w:t>in</w:t>
      </w:r>
      <w:r w:rsidRPr="00F81343">
        <w:rPr>
          <w:sz w:val="12"/>
          <w:szCs w:val="12"/>
        </w:rPr>
        <w:t xml:space="preserve"> traditional </w:t>
      </w:r>
      <w:r w:rsidRPr="00F81343">
        <w:rPr>
          <w:rStyle w:val="StyleUnderline"/>
        </w:rPr>
        <w:t>tech</w:t>
      </w:r>
      <w:r w:rsidRPr="00F81343">
        <w:rPr>
          <w:sz w:val="12"/>
          <w:szCs w:val="12"/>
        </w:rPr>
        <w:t xml:space="preserve">nology </w:t>
      </w:r>
      <w:r w:rsidRPr="00F81343">
        <w:rPr>
          <w:rStyle w:val="StyleUnderline"/>
        </w:rPr>
        <w:t>hubs</w:t>
      </w:r>
      <w:r w:rsidRPr="00F81343">
        <w:rPr>
          <w:sz w:val="12"/>
          <w:szCs w:val="12"/>
        </w:rPr>
        <w:t xml:space="preserve"> as well as 25 "Next in Tech" cities.</w:t>
      </w:r>
    </w:p>
    <w:p w:rsidR="008B5C8B" w:rsidRPr="00F81343" w:rsidRDefault="008B5C8B" w:rsidP="008B5C8B">
      <w:pPr>
        <w:rPr>
          <w:sz w:val="12"/>
          <w:szCs w:val="12"/>
        </w:rPr>
      </w:pPr>
      <w:r w:rsidRPr="00F81343">
        <w:rPr>
          <w:sz w:val="12"/>
          <w:szCs w:val="12"/>
        </w:rPr>
        <w:t xml:space="preserve">Despite the challenging political environment, </w:t>
      </w:r>
      <w:r w:rsidRPr="00F81343">
        <w:rPr>
          <w:rStyle w:val="Emphasis"/>
          <w:highlight w:val="yellow"/>
        </w:rPr>
        <w:t>Congress</w:t>
      </w:r>
      <w:r w:rsidRPr="00F81343">
        <w:rPr>
          <w:rStyle w:val="Emphasis"/>
        </w:rPr>
        <w:t xml:space="preserve"> and the White House </w:t>
      </w:r>
      <w:r w:rsidRPr="00F81343">
        <w:rPr>
          <w:rStyle w:val="Emphasis"/>
          <w:highlight w:val="yellow"/>
        </w:rPr>
        <w:t>have a window of opportunity</w:t>
      </w:r>
      <w:r w:rsidRPr="00F81343">
        <w:rPr>
          <w:rStyle w:val="Emphasis"/>
        </w:rPr>
        <w:t xml:space="preserve"> to act</w:t>
      </w:r>
      <w:r w:rsidRPr="00F81343">
        <w:rPr>
          <w:sz w:val="12"/>
          <w:szCs w:val="12"/>
        </w:rPr>
        <w:t xml:space="preserve">. </w:t>
      </w:r>
      <w:r w:rsidRPr="00F81343">
        <w:rPr>
          <w:rStyle w:val="StyleUnderline"/>
          <w:highlight w:val="yellow"/>
        </w:rPr>
        <w:t>If we get tax reform right</w:t>
      </w:r>
      <w:r w:rsidRPr="00F81343">
        <w:rPr>
          <w:sz w:val="12"/>
          <w:szCs w:val="12"/>
        </w:rPr>
        <w:t xml:space="preserve">, </w:t>
      </w:r>
      <w:r w:rsidRPr="00F81343">
        <w:rPr>
          <w:rStyle w:val="Emphasis"/>
          <w:highlight w:val="yellow"/>
        </w:rPr>
        <w:t>it will jumpstart dynamic growth and job creation</w:t>
      </w:r>
      <w:r w:rsidRPr="00F81343">
        <w:rPr>
          <w:sz w:val="12"/>
          <w:szCs w:val="12"/>
        </w:rPr>
        <w:t xml:space="preserve"> in our nation. </w:t>
      </w:r>
      <w:r w:rsidRPr="00F81343">
        <w:rPr>
          <w:rStyle w:val="StyleUnderline"/>
          <w:highlight w:val="yellow"/>
        </w:rPr>
        <w:t>If we fail to act</w:t>
      </w:r>
      <w:r w:rsidRPr="00F81343">
        <w:rPr>
          <w:sz w:val="12"/>
          <w:szCs w:val="12"/>
        </w:rPr>
        <w:t xml:space="preserve">, </w:t>
      </w:r>
      <w:r w:rsidRPr="00F81343">
        <w:rPr>
          <w:rStyle w:val="Emphasis"/>
          <w:highlight w:val="yellow"/>
        </w:rPr>
        <w:t>it puts in jeopardy America's</w:t>
      </w:r>
      <w:r w:rsidRPr="00F81343">
        <w:rPr>
          <w:rStyle w:val="Emphasis"/>
        </w:rPr>
        <w:t xml:space="preserve"> </w:t>
      </w:r>
      <w:r w:rsidRPr="00F81343">
        <w:rPr>
          <w:rStyle w:val="Emphasis"/>
          <w:highlight w:val="yellow"/>
        </w:rPr>
        <w:t>tech</w:t>
      </w:r>
      <w:r w:rsidRPr="00F81343">
        <w:rPr>
          <w:rStyle w:val="Emphasis"/>
        </w:rPr>
        <w:t xml:space="preserve">nology </w:t>
      </w:r>
      <w:r w:rsidRPr="00F81343">
        <w:rPr>
          <w:rStyle w:val="Emphasis"/>
          <w:highlight w:val="yellow"/>
        </w:rPr>
        <w:t>leadership</w:t>
      </w:r>
      <w:r w:rsidRPr="00F81343">
        <w:rPr>
          <w:rStyle w:val="Emphasis"/>
        </w:rPr>
        <w:t xml:space="preserve"> around the world</w:t>
      </w:r>
      <w:r w:rsidRPr="00F81343">
        <w:rPr>
          <w:sz w:val="12"/>
          <w:szCs w:val="12"/>
        </w:rPr>
        <w:t xml:space="preserve"> </w:t>
      </w:r>
      <w:r w:rsidRPr="00F81343">
        <w:rPr>
          <w:rStyle w:val="Emphasis"/>
        </w:rPr>
        <w:t>and</w:t>
      </w:r>
      <w:r w:rsidRPr="00F81343">
        <w:rPr>
          <w:sz w:val="12"/>
          <w:szCs w:val="12"/>
        </w:rPr>
        <w:t xml:space="preserve"> the creation of </w:t>
      </w:r>
      <w:r w:rsidRPr="00F81343">
        <w:rPr>
          <w:rStyle w:val="Emphasis"/>
        </w:rPr>
        <w:t>good-paying jobs</w:t>
      </w:r>
      <w:r w:rsidRPr="00F81343">
        <w:rPr>
          <w:sz w:val="12"/>
          <w:szCs w:val="12"/>
        </w:rPr>
        <w:t xml:space="preserve"> here </w:t>
      </w:r>
      <w:r w:rsidRPr="00F81343">
        <w:rPr>
          <w:rStyle w:val="Emphasis"/>
        </w:rPr>
        <w:t>at home.</w:t>
      </w:r>
    </w:p>
    <w:p w:rsidR="008B5C8B" w:rsidRPr="00F81343" w:rsidRDefault="008B5C8B" w:rsidP="008B5C8B">
      <w:pPr>
        <w:rPr>
          <w:sz w:val="12"/>
          <w:szCs w:val="12"/>
        </w:rPr>
      </w:pPr>
      <w:r w:rsidRPr="00F81343">
        <w:rPr>
          <w:rStyle w:val="StyleUnderline"/>
        </w:rPr>
        <w:t>America's</w:t>
      </w:r>
      <w:r w:rsidRPr="00F81343">
        <w:rPr>
          <w:sz w:val="12"/>
          <w:szCs w:val="12"/>
        </w:rPr>
        <w:t xml:space="preserve"> corporate </w:t>
      </w:r>
      <w:r w:rsidRPr="00F81343">
        <w:rPr>
          <w:rStyle w:val="StyleUnderline"/>
        </w:rPr>
        <w:t>tax system is broken</w:t>
      </w:r>
      <w:r w:rsidRPr="00F81343">
        <w:rPr>
          <w:sz w:val="12"/>
          <w:szCs w:val="12"/>
        </w:rPr>
        <w:t xml:space="preserve">, </w:t>
      </w:r>
      <w:r w:rsidRPr="00F81343">
        <w:rPr>
          <w:rStyle w:val="StyleUnderline"/>
        </w:rPr>
        <w:t>posing a long-term threat to investment, innovation, and job creation</w:t>
      </w:r>
      <w:r w:rsidRPr="00F81343">
        <w:rPr>
          <w:sz w:val="12"/>
          <w:szCs w:val="12"/>
        </w:rPr>
        <w:t xml:space="preserve"> in the United States. </w:t>
      </w:r>
      <w:r w:rsidRPr="00F81343">
        <w:rPr>
          <w:rStyle w:val="StyleUnderline"/>
          <w:highlight w:val="yellow"/>
        </w:rPr>
        <w:t>The U.S. has the highest corporate tax rate in the</w:t>
      </w:r>
      <w:r w:rsidRPr="00F81343">
        <w:rPr>
          <w:rStyle w:val="StyleUnderline"/>
        </w:rPr>
        <w:t xml:space="preserve"> developed </w:t>
      </w:r>
      <w:r w:rsidRPr="00F81343">
        <w:rPr>
          <w:rStyle w:val="StyleUnderline"/>
          <w:highlight w:val="yellow"/>
        </w:rPr>
        <w:t>world</w:t>
      </w:r>
      <w:r w:rsidRPr="00F81343">
        <w:rPr>
          <w:sz w:val="12"/>
          <w:szCs w:val="12"/>
        </w:rPr>
        <w:t xml:space="preserve"> – higher than France, Brazil, Venezuela, and dozens of other nations. As a consequence, </w:t>
      </w:r>
      <w:r w:rsidRPr="00F81343">
        <w:rPr>
          <w:rStyle w:val="StyleUnderline"/>
          <w:highlight w:val="yellow"/>
        </w:rPr>
        <w:t>there are $3 trillion in earnings from U.S. companies locked overseas</w:t>
      </w:r>
      <w:r w:rsidRPr="00F81343">
        <w:rPr>
          <w:sz w:val="12"/>
          <w:szCs w:val="12"/>
          <w:highlight w:val="yellow"/>
        </w:rPr>
        <w:t xml:space="preserve"> </w:t>
      </w:r>
      <w:r w:rsidRPr="00F81343">
        <w:rPr>
          <w:rStyle w:val="StyleUnderline"/>
          <w:highlight w:val="yellow"/>
        </w:rPr>
        <w:t>that</w:t>
      </w:r>
      <w:r w:rsidRPr="00F81343">
        <w:rPr>
          <w:sz w:val="12"/>
          <w:szCs w:val="12"/>
        </w:rPr>
        <w:t xml:space="preserve"> otherwise </w:t>
      </w:r>
      <w:r w:rsidRPr="00F81343">
        <w:rPr>
          <w:rStyle w:val="StyleUnderline"/>
          <w:highlight w:val="yellow"/>
        </w:rPr>
        <w:t>could be invested in the</w:t>
      </w:r>
      <w:r w:rsidRPr="00F81343">
        <w:rPr>
          <w:rStyle w:val="StyleUnderline"/>
        </w:rPr>
        <w:t xml:space="preserve"> American </w:t>
      </w:r>
      <w:r w:rsidRPr="00F81343">
        <w:rPr>
          <w:rStyle w:val="StyleUnderline"/>
          <w:highlight w:val="yellow"/>
        </w:rPr>
        <w:t>economy</w:t>
      </w:r>
      <w:r w:rsidRPr="00F81343">
        <w:rPr>
          <w:sz w:val="12"/>
          <w:szCs w:val="12"/>
        </w:rPr>
        <w:t>. This makes no sense. Our tax laws should encourage investment here at home.</w:t>
      </w:r>
    </w:p>
    <w:p w:rsidR="008B5C8B" w:rsidRPr="00F81343" w:rsidRDefault="008B5C8B" w:rsidP="008B5C8B">
      <w:pPr>
        <w:rPr>
          <w:sz w:val="12"/>
          <w:szCs w:val="12"/>
        </w:rPr>
      </w:pPr>
      <w:r w:rsidRPr="00F81343">
        <w:rPr>
          <w:sz w:val="12"/>
          <w:szCs w:val="12"/>
        </w:rPr>
        <w:t xml:space="preserve">The last major overhaul of our nation's tax code was in 1986 when many of today's leading technology companies were just in their infancy or did not exist at all. </w:t>
      </w:r>
      <w:r w:rsidRPr="00F81343">
        <w:rPr>
          <w:rStyle w:val="StyleUnderline"/>
        </w:rPr>
        <w:t>Our tax system was built for a different age.</w:t>
      </w:r>
      <w:r w:rsidRPr="00F81343">
        <w:rPr>
          <w:sz w:val="12"/>
          <w:szCs w:val="12"/>
        </w:rPr>
        <w:t xml:space="preserve"> That's why </w:t>
      </w:r>
      <w:r w:rsidRPr="00F81343">
        <w:rPr>
          <w:rStyle w:val="StyleUnderline"/>
          <w:highlight w:val="yellow"/>
        </w:rPr>
        <w:t>it is</w:t>
      </w:r>
      <w:r w:rsidRPr="00F81343">
        <w:rPr>
          <w:sz w:val="12"/>
          <w:szCs w:val="12"/>
        </w:rPr>
        <w:t xml:space="preserve"> so </w:t>
      </w:r>
      <w:r w:rsidRPr="00F81343">
        <w:rPr>
          <w:rStyle w:val="StyleUnderline"/>
          <w:highlight w:val="yellow"/>
        </w:rPr>
        <w:t>imperative that we build a system for the modern era</w:t>
      </w:r>
      <w:r w:rsidRPr="00F81343">
        <w:rPr>
          <w:sz w:val="12"/>
          <w:szCs w:val="12"/>
          <w:highlight w:val="yellow"/>
        </w:rPr>
        <w:t>,</w:t>
      </w:r>
      <w:r w:rsidRPr="00F81343">
        <w:rPr>
          <w:sz w:val="12"/>
          <w:szCs w:val="12"/>
        </w:rPr>
        <w:t xml:space="preserve"> one </w:t>
      </w:r>
      <w:r w:rsidRPr="00F81343">
        <w:rPr>
          <w:rStyle w:val="StyleUnderline"/>
        </w:rPr>
        <w:t>that encourages innovation</w:t>
      </w:r>
      <w:r w:rsidRPr="00F81343">
        <w:rPr>
          <w:sz w:val="12"/>
          <w:szCs w:val="12"/>
        </w:rPr>
        <w:t xml:space="preserve"> </w:t>
      </w:r>
      <w:r w:rsidRPr="00F81343">
        <w:rPr>
          <w:rStyle w:val="StyleUnderline"/>
        </w:rPr>
        <w:t>from dynamic startups and iconic companies alike</w:t>
      </w:r>
      <w:r w:rsidRPr="00F81343">
        <w:rPr>
          <w:sz w:val="12"/>
          <w:szCs w:val="12"/>
        </w:rPr>
        <w:t>.</w:t>
      </w:r>
    </w:p>
    <w:p w:rsidR="008B5C8B" w:rsidRPr="00F81343" w:rsidRDefault="008B5C8B" w:rsidP="008B5C8B">
      <w:pPr>
        <w:rPr>
          <w:sz w:val="12"/>
          <w:szCs w:val="12"/>
        </w:rPr>
      </w:pPr>
      <w:r w:rsidRPr="00F81343">
        <w:rPr>
          <w:sz w:val="12"/>
          <w:szCs w:val="12"/>
        </w:rPr>
        <w:t xml:space="preserve">Here are a few things the </w:t>
      </w:r>
      <w:r w:rsidRPr="00F81343">
        <w:rPr>
          <w:rStyle w:val="StyleUnderline"/>
          <w:highlight w:val="yellow"/>
        </w:rPr>
        <w:t>reforms should</w:t>
      </w:r>
      <w:r w:rsidRPr="00F81343">
        <w:rPr>
          <w:sz w:val="12"/>
          <w:szCs w:val="12"/>
        </w:rPr>
        <w:t xml:space="preserve"> accomplish:</w:t>
      </w:r>
    </w:p>
    <w:p w:rsidR="008B5C8B" w:rsidRPr="00F81343" w:rsidRDefault="008B5C8B" w:rsidP="008B5C8B">
      <w:pPr>
        <w:rPr>
          <w:rStyle w:val="StyleUnderline"/>
        </w:rPr>
      </w:pPr>
      <w:r w:rsidRPr="00F81343">
        <w:rPr>
          <w:rStyle w:val="Emphasis"/>
          <w:highlight w:val="yellow"/>
        </w:rPr>
        <w:t>Encourage startup creation</w:t>
      </w:r>
      <w:r w:rsidRPr="00F81343">
        <w:rPr>
          <w:sz w:val="12"/>
          <w:szCs w:val="12"/>
        </w:rPr>
        <w:t xml:space="preserve"> – </w:t>
      </w:r>
      <w:r w:rsidRPr="00F81343">
        <w:rPr>
          <w:rStyle w:val="StyleUnderline"/>
          <w:highlight w:val="yellow"/>
        </w:rPr>
        <w:t>Startups are our nation's job engine</w:t>
      </w:r>
      <w:r w:rsidRPr="00F81343">
        <w:rPr>
          <w:sz w:val="12"/>
          <w:szCs w:val="12"/>
        </w:rPr>
        <w:t xml:space="preserve">. </w:t>
      </w:r>
      <w:r w:rsidRPr="00F81343">
        <w:rPr>
          <w:rStyle w:val="StyleUnderline"/>
        </w:rPr>
        <w:t>High-growth startups create jobs faster than traditional companies</w:t>
      </w:r>
      <w:r w:rsidRPr="00F81343">
        <w:rPr>
          <w:sz w:val="12"/>
          <w:szCs w:val="12"/>
        </w:rPr>
        <w:t xml:space="preserve">, and many of these jobs pay well above median wages. We are seeing the creation of a new wave of jobs that blend traditional industries with high-tech skills. This could be a "junior merchandiser" near Cleveland that helps curate on-trend looks for an e-commerce website, or it could be a "laundry facility assistant" at an on-demand dry cleaner in Charlotte. </w:t>
      </w:r>
      <w:r w:rsidRPr="00F81343">
        <w:rPr>
          <w:rStyle w:val="StyleUnderline"/>
          <w:highlight w:val="yellow"/>
        </w:rPr>
        <w:t>If we want</w:t>
      </w:r>
      <w:r w:rsidRPr="00F81343">
        <w:rPr>
          <w:rStyle w:val="StyleUnderline"/>
        </w:rPr>
        <w:t xml:space="preserve"> to create</w:t>
      </w:r>
      <w:r w:rsidRPr="00F81343">
        <w:rPr>
          <w:sz w:val="12"/>
          <w:szCs w:val="12"/>
        </w:rPr>
        <w:t xml:space="preserve"> more good-paying </w:t>
      </w:r>
      <w:r w:rsidRPr="00F81343">
        <w:rPr>
          <w:rStyle w:val="StyleUnderline"/>
          <w:highlight w:val="yellow"/>
        </w:rPr>
        <w:t>jobs</w:t>
      </w:r>
      <w:r w:rsidRPr="00F81343">
        <w:rPr>
          <w:sz w:val="12"/>
          <w:szCs w:val="12"/>
        </w:rPr>
        <w:t xml:space="preserve"> across the country, </w:t>
      </w:r>
      <w:r w:rsidRPr="00F81343">
        <w:rPr>
          <w:rStyle w:val="StyleUnderline"/>
          <w:highlight w:val="yellow"/>
        </w:rPr>
        <w:t>we must</w:t>
      </w:r>
      <w:r w:rsidRPr="00F81343">
        <w:rPr>
          <w:sz w:val="12"/>
          <w:szCs w:val="12"/>
        </w:rPr>
        <w:t xml:space="preserve"> do all we can to </w:t>
      </w:r>
      <w:r w:rsidRPr="00F81343">
        <w:rPr>
          <w:rStyle w:val="StyleUnderline"/>
          <w:highlight w:val="yellow"/>
        </w:rPr>
        <w:t>make it is easier for startups to grow.</w:t>
      </w:r>
    </w:p>
    <w:p w:rsidR="008B5C8B" w:rsidRPr="00F81343" w:rsidRDefault="008B5C8B" w:rsidP="008B5C8B">
      <w:pPr>
        <w:rPr>
          <w:sz w:val="12"/>
          <w:szCs w:val="12"/>
        </w:rPr>
      </w:pPr>
      <w:r w:rsidRPr="00F81343">
        <w:rPr>
          <w:rStyle w:val="Emphasis"/>
          <w:highlight w:val="yellow"/>
        </w:rPr>
        <w:t>Support</w:t>
      </w:r>
      <w:r w:rsidRPr="00F81343">
        <w:rPr>
          <w:sz w:val="12"/>
          <w:szCs w:val="12"/>
        </w:rPr>
        <w:t xml:space="preserve"> Research &amp; Development (</w:t>
      </w:r>
      <w:r w:rsidRPr="00F81343">
        <w:rPr>
          <w:rStyle w:val="Emphasis"/>
          <w:highlight w:val="yellow"/>
        </w:rPr>
        <w:t>R&amp;D</w:t>
      </w:r>
      <w:r w:rsidRPr="00F81343">
        <w:rPr>
          <w:sz w:val="12"/>
          <w:szCs w:val="12"/>
        </w:rPr>
        <w:t xml:space="preserve">) – If startups are the source of job creation in our nation, then </w:t>
      </w:r>
      <w:r w:rsidRPr="00F81343">
        <w:rPr>
          <w:rStyle w:val="StyleUnderline"/>
          <w:highlight w:val="yellow"/>
        </w:rPr>
        <w:t>R&amp;D is the foundation for innovation</w:t>
      </w:r>
      <w:r w:rsidRPr="00F81343">
        <w:rPr>
          <w:sz w:val="12"/>
          <w:szCs w:val="12"/>
        </w:rPr>
        <w:t xml:space="preserve">. In 2015, </w:t>
      </w:r>
      <w:r w:rsidRPr="00F81343">
        <w:rPr>
          <w:rStyle w:val="StyleUnderline"/>
          <w:highlight w:val="yellow"/>
        </w:rPr>
        <w:t>America spent</w:t>
      </w:r>
      <w:r w:rsidRPr="00F81343">
        <w:rPr>
          <w:rStyle w:val="StyleUnderline"/>
        </w:rPr>
        <w:t xml:space="preserve"> a record </w:t>
      </w:r>
      <w:r w:rsidRPr="00F81343">
        <w:rPr>
          <w:rStyle w:val="StyleUnderline"/>
          <w:highlight w:val="yellow"/>
        </w:rPr>
        <w:t>$500 billion on</w:t>
      </w:r>
      <w:r w:rsidRPr="00F81343">
        <w:rPr>
          <w:sz w:val="12"/>
          <w:szCs w:val="12"/>
        </w:rPr>
        <w:t xml:space="preserve"> </w:t>
      </w:r>
      <w:r w:rsidRPr="00F81343">
        <w:rPr>
          <w:rStyle w:val="StyleUnderline"/>
          <w:highlight w:val="yellow"/>
        </w:rPr>
        <w:t>r</w:t>
      </w:r>
      <w:r w:rsidRPr="00F81343">
        <w:rPr>
          <w:sz w:val="12"/>
          <w:szCs w:val="12"/>
        </w:rPr>
        <w:t xml:space="preserve">esearch </w:t>
      </w:r>
      <w:r w:rsidRPr="00F81343">
        <w:rPr>
          <w:rStyle w:val="StyleUnderline"/>
          <w:highlight w:val="yellow"/>
        </w:rPr>
        <w:t>and</w:t>
      </w:r>
      <w:r w:rsidRPr="00F81343">
        <w:rPr>
          <w:sz w:val="12"/>
          <w:szCs w:val="12"/>
        </w:rPr>
        <w:t xml:space="preserve"> </w:t>
      </w:r>
      <w:r w:rsidRPr="00F81343">
        <w:rPr>
          <w:rStyle w:val="StyleUnderline"/>
          <w:highlight w:val="yellow"/>
        </w:rPr>
        <w:t>d</w:t>
      </w:r>
      <w:r w:rsidRPr="00F81343">
        <w:rPr>
          <w:sz w:val="12"/>
          <w:szCs w:val="12"/>
        </w:rPr>
        <w:t xml:space="preserve">evelopment, 69% of which came from the private sector. But </w:t>
      </w:r>
      <w:r w:rsidRPr="00F81343">
        <w:rPr>
          <w:rStyle w:val="StyleUnderline"/>
          <w:highlight w:val="yellow"/>
        </w:rPr>
        <w:t>there's no guarantee that these dollars</w:t>
      </w:r>
      <w:r w:rsidRPr="00F81343">
        <w:rPr>
          <w:rStyle w:val="StyleUnderline"/>
        </w:rPr>
        <w:t xml:space="preserve"> will </w:t>
      </w:r>
      <w:r w:rsidRPr="00F81343">
        <w:rPr>
          <w:rStyle w:val="StyleUnderline"/>
          <w:highlight w:val="yellow"/>
        </w:rPr>
        <w:t>remain in our country</w:t>
      </w:r>
      <w:r w:rsidRPr="00F81343">
        <w:rPr>
          <w:sz w:val="12"/>
          <w:szCs w:val="12"/>
        </w:rPr>
        <w:t xml:space="preserve">. </w:t>
      </w:r>
      <w:r w:rsidRPr="00F81343">
        <w:rPr>
          <w:rStyle w:val="StyleUnderline"/>
          <w:highlight w:val="yellow"/>
        </w:rPr>
        <w:t>Other nations are rolling</w:t>
      </w:r>
      <w:r w:rsidRPr="00F81343">
        <w:rPr>
          <w:rStyle w:val="StyleUnderline"/>
        </w:rPr>
        <w:t xml:space="preserve"> out </w:t>
      </w:r>
      <w:r w:rsidRPr="00F81343">
        <w:rPr>
          <w:rStyle w:val="StyleUnderline"/>
          <w:highlight w:val="yellow"/>
        </w:rPr>
        <w:t>the red carpet for</w:t>
      </w:r>
      <w:r w:rsidRPr="00F81343">
        <w:rPr>
          <w:rStyle w:val="StyleUnderline"/>
        </w:rPr>
        <w:t xml:space="preserve"> American </w:t>
      </w:r>
      <w:r w:rsidRPr="00F81343">
        <w:rPr>
          <w:rStyle w:val="StyleUnderline"/>
          <w:highlight w:val="yellow"/>
        </w:rPr>
        <w:t>businesses</w:t>
      </w:r>
      <w:r w:rsidRPr="00F81343">
        <w:rPr>
          <w:sz w:val="12"/>
          <w:szCs w:val="12"/>
        </w:rPr>
        <w:t xml:space="preserve"> to establish innovation centers abroad because </w:t>
      </w:r>
      <w:r w:rsidRPr="00F81343">
        <w:rPr>
          <w:rStyle w:val="StyleUnderline"/>
          <w:highlight w:val="yellow"/>
        </w:rPr>
        <w:t>they want a larger piece of the R&amp;D pie</w:t>
      </w:r>
      <w:r w:rsidRPr="00F81343">
        <w:rPr>
          <w:sz w:val="12"/>
          <w:szCs w:val="12"/>
        </w:rPr>
        <w:t xml:space="preserve">. That's why </w:t>
      </w:r>
      <w:r w:rsidRPr="00F81343">
        <w:rPr>
          <w:rStyle w:val="Emphasis"/>
          <w:highlight w:val="yellow"/>
        </w:rPr>
        <w:t>it is imperative that our tax code</w:t>
      </w:r>
      <w:r w:rsidRPr="00F81343">
        <w:rPr>
          <w:rStyle w:val="Emphasis"/>
        </w:rPr>
        <w:t xml:space="preserve"> continues to </w:t>
      </w:r>
      <w:r w:rsidRPr="00F81343">
        <w:rPr>
          <w:rStyle w:val="Emphasis"/>
          <w:highlight w:val="yellow"/>
        </w:rPr>
        <w:t>prioritize R&amp;D investment</w:t>
      </w:r>
      <w:r w:rsidRPr="00F81343">
        <w:rPr>
          <w:sz w:val="12"/>
          <w:szCs w:val="12"/>
        </w:rPr>
        <w:t xml:space="preserve"> </w:t>
      </w:r>
      <w:r w:rsidRPr="00F81343">
        <w:rPr>
          <w:rStyle w:val="StyleUnderline"/>
        </w:rPr>
        <w:t>in the</w:t>
      </w:r>
      <w:r w:rsidRPr="00F81343">
        <w:rPr>
          <w:sz w:val="12"/>
          <w:szCs w:val="12"/>
        </w:rPr>
        <w:t xml:space="preserve"> </w:t>
      </w:r>
      <w:r w:rsidRPr="00F81343">
        <w:rPr>
          <w:rStyle w:val="StyleUnderline"/>
        </w:rPr>
        <w:t>U</w:t>
      </w:r>
      <w:r w:rsidRPr="00F81343">
        <w:rPr>
          <w:sz w:val="12"/>
          <w:szCs w:val="12"/>
        </w:rPr>
        <w:t xml:space="preserve">nited </w:t>
      </w:r>
      <w:r w:rsidRPr="00F81343">
        <w:rPr>
          <w:rStyle w:val="StyleUnderline"/>
        </w:rPr>
        <w:t>S</w:t>
      </w:r>
      <w:r w:rsidRPr="00F81343">
        <w:rPr>
          <w:sz w:val="12"/>
          <w:szCs w:val="12"/>
        </w:rPr>
        <w:t>tates.</w:t>
      </w:r>
    </w:p>
    <w:p w:rsidR="008B5C8B" w:rsidRPr="00F81343" w:rsidRDefault="008B5C8B" w:rsidP="008B5C8B">
      <w:pPr>
        <w:rPr>
          <w:sz w:val="12"/>
          <w:szCs w:val="12"/>
        </w:rPr>
      </w:pPr>
      <w:r w:rsidRPr="00F81343">
        <w:rPr>
          <w:rStyle w:val="Emphasis"/>
        </w:rPr>
        <w:t>Ensure that intellectual</w:t>
      </w:r>
      <w:r w:rsidRPr="00F81343">
        <w:rPr>
          <w:sz w:val="12"/>
          <w:szCs w:val="12"/>
        </w:rPr>
        <w:t xml:space="preserve"> </w:t>
      </w:r>
      <w:r w:rsidRPr="00F81343">
        <w:rPr>
          <w:rStyle w:val="Emphasis"/>
        </w:rPr>
        <w:t>property</w:t>
      </w:r>
      <w:r w:rsidRPr="00F81343">
        <w:rPr>
          <w:sz w:val="12"/>
          <w:szCs w:val="12"/>
        </w:rPr>
        <w:t xml:space="preserve"> </w:t>
      </w:r>
      <w:r w:rsidRPr="00F81343">
        <w:rPr>
          <w:rStyle w:val="Emphasis"/>
        </w:rPr>
        <w:t>is</w:t>
      </w:r>
      <w:r w:rsidRPr="00F81343">
        <w:rPr>
          <w:sz w:val="12"/>
          <w:szCs w:val="12"/>
        </w:rPr>
        <w:t xml:space="preserve"> both </w:t>
      </w:r>
      <w:r w:rsidRPr="00F81343">
        <w:rPr>
          <w:rStyle w:val="Emphasis"/>
        </w:rPr>
        <w:t>created and commercialized in the U.S</w:t>
      </w:r>
      <w:r w:rsidRPr="00F81343">
        <w:rPr>
          <w:sz w:val="12"/>
          <w:szCs w:val="12"/>
        </w:rPr>
        <w:t>. – Europe is in the midst of a concerted campaign to unfairly target American companies and steer more tax revenue into their treasuries. If we do not act, American companies that operate abroad will continue to be targeted, causing irreparable harm to the U.S. tax base and our overall economy.</w:t>
      </w:r>
    </w:p>
    <w:p w:rsidR="008B5C8B" w:rsidRPr="00F81343" w:rsidRDefault="008B5C8B" w:rsidP="008B5C8B">
      <w:pPr>
        <w:rPr>
          <w:sz w:val="12"/>
          <w:szCs w:val="12"/>
        </w:rPr>
      </w:pPr>
      <w:r w:rsidRPr="00F81343">
        <w:rPr>
          <w:sz w:val="12"/>
          <w:szCs w:val="12"/>
        </w:rPr>
        <w:t xml:space="preserve">So, what should be done? To spur dynamic growth, support innovation, and encourage job creation, </w:t>
      </w:r>
      <w:r w:rsidRPr="00F81343">
        <w:rPr>
          <w:rStyle w:val="StyleUnderline"/>
        </w:rPr>
        <w:t>the U</w:t>
      </w:r>
      <w:r w:rsidRPr="00F81343">
        <w:rPr>
          <w:sz w:val="12"/>
          <w:szCs w:val="12"/>
        </w:rPr>
        <w:t xml:space="preserve">nited </w:t>
      </w:r>
      <w:r w:rsidRPr="00F81343">
        <w:rPr>
          <w:rStyle w:val="StyleUnderline"/>
        </w:rPr>
        <w:t>S</w:t>
      </w:r>
      <w:r w:rsidRPr="00F81343">
        <w:rPr>
          <w:sz w:val="12"/>
          <w:szCs w:val="12"/>
        </w:rPr>
        <w:t xml:space="preserve">tates </w:t>
      </w:r>
      <w:r w:rsidRPr="00F81343">
        <w:rPr>
          <w:rStyle w:val="StyleUnderline"/>
        </w:rPr>
        <w:t>should lower its corporate tax rate to ensure that American companies can compete on a level playing field</w:t>
      </w:r>
      <w:r w:rsidRPr="00F81343">
        <w:rPr>
          <w:sz w:val="12"/>
          <w:szCs w:val="12"/>
        </w:rPr>
        <w:t xml:space="preserve"> with competitors across the globe. </w:t>
      </w:r>
      <w:r w:rsidRPr="00F81343">
        <w:rPr>
          <w:rStyle w:val="StyleUnderline"/>
        </w:rPr>
        <w:t>This would</w:t>
      </w:r>
      <w:r w:rsidRPr="00F81343">
        <w:rPr>
          <w:sz w:val="12"/>
          <w:szCs w:val="12"/>
        </w:rPr>
        <w:t xml:space="preserve"> encourage the risk-taking associated with startups and </w:t>
      </w:r>
      <w:r w:rsidRPr="00F81343">
        <w:rPr>
          <w:rStyle w:val="StyleUnderline"/>
        </w:rPr>
        <w:t xml:space="preserve">help </w:t>
      </w:r>
      <w:r w:rsidRPr="00F81343">
        <w:rPr>
          <w:sz w:val="12"/>
          <w:szCs w:val="12"/>
        </w:rPr>
        <w:t>the most successful</w:t>
      </w:r>
      <w:r w:rsidRPr="00F81343">
        <w:rPr>
          <w:rStyle w:val="StyleUnderline"/>
        </w:rPr>
        <w:t xml:space="preserve"> businesses</w:t>
      </w:r>
      <w:r w:rsidRPr="00F81343">
        <w:rPr>
          <w:sz w:val="12"/>
          <w:szCs w:val="12"/>
        </w:rPr>
        <w:t xml:space="preserve"> put more money back into jobs, research and development, and growth here in the United States.</w:t>
      </w:r>
    </w:p>
    <w:p w:rsidR="008B5C8B" w:rsidRPr="00F81343" w:rsidRDefault="008B5C8B" w:rsidP="008B5C8B">
      <w:pPr>
        <w:rPr>
          <w:sz w:val="12"/>
          <w:szCs w:val="12"/>
        </w:rPr>
      </w:pPr>
      <w:r w:rsidRPr="00F81343">
        <w:rPr>
          <w:sz w:val="12"/>
          <w:szCs w:val="12"/>
        </w:rPr>
        <w:t xml:space="preserve">Beyond that, </w:t>
      </w:r>
      <w:r w:rsidRPr="00F81343">
        <w:rPr>
          <w:rStyle w:val="Emphasis"/>
        </w:rPr>
        <w:t>American businesses should be able to bring home the $3 trillion</w:t>
      </w:r>
      <w:r w:rsidRPr="00F81343">
        <w:rPr>
          <w:sz w:val="12"/>
          <w:szCs w:val="12"/>
        </w:rPr>
        <w:t xml:space="preserve"> </w:t>
      </w:r>
      <w:r w:rsidRPr="00F81343">
        <w:rPr>
          <w:rStyle w:val="Emphasis"/>
        </w:rPr>
        <w:t>that is locked overseas</w:t>
      </w:r>
      <w:r w:rsidRPr="00F81343">
        <w:rPr>
          <w:sz w:val="12"/>
          <w:szCs w:val="12"/>
        </w:rPr>
        <w:t xml:space="preserve"> so it can be invested in the U.S. economy. Additionally, </w:t>
      </w:r>
      <w:r w:rsidRPr="00F81343">
        <w:rPr>
          <w:rStyle w:val="StyleUnderline"/>
          <w:highlight w:val="yellow"/>
        </w:rPr>
        <w:t>we must</w:t>
      </w:r>
      <w:r w:rsidRPr="00F81343">
        <w:rPr>
          <w:sz w:val="12"/>
          <w:szCs w:val="12"/>
        </w:rPr>
        <w:t xml:space="preserve"> preserve and </w:t>
      </w:r>
      <w:r w:rsidRPr="00F81343">
        <w:rPr>
          <w:rStyle w:val="StyleUnderline"/>
          <w:highlight w:val="yellow"/>
        </w:rPr>
        <w:t xml:space="preserve">enhance </w:t>
      </w:r>
      <w:r w:rsidRPr="00F81343">
        <w:rPr>
          <w:rStyle w:val="StyleUnderline"/>
        </w:rPr>
        <w:t>the</w:t>
      </w:r>
      <w:r w:rsidRPr="00F81343">
        <w:rPr>
          <w:sz w:val="12"/>
          <w:szCs w:val="12"/>
        </w:rPr>
        <w:t xml:space="preserve"> </w:t>
      </w:r>
      <w:r w:rsidRPr="00F81343">
        <w:rPr>
          <w:rStyle w:val="StyleUnderline"/>
          <w:highlight w:val="yellow"/>
        </w:rPr>
        <w:t>r</w:t>
      </w:r>
      <w:r w:rsidRPr="00F81343">
        <w:rPr>
          <w:sz w:val="12"/>
          <w:szCs w:val="12"/>
        </w:rPr>
        <w:t xml:space="preserve">esearch </w:t>
      </w:r>
      <w:r w:rsidRPr="00F81343">
        <w:rPr>
          <w:rStyle w:val="StyleUnderline"/>
          <w:highlight w:val="yellow"/>
        </w:rPr>
        <w:t>and</w:t>
      </w:r>
      <w:r w:rsidRPr="00F81343">
        <w:rPr>
          <w:sz w:val="12"/>
          <w:szCs w:val="12"/>
        </w:rPr>
        <w:t xml:space="preserve"> </w:t>
      </w:r>
      <w:r w:rsidRPr="00F81343">
        <w:rPr>
          <w:rStyle w:val="StyleUnderline"/>
          <w:highlight w:val="yellow"/>
        </w:rPr>
        <w:t>d</w:t>
      </w:r>
      <w:r w:rsidRPr="00F81343">
        <w:rPr>
          <w:sz w:val="12"/>
          <w:szCs w:val="12"/>
        </w:rPr>
        <w:t xml:space="preserve">evelopment tax credit, </w:t>
      </w:r>
      <w:r w:rsidRPr="00F81343">
        <w:rPr>
          <w:rStyle w:val="StyleUnderline"/>
          <w:highlight w:val="yellow"/>
        </w:rPr>
        <w:t>which is the cornerstone</w:t>
      </w:r>
      <w:r w:rsidRPr="00F81343">
        <w:rPr>
          <w:rStyle w:val="StyleUnderline"/>
        </w:rPr>
        <w:t xml:space="preserve"> of</w:t>
      </w:r>
      <w:r w:rsidRPr="00F81343">
        <w:rPr>
          <w:sz w:val="12"/>
          <w:szCs w:val="12"/>
        </w:rPr>
        <w:t xml:space="preserve"> U.S. </w:t>
      </w:r>
      <w:r w:rsidRPr="00F81343">
        <w:rPr>
          <w:rStyle w:val="StyleUnderline"/>
          <w:highlight w:val="yellow"/>
        </w:rPr>
        <w:t>innovation</w:t>
      </w:r>
      <w:r w:rsidRPr="00F81343">
        <w:rPr>
          <w:sz w:val="12"/>
          <w:szCs w:val="12"/>
        </w:rPr>
        <w:t>. Finally, we must update our rules governing intellectual property in a way that creates incentives for R&amp;D, job creation, and services to remain in the U.S., rather than fly abroad.</w:t>
      </w:r>
    </w:p>
    <w:p w:rsidR="008B5C8B" w:rsidRPr="00F81343" w:rsidRDefault="008B5C8B" w:rsidP="008B5C8B">
      <w:pPr>
        <w:rPr>
          <w:rStyle w:val="StyleUnderline"/>
        </w:rPr>
      </w:pPr>
      <w:r w:rsidRPr="00F81343">
        <w:rPr>
          <w:sz w:val="12"/>
          <w:szCs w:val="12"/>
        </w:rPr>
        <w:t xml:space="preserve">There is no doubt that tax reform is difficult, particularly in today's climate. But this issue is too important to put off. </w:t>
      </w:r>
      <w:r w:rsidRPr="00F81343">
        <w:rPr>
          <w:rStyle w:val="StyleUnderline"/>
          <w:highlight w:val="yellow"/>
        </w:rPr>
        <w:t>Congress should move forward</w:t>
      </w:r>
      <w:r w:rsidRPr="00F81343">
        <w:rPr>
          <w:sz w:val="12"/>
          <w:szCs w:val="12"/>
        </w:rPr>
        <w:t xml:space="preserve"> in putting together legislation to modernize our tax code so we can encourage businesses to create jobs here at home </w:t>
      </w:r>
      <w:r w:rsidRPr="00F81343">
        <w:rPr>
          <w:rStyle w:val="StyleUnderline"/>
          <w:highlight w:val="yellow"/>
        </w:rPr>
        <w:t>and ensure our nation remains the global leader in innovation.</w:t>
      </w:r>
    </w:p>
    <w:p w:rsidR="008B5C8B" w:rsidRPr="00F81343" w:rsidRDefault="008B5C8B" w:rsidP="008B5C8B">
      <w:pPr>
        <w:rPr>
          <w:rStyle w:val="StyleUnderline"/>
        </w:rPr>
      </w:pPr>
    </w:p>
    <w:p w:rsidR="008B5C8B" w:rsidRPr="00F81343" w:rsidRDefault="008B5C8B" w:rsidP="008B5C8B">
      <w:pPr>
        <w:rPr>
          <w:sz w:val="12"/>
          <w:szCs w:val="12"/>
        </w:rPr>
      </w:pPr>
    </w:p>
    <w:p w:rsidR="008B5C8B" w:rsidRPr="00F81343" w:rsidRDefault="008B5C8B" w:rsidP="008B5C8B">
      <w:pPr>
        <w:pStyle w:val="Heading4"/>
        <w:rPr>
          <w:sz w:val="28"/>
        </w:rPr>
      </w:pPr>
      <w:r w:rsidRPr="00F81343">
        <w:rPr>
          <w:sz w:val="28"/>
        </w:rPr>
        <w:lastRenderedPageBreak/>
        <w:t>Tech competitiveness key to US hegemony.</w:t>
      </w:r>
    </w:p>
    <w:p w:rsidR="008B5C8B" w:rsidRPr="00F81343" w:rsidRDefault="008B5C8B" w:rsidP="008B5C8B">
      <w:pPr>
        <w:rPr>
          <w:rStyle w:val="Style13ptBold"/>
          <w:sz w:val="28"/>
        </w:rPr>
      </w:pPr>
      <w:r w:rsidRPr="00F81343">
        <w:rPr>
          <w:rStyle w:val="Style13ptBold"/>
          <w:sz w:val="28"/>
        </w:rPr>
        <w:t>Martino, ‘7</w:t>
      </w:r>
    </w:p>
    <w:p w:rsidR="008B5C8B" w:rsidRPr="00F81343" w:rsidRDefault="008B5C8B" w:rsidP="008B5C8B">
      <w:pPr>
        <w:rPr>
          <w:sz w:val="18"/>
          <w:szCs w:val="18"/>
        </w:rPr>
      </w:pPr>
      <w:r w:rsidRPr="00F81343">
        <w:rPr>
          <w:sz w:val="18"/>
          <w:szCs w:val="18"/>
        </w:rPr>
        <w:t xml:space="preserve">(Rocco, Senior Fellow at the Foreign Policy Research Institute, A Strategy for Success: Innovation Will Renew American Leadership, Orbis, Volume 51, Issue 2) </w:t>
      </w:r>
    </w:p>
    <w:p w:rsidR="008B5C8B" w:rsidRPr="00F81343" w:rsidRDefault="008B5C8B" w:rsidP="008B5C8B">
      <w:pPr>
        <w:rPr>
          <w:sz w:val="16"/>
        </w:rPr>
      </w:pPr>
      <w:r w:rsidRPr="00F81343">
        <w:rPr>
          <w:sz w:val="16"/>
        </w:rPr>
        <w:t xml:space="preserve">Much of the foreign policy discussion in the United States today is focused upon the dilemma posed by the Iraq War and the threat posed by Islamist terrorism. These problems are, of course, both immediate and important. However, America also faces other challenges to its physical security and economic prosperity, and these are more long-term and probably more profound. </w:t>
      </w:r>
      <w:r w:rsidRPr="00F81343">
        <w:rPr>
          <w:rStyle w:val="StyleUnderline"/>
          <w:highlight w:val="yellow"/>
        </w:rPr>
        <w:t>There is</w:t>
      </w:r>
      <w:r w:rsidRPr="00F81343">
        <w:rPr>
          <w:sz w:val="16"/>
        </w:rPr>
        <w:t xml:space="preserve">, first, </w:t>
      </w:r>
      <w:r w:rsidRPr="00F81343">
        <w:rPr>
          <w:rStyle w:val="StyleUnderline"/>
          <w:highlight w:val="yellow"/>
        </w:rPr>
        <w:t>the threat posed by</w:t>
      </w:r>
      <w:r w:rsidRPr="00F81343">
        <w:rPr>
          <w:sz w:val="16"/>
        </w:rPr>
        <w:t xml:space="preserve"> our </w:t>
      </w:r>
      <w:r w:rsidRPr="00F81343">
        <w:rPr>
          <w:rStyle w:val="StyleUnderline"/>
          <w:highlight w:val="yellow"/>
        </w:rPr>
        <w:t>declining competitiveness in the global economy</w:t>
      </w:r>
      <w:r w:rsidRPr="00F81343">
        <w:rPr>
          <w:sz w:val="16"/>
        </w:rPr>
        <w:t xml:space="preserve">, a threat most obviously represented by such rising economic powers as China and India.1 There is, second, the threat posed by our increasing dependence on oil imports from the Middle East. Moreover, these two threats are increasingly connected, as China and India themselves are greatly increasing their demand for Middle East oil.2 </w:t>
      </w:r>
      <w:r w:rsidRPr="00F81343">
        <w:rPr>
          <w:rStyle w:val="StyleUnderline"/>
          <w:highlight w:val="yellow"/>
        </w:rPr>
        <w:t>The U</w:t>
      </w:r>
      <w:r w:rsidRPr="00F81343">
        <w:rPr>
          <w:sz w:val="16"/>
        </w:rPr>
        <w:t xml:space="preserve">nited </w:t>
      </w:r>
      <w:r w:rsidRPr="00F81343">
        <w:rPr>
          <w:rStyle w:val="StyleUnderline"/>
          <w:highlight w:val="yellow"/>
        </w:rPr>
        <w:t>S</w:t>
      </w:r>
      <w:r w:rsidRPr="00F81343">
        <w:rPr>
          <w:sz w:val="16"/>
        </w:rPr>
        <w:t xml:space="preserve">tates of course </w:t>
      </w:r>
      <w:r w:rsidRPr="00F81343">
        <w:rPr>
          <w:rStyle w:val="StyleUnderline"/>
          <w:highlight w:val="yellow"/>
        </w:rPr>
        <w:t>faced great challenges to its security</w:t>
      </w:r>
      <w:r w:rsidRPr="00F81343">
        <w:rPr>
          <w:sz w:val="16"/>
        </w:rPr>
        <w:t xml:space="preserve"> and economy </w:t>
      </w:r>
      <w:r w:rsidRPr="00F81343">
        <w:rPr>
          <w:rStyle w:val="StyleUnderline"/>
          <w:highlight w:val="yellow"/>
        </w:rPr>
        <w:t>in the past</w:t>
      </w:r>
      <w:r w:rsidRPr="00F81343">
        <w:rPr>
          <w:sz w:val="16"/>
        </w:rPr>
        <w:t xml:space="preserve">, </w:t>
      </w:r>
      <w:r w:rsidRPr="00F81343">
        <w:rPr>
          <w:rStyle w:val="StyleUnderline"/>
        </w:rPr>
        <w:t>most obviously from Germany and Japan</w:t>
      </w:r>
      <w:r w:rsidRPr="00F81343">
        <w:rPr>
          <w:sz w:val="16"/>
        </w:rPr>
        <w:t xml:space="preserve"> </w:t>
      </w:r>
      <w:r w:rsidRPr="00F81343">
        <w:rPr>
          <w:rStyle w:val="StyleUnderline"/>
        </w:rPr>
        <w:t>in the first half of the twentieth century and from the Soviet Union in the second half.</w:t>
      </w:r>
      <w:r w:rsidRPr="00F81343">
        <w:rPr>
          <w:sz w:val="16"/>
        </w:rPr>
        <w:t xml:space="preserve"> </w:t>
      </w:r>
      <w:r w:rsidRPr="00F81343">
        <w:rPr>
          <w:rStyle w:val="Emphasis"/>
          <w:highlight w:val="yellow"/>
        </w:rPr>
        <w:t>Crucial to America's ability to prevail</w:t>
      </w:r>
      <w:r w:rsidRPr="00F81343">
        <w:rPr>
          <w:sz w:val="16"/>
        </w:rPr>
        <w:t xml:space="preserve"> </w:t>
      </w:r>
      <w:r w:rsidRPr="00F81343">
        <w:rPr>
          <w:rStyle w:val="StyleUnderline"/>
          <w:highlight w:val="yellow"/>
        </w:rPr>
        <w:t>over these</w:t>
      </w:r>
      <w:r w:rsidRPr="00F81343">
        <w:rPr>
          <w:sz w:val="16"/>
        </w:rPr>
        <w:t xml:space="preserve"> past </w:t>
      </w:r>
      <w:r w:rsidRPr="00F81343">
        <w:rPr>
          <w:rStyle w:val="StyleUnderline"/>
          <w:highlight w:val="yellow"/>
        </w:rPr>
        <w:t>challenges</w:t>
      </w:r>
      <w:r w:rsidRPr="00F81343">
        <w:rPr>
          <w:sz w:val="16"/>
        </w:rPr>
        <w:t xml:space="preserve"> </w:t>
      </w:r>
      <w:r w:rsidRPr="00F81343">
        <w:rPr>
          <w:rStyle w:val="StyleUnderline"/>
          <w:highlight w:val="yellow"/>
        </w:rPr>
        <w:t>was our tech</w:t>
      </w:r>
      <w:r w:rsidRPr="00F81343">
        <w:rPr>
          <w:sz w:val="16"/>
        </w:rPr>
        <w:t xml:space="preserve">nological and industrial </w:t>
      </w:r>
      <w:r w:rsidRPr="00F81343">
        <w:rPr>
          <w:rStyle w:val="StyleUnderline"/>
          <w:highlight w:val="yellow"/>
        </w:rPr>
        <w:t>leadership</w:t>
      </w:r>
      <w:r w:rsidRPr="00F81343">
        <w:rPr>
          <w:sz w:val="16"/>
        </w:rPr>
        <w:t xml:space="preserve">, and especially our ability to continuously recreate it. </w:t>
      </w:r>
      <w:r w:rsidRPr="00F81343">
        <w:rPr>
          <w:rStyle w:val="StyleUnderline"/>
          <w:highlight w:val="yellow"/>
        </w:rPr>
        <w:t>Indeed,</w:t>
      </w:r>
      <w:r w:rsidRPr="00F81343">
        <w:rPr>
          <w:sz w:val="16"/>
        </w:rPr>
        <w:t xml:space="preserve"> the</w:t>
      </w:r>
      <w:r w:rsidRPr="00F81343">
        <w:rPr>
          <w:rStyle w:val="StyleUnderline"/>
          <w:highlight w:val="yellow"/>
        </w:rPr>
        <w:t xml:space="preserve"> U</w:t>
      </w:r>
      <w:r w:rsidRPr="00F81343">
        <w:rPr>
          <w:sz w:val="16"/>
        </w:rPr>
        <w:t xml:space="preserve">nited </w:t>
      </w:r>
      <w:r w:rsidRPr="00F81343">
        <w:rPr>
          <w:rStyle w:val="StyleUnderline"/>
          <w:highlight w:val="yellow"/>
        </w:rPr>
        <w:t>S</w:t>
      </w:r>
      <w:r w:rsidRPr="00F81343">
        <w:rPr>
          <w:sz w:val="16"/>
        </w:rPr>
        <w:t xml:space="preserve">tates has been unique among great powers in its ability to keep on creating and recreating new technologies and new industries, generation after generation. Perpetual </w:t>
      </w:r>
      <w:r w:rsidRPr="00F81343">
        <w:rPr>
          <w:rStyle w:val="StyleUnderline"/>
          <w:highlight w:val="yellow"/>
        </w:rPr>
        <w:t xml:space="preserve">innovation and technological leadership might even be said to be the American way </w:t>
      </w:r>
      <w:r w:rsidRPr="00F81343">
        <w:rPr>
          <w:rStyle w:val="Emphasis"/>
          <w:highlight w:val="yellow"/>
        </w:rPr>
        <w:t>of maintaining primacy in world affairs</w:t>
      </w:r>
      <w:r w:rsidRPr="00F81343">
        <w:rPr>
          <w:rStyle w:val="StyleUnderline"/>
          <w:highlight w:val="yellow"/>
        </w:rPr>
        <w:t>.</w:t>
      </w:r>
      <w:r w:rsidRPr="00F81343">
        <w:rPr>
          <w:sz w:val="16"/>
        </w:rPr>
        <w:t xml:space="preserve"> They are almost certainly what America will have to pursue in order to prevail over the contemporary challenges involving economic competitiveness and energy dependence. </w:t>
      </w:r>
      <w:r w:rsidRPr="00F81343">
        <w:rPr>
          <w:rStyle w:val="StyleUnderline"/>
          <w:highlight w:val="yellow"/>
        </w:rPr>
        <w:t>There is</w:t>
      </w:r>
      <w:r w:rsidRPr="00F81343">
        <w:rPr>
          <w:rStyle w:val="StyleUnderline"/>
        </w:rPr>
        <w:t xml:space="preserve"> </w:t>
      </w:r>
      <w:r w:rsidRPr="00F81343">
        <w:rPr>
          <w:sz w:val="16"/>
        </w:rPr>
        <w:t xml:space="preserve">therefore </w:t>
      </w:r>
      <w:r w:rsidRPr="00F81343">
        <w:rPr>
          <w:rStyle w:val="StyleUnderline"/>
          <w:highlight w:val="yellow"/>
        </w:rPr>
        <w:t>an urgent need for</w:t>
      </w:r>
      <w:r w:rsidRPr="00F81343">
        <w:rPr>
          <w:sz w:val="16"/>
        </w:rPr>
        <w:t xml:space="preserve"> </w:t>
      </w:r>
      <w:r w:rsidRPr="00F81343">
        <w:rPr>
          <w:rStyle w:val="StyleUnderline"/>
          <w:highlight w:val="yellow"/>
        </w:rPr>
        <w:t>America to</w:t>
      </w:r>
      <w:r w:rsidRPr="00F81343">
        <w:rPr>
          <w:sz w:val="16"/>
        </w:rPr>
        <w:t xml:space="preserve"> resume its historic emphasis on innovation. The United States needs a national strategy focused upon </w:t>
      </w:r>
      <w:r w:rsidRPr="00F81343">
        <w:rPr>
          <w:rStyle w:val="StyleUnderline"/>
          <w:highlight w:val="yellow"/>
        </w:rPr>
        <w:t>develop</w:t>
      </w:r>
      <w:r w:rsidRPr="00F81343">
        <w:rPr>
          <w:sz w:val="16"/>
        </w:rPr>
        <w:t xml:space="preserve">ing </w:t>
      </w:r>
      <w:r w:rsidRPr="00F81343">
        <w:rPr>
          <w:rStyle w:val="StyleUnderline"/>
          <w:highlight w:val="yellow"/>
        </w:rPr>
        <w:t>new tech</w:t>
      </w:r>
      <w:r w:rsidRPr="00F81343">
        <w:rPr>
          <w:sz w:val="16"/>
        </w:rPr>
        <w:t xml:space="preserve">nologies </w:t>
      </w:r>
      <w:r w:rsidRPr="00F81343">
        <w:rPr>
          <w:rStyle w:val="StyleUnderline"/>
          <w:highlight w:val="yellow"/>
        </w:rPr>
        <w:t>and creating new industries.</w:t>
      </w:r>
      <w:r w:rsidRPr="00F81343">
        <w:rPr>
          <w:sz w:val="16"/>
        </w:rPr>
        <w:t xml:space="preserve"> Every successful strategy must define an objective or mission, determine a solution, and assemble the means of execution. In this case, the objective is economic superiority; the solution is new industries which build upon the contemporary revolution in information technology; and the means of execution will have to include a partnership of industry, government, and people.3</w:t>
      </w:r>
    </w:p>
    <w:p w:rsidR="008B5C8B" w:rsidRPr="00F81343" w:rsidRDefault="008B5C8B" w:rsidP="008B5C8B">
      <w:pPr>
        <w:pStyle w:val="Heading4"/>
        <w:rPr>
          <w:sz w:val="28"/>
        </w:rPr>
      </w:pPr>
      <w:r w:rsidRPr="00F81343">
        <w:rPr>
          <w:sz w:val="28"/>
        </w:rPr>
        <w:t>Failed US leadership causes extinction—no alternative to hegemony</w:t>
      </w:r>
    </w:p>
    <w:p w:rsidR="008B5C8B" w:rsidRPr="00F81343" w:rsidRDefault="008B5C8B" w:rsidP="008B5C8B">
      <w:pPr>
        <w:rPr>
          <w:sz w:val="12"/>
          <w:szCs w:val="12"/>
        </w:rPr>
      </w:pPr>
      <w:r w:rsidRPr="00F81343">
        <w:rPr>
          <w:rStyle w:val="Style13ptBold"/>
          <w:sz w:val="28"/>
        </w:rPr>
        <w:t>Brzezinski ‘12</w:t>
      </w:r>
      <w:r w:rsidRPr="00F81343">
        <w:rPr>
          <w:sz w:val="12"/>
          <w:szCs w:val="12"/>
        </w:rPr>
        <w:t xml:space="preserve"> </w:t>
      </w:r>
    </w:p>
    <w:p w:rsidR="008B5C8B" w:rsidRPr="00F81343" w:rsidRDefault="008B5C8B" w:rsidP="008B5C8B">
      <w:pPr>
        <w:rPr>
          <w:sz w:val="18"/>
          <w:szCs w:val="18"/>
        </w:rPr>
      </w:pPr>
      <w:r w:rsidRPr="00F81343">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rsidR="008B5C8B" w:rsidRPr="00F81343" w:rsidRDefault="008B5C8B" w:rsidP="008B5C8B">
      <w:pPr>
        <w:rPr>
          <w:sz w:val="16"/>
        </w:rPr>
      </w:pPr>
      <w:r w:rsidRPr="00F81343">
        <w:rPr>
          <w:sz w:val="16"/>
        </w:rPr>
        <w:t xml:space="preserve">For </w:t>
      </w:r>
      <w:r w:rsidRPr="00F81343">
        <w:rPr>
          <w:rStyle w:val="StyleUnderline"/>
          <w:highlight w:val="yellow"/>
        </w:rPr>
        <w:t>if America falters</w:t>
      </w:r>
      <w:r w:rsidRPr="00F81343">
        <w:rPr>
          <w:sz w:val="12"/>
          <w:szCs w:val="12"/>
        </w:rPr>
        <w:t xml:space="preserve">, </w:t>
      </w:r>
      <w:r w:rsidRPr="00F81343">
        <w:rPr>
          <w:sz w:val="16"/>
        </w:rPr>
        <w:t xml:space="preserve">the world is unlikely to be dominated by a single preeminent successor -- not even China. International uncertainty, </w:t>
      </w:r>
      <w:r w:rsidRPr="00F81343">
        <w:rPr>
          <w:rStyle w:val="StyleUnderline"/>
          <w:highlight w:val="yellow"/>
        </w:rPr>
        <w:t>increased tension</w:t>
      </w:r>
      <w:r w:rsidRPr="00F81343">
        <w:rPr>
          <w:sz w:val="16"/>
        </w:rPr>
        <w:t xml:space="preserve"> among global competitors, </w:t>
      </w:r>
      <w:r w:rsidRPr="00F81343">
        <w:rPr>
          <w:rStyle w:val="StyleUnderline"/>
        </w:rPr>
        <w:t>and</w:t>
      </w:r>
      <w:r w:rsidRPr="00F81343">
        <w:rPr>
          <w:sz w:val="12"/>
          <w:szCs w:val="12"/>
        </w:rPr>
        <w:t xml:space="preserve"> </w:t>
      </w:r>
      <w:r w:rsidRPr="00F81343">
        <w:rPr>
          <w:sz w:val="16"/>
        </w:rPr>
        <w:t xml:space="preserve">even outright </w:t>
      </w:r>
      <w:r w:rsidRPr="00F81343">
        <w:rPr>
          <w:rStyle w:val="StyleUnderline"/>
        </w:rPr>
        <w:t>chaos</w:t>
      </w:r>
      <w:r w:rsidRPr="00F81343">
        <w:rPr>
          <w:sz w:val="12"/>
          <w:szCs w:val="12"/>
        </w:rPr>
        <w:t xml:space="preserve"> </w:t>
      </w:r>
      <w:r w:rsidRPr="00F81343">
        <w:rPr>
          <w:rStyle w:val="StyleUnderline"/>
          <w:highlight w:val="yellow"/>
        </w:rPr>
        <w:t>would be</w:t>
      </w:r>
      <w:r w:rsidRPr="00F81343">
        <w:rPr>
          <w:sz w:val="16"/>
        </w:rPr>
        <w:t xml:space="preserve"> far more </w:t>
      </w:r>
      <w:r w:rsidRPr="00F81343">
        <w:rPr>
          <w:rStyle w:val="StyleUnderline"/>
          <w:highlight w:val="yellow"/>
        </w:rPr>
        <w:t>likely</w:t>
      </w:r>
      <w:r w:rsidRPr="00F81343">
        <w:rPr>
          <w:sz w:val="16"/>
        </w:rPr>
        <w:t xml:space="preserve"> outcomes. While a sudden, massive crisis of the American system -- for instance, another financial crisis -- would produce a fast-moving chain reaction leading to global political and economic disorder</w:t>
      </w:r>
      <w:r w:rsidRPr="00F81343">
        <w:rPr>
          <w:rStyle w:val="StyleUnderline"/>
        </w:rPr>
        <w:t xml:space="preserve">, a </w:t>
      </w:r>
      <w:r w:rsidRPr="00F81343">
        <w:rPr>
          <w:rStyle w:val="StyleUnderline"/>
          <w:highlight w:val="yellow"/>
        </w:rPr>
        <w:t>steady drift by America</w:t>
      </w:r>
      <w:r w:rsidRPr="00F81343">
        <w:rPr>
          <w:rStyle w:val="StyleUnderline"/>
        </w:rPr>
        <w:t xml:space="preserve"> into</w:t>
      </w:r>
      <w:r w:rsidRPr="00F81343">
        <w:rPr>
          <w:sz w:val="16"/>
        </w:rPr>
        <w:t xml:space="preserve"> increasingly pervasive </w:t>
      </w:r>
      <w:r w:rsidRPr="00F81343">
        <w:rPr>
          <w:rStyle w:val="StyleUnderline"/>
        </w:rPr>
        <w:t>decay</w:t>
      </w:r>
      <w:r w:rsidRPr="00F81343">
        <w:rPr>
          <w:sz w:val="16"/>
        </w:rPr>
        <w:t xml:space="preserve"> or endlessly widening warfare with Islam </w:t>
      </w:r>
      <w:r w:rsidRPr="00F81343">
        <w:rPr>
          <w:rStyle w:val="StyleUnderline"/>
          <w:highlight w:val="yellow"/>
        </w:rPr>
        <w:t>would be unlikely to produce</w:t>
      </w:r>
      <w:r w:rsidRPr="00F81343">
        <w:rPr>
          <w:sz w:val="16"/>
        </w:rPr>
        <w:t xml:space="preserve">, even by 2025, </w:t>
      </w:r>
      <w:r w:rsidRPr="00F81343">
        <w:rPr>
          <w:rStyle w:val="StyleUnderline"/>
          <w:highlight w:val="yellow"/>
        </w:rPr>
        <w:t>an effective global successor</w:t>
      </w:r>
      <w:r w:rsidRPr="00F81343">
        <w:rPr>
          <w:sz w:val="16"/>
        </w:rPr>
        <w:t xml:space="preserve">. No single power will be ready by then to exercise the role that the world, upon the fall of the Soviet Union in 1991, expected the United States to play: the leader of a new, globally cooperative world order. </w:t>
      </w:r>
      <w:r w:rsidRPr="00F81343">
        <w:rPr>
          <w:rStyle w:val="StyleUnderline"/>
          <w:highlight w:val="yellow"/>
        </w:rPr>
        <w:t>More probable would be</w:t>
      </w:r>
      <w:r w:rsidRPr="00F81343">
        <w:rPr>
          <w:rStyle w:val="StyleUnderline"/>
        </w:rPr>
        <w:t xml:space="preserve"> a protracted phase of rather inconclusive </w:t>
      </w:r>
      <w:r w:rsidRPr="00F81343">
        <w:rPr>
          <w:rStyle w:val="StyleUnderline"/>
          <w:highlight w:val="yellow"/>
        </w:rPr>
        <w:t>realignments of</w:t>
      </w:r>
      <w:r w:rsidRPr="00F81343">
        <w:rPr>
          <w:rStyle w:val="StyleUnderline"/>
        </w:rPr>
        <w:t xml:space="preserve"> both </w:t>
      </w:r>
      <w:r w:rsidRPr="00F81343">
        <w:rPr>
          <w:rStyle w:val="StyleUnderline"/>
          <w:highlight w:val="yellow"/>
        </w:rPr>
        <w:t>global and regional power</w:t>
      </w:r>
      <w:r w:rsidRPr="00F81343">
        <w:rPr>
          <w:rStyle w:val="StyleUnderline"/>
        </w:rPr>
        <w:t xml:space="preserve">, </w:t>
      </w:r>
      <w:r w:rsidRPr="00F81343">
        <w:rPr>
          <w:rStyle w:val="StyleUnderline"/>
          <w:highlight w:val="yellow"/>
        </w:rPr>
        <w:t>with no</w:t>
      </w:r>
      <w:r w:rsidRPr="00F81343">
        <w:rPr>
          <w:sz w:val="16"/>
        </w:rPr>
        <w:t xml:space="preserve"> grand </w:t>
      </w:r>
      <w:r w:rsidRPr="00F81343">
        <w:rPr>
          <w:rStyle w:val="StyleUnderline"/>
          <w:highlight w:val="yellow"/>
        </w:rPr>
        <w:t>winners and many more losers</w:t>
      </w:r>
      <w:r w:rsidRPr="00F81343">
        <w:rPr>
          <w:rStyle w:val="StyleUnderline"/>
        </w:rPr>
        <w:t xml:space="preserve">, in a setting of international uncertainty </w:t>
      </w:r>
      <w:r w:rsidRPr="00F81343">
        <w:rPr>
          <w:rStyle w:val="StyleUnderline"/>
          <w:highlight w:val="yellow"/>
        </w:rPr>
        <w:t xml:space="preserve">and even of potentially </w:t>
      </w:r>
      <w:r w:rsidRPr="00F81343">
        <w:rPr>
          <w:rStyle w:val="Emphasis"/>
          <w:highlight w:val="yellow"/>
        </w:rPr>
        <w:t>fatal risks to global well-being</w:t>
      </w:r>
      <w:r w:rsidRPr="00F81343">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F81343">
        <w:rPr>
          <w:rStyle w:val="StyleUnderline"/>
        </w:rPr>
        <w:t>India, Japan, Russia, and</w:t>
      </w:r>
      <w:r w:rsidRPr="00F81343">
        <w:rPr>
          <w:sz w:val="16"/>
        </w:rPr>
        <w:t xml:space="preserve"> some </w:t>
      </w:r>
      <w:r w:rsidRPr="00F81343">
        <w:rPr>
          <w:rStyle w:val="StyleUnderline"/>
        </w:rPr>
        <w:t>European countries, are already assessing the potential impact of U.S. decline</w:t>
      </w:r>
      <w:r w:rsidRPr="00F81343">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F81343">
        <w:rPr>
          <w:rStyle w:val="StyleUnderline"/>
        </w:rPr>
        <w:t>Russia</w:t>
      </w:r>
      <w:r w:rsidRPr="00F81343">
        <w:rPr>
          <w:sz w:val="16"/>
        </w:rPr>
        <w:t xml:space="preserve">, while perhaps engaging in wishful thinking (even schadenfreude) about America's uncertain prospects, </w:t>
      </w:r>
      <w:r w:rsidRPr="00F81343">
        <w:rPr>
          <w:rStyle w:val="StyleUnderline"/>
        </w:rPr>
        <w:t>will almost certainly have its eye on the independent states of the former Soviet Union. Europe</w:t>
      </w:r>
      <w:r w:rsidRPr="00F81343">
        <w:rPr>
          <w:sz w:val="16"/>
        </w:rPr>
        <w:t xml:space="preserve">, not yet cohesive, </w:t>
      </w:r>
      <w:r w:rsidRPr="00F81343">
        <w:rPr>
          <w:rStyle w:val="StyleUnderline"/>
        </w:rPr>
        <w:t>would likely be pulled in several directions:</w:t>
      </w:r>
      <w:r w:rsidRPr="00F81343">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F81343">
        <w:rPr>
          <w:rStyle w:val="StyleUnderline"/>
        </w:rPr>
        <w:t>Others may move more rapidly to carve out their own regional spheres:</w:t>
      </w:r>
      <w:r w:rsidRPr="00F81343">
        <w:rPr>
          <w:sz w:val="16"/>
        </w:rPr>
        <w:t xml:space="preserve"> Turkey in the area of the old Ottoman Empire, Brazil in the Southern Hemisphere, and so forth. </w:t>
      </w:r>
      <w:r w:rsidRPr="00F81343">
        <w:rPr>
          <w:rStyle w:val="StyleUnderline"/>
        </w:rPr>
        <w:t xml:space="preserve">None of these countries, however, will have the requisite combination of economic, financial, technological, and military power even to consider inheriting America's leading role. </w:t>
      </w:r>
      <w:r w:rsidRPr="00F81343">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F81343">
        <w:rPr>
          <w:rStyle w:val="StyleUnderline"/>
        </w:rPr>
        <w:t>China is not yet ready to assume in full America's role in the world</w:t>
      </w:r>
      <w:r w:rsidRPr="00F81343">
        <w:rPr>
          <w:sz w:val="16"/>
        </w:rPr>
        <w:t xml:space="preserve">. Beijing's leaders themselves have repeatedly emphasized that on every important measure of development, wealth, and power, </w:t>
      </w:r>
      <w:r w:rsidRPr="00F81343">
        <w:rPr>
          <w:rStyle w:val="StyleUnderline"/>
        </w:rPr>
        <w:lastRenderedPageBreak/>
        <w:t>China will still be a modernizing and developing</w:t>
      </w:r>
      <w:r w:rsidRPr="00F81343">
        <w:rPr>
          <w:sz w:val="16"/>
        </w:rPr>
        <w:t xml:space="preserve"> state </w:t>
      </w:r>
      <w:r w:rsidRPr="00F81343">
        <w:rPr>
          <w:rStyle w:val="StyleUnderline"/>
        </w:rPr>
        <w:t>several decades from now, significantly behind not only the United States but also Europe and Japan in the major per capita indices of modernity and national power</w:t>
      </w:r>
      <w:r w:rsidRPr="00F81343">
        <w:rPr>
          <w:sz w:val="16"/>
        </w:rPr>
        <w:t xml:space="preserve">. Accordingly, </w:t>
      </w:r>
      <w:r w:rsidRPr="00F81343">
        <w:rPr>
          <w:rStyle w:val="StyleUnderline"/>
        </w:rPr>
        <w:t xml:space="preserve">Chinese leaders have been restrained in laying any overt claims to global leadership. </w:t>
      </w:r>
      <w:r w:rsidRPr="00F81343">
        <w:rPr>
          <w:sz w:val="16"/>
        </w:rPr>
        <w:t xml:space="preserve">At some stage, </w:t>
      </w:r>
      <w:r w:rsidRPr="00F81343">
        <w:rPr>
          <w:rStyle w:val="StyleUnderline"/>
        </w:rPr>
        <w:t>however, a more assertive Chinese nationalism could arise</w:t>
      </w:r>
      <w:r w:rsidRPr="00F81343">
        <w:rPr>
          <w:sz w:val="16"/>
        </w:rPr>
        <w:t xml:space="preserve"> and damage China's international interests</w:t>
      </w:r>
      <w:r w:rsidRPr="00F81343">
        <w:rPr>
          <w:rStyle w:val="StyleUnderline"/>
        </w:rPr>
        <w:t>. A swaggering, nationalistic Beijing would unintentionally mobilize a powerful regional coalition against itself.</w:t>
      </w:r>
      <w:r w:rsidRPr="00F81343">
        <w:rPr>
          <w:sz w:val="16"/>
        </w:rPr>
        <w:t xml:space="preserve"> None of China's key neighbors -- India, Japan, and Russia -- is ready to acknowledge China's entitlement to America's place on the global totem pole. </w:t>
      </w:r>
      <w:r w:rsidRPr="00F81343">
        <w:rPr>
          <w:rStyle w:val="StyleUnderline"/>
        </w:rPr>
        <w:t xml:space="preserve">They might even seek support from a waning America to offset an overly assertive China. The </w:t>
      </w:r>
      <w:r w:rsidRPr="00F81343">
        <w:rPr>
          <w:rStyle w:val="StyleUnderline"/>
          <w:highlight w:val="yellow"/>
        </w:rPr>
        <w:t>resulting regional scramble could become intense</w:t>
      </w:r>
      <w:r w:rsidRPr="00F81343">
        <w:rPr>
          <w:rStyle w:val="StyleUnderline"/>
        </w:rPr>
        <w:t xml:space="preserve">, especially given the similar nationalistic tendencies among China's neighbors. </w:t>
      </w:r>
      <w:r w:rsidRPr="00F81343">
        <w:rPr>
          <w:rStyle w:val="StyleUnderline"/>
          <w:highlight w:val="yellow"/>
        </w:rPr>
        <w:t>A phase of acute international tension in Asia could ensue</w:t>
      </w:r>
      <w:r w:rsidRPr="00F81343">
        <w:rPr>
          <w:rStyle w:val="StyleUnderline"/>
        </w:rPr>
        <w:t>. Asia</w:t>
      </w:r>
      <w:r w:rsidRPr="00F81343">
        <w:rPr>
          <w:sz w:val="12"/>
          <w:szCs w:val="12"/>
        </w:rPr>
        <w:t xml:space="preserve"> </w:t>
      </w:r>
      <w:r w:rsidRPr="00F81343">
        <w:rPr>
          <w:sz w:val="16"/>
        </w:rPr>
        <w:t xml:space="preserve">of the 21st century </w:t>
      </w:r>
      <w:r w:rsidRPr="00F81343">
        <w:rPr>
          <w:rStyle w:val="Emphasis"/>
        </w:rPr>
        <w:t>could then begin to resemble Europe of the 20th century -- violent and bloodthirsty</w:t>
      </w:r>
      <w:r w:rsidRPr="00F81343">
        <w:rPr>
          <w:rStyle w:val="StyleUnderline"/>
        </w:rPr>
        <w:t xml:space="preserve">. </w:t>
      </w:r>
      <w:r w:rsidRPr="00F81343">
        <w:rPr>
          <w:sz w:val="16"/>
        </w:rPr>
        <w:t xml:space="preserve">At the same time, </w:t>
      </w:r>
      <w:r w:rsidRPr="00F81343">
        <w:rPr>
          <w:rStyle w:val="StyleUnderline"/>
          <w:highlight w:val="yellow"/>
        </w:rPr>
        <w:t>the security of a number of</w:t>
      </w:r>
      <w:r w:rsidRPr="00F81343">
        <w:rPr>
          <w:rStyle w:val="StyleUnderline"/>
        </w:rPr>
        <w:t xml:space="preserve"> weaker </w:t>
      </w:r>
      <w:r w:rsidRPr="00F81343">
        <w:rPr>
          <w:rStyle w:val="StyleUnderline"/>
          <w:highlight w:val="yellow"/>
        </w:rPr>
        <w:t>states</w:t>
      </w:r>
      <w:r w:rsidRPr="00F81343">
        <w:rPr>
          <w:sz w:val="16"/>
        </w:rPr>
        <w:t xml:space="preserve"> located geographically next to major regional powers also </w:t>
      </w:r>
      <w:r w:rsidRPr="00F81343">
        <w:rPr>
          <w:rStyle w:val="StyleUnderline"/>
          <w:highlight w:val="yellow"/>
        </w:rPr>
        <w:t>depends on the international status quo reinforced by America's global preeminence</w:t>
      </w:r>
      <w:r w:rsidRPr="00F81343">
        <w:rPr>
          <w:sz w:val="16"/>
        </w:rPr>
        <w:t xml:space="preserve"> -- and would be made significantly more vulnerable in proportion to America's decline. The states in that exposed position -- </w:t>
      </w:r>
      <w:r w:rsidRPr="00F81343">
        <w:rPr>
          <w:rStyle w:val="StyleUnderline"/>
        </w:rPr>
        <w:t xml:space="preserve">including Georgia, Taiwan, South Korea, Belarus, Ukraine, Afghanistan, Pakistan, Israel, and the greater Middle East </w:t>
      </w:r>
      <w:r w:rsidRPr="00F81343">
        <w:rPr>
          <w:sz w:val="16"/>
        </w:rPr>
        <w:t xml:space="preserve">-- are today's geopolitical equivalents of nature's most endangered species. </w:t>
      </w:r>
      <w:r w:rsidRPr="00F81343">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F81343">
        <w:rPr>
          <w:sz w:val="16"/>
        </w:rPr>
        <w:t xml:space="preserve"> America's economic resilience and political stability have so far mitigated many of the challenges posed by such sensitive neighborhood issues as economic dependence, immigration, and the narcotics trade. </w:t>
      </w:r>
      <w:r w:rsidRPr="00F81343">
        <w:rPr>
          <w:rStyle w:val="StyleUnderline"/>
        </w:rPr>
        <w:t xml:space="preserve">A decline in American power, however, would likely undermine the health and good judgment of the U.S. economic and political systems. </w:t>
      </w:r>
      <w:r w:rsidRPr="00F81343">
        <w:rPr>
          <w:rStyle w:val="StyleUnderline"/>
          <w:highlight w:val="yellow"/>
        </w:rPr>
        <w:t>A waning U</w:t>
      </w:r>
      <w:r w:rsidRPr="00F81343">
        <w:rPr>
          <w:rStyle w:val="StyleUnderline"/>
        </w:rPr>
        <w:t>nited</w:t>
      </w:r>
      <w:r w:rsidRPr="00F81343">
        <w:rPr>
          <w:rStyle w:val="StyleUnderline"/>
          <w:highlight w:val="yellow"/>
        </w:rPr>
        <w:t xml:space="preserve"> S</w:t>
      </w:r>
      <w:r w:rsidRPr="00F81343">
        <w:rPr>
          <w:rStyle w:val="StyleUnderline"/>
        </w:rPr>
        <w:t>tates</w:t>
      </w:r>
      <w:r w:rsidRPr="00F81343">
        <w:rPr>
          <w:rStyle w:val="StyleUnderline"/>
          <w:highlight w:val="yellow"/>
        </w:rPr>
        <w:t xml:space="preserve"> would likely be more nationalistic</w:t>
      </w:r>
      <w:r w:rsidRPr="00F81343">
        <w:rPr>
          <w:rStyle w:val="StyleUnderline"/>
        </w:rPr>
        <w:t>, more defensive about its national identity, more paranoid about its homeland security, and less willing to sacrifice resources for the sake of others' development</w:t>
      </w:r>
      <w:r w:rsidRPr="00F81343">
        <w:rPr>
          <w:sz w:val="16"/>
        </w:rPr>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F81343">
        <w:rPr>
          <w:sz w:val="16"/>
          <w:highlight w:val="yellow"/>
        </w:rPr>
        <w:t xml:space="preserve">. </w:t>
      </w:r>
      <w:r w:rsidRPr="00F81343">
        <w:rPr>
          <w:rStyle w:val="StyleUnderline"/>
          <w:highlight w:val="yellow"/>
        </w:rPr>
        <w:t>Another consequence</w:t>
      </w:r>
      <w:r w:rsidRPr="00F81343">
        <w:rPr>
          <w:rStyle w:val="StyleUnderline"/>
        </w:rPr>
        <w:t xml:space="preserve"> of American decline </w:t>
      </w:r>
      <w:r w:rsidRPr="00F81343">
        <w:rPr>
          <w:rStyle w:val="StyleUnderline"/>
          <w:highlight w:val="yellow"/>
        </w:rPr>
        <w:t>could be a corrosion of the generally cooperative management of the global commons</w:t>
      </w:r>
      <w:r w:rsidRPr="00F81343">
        <w:rPr>
          <w:sz w:val="12"/>
          <w:szCs w:val="12"/>
        </w:rPr>
        <w:t xml:space="preserve"> -- </w:t>
      </w:r>
      <w:r w:rsidRPr="00F81343">
        <w:rPr>
          <w:rStyle w:val="StyleUnderline"/>
        </w:rPr>
        <w:t xml:space="preserve">shared interests </w:t>
      </w:r>
      <w:r w:rsidRPr="00F81343">
        <w:rPr>
          <w:rStyle w:val="StyleUnderline"/>
          <w:highlight w:val="yellow"/>
        </w:rPr>
        <w:t>such as sea lanes</w:t>
      </w:r>
      <w:r w:rsidRPr="00F81343">
        <w:rPr>
          <w:rStyle w:val="StyleUnderline"/>
        </w:rPr>
        <w:t xml:space="preserve">, space, cyberspace, </w:t>
      </w:r>
      <w:r w:rsidRPr="00F81343">
        <w:rPr>
          <w:rStyle w:val="StyleUnderline"/>
          <w:highlight w:val="yellow"/>
        </w:rPr>
        <w:t>and the environment</w:t>
      </w:r>
      <w:r w:rsidRPr="00F81343">
        <w:rPr>
          <w:rStyle w:val="StyleUnderline"/>
        </w:rPr>
        <w:t xml:space="preserve">, </w:t>
      </w:r>
      <w:r w:rsidRPr="00F81343">
        <w:rPr>
          <w:rStyle w:val="StyleUnderline"/>
          <w:highlight w:val="yellow"/>
        </w:rPr>
        <w:t>whose protection is imperative</w:t>
      </w:r>
      <w:r w:rsidRPr="00F81343">
        <w:rPr>
          <w:rStyle w:val="StyleUnderline"/>
        </w:rPr>
        <w:t xml:space="preserve"> to the long-term growth of the global economy and the continuation of basic geopolitical stability. </w:t>
      </w:r>
      <w:r w:rsidRPr="00F81343">
        <w:rPr>
          <w:sz w:val="16"/>
        </w:rPr>
        <w:t xml:space="preserve">In almost every case, </w:t>
      </w:r>
      <w:r w:rsidRPr="00F81343">
        <w:rPr>
          <w:rStyle w:val="StyleUnderline"/>
        </w:rPr>
        <w:t xml:space="preserve">the potential </w:t>
      </w:r>
      <w:r w:rsidRPr="00F81343">
        <w:rPr>
          <w:rStyle w:val="Emphasis"/>
          <w:highlight w:val="yellow"/>
        </w:rPr>
        <w:t>absence of a constructive</w:t>
      </w:r>
      <w:r w:rsidRPr="00F81343">
        <w:rPr>
          <w:rStyle w:val="Emphasis"/>
        </w:rPr>
        <w:t xml:space="preserve"> and influential U</w:t>
      </w:r>
      <w:r w:rsidRPr="00F81343">
        <w:rPr>
          <w:rStyle w:val="Emphasis"/>
          <w:highlight w:val="yellow"/>
        </w:rPr>
        <w:t>.S. role would fatally undermine</w:t>
      </w:r>
      <w:r w:rsidRPr="00F81343">
        <w:rPr>
          <w:rStyle w:val="Emphasis"/>
        </w:rPr>
        <w:t xml:space="preserve"> the essential communality of </w:t>
      </w:r>
      <w:r w:rsidRPr="00F81343">
        <w:rPr>
          <w:rStyle w:val="Emphasis"/>
          <w:highlight w:val="yellow"/>
        </w:rPr>
        <w:t>the global commons</w:t>
      </w:r>
      <w:r w:rsidRPr="00F81343">
        <w:rPr>
          <w:rStyle w:val="StyleUnderline"/>
        </w:rPr>
        <w:t xml:space="preserve"> because the superiority and ubiquity of American power creates order where there would normally be conflict</w:t>
      </w:r>
      <w:r w:rsidRPr="00F81343">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F81343">
        <w:rPr>
          <w:rStyle w:val="StyleUnderline"/>
        </w:rPr>
        <w:t>the world after America would be increasingly complicated and chaotic,</w:t>
      </w:r>
      <w:r w:rsidRPr="00F81343">
        <w:rPr>
          <w:sz w:val="16"/>
        </w:rPr>
        <w:t xml:space="preserve"> it is imperative that the United States pursue a new, timely strategic vision for its foreign policy -- or start bracing itself for a dangerous slide into global turmoil.</w:t>
      </w:r>
    </w:p>
    <w:p w:rsidR="008B5C8B" w:rsidRPr="00F81343" w:rsidRDefault="008B5C8B" w:rsidP="008B5C8B">
      <w:pPr>
        <w:rPr>
          <w:sz w:val="12"/>
          <w:szCs w:val="12"/>
        </w:rPr>
      </w:pPr>
    </w:p>
    <w:p w:rsidR="008B5C8B" w:rsidRPr="00F81343" w:rsidRDefault="008B5C8B" w:rsidP="008B5C8B">
      <w:pPr>
        <w:pStyle w:val="Heading3"/>
      </w:pPr>
      <w:bookmarkStart w:id="31" w:name="_Toc487825238"/>
      <w:r w:rsidRPr="00F81343">
        <w:lastRenderedPageBreak/>
        <w:t>Impact---Tech Industry</w:t>
      </w:r>
      <w:bookmarkEnd w:id="31"/>
    </w:p>
    <w:p w:rsidR="008B5C8B" w:rsidRPr="00F81343" w:rsidRDefault="008B5C8B" w:rsidP="008B5C8B">
      <w:pPr>
        <w:rPr>
          <w:sz w:val="12"/>
          <w:szCs w:val="12"/>
        </w:rPr>
      </w:pPr>
    </w:p>
    <w:p w:rsidR="008B5C8B" w:rsidRPr="00F81343" w:rsidRDefault="008B5C8B" w:rsidP="008B5C8B">
      <w:pPr>
        <w:pStyle w:val="Heading4"/>
        <w:rPr>
          <w:sz w:val="28"/>
        </w:rPr>
      </w:pPr>
      <w:r w:rsidRPr="00F81343">
        <w:rPr>
          <w:sz w:val="28"/>
        </w:rPr>
        <w:t xml:space="preserve">Repatriation and a lower rate are essential to tech competitiveness. </w:t>
      </w:r>
    </w:p>
    <w:p w:rsidR="008B5C8B" w:rsidRPr="00F81343" w:rsidRDefault="008B5C8B" w:rsidP="008B5C8B">
      <w:pPr>
        <w:rPr>
          <w:sz w:val="12"/>
          <w:szCs w:val="12"/>
        </w:rPr>
      </w:pPr>
      <w:r w:rsidRPr="00F81343">
        <w:rPr>
          <w:rStyle w:val="Style13ptBold"/>
          <w:sz w:val="28"/>
        </w:rPr>
        <w:t>Ross 4/27</w:t>
      </w:r>
      <w:r w:rsidRPr="00F81343">
        <w:rPr>
          <w:sz w:val="12"/>
          <w:szCs w:val="12"/>
        </w:rPr>
        <w:t xml:space="preserve"> - Michaela Ross, Journalist for Bloomberg BNA, 4/27/17("Trump Tax Plan Checks Tech Boxes," published by BNA Bloomberg, Available online at https://www.bna.com/trump-tax-plan-n57982087250/, Accessed 7/9/2017, AJ)</w:t>
      </w:r>
    </w:p>
    <w:p w:rsidR="008B5C8B" w:rsidRPr="00F81343" w:rsidRDefault="008B5C8B" w:rsidP="008B5C8B">
      <w:pPr>
        <w:rPr>
          <w:sz w:val="16"/>
        </w:rPr>
      </w:pPr>
      <w:r w:rsidRPr="00F81343">
        <w:rPr>
          <w:sz w:val="16"/>
        </w:rPr>
        <w:t xml:space="preserve">President Donald </w:t>
      </w:r>
      <w:r w:rsidRPr="00F81343">
        <w:rPr>
          <w:rStyle w:val="StyleUnderline"/>
          <w:highlight w:val="yellow"/>
        </w:rPr>
        <w:t>Trump is championing</w:t>
      </w:r>
      <w:r w:rsidRPr="00F81343">
        <w:rPr>
          <w:sz w:val="16"/>
        </w:rPr>
        <w:t xml:space="preserve"> several </w:t>
      </w:r>
      <w:r w:rsidRPr="00F81343">
        <w:rPr>
          <w:rStyle w:val="StyleUnderline"/>
          <w:highlight w:val="yellow"/>
        </w:rPr>
        <w:t>tech industry priorities</w:t>
      </w:r>
      <w:r w:rsidRPr="00F81343">
        <w:rPr>
          <w:rStyle w:val="StyleUnderline"/>
        </w:rPr>
        <w:t xml:space="preserve"> in his tax plan</w:t>
      </w:r>
      <w:r w:rsidRPr="00F81343">
        <w:rPr>
          <w:sz w:val="16"/>
        </w:rPr>
        <w:t>, but not a border-adjusted tax that has sparked criticism from the sector.</w:t>
      </w:r>
    </w:p>
    <w:p w:rsidR="008B5C8B" w:rsidRPr="00F81343" w:rsidRDefault="008B5C8B" w:rsidP="008B5C8B">
      <w:pPr>
        <w:rPr>
          <w:rStyle w:val="StyleUnderline"/>
        </w:rPr>
      </w:pPr>
      <w:r w:rsidRPr="00F81343">
        <w:rPr>
          <w:rStyle w:val="StyleUnderline"/>
          <w:highlight w:val="yellow"/>
        </w:rPr>
        <w:t>The White House unveiled a plan</w:t>
      </w:r>
      <w:r w:rsidRPr="00F81343">
        <w:rPr>
          <w:rStyle w:val="StyleUnderline"/>
        </w:rPr>
        <w:t xml:space="preserve"> April 26 </w:t>
      </w:r>
      <w:r w:rsidRPr="00F81343">
        <w:rPr>
          <w:rStyle w:val="StyleUnderline"/>
          <w:highlight w:val="yellow"/>
        </w:rPr>
        <w:t>that would slash the corporate tax rate</w:t>
      </w:r>
      <w:r w:rsidRPr="00F81343">
        <w:rPr>
          <w:rStyle w:val="StyleUnderline"/>
        </w:rPr>
        <w:t xml:space="preserve"> from 35 percent </w:t>
      </w:r>
      <w:r w:rsidRPr="00F81343">
        <w:rPr>
          <w:rStyle w:val="StyleUnderline"/>
          <w:highlight w:val="yellow"/>
        </w:rPr>
        <w:t>to 15 percent. The plan also includes a one-time tax cut to repatriate</w:t>
      </w:r>
      <w:r w:rsidRPr="00F81343">
        <w:rPr>
          <w:rStyle w:val="StyleUnderline"/>
        </w:rPr>
        <w:t xml:space="preserve"> the </w:t>
      </w:r>
      <w:r w:rsidRPr="00F81343">
        <w:rPr>
          <w:rStyle w:val="StyleUnderline"/>
          <w:highlight w:val="yellow"/>
        </w:rPr>
        <w:t>more than $2 trillion in profits U.S. companies</w:t>
      </w:r>
      <w:r w:rsidRPr="00F81343">
        <w:rPr>
          <w:sz w:val="16"/>
        </w:rPr>
        <w:t xml:space="preserve">, including Alphabet Inc.'s Google and Apple Inc., </w:t>
      </w:r>
      <w:r w:rsidRPr="00F81343">
        <w:rPr>
          <w:rStyle w:val="StyleUnderline"/>
          <w:highlight w:val="yellow"/>
        </w:rPr>
        <w:t>are stockpiling abroad.</w:t>
      </w:r>
    </w:p>
    <w:p w:rsidR="008B5C8B" w:rsidRPr="00F81343" w:rsidRDefault="008B5C8B" w:rsidP="008B5C8B">
      <w:pPr>
        <w:rPr>
          <w:sz w:val="16"/>
        </w:rPr>
      </w:pPr>
      <w:r w:rsidRPr="00F81343">
        <w:rPr>
          <w:sz w:val="16"/>
        </w:rPr>
        <w:t xml:space="preserve">The proposal is the opening bid in what promises to be a lengthy debate over revamping the tax </w:t>
      </w:r>
      <w:r w:rsidRPr="00F81343">
        <w:rPr>
          <w:rStyle w:val="StyleUnderline"/>
        </w:rPr>
        <w:t xml:space="preserve">code. The tech sector is looking to prospective tax legislation as a potential area of common ground with Trump </w:t>
      </w:r>
      <w:r w:rsidRPr="00F81343">
        <w:rPr>
          <w:sz w:val="16"/>
        </w:rPr>
        <w:t>after his early moves to crack down on immigration and pull out of trade deals that contained provisions they backed.</w:t>
      </w:r>
    </w:p>
    <w:p w:rsidR="008B5C8B" w:rsidRPr="00F81343" w:rsidRDefault="008B5C8B" w:rsidP="008B5C8B">
      <w:pPr>
        <w:rPr>
          <w:sz w:val="16"/>
        </w:rPr>
      </w:pPr>
      <w:r w:rsidRPr="00F81343">
        <w:rPr>
          <w:rStyle w:val="StyleUnderline"/>
        </w:rPr>
        <w:t>Tech companies are among the top lobbying clients around tax</w:t>
      </w:r>
      <w:r w:rsidRPr="00F81343">
        <w:rPr>
          <w:sz w:val="16"/>
        </w:rPr>
        <w:t xml:space="preserve"> issues, according to Bloomberg Government data. Oracle Corp., Intuit Inc. and Microsoft Corp. were among the most active filers on tax issues across all industries in the first quarter of 2017. The companies each spent between about $130,000 to $500,000 respectively on lobbying efforts on such issues in that quarter alone.</w:t>
      </w:r>
    </w:p>
    <w:p w:rsidR="008B5C8B" w:rsidRPr="00F81343" w:rsidRDefault="008B5C8B" w:rsidP="008B5C8B">
      <w:pPr>
        <w:rPr>
          <w:rStyle w:val="Emphasis"/>
        </w:rPr>
      </w:pPr>
      <w:r w:rsidRPr="00F81343">
        <w:rPr>
          <w:sz w:val="16"/>
        </w:rPr>
        <w:t>T</w:t>
      </w:r>
      <w:r w:rsidRPr="00F81343">
        <w:rPr>
          <w:rStyle w:val="StyleUnderline"/>
        </w:rPr>
        <w:t xml:space="preserve">ech groups such as ACT |The App Association and the Consumer Technology Association </w:t>
      </w:r>
      <w:r w:rsidRPr="00F81343">
        <w:rPr>
          <w:sz w:val="16"/>
        </w:rPr>
        <w:t xml:space="preserve">(CTA), </w:t>
      </w:r>
      <w:r w:rsidRPr="00F81343">
        <w:rPr>
          <w:rStyle w:val="StyleUnderline"/>
        </w:rPr>
        <w:t xml:space="preserve">which represents companies such as Apple </w:t>
      </w:r>
      <w:r w:rsidRPr="00F81343">
        <w:rPr>
          <w:sz w:val="16"/>
        </w:rPr>
        <w:t xml:space="preserve">Inc. </w:t>
      </w:r>
      <w:r w:rsidRPr="00F81343">
        <w:rPr>
          <w:rStyle w:val="StyleUnderline"/>
        </w:rPr>
        <w:t>and Facebook</w:t>
      </w:r>
      <w:r w:rsidRPr="00F81343">
        <w:rPr>
          <w:sz w:val="16"/>
        </w:rPr>
        <w:t xml:space="preserve"> Inc., </w:t>
      </w:r>
      <w:r w:rsidRPr="00F81343">
        <w:rPr>
          <w:rStyle w:val="StyleUnderline"/>
        </w:rPr>
        <w:t xml:space="preserve">are likely to keep pushing for both </w:t>
      </w:r>
      <w:r w:rsidRPr="00F81343">
        <w:rPr>
          <w:rStyle w:val="StyleUnderline"/>
          <w:highlight w:val="yellow"/>
        </w:rPr>
        <w:t>a lower</w:t>
      </w:r>
      <w:r w:rsidRPr="00F81343">
        <w:rPr>
          <w:rStyle w:val="StyleUnderline"/>
        </w:rPr>
        <w:t xml:space="preserve"> corporate </w:t>
      </w:r>
      <w:r w:rsidRPr="00F81343">
        <w:rPr>
          <w:rStyle w:val="StyleUnderline"/>
          <w:highlight w:val="yellow"/>
        </w:rPr>
        <w:t>rate and repatriation</w:t>
      </w:r>
      <w:r w:rsidRPr="00F81343">
        <w:rPr>
          <w:rStyle w:val="StyleUnderline"/>
        </w:rPr>
        <w:t xml:space="preserve">, which they say </w:t>
      </w:r>
      <w:r w:rsidRPr="00F81343">
        <w:rPr>
          <w:rStyle w:val="Emphasis"/>
          <w:highlight w:val="yellow"/>
        </w:rPr>
        <w:t>will encourage domestic investment by U.S. tech companies.</w:t>
      </w:r>
    </w:p>
    <w:p w:rsidR="008B5C8B" w:rsidRPr="00F81343" w:rsidRDefault="008B5C8B" w:rsidP="008B5C8B">
      <w:pPr>
        <w:rPr>
          <w:sz w:val="16"/>
        </w:rPr>
      </w:pPr>
      <w:r w:rsidRPr="00F81343">
        <w:rPr>
          <w:rStyle w:val="StyleUnderline"/>
        </w:rPr>
        <w:t>Trump did not propose a border tax on imported goods</w:t>
      </w:r>
      <w:r w:rsidRPr="00F81343">
        <w:rPr>
          <w:sz w:val="16"/>
        </w:rPr>
        <w:t>. Tech trade groups have been wary of the border-adjustment tax idea, championed by House Speaker Paul Ryan (R-Wis.), saying it may increase the cost of electronics and goods produced abroad for U.S. consumers and businesses.</w:t>
      </w:r>
    </w:p>
    <w:p w:rsidR="008B5C8B" w:rsidRPr="00F81343" w:rsidRDefault="008B5C8B" w:rsidP="008B5C8B">
      <w:pPr>
        <w:rPr>
          <w:sz w:val="16"/>
        </w:rPr>
      </w:pPr>
      <w:r w:rsidRPr="00F81343">
        <w:rPr>
          <w:rStyle w:val="StyleUnderline"/>
          <w:highlight w:val="yellow"/>
        </w:rPr>
        <w:t>Trump’s proposal aligns tech companies</w:t>
      </w:r>
      <w:r w:rsidRPr="00F81343">
        <w:rPr>
          <w:rStyle w:val="StyleUnderline"/>
        </w:rPr>
        <w:t xml:space="preserve"> and the president’s goals </w:t>
      </w:r>
      <w:r w:rsidRPr="00F81343">
        <w:rPr>
          <w:rStyle w:val="Emphasis"/>
          <w:highlight w:val="yellow"/>
        </w:rPr>
        <w:t>for a more competitive U.S. economy</w:t>
      </w:r>
      <w:r w:rsidRPr="00F81343">
        <w:rPr>
          <w:sz w:val="16"/>
        </w:rPr>
        <w:t>, Tiffany Moore, CTA’s vice president of congressional affairs, told Bloomberg BNA.</w:t>
      </w:r>
    </w:p>
    <w:p w:rsidR="008B5C8B" w:rsidRPr="00F81343" w:rsidRDefault="008B5C8B" w:rsidP="008B5C8B">
      <w:pPr>
        <w:rPr>
          <w:sz w:val="16"/>
        </w:rPr>
      </w:pPr>
      <w:r w:rsidRPr="00F81343">
        <w:rPr>
          <w:sz w:val="16"/>
        </w:rPr>
        <w:t>‘Great Potential’</w:t>
      </w:r>
    </w:p>
    <w:p w:rsidR="008B5C8B" w:rsidRPr="00F81343" w:rsidRDefault="008B5C8B" w:rsidP="008B5C8B">
      <w:pPr>
        <w:rPr>
          <w:sz w:val="16"/>
        </w:rPr>
      </w:pPr>
      <w:r w:rsidRPr="00F81343">
        <w:rPr>
          <w:sz w:val="16"/>
        </w:rPr>
        <w:t>“There’s great potential given that you have a Republican White House and a Republican Congress that are all committed to corporate tax reform and broader tax reform,” Moore said. “</w:t>
      </w:r>
      <w:r w:rsidRPr="00F81343">
        <w:rPr>
          <w:rStyle w:val="StyleUnderline"/>
        </w:rPr>
        <w:t>There’s definitely an opportunity to make U.S. companies more competitive.”</w:t>
      </w:r>
    </w:p>
    <w:p w:rsidR="008B5C8B" w:rsidRPr="00F81343" w:rsidRDefault="008B5C8B" w:rsidP="008B5C8B">
      <w:pPr>
        <w:rPr>
          <w:sz w:val="16"/>
        </w:rPr>
      </w:pPr>
      <w:r w:rsidRPr="00F81343">
        <w:rPr>
          <w:sz w:val="16"/>
        </w:rPr>
        <w:t xml:space="preserve">Apart from a corporate tax cut, </w:t>
      </w:r>
      <w:r w:rsidRPr="00F81343">
        <w:rPr>
          <w:rStyle w:val="StyleUnderline"/>
        </w:rPr>
        <w:t>tech trade groups have also supported Trump’s plan to allow company profits earned overseas to be repatriated at a lower rate than the current 35 percent</w:t>
      </w:r>
      <w:r w:rsidRPr="00F81343">
        <w:rPr>
          <w:sz w:val="16"/>
        </w:rPr>
        <w:t xml:space="preserve">. U.S. </w:t>
      </w:r>
      <w:r w:rsidRPr="00F81343">
        <w:rPr>
          <w:rStyle w:val="StyleUnderline"/>
        </w:rPr>
        <w:t>companies, including several global tech giants, have kept profits from overseas sales abroad in order to avoid paying U.S. taxes on the earnings</w:t>
      </w:r>
      <w:r w:rsidRPr="00F81343">
        <w:rPr>
          <w:sz w:val="16"/>
        </w:rPr>
        <w:t>. Unlike most developed nations, the U.S. taxes a company’s global earnings, not just those earned from domestic sales.</w:t>
      </w:r>
    </w:p>
    <w:p w:rsidR="008B5C8B" w:rsidRPr="00F81343" w:rsidRDefault="008B5C8B" w:rsidP="008B5C8B">
      <w:pPr>
        <w:rPr>
          <w:rStyle w:val="StyleUnderline"/>
        </w:rPr>
      </w:pPr>
      <w:r w:rsidRPr="00F81343">
        <w:rPr>
          <w:sz w:val="16"/>
        </w:rPr>
        <w:t xml:space="preserve">Trump’s plan would allow a one-time tax cut for funds brought back to the U.S. Administration officials U.S. Treasury Secretary Steven Mnuchin and National Economic Council Director Gary Cohn declined to specify the rate during an April 26 press conference. Mnuchin said the White House was finalizing a rate with Congress, and that “it will be a very competitive rate that will bring back trillions of dollars.” Bloomberg Government previously reported that </w:t>
      </w:r>
      <w:r w:rsidRPr="00F81343">
        <w:rPr>
          <w:rStyle w:val="StyleUnderline"/>
          <w:highlight w:val="yellow"/>
        </w:rPr>
        <w:t>White House officials had outlined a 10 percent repatriation tax rate.</w:t>
      </w:r>
    </w:p>
    <w:p w:rsidR="008B5C8B" w:rsidRPr="00F81343" w:rsidRDefault="008B5C8B" w:rsidP="008B5C8B">
      <w:pPr>
        <w:rPr>
          <w:sz w:val="16"/>
        </w:rPr>
      </w:pPr>
      <w:r w:rsidRPr="00F81343">
        <w:rPr>
          <w:rStyle w:val="StyleUnderline"/>
        </w:rPr>
        <w:t>Tech trade groups are looking for a win-win deal from a one-time repatriation tax plan.</w:t>
      </w:r>
      <w:r w:rsidRPr="00F81343">
        <w:rPr>
          <w:sz w:val="16"/>
        </w:rPr>
        <w:t xml:space="preserve"> CTA president Gary </w:t>
      </w:r>
      <w:r w:rsidRPr="00F81343">
        <w:rPr>
          <w:rStyle w:val="StyleUnderline"/>
          <w:highlight w:val="yellow"/>
        </w:rPr>
        <w:t>Shapiro has encouraged funds</w:t>
      </w:r>
      <w:r w:rsidRPr="00F81343">
        <w:rPr>
          <w:rStyle w:val="StyleUnderline"/>
        </w:rPr>
        <w:t xml:space="preserve"> from the </w:t>
      </w:r>
      <w:r w:rsidRPr="00F81343">
        <w:rPr>
          <w:rStyle w:val="StyleUnderline"/>
          <w:highlight w:val="yellow"/>
        </w:rPr>
        <w:t>tax to be funneled to infrastructure projects or an infrastructure bank.</w:t>
      </w:r>
      <w:r w:rsidRPr="00F81343">
        <w:rPr>
          <w:rStyle w:val="StyleUnderline"/>
        </w:rPr>
        <w:t xml:space="preserve"> </w:t>
      </w:r>
      <w:r w:rsidRPr="00F81343">
        <w:rPr>
          <w:sz w:val="16"/>
        </w:rPr>
        <w:t>That’s an appealing idea to an industry that’s lobbying for any infrastructure package to include build out for broadband to support the next generation of wireless and internet technologies.</w:t>
      </w:r>
    </w:p>
    <w:p w:rsidR="008B5C8B" w:rsidRPr="00F81343" w:rsidRDefault="008B5C8B" w:rsidP="008B5C8B">
      <w:pPr>
        <w:rPr>
          <w:rStyle w:val="StyleUnderline"/>
        </w:rPr>
      </w:pPr>
      <w:r w:rsidRPr="00F81343">
        <w:rPr>
          <w:rStyle w:val="StyleUnderline"/>
          <w:highlight w:val="yellow"/>
        </w:rPr>
        <w:t>A one-time cash infusion</w:t>
      </w:r>
      <w:r w:rsidRPr="00F81343">
        <w:rPr>
          <w:rStyle w:val="StyleUnderline"/>
        </w:rPr>
        <w:t xml:space="preserve"> from overseas profits into U.S. companies </w:t>
      </w:r>
      <w:r w:rsidRPr="00F81343">
        <w:rPr>
          <w:rStyle w:val="StyleUnderline"/>
          <w:highlight w:val="yellow"/>
        </w:rPr>
        <w:t>would also benefit small and mid-sized tech companies</w:t>
      </w:r>
      <w:r w:rsidRPr="00F81343">
        <w:rPr>
          <w:sz w:val="16"/>
        </w:rPr>
        <w:t xml:space="preserve">, said Morgan Reed, president of ACT | The App Association. </w:t>
      </w:r>
      <w:r w:rsidRPr="00F81343">
        <w:rPr>
          <w:rStyle w:val="StyleUnderline"/>
        </w:rPr>
        <w:t xml:space="preserve">A wave of repatriated </w:t>
      </w:r>
      <w:r w:rsidRPr="00F81343">
        <w:rPr>
          <w:rStyle w:val="StyleUnderline"/>
          <w:highlight w:val="yellow"/>
        </w:rPr>
        <w:t>profits could fund venture capital investments and acquisitions of smaller players and app developers</w:t>
      </w:r>
      <w:r w:rsidRPr="00F81343">
        <w:rPr>
          <w:rStyle w:val="StyleUnderline"/>
        </w:rPr>
        <w:t xml:space="preserve"> whose success depends on larger tech companies such as Apple.</w:t>
      </w:r>
    </w:p>
    <w:p w:rsidR="008B5C8B" w:rsidRPr="00F81343" w:rsidRDefault="008B5C8B" w:rsidP="008B5C8B">
      <w:pPr>
        <w:rPr>
          <w:sz w:val="16"/>
        </w:rPr>
      </w:pPr>
      <w:r w:rsidRPr="00F81343">
        <w:rPr>
          <w:sz w:val="16"/>
        </w:rPr>
        <w:t>“</w:t>
      </w:r>
      <w:r w:rsidRPr="00F81343">
        <w:rPr>
          <w:rStyle w:val="StyleUnderline"/>
        </w:rPr>
        <w:t xml:space="preserve">Repatriation reform that benefits </w:t>
      </w:r>
      <w:r w:rsidRPr="00F81343">
        <w:rPr>
          <w:rStyle w:val="StyleUnderline"/>
          <w:highlight w:val="yellow"/>
        </w:rPr>
        <w:t>big tech companies can spark significant downstream investments</w:t>
      </w:r>
      <w:r w:rsidRPr="00F81343">
        <w:rPr>
          <w:rStyle w:val="StyleUnderline"/>
        </w:rPr>
        <w:t xml:space="preserve"> for small app companies because their success is so intimately intertwined</w:t>
      </w:r>
      <w:r w:rsidRPr="00F81343">
        <w:rPr>
          <w:sz w:val="16"/>
        </w:rPr>
        <w:t>,” Reed told Bloomberg BNA.</w:t>
      </w:r>
    </w:p>
    <w:p w:rsidR="008B5C8B" w:rsidRPr="00F81343" w:rsidRDefault="008B5C8B" w:rsidP="008B5C8B">
      <w:pPr>
        <w:rPr>
          <w:rStyle w:val="StyleUnderline"/>
        </w:rPr>
      </w:pPr>
      <w:r w:rsidRPr="00F81343">
        <w:rPr>
          <w:rStyle w:val="StyleUnderline"/>
        </w:rPr>
        <w:lastRenderedPageBreak/>
        <w:t>The</w:t>
      </w:r>
      <w:r w:rsidRPr="00F81343">
        <w:rPr>
          <w:sz w:val="16"/>
        </w:rPr>
        <w:t xml:space="preserve"> Information Technology &amp; Innovation Foundation (</w:t>
      </w:r>
      <w:r w:rsidRPr="00F81343">
        <w:rPr>
          <w:rStyle w:val="StyleUnderline"/>
        </w:rPr>
        <w:t>ITIF</w:t>
      </w:r>
      <w:r w:rsidRPr="00F81343">
        <w:rPr>
          <w:sz w:val="16"/>
        </w:rPr>
        <w:t xml:space="preserve">) </w:t>
      </w:r>
      <w:r w:rsidRPr="00F81343">
        <w:rPr>
          <w:rStyle w:val="StyleUnderline"/>
        </w:rPr>
        <w:t>called for the White House to support tax credits for research and development and allowing companies to deduct the costs of investment of new software and equipment, the nonprofit technology think tank said in a statement.</w:t>
      </w:r>
    </w:p>
    <w:p w:rsidR="008B5C8B" w:rsidRPr="00F81343" w:rsidRDefault="008B5C8B" w:rsidP="008B5C8B">
      <w:pPr>
        <w:rPr>
          <w:rStyle w:val="StyleUnderline"/>
        </w:rPr>
      </w:pPr>
      <w:r w:rsidRPr="00F81343">
        <w:rPr>
          <w:rStyle w:val="StyleUnderline"/>
        </w:rPr>
        <w:t>Mnuchin said Trump’s tax plan would also establish a territorial system, where U.S. companies would pay tax “on income related to the U.S.”</w:t>
      </w:r>
      <w:r w:rsidRPr="00F81343">
        <w:rPr>
          <w:sz w:val="16"/>
        </w:rPr>
        <w:t xml:space="preserve"> Tech trade groups such as ITI, which represents companies including </w:t>
      </w:r>
      <w:r w:rsidRPr="00F81343">
        <w:rPr>
          <w:rStyle w:val="StyleUnderline"/>
        </w:rPr>
        <w:t>Google and Amazon</w:t>
      </w:r>
      <w:r w:rsidRPr="00F81343">
        <w:rPr>
          <w:sz w:val="16"/>
        </w:rPr>
        <w:t xml:space="preserve">.com Inc., </w:t>
      </w:r>
      <w:r w:rsidRPr="00F81343">
        <w:rPr>
          <w:rStyle w:val="StyleUnderline"/>
        </w:rPr>
        <w:t>have supported a territorial system that allows businesses to be taxed where earnings occur. Companies would then avoid paying taxes on overseas profits to both the county where they were earned and the U.S.</w:t>
      </w:r>
    </w:p>
    <w:p w:rsidR="008B5C8B" w:rsidRPr="00F81343" w:rsidRDefault="008B5C8B" w:rsidP="008B5C8B">
      <w:pPr>
        <w:pStyle w:val="Heading4"/>
        <w:rPr>
          <w:sz w:val="28"/>
        </w:rPr>
      </w:pPr>
      <w:r w:rsidRPr="00F81343">
        <w:rPr>
          <w:sz w:val="28"/>
        </w:rPr>
        <w:t xml:space="preserve">Tax reform is key to </w:t>
      </w:r>
      <w:r w:rsidRPr="00F81343">
        <w:rPr>
          <w:sz w:val="28"/>
          <w:u w:val="single"/>
        </w:rPr>
        <w:t>tech and pharma</w:t>
      </w:r>
      <w:r w:rsidRPr="00F81343">
        <w:rPr>
          <w:sz w:val="28"/>
        </w:rPr>
        <w:t xml:space="preserve"> companies---</w:t>
      </w:r>
      <w:r w:rsidRPr="00F81343">
        <w:rPr>
          <w:sz w:val="28"/>
          <w:u w:val="single"/>
        </w:rPr>
        <w:t>trillions</w:t>
      </w:r>
      <w:r w:rsidRPr="00F81343">
        <w:rPr>
          <w:sz w:val="28"/>
        </w:rPr>
        <w:t xml:space="preserve"> used to pay down debt---they are </w:t>
      </w:r>
      <w:r w:rsidRPr="00F81343">
        <w:rPr>
          <w:sz w:val="28"/>
          <w:u w:val="single"/>
        </w:rPr>
        <w:t>the biggest beneficiaries</w:t>
      </w:r>
      <w:r w:rsidRPr="00F81343">
        <w:rPr>
          <w:sz w:val="28"/>
        </w:rPr>
        <w:t xml:space="preserve"> of reform </w:t>
      </w:r>
    </w:p>
    <w:p w:rsidR="008B5C8B" w:rsidRPr="00F81343" w:rsidRDefault="008B5C8B" w:rsidP="008B5C8B">
      <w:pPr>
        <w:rPr>
          <w:sz w:val="12"/>
          <w:szCs w:val="12"/>
        </w:rPr>
      </w:pPr>
      <w:r w:rsidRPr="00F81343">
        <w:rPr>
          <w:sz w:val="12"/>
          <w:szCs w:val="12"/>
        </w:rPr>
        <w:t xml:space="preserve">Jeff </w:t>
      </w:r>
      <w:r w:rsidRPr="00F81343">
        <w:rPr>
          <w:rStyle w:val="Style13ptBold"/>
          <w:sz w:val="28"/>
        </w:rPr>
        <w:t>Cox 7/13</w:t>
      </w:r>
      <w:r w:rsidRPr="00F81343">
        <w:rPr>
          <w:sz w:val="12"/>
          <w:szCs w:val="12"/>
        </w:rPr>
        <w:t>, finance editor for CNBC.com where he manages coverage of the financial markets and Wall Street. His stories are routinely among the most-read items on the site each day as he interviews some of the smartest and most well-respected analysts and advisors in the financial world, 7/13/17, “Companies have big plans for trillions in overseas cash — if tax reform ever happens,” http://www.cnbc.com/2017/07/13/companies-have-big-plans-foroverseas-cash--if-tax-reform-ever-happens.html</w:t>
      </w:r>
    </w:p>
    <w:p w:rsidR="008B5C8B" w:rsidRPr="00F81343" w:rsidRDefault="008B5C8B" w:rsidP="008B5C8B">
      <w:pPr>
        <w:rPr>
          <w:sz w:val="12"/>
          <w:szCs w:val="12"/>
        </w:rPr>
      </w:pPr>
      <w:r w:rsidRPr="00F81343">
        <w:rPr>
          <w:rStyle w:val="StyleUnderline"/>
          <w:highlight w:val="yellow"/>
        </w:rPr>
        <w:t>U.S. companies</w:t>
      </w:r>
      <w:r w:rsidRPr="00F81343">
        <w:rPr>
          <w:sz w:val="12"/>
          <w:szCs w:val="12"/>
        </w:rPr>
        <w:t xml:space="preserve"> </w:t>
      </w:r>
      <w:r w:rsidRPr="00F81343">
        <w:rPr>
          <w:rStyle w:val="StyleUnderline"/>
          <w:highlight w:val="yellow"/>
        </w:rPr>
        <w:t>in line to</w:t>
      </w:r>
      <w:r w:rsidRPr="00F81343">
        <w:rPr>
          <w:sz w:val="12"/>
          <w:szCs w:val="12"/>
        </w:rPr>
        <w:t xml:space="preserve"> </w:t>
      </w:r>
      <w:r w:rsidRPr="00F81343">
        <w:rPr>
          <w:rStyle w:val="StyleUnderline"/>
          <w:highlight w:val="yellow"/>
        </w:rPr>
        <w:t>bring</w:t>
      </w:r>
      <w:r w:rsidRPr="00F81343">
        <w:rPr>
          <w:sz w:val="12"/>
          <w:szCs w:val="12"/>
        </w:rPr>
        <w:t xml:space="preserve"> home </w:t>
      </w:r>
      <w:r w:rsidRPr="00F81343">
        <w:rPr>
          <w:rStyle w:val="StyleUnderline"/>
          <w:highlight w:val="yellow"/>
        </w:rPr>
        <w:t>trillions in cash</w:t>
      </w:r>
      <w:r w:rsidRPr="00F81343">
        <w:rPr>
          <w:sz w:val="12"/>
          <w:szCs w:val="12"/>
        </w:rPr>
        <w:t xml:space="preserve"> stored overseas </w:t>
      </w:r>
      <w:r w:rsidRPr="00F81343">
        <w:rPr>
          <w:rStyle w:val="StyleUnderline"/>
          <w:highlight w:val="yellow"/>
        </w:rPr>
        <w:t>would use the windfall</w:t>
      </w:r>
      <w:r w:rsidRPr="00F81343">
        <w:rPr>
          <w:sz w:val="12"/>
          <w:szCs w:val="12"/>
        </w:rPr>
        <w:t xml:space="preserve"> primarily </w:t>
      </w:r>
      <w:r w:rsidRPr="00F81343">
        <w:rPr>
          <w:rStyle w:val="StyleUnderline"/>
          <w:highlight w:val="yellow"/>
        </w:rPr>
        <w:t>to pay</w:t>
      </w:r>
      <w:r w:rsidRPr="00F81343">
        <w:rPr>
          <w:rStyle w:val="StyleUnderline"/>
        </w:rPr>
        <w:t xml:space="preserve"> down </w:t>
      </w:r>
      <w:r w:rsidRPr="00F81343">
        <w:rPr>
          <w:rStyle w:val="StyleUnderline"/>
          <w:highlight w:val="yellow"/>
        </w:rPr>
        <w:t>debt</w:t>
      </w:r>
      <w:r w:rsidRPr="00F81343">
        <w:rPr>
          <w:sz w:val="12"/>
          <w:szCs w:val="12"/>
        </w:rPr>
        <w:t>, return cash to shareholders and do deals, according to a survey released this week.</w:t>
      </w:r>
    </w:p>
    <w:p w:rsidR="008B5C8B" w:rsidRPr="00F81343" w:rsidRDefault="008B5C8B" w:rsidP="008B5C8B">
      <w:pPr>
        <w:rPr>
          <w:sz w:val="12"/>
          <w:szCs w:val="12"/>
        </w:rPr>
      </w:pPr>
      <w:r w:rsidRPr="00F81343">
        <w:rPr>
          <w:sz w:val="12"/>
          <w:szCs w:val="12"/>
        </w:rPr>
        <w:t xml:space="preserve">A central part of President Donald </w:t>
      </w:r>
      <w:r w:rsidRPr="00F81343">
        <w:rPr>
          <w:rStyle w:val="StyleUnderline"/>
          <w:highlight w:val="yellow"/>
        </w:rPr>
        <w:t>Trump's tax</w:t>
      </w:r>
      <w:r w:rsidRPr="00F81343">
        <w:rPr>
          <w:rStyle w:val="StyleUnderline"/>
        </w:rPr>
        <w:t xml:space="preserve"> </w:t>
      </w:r>
      <w:r w:rsidRPr="00F81343">
        <w:rPr>
          <w:rStyle w:val="StyleUnderline"/>
          <w:highlight w:val="yellow"/>
        </w:rPr>
        <w:t>reform</w:t>
      </w:r>
      <w:r w:rsidRPr="00F81343">
        <w:rPr>
          <w:rStyle w:val="StyleUnderline"/>
        </w:rPr>
        <w:t xml:space="preserve"> plan is to </w:t>
      </w:r>
      <w:r w:rsidRPr="00F81343">
        <w:rPr>
          <w:rStyle w:val="StyleUnderline"/>
          <w:highlight w:val="yellow"/>
        </w:rPr>
        <w:t>allow companies to repatriate profit</w:t>
      </w:r>
      <w:r w:rsidRPr="00F81343">
        <w:rPr>
          <w:sz w:val="12"/>
          <w:szCs w:val="12"/>
        </w:rPr>
        <w:t xml:space="preserve"> earned abroad </w:t>
      </w:r>
      <w:r w:rsidRPr="00F81343">
        <w:rPr>
          <w:rStyle w:val="StyleUnderline"/>
          <w:highlight w:val="yellow"/>
        </w:rPr>
        <w:t>without having to pay the highest</w:t>
      </w:r>
      <w:r w:rsidRPr="00F81343">
        <w:rPr>
          <w:rStyle w:val="StyleUnderline"/>
        </w:rPr>
        <w:t xml:space="preserve">-in-the-world </w:t>
      </w:r>
      <w:r w:rsidRPr="00F81343">
        <w:rPr>
          <w:rStyle w:val="StyleUnderline"/>
          <w:highlight w:val="yellow"/>
        </w:rPr>
        <w:t>corporate tax rate</w:t>
      </w:r>
      <w:r w:rsidRPr="00F81343">
        <w:rPr>
          <w:sz w:val="12"/>
          <w:szCs w:val="12"/>
        </w:rPr>
        <w:t>. Estimates are that U.S. firms are holding about $2.5 trillion in cash abroad.</w:t>
      </w:r>
    </w:p>
    <w:p w:rsidR="008B5C8B" w:rsidRPr="00F81343" w:rsidRDefault="008B5C8B" w:rsidP="008B5C8B">
      <w:pPr>
        <w:rPr>
          <w:sz w:val="12"/>
          <w:szCs w:val="12"/>
        </w:rPr>
      </w:pPr>
      <w:r w:rsidRPr="00F81343">
        <w:rPr>
          <w:rStyle w:val="StyleUnderline"/>
          <w:highlight w:val="yellow"/>
        </w:rPr>
        <w:t>If</w:t>
      </w:r>
      <w:r w:rsidRPr="00F81343">
        <w:rPr>
          <w:rStyle w:val="StyleUnderline"/>
        </w:rPr>
        <w:t xml:space="preserve"> tax</w:t>
      </w:r>
      <w:r w:rsidRPr="00F81343">
        <w:rPr>
          <w:sz w:val="12"/>
          <w:szCs w:val="12"/>
        </w:rPr>
        <w:t xml:space="preserve"> reform </w:t>
      </w:r>
      <w:r w:rsidRPr="00F81343">
        <w:rPr>
          <w:rStyle w:val="StyleUnderline"/>
        </w:rPr>
        <w:t xml:space="preserve">is </w:t>
      </w:r>
      <w:r w:rsidRPr="00F81343">
        <w:rPr>
          <w:rStyle w:val="StyleUnderline"/>
          <w:highlight w:val="yellow"/>
        </w:rPr>
        <w:t>passed</w:t>
      </w:r>
      <w:r w:rsidRPr="00F81343">
        <w:rPr>
          <w:sz w:val="12"/>
          <w:szCs w:val="12"/>
        </w:rPr>
        <w:t xml:space="preserve"> and the overseas cash gets taxed at a much lower rate, </w:t>
      </w:r>
      <w:r w:rsidRPr="00F81343">
        <w:rPr>
          <w:rStyle w:val="Emphasis"/>
          <w:highlight w:val="yellow"/>
        </w:rPr>
        <w:t>65 percent of companie</w:t>
      </w:r>
      <w:r w:rsidRPr="00F81343">
        <w:rPr>
          <w:rStyle w:val="Emphasis"/>
        </w:rPr>
        <w:t xml:space="preserve">s say they </w:t>
      </w:r>
      <w:r w:rsidRPr="00F81343">
        <w:rPr>
          <w:rStyle w:val="Emphasis"/>
          <w:highlight w:val="yellow"/>
        </w:rPr>
        <w:t>would pay down debt</w:t>
      </w:r>
      <w:r w:rsidRPr="00F81343">
        <w:rPr>
          <w:sz w:val="12"/>
          <w:szCs w:val="12"/>
        </w:rPr>
        <w:t>, according to the 2017 Bank of America Merrill Lynch Corporate Risk Management Survey. American business debt stood at $13.7 trillion through the first half of 2017, according to the Federal Reserve.</w:t>
      </w:r>
    </w:p>
    <w:p w:rsidR="008B5C8B" w:rsidRPr="00F81343" w:rsidRDefault="008B5C8B" w:rsidP="008B5C8B">
      <w:pPr>
        <w:rPr>
          <w:sz w:val="16"/>
        </w:rPr>
      </w:pPr>
      <w:r w:rsidRPr="00F81343">
        <w:rPr>
          <w:sz w:val="16"/>
        </w:rPr>
        <w:t>After paying down debt, the next most likely use at 46 percent is share repurchases, followed by mergers and acquisitions and only then capital expenditures. [The figures do not add to 100 percent because BofAML instructed recipients to check all uses that would apply.]</w:t>
      </w:r>
    </w:p>
    <w:p w:rsidR="008B5C8B" w:rsidRPr="00F81343" w:rsidRDefault="008B5C8B" w:rsidP="008B5C8B">
      <w:pPr>
        <w:rPr>
          <w:sz w:val="16"/>
        </w:rPr>
      </w:pPr>
      <w:r w:rsidRPr="00F81343">
        <w:rPr>
          <w:sz w:val="16"/>
        </w:rPr>
        <w:t>Opponents of the repatriation plan worry that instead of dedicating the money to equipment, workers and research and development, companies will spend most of the cash on shareholders. That's what happened the last time the government gave a break on overseas profits in 2004. Back then, the biggest recipients not only shoveled the cash back to investors but also in many cases cut jobs.</w:t>
      </w:r>
    </w:p>
    <w:p w:rsidR="008B5C8B" w:rsidRPr="00F81343" w:rsidRDefault="008B5C8B" w:rsidP="008B5C8B">
      <w:pPr>
        <w:rPr>
          <w:sz w:val="16"/>
        </w:rPr>
      </w:pPr>
      <w:r w:rsidRPr="00F81343">
        <w:rPr>
          <w:sz w:val="16"/>
        </w:rPr>
        <w:t>A tax reform proposal earlier this year from the Trump administration was short on details. Treasury Secretary Steven Mnuchin said then that the plan would include "a very competitive rate that will bring back trillions of dollars."</w:t>
      </w:r>
    </w:p>
    <w:p w:rsidR="008B5C8B" w:rsidRPr="00F81343" w:rsidRDefault="008B5C8B" w:rsidP="008B5C8B">
      <w:pPr>
        <w:rPr>
          <w:sz w:val="16"/>
        </w:rPr>
      </w:pPr>
      <w:r w:rsidRPr="00F81343">
        <w:rPr>
          <w:sz w:val="16"/>
        </w:rPr>
        <w:t>However, BofAML credit strategists say companies may not wait until the administration finally pushes its tax plan through Congress. Some companies may wish to use commercial paper or lines of credit to start cutting debt costs before the expected new corporate tax rates and removal of interest deductions make current high-coupon debt undesirable.</w:t>
      </w:r>
    </w:p>
    <w:p w:rsidR="008B5C8B" w:rsidRPr="00F81343" w:rsidRDefault="008B5C8B" w:rsidP="008B5C8B">
      <w:pPr>
        <w:rPr>
          <w:sz w:val="12"/>
          <w:szCs w:val="12"/>
        </w:rPr>
      </w:pPr>
      <w:r w:rsidRPr="00F81343">
        <w:rPr>
          <w:sz w:val="12"/>
          <w:szCs w:val="12"/>
        </w:rPr>
        <w:t xml:space="preserve">The firm believes </w:t>
      </w:r>
      <w:r w:rsidRPr="00F81343">
        <w:rPr>
          <w:rStyle w:val="Emphasis"/>
          <w:highlight w:val="yellow"/>
        </w:rPr>
        <w:t>tech</w:t>
      </w:r>
      <w:r w:rsidRPr="00F81343">
        <w:rPr>
          <w:rStyle w:val="Emphasis"/>
        </w:rPr>
        <w:t>nology</w:t>
      </w:r>
      <w:r w:rsidRPr="00F81343">
        <w:rPr>
          <w:sz w:val="12"/>
          <w:szCs w:val="12"/>
        </w:rPr>
        <w:t xml:space="preserve"> </w:t>
      </w:r>
      <w:r w:rsidRPr="00F81343">
        <w:rPr>
          <w:rStyle w:val="StyleUnderline"/>
          <w:highlight w:val="yellow"/>
        </w:rPr>
        <w:t>and pharma companies</w:t>
      </w:r>
      <w:r w:rsidRPr="00F81343">
        <w:rPr>
          <w:sz w:val="12"/>
          <w:szCs w:val="12"/>
        </w:rPr>
        <w:t xml:space="preserve">, with their high levels of debt, </w:t>
      </w:r>
      <w:r w:rsidRPr="00F81343">
        <w:rPr>
          <w:rStyle w:val="Emphasis"/>
          <w:highlight w:val="yellow"/>
        </w:rPr>
        <w:t>will be the biggest beneficiaries of tax breaks</w:t>
      </w:r>
      <w:r w:rsidRPr="00F81343">
        <w:rPr>
          <w:sz w:val="12"/>
          <w:szCs w:val="12"/>
        </w:rPr>
        <w:t xml:space="preserve"> for overseas cash. Those sectors also received the most benefits in the 2004 repatriation.</w:t>
      </w:r>
    </w:p>
    <w:p w:rsidR="008B5C8B" w:rsidRPr="00F81343" w:rsidRDefault="008B5C8B" w:rsidP="008B5C8B">
      <w:pPr>
        <w:rPr>
          <w:sz w:val="12"/>
          <w:szCs w:val="12"/>
        </w:rPr>
      </w:pPr>
    </w:p>
    <w:p w:rsidR="008B5C8B" w:rsidRPr="00F81343" w:rsidRDefault="008B5C8B" w:rsidP="008B5C8B">
      <w:pPr>
        <w:pStyle w:val="Heading4"/>
        <w:rPr>
          <w:sz w:val="28"/>
        </w:rPr>
      </w:pPr>
      <w:r w:rsidRPr="00F81343">
        <w:rPr>
          <w:sz w:val="28"/>
        </w:rPr>
        <w:t xml:space="preserve">Tax reform is </w:t>
      </w:r>
      <w:r w:rsidRPr="00F81343">
        <w:rPr>
          <w:sz w:val="28"/>
          <w:u w:val="single"/>
        </w:rPr>
        <w:t>critical</w:t>
      </w:r>
      <w:r w:rsidRPr="00F81343">
        <w:rPr>
          <w:sz w:val="28"/>
        </w:rPr>
        <w:t xml:space="preserve"> to </w:t>
      </w:r>
      <w:r w:rsidRPr="00F81343">
        <w:rPr>
          <w:sz w:val="28"/>
          <w:u w:val="single"/>
        </w:rPr>
        <w:t>boost</w:t>
      </w:r>
      <w:r w:rsidRPr="00F81343">
        <w:rPr>
          <w:sz w:val="28"/>
        </w:rPr>
        <w:t xml:space="preserve"> the tech industry---tax cuts and corporate tax reform prove</w:t>
      </w:r>
    </w:p>
    <w:p w:rsidR="008B5C8B" w:rsidRPr="00F81343" w:rsidRDefault="008B5C8B" w:rsidP="008B5C8B">
      <w:pPr>
        <w:rPr>
          <w:sz w:val="12"/>
          <w:szCs w:val="12"/>
        </w:rPr>
      </w:pPr>
      <w:r w:rsidRPr="00F81343">
        <w:rPr>
          <w:sz w:val="12"/>
          <w:szCs w:val="12"/>
        </w:rPr>
        <w:t xml:space="preserve">Bill </w:t>
      </w:r>
      <w:r w:rsidRPr="00F81343">
        <w:rPr>
          <w:rStyle w:val="Style13ptBold"/>
          <w:sz w:val="28"/>
        </w:rPr>
        <w:t>Gunderson 7/5</w:t>
      </w:r>
      <w:r w:rsidRPr="00F81343">
        <w:rPr>
          <w:sz w:val="12"/>
          <w:szCs w:val="12"/>
        </w:rPr>
        <w:t xml:space="preserve">, CEO and Chief Market Strategist of Gunderson Capital Management, 7/5/17, “The Impact That Tax Reform Would Have On Companies Like Facebook,” https://seekingalpha.com/article/4085838-impact-tax-reform-companies-like-facebook </w:t>
      </w:r>
    </w:p>
    <w:p w:rsidR="008B5C8B" w:rsidRPr="00F81343" w:rsidRDefault="008B5C8B" w:rsidP="008B5C8B">
      <w:pPr>
        <w:rPr>
          <w:sz w:val="12"/>
          <w:szCs w:val="12"/>
        </w:rPr>
      </w:pPr>
      <w:r w:rsidRPr="00F81343">
        <w:rPr>
          <w:sz w:val="12"/>
          <w:szCs w:val="12"/>
        </w:rPr>
        <w:t xml:space="preserve">The technology stocks are watching the healthcare debate as a proxy for the big debate that will follow. Not that healthcare is not an important debate, but </w:t>
      </w:r>
      <w:r w:rsidRPr="00F81343">
        <w:rPr>
          <w:rStyle w:val="Emphasis"/>
          <w:highlight w:val="yellow"/>
        </w:rPr>
        <w:t>tax reform is the cherry</w:t>
      </w:r>
      <w:r w:rsidRPr="00F81343">
        <w:rPr>
          <w:sz w:val="12"/>
          <w:szCs w:val="12"/>
        </w:rPr>
        <w:t xml:space="preserve"> that the </w:t>
      </w:r>
      <w:r w:rsidRPr="00F81343">
        <w:rPr>
          <w:rStyle w:val="Emphasis"/>
          <w:highlight w:val="yellow"/>
        </w:rPr>
        <w:t>tech</w:t>
      </w:r>
      <w:r w:rsidRPr="00F81343">
        <w:rPr>
          <w:rStyle w:val="Emphasis"/>
        </w:rPr>
        <w:t xml:space="preserve">nology </w:t>
      </w:r>
      <w:r w:rsidRPr="00F81343">
        <w:rPr>
          <w:rStyle w:val="Emphasis"/>
          <w:highlight w:val="yellow"/>
        </w:rPr>
        <w:t>stocks</w:t>
      </w:r>
      <w:r w:rsidRPr="00F81343">
        <w:rPr>
          <w:rStyle w:val="Emphasis"/>
        </w:rPr>
        <w:t xml:space="preserve"> </w:t>
      </w:r>
      <w:r w:rsidRPr="00F81343">
        <w:rPr>
          <w:rStyle w:val="Emphasis"/>
          <w:highlight w:val="yellow"/>
        </w:rPr>
        <w:t>are looking forward too</w:t>
      </w:r>
      <w:r w:rsidRPr="00F81343">
        <w:rPr>
          <w:sz w:val="12"/>
          <w:szCs w:val="12"/>
        </w:rPr>
        <w:t>.</w:t>
      </w:r>
    </w:p>
    <w:p w:rsidR="008B5C8B" w:rsidRPr="00F81343" w:rsidRDefault="008B5C8B" w:rsidP="008B5C8B">
      <w:pPr>
        <w:rPr>
          <w:sz w:val="12"/>
          <w:szCs w:val="12"/>
        </w:rPr>
      </w:pPr>
      <w:r w:rsidRPr="00F81343">
        <w:rPr>
          <w:sz w:val="12"/>
          <w:szCs w:val="12"/>
        </w:rPr>
        <w:t xml:space="preserve">It stands to reason that the </w:t>
      </w:r>
      <w:r w:rsidRPr="00F81343">
        <w:rPr>
          <w:rStyle w:val="StyleUnderline"/>
          <w:highlight w:val="yellow"/>
        </w:rPr>
        <w:t>companies that make the most money</w:t>
      </w:r>
      <w:r w:rsidRPr="00F81343">
        <w:rPr>
          <w:sz w:val="12"/>
          <w:szCs w:val="12"/>
        </w:rPr>
        <w:t xml:space="preserve">, </w:t>
      </w:r>
      <w:r w:rsidRPr="00F81343">
        <w:rPr>
          <w:rStyle w:val="StyleUnderline"/>
          <w:highlight w:val="yellow"/>
        </w:rPr>
        <w:t>stand to gain the most</w:t>
      </w:r>
      <w:r w:rsidRPr="00F81343">
        <w:rPr>
          <w:rStyle w:val="StyleUnderline"/>
        </w:rPr>
        <w:t xml:space="preserve"> </w:t>
      </w:r>
      <w:r w:rsidRPr="00F81343">
        <w:rPr>
          <w:rStyle w:val="StyleUnderline"/>
          <w:highlight w:val="yellow"/>
        </w:rPr>
        <w:t>from a</w:t>
      </w:r>
      <w:r w:rsidRPr="00F81343">
        <w:rPr>
          <w:sz w:val="12"/>
          <w:szCs w:val="12"/>
        </w:rPr>
        <w:t xml:space="preserve"> healthy </w:t>
      </w:r>
      <w:r w:rsidRPr="00F81343">
        <w:rPr>
          <w:rStyle w:val="StyleUnderline"/>
          <w:highlight w:val="yellow"/>
        </w:rPr>
        <w:t>tax cut</w:t>
      </w:r>
      <w:r w:rsidRPr="00F81343">
        <w:rPr>
          <w:sz w:val="12"/>
          <w:szCs w:val="12"/>
        </w:rPr>
        <w:t xml:space="preserve">. As a group, the </w:t>
      </w:r>
      <w:r w:rsidRPr="00F81343">
        <w:rPr>
          <w:rStyle w:val="StyleUnderline"/>
          <w:highlight w:val="yellow"/>
        </w:rPr>
        <w:t>tech</w:t>
      </w:r>
      <w:r w:rsidRPr="00F81343">
        <w:rPr>
          <w:sz w:val="12"/>
          <w:szCs w:val="12"/>
        </w:rPr>
        <w:t xml:space="preserve">nology </w:t>
      </w:r>
      <w:r w:rsidRPr="00F81343">
        <w:rPr>
          <w:rStyle w:val="StyleUnderline"/>
          <w:highlight w:val="yellow"/>
        </w:rPr>
        <w:t>stocks make the most money</w:t>
      </w:r>
      <w:r w:rsidRPr="00F81343">
        <w:rPr>
          <w:rStyle w:val="StyleUnderline"/>
        </w:rPr>
        <w:t>.</w:t>
      </w:r>
    </w:p>
    <w:p w:rsidR="008B5C8B" w:rsidRPr="00F81343" w:rsidRDefault="008B5C8B" w:rsidP="008B5C8B">
      <w:pPr>
        <w:rPr>
          <w:sz w:val="12"/>
          <w:szCs w:val="12"/>
        </w:rPr>
      </w:pPr>
      <w:r w:rsidRPr="00F81343">
        <w:rPr>
          <w:sz w:val="12"/>
          <w:szCs w:val="12"/>
        </w:rPr>
        <w:t xml:space="preserve">Consider that </w:t>
      </w:r>
      <w:r w:rsidRPr="00F81343">
        <w:rPr>
          <w:rStyle w:val="StyleUnderline"/>
          <w:highlight w:val="yellow"/>
        </w:rPr>
        <w:t>Facebook is expected to make</w:t>
      </w:r>
      <w:r w:rsidRPr="00F81343">
        <w:rPr>
          <w:rStyle w:val="StyleUnderline"/>
        </w:rPr>
        <w:t xml:space="preserve"> about </w:t>
      </w:r>
      <w:r w:rsidRPr="00F81343">
        <w:rPr>
          <w:rStyle w:val="StyleUnderline"/>
          <w:highlight w:val="yellow"/>
        </w:rPr>
        <w:t>$20 billion in pre-tax earnings</w:t>
      </w:r>
      <w:r w:rsidRPr="00F81343">
        <w:rPr>
          <w:rStyle w:val="StyleUnderline"/>
        </w:rPr>
        <w:t xml:space="preserve"> this year </w:t>
      </w:r>
      <w:r w:rsidRPr="00F81343">
        <w:rPr>
          <w:rStyle w:val="StyleUnderline"/>
          <w:highlight w:val="yellow"/>
        </w:rPr>
        <w:t>on</w:t>
      </w:r>
      <w:r w:rsidRPr="00F81343">
        <w:rPr>
          <w:rStyle w:val="StyleUnderline"/>
        </w:rPr>
        <w:t xml:space="preserve"> about </w:t>
      </w:r>
      <w:r w:rsidRPr="00F81343">
        <w:rPr>
          <w:rStyle w:val="StyleUnderline"/>
          <w:highlight w:val="yellow"/>
        </w:rPr>
        <w:t>$40 billion in sales</w:t>
      </w:r>
      <w:r w:rsidRPr="00F81343">
        <w:rPr>
          <w:sz w:val="12"/>
          <w:szCs w:val="12"/>
        </w:rPr>
        <w:t>. That works out to a whopping pre-tax profit margin of about 50%. I know that it sounds obscene, but it does not sound so obscene if you are a shareholder in the stock.</w:t>
      </w:r>
    </w:p>
    <w:p w:rsidR="008B5C8B" w:rsidRPr="00F81343" w:rsidRDefault="008B5C8B" w:rsidP="008B5C8B">
      <w:pPr>
        <w:rPr>
          <w:sz w:val="12"/>
          <w:szCs w:val="12"/>
        </w:rPr>
      </w:pPr>
      <w:r w:rsidRPr="00F81343">
        <w:rPr>
          <w:sz w:val="12"/>
          <w:szCs w:val="12"/>
        </w:rPr>
        <w:t xml:space="preserve">Now consider that </w:t>
      </w:r>
      <w:r w:rsidRPr="00F81343">
        <w:rPr>
          <w:rStyle w:val="StyleUnderline"/>
          <w:highlight w:val="yellow"/>
        </w:rPr>
        <w:t>the U.S. currently has the second highest corporate</w:t>
      </w:r>
      <w:r w:rsidRPr="00F81343">
        <w:rPr>
          <w:sz w:val="12"/>
          <w:szCs w:val="12"/>
          <w:highlight w:val="yellow"/>
        </w:rPr>
        <w:t xml:space="preserve"> </w:t>
      </w:r>
      <w:r w:rsidRPr="00F81343">
        <w:rPr>
          <w:rStyle w:val="StyleUnderline"/>
          <w:highlight w:val="yellow"/>
        </w:rPr>
        <w:t>tax rate</w:t>
      </w:r>
      <w:r w:rsidRPr="00F81343">
        <w:rPr>
          <w:sz w:val="12"/>
          <w:szCs w:val="12"/>
        </w:rPr>
        <w:t xml:space="preserve"> in the world. </w:t>
      </w:r>
      <w:r w:rsidRPr="00F81343">
        <w:rPr>
          <w:rStyle w:val="StyleUnderline"/>
          <w:highlight w:val="yellow"/>
        </w:rPr>
        <w:t xml:space="preserve">With </w:t>
      </w:r>
      <w:r w:rsidRPr="00F81343">
        <w:rPr>
          <w:rStyle w:val="StyleUnderline"/>
        </w:rPr>
        <w:t xml:space="preserve">a </w:t>
      </w:r>
      <w:r w:rsidRPr="00F81343">
        <w:rPr>
          <w:rStyle w:val="StyleUnderline"/>
          <w:highlight w:val="yellow"/>
        </w:rPr>
        <w:t>39.5%</w:t>
      </w:r>
      <w:r w:rsidRPr="00F81343">
        <w:rPr>
          <w:sz w:val="12"/>
          <w:szCs w:val="12"/>
        </w:rPr>
        <w:t xml:space="preserve"> (includes state and local) </w:t>
      </w:r>
      <w:r w:rsidRPr="00F81343">
        <w:rPr>
          <w:rStyle w:val="StyleUnderline"/>
        </w:rPr>
        <w:t>corporate tax rate</w:t>
      </w:r>
      <w:r w:rsidRPr="00F81343">
        <w:rPr>
          <w:sz w:val="12"/>
          <w:szCs w:val="12"/>
        </w:rPr>
        <w:t>, the only country higher than us is Japan, at a whopping 41% rate (also including state and local taxes).</w:t>
      </w:r>
    </w:p>
    <w:p w:rsidR="008B5C8B" w:rsidRPr="00F81343" w:rsidRDefault="008B5C8B" w:rsidP="008B5C8B">
      <w:pPr>
        <w:rPr>
          <w:sz w:val="12"/>
          <w:szCs w:val="12"/>
        </w:rPr>
      </w:pPr>
    </w:p>
    <w:p w:rsidR="00041691" w:rsidRPr="00F81343" w:rsidRDefault="008B5C8B" w:rsidP="00041691">
      <w:pPr>
        <w:pStyle w:val="Heading3"/>
      </w:pPr>
      <w:bookmarkStart w:id="32" w:name="_Toc487825239"/>
      <w:r w:rsidRPr="00F81343">
        <w:lastRenderedPageBreak/>
        <w:t>Impact---</w:t>
      </w:r>
      <w:r w:rsidR="00041691" w:rsidRPr="00F81343">
        <w:t>A2 Revenue Neutral Bad</w:t>
      </w:r>
      <w:bookmarkEnd w:id="32"/>
    </w:p>
    <w:p w:rsidR="00286430" w:rsidRPr="00F81343" w:rsidRDefault="00286430" w:rsidP="00286430">
      <w:pPr>
        <w:rPr>
          <w:sz w:val="12"/>
          <w:szCs w:val="12"/>
        </w:rPr>
      </w:pPr>
    </w:p>
    <w:p w:rsidR="00286430" w:rsidRPr="00F81343" w:rsidRDefault="00286430" w:rsidP="00286430">
      <w:pPr>
        <w:pStyle w:val="Heading4"/>
        <w:rPr>
          <w:sz w:val="28"/>
        </w:rPr>
      </w:pPr>
      <w:r w:rsidRPr="00F81343">
        <w:rPr>
          <w:sz w:val="28"/>
        </w:rPr>
        <w:t xml:space="preserve">Large frontloaded </w:t>
      </w:r>
      <w:r w:rsidRPr="00F81343">
        <w:rPr>
          <w:sz w:val="28"/>
          <w:u w:val="single"/>
        </w:rPr>
        <w:t xml:space="preserve">will pass </w:t>
      </w:r>
      <w:r w:rsidRPr="00F81343">
        <w:rPr>
          <w:sz w:val="28"/>
        </w:rPr>
        <w:t xml:space="preserve">and </w:t>
      </w:r>
      <w:r w:rsidRPr="00F81343">
        <w:rPr>
          <w:sz w:val="28"/>
          <w:u w:val="single"/>
        </w:rPr>
        <w:t>key to growth</w:t>
      </w:r>
      <w:r w:rsidRPr="00F81343">
        <w:rPr>
          <w:sz w:val="28"/>
        </w:rPr>
        <w:t>---Revenue Neutrality bad claims don’t assume massive loopholes</w:t>
      </w:r>
    </w:p>
    <w:p w:rsidR="00286430" w:rsidRPr="00F81343" w:rsidRDefault="00286430" w:rsidP="00286430">
      <w:pPr>
        <w:rPr>
          <w:sz w:val="12"/>
          <w:szCs w:val="12"/>
        </w:rPr>
      </w:pPr>
      <w:r w:rsidRPr="00F81343">
        <w:rPr>
          <w:sz w:val="12"/>
          <w:szCs w:val="12"/>
        </w:rPr>
        <w:t xml:space="preserve">Daniel </w:t>
      </w:r>
      <w:r w:rsidRPr="00F81343">
        <w:rPr>
          <w:rStyle w:val="Style13ptBold"/>
          <w:sz w:val="28"/>
        </w:rPr>
        <w:t>Clifton et al 7/6</w:t>
      </w:r>
      <w:r w:rsidRPr="00F81343">
        <w:rPr>
          <w:sz w:val="12"/>
          <w:szCs w:val="12"/>
        </w:rPr>
        <w:t>, DC based policy analyst focused on the interaction of policy/politics with the economy/financial markets. Seeking to chart all policy related events, head of policy research at Strategas, 7/6/17, “How Tax Reform Is Likely to Pan Out,” http://www.cetusnews.com/business/How-Tax-Reform-Is-Likely-to-Pan-Out.HyxUwt5jVZ.html</w:t>
      </w:r>
    </w:p>
    <w:p w:rsidR="00286430" w:rsidRPr="00F81343" w:rsidRDefault="00286430" w:rsidP="00286430">
      <w:pPr>
        <w:rPr>
          <w:sz w:val="12"/>
          <w:szCs w:val="12"/>
        </w:rPr>
      </w:pPr>
      <w:r w:rsidRPr="00F81343">
        <w:rPr>
          <w:sz w:val="12"/>
          <w:szCs w:val="12"/>
        </w:rPr>
        <w:t xml:space="preserve">We recently hosted dinner for an august group of institutional investors in New York City to discuss the ever so interesting political and policy landscape. </w:t>
      </w:r>
      <w:r w:rsidRPr="00F81343">
        <w:rPr>
          <w:rStyle w:val="Emphasis"/>
          <w:highlight w:val="yellow"/>
        </w:rPr>
        <w:t>Tax reform remains the No. 1 policy issue</w:t>
      </w:r>
      <w:r w:rsidRPr="00F81343">
        <w:rPr>
          <w:sz w:val="12"/>
          <w:szCs w:val="12"/>
        </w:rPr>
        <w:t xml:space="preserve"> being discussed by investors. Last night’s conversation immediately turned to the concept of budget reconciliation and the limitations imposed on Congress.</w:t>
      </w:r>
    </w:p>
    <w:p w:rsidR="00286430" w:rsidRPr="00F81343" w:rsidRDefault="00286430" w:rsidP="00286430">
      <w:pPr>
        <w:rPr>
          <w:sz w:val="12"/>
          <w:szCs w:val="12"/>
        </w:rPr>
      </w:pPr>
      <w:r w:rsidRPr="00F81343">
        <w:rPr>
          <w:sz w:val="12"/>
          <w:szCs w:val="12"/>
        </w:rPr>
        <w:t>Under a “revenue neutral” reconciliation instruction, does tax reform prevent fiscal policy stimulus? If tax reform is “revenue neutral,” politically how could Congress remove $2 trillion of tax deductions and credits from existing taxpayers? The answers to these questions focus on the procedures that Congress will employ within the budget reconciliation instruction.</w:t>
      </w:r>
    </w:p>
    <w:p w:rsidR="00286430" w:rsidRPr="00F81343" w:rsidRDefault="00286430" w:rsidP="00286430">
      <w:pPr>
        <w:rPr>
          <w:sz w:val="12"/>
          <w:szCs w:val="12"/>
        </w:rPr>
      </w:pPr>
      <w:r w:rsidRPr="00F81343">
        <w:rPr>
          <w:sz w:val="12"/>
          <w:szCs w:val="12"/>
        </w:rPr>
        <w:t xml:space="preserve">We anticipate the first $1 trillion of tax changes will be achieved through dynamic scoring and changing the revenue baseline to assume current temporary tax cuts are permanent. In other words, </w:t>
      </w:r>
      <w:r w:rsidRPr="00F81343">
        <w:rPr>
          <w:rStyle w:val="StyleUnderline"/>
          <w:highlight w:val="yellow"/>
        </w:rPr>
        <w:t xml:space="preserve">Congress will </w:t>
      </w:r>
      <w:r w:rsidRPr="00F81343">
        <w:rPr>
          <w:rStyle w:val="Emphasis"/>
          <w:highlight w:val="yellow"/>
        </w:rPr>
        <w:t>shift</w:t>
      </w:r>
      <w:r w:rsidRPr="00F81343">
        <w:rPr>
          <w:rStyle w:val="Emphasis"/>
        </w:rPr>
        <w:t xml:space="preserve"> </w:t>
      </w:r>
      <w:r w:rsidRPr="00F81343">
        <w:rPr>
          <w:rStyle w:val="Emphasis"/>
          <w:highlight w:val="yellow"/>
        </w:rPr>
        <w:t>the rules</w:t>
      </w:r>
      <w:r w:rsidRPr="00F81343">
        <w:rPr>
          <w:rStyle w:val="Emphasis"/>
        </w:rPr>
        <w:t xml:space="preserve"> </w:t>
      </w:r>
      <w:r w:rsidRPr="00F81343">
        <w:rPr>
          <w:rStyle w:val="Emphasis"/>
          <w:highlight w:val="yellow"/>
        </w:rPr>
        <w:t>to accommodate a large, front-loaded tax cut</w:t>
      </w:r>
      <w:r w:rsidRPr="00F81343">
        <w:rPr>
          <w:sz w:val="12"/>
          <w:szCs w:val="12"/>
        </w:rPr>
        <w:t xml:space="preserve"> </w:t>
      </w:r>
      <w:r w:rsidRPr="00F81343">
        <w:rPr>
          <w:rStyle w:val="StyleUnderline"/>
        </w:rPr>
        <w:t>within</w:t>
      </w:r>
      <w:r w:rsidRPr="00F81343">
        <w:rPr>
          <w:sz w:val="12"/>
          <w:szCs w:val="12"/>
        </w:rPr>
        <w:t xml:space="preserve"> the strict </w:t>
      </w:r>
      <w:r w:rsidRPr="00F81343">
        <w:rPr>
          <w:rStyle w:val="StyleUnderline"/>
        </w:rPr>
        <w:t>parameters of tax reform</w:t>
      </w:r>
      <w:r w:rsidRPr="00F81343">
        <w:rPr>
          <w:sz w:val="12"/>
          <w:szCs w:val="12"/>
        </w:rPr>
        <w:t>.</w:t>
      </w:r>
    </w:p>
    <w:p w:rsidR="00286430" w:rsidRPr="00F81343" w:rsidRDefault="00286430" w:rsidP="00286430">
      <w:pPr>
        <w:rPr>
          <w:rStyle w:val="Emphasis"/>
        </w:rPr>
      </w:pPr>
      <w:r w:rsidRPr="00F81343">
        <w:rPr>
          <w:rStyle w:val="Emphasis"/>
          <w:highlight w:val="yellow"/>
        </w:rPr>
        <w:t>This makes the package more pro-growth than</w:t>
      </w:r>
      <w:r w:rsidRPr="00F81343">
        <w:rPr>
          <w:rStyle w:val="Emphasis"/>
        </w:rPr>
        <w:t xml:space="preserve"> will be </w:t>
      </w:r>
      <w:r w:rsidRPr="00F81343">
        <w:rPr>
          <w:rStyle w:val="Emphasis"/>
          <w:highlight w:val="yellow"/>
        </w:rPr>
        <w:t>anticipated</w:t>
      </w:r>
      <w:r w:rsidRPr="00F81343">
        <w:rPr>
          <w:sz w:val="12"/>
          <w:szCs w:val="12"/>
        </w:rPr>
        <w:t xml:space="preserve"> </w:t>
      </w:r>
      <w:r w:rsidRPr="00F81343">
        <w:rPr>
          <w:rStyle w:val="Emphasis"/>
          <w:highlight w:val="yellow"/>
        </w:rPr>
        <w:t>by investors and more politically palatable.</w:t>
      </w:r>
    </w:p>
    <w:p w:rsidR="00286430" w:rsidRPr="00F81343" w:rsidRDefault="00286430" w:rsidP="00286430">
      <w:pPr>
        <w:rPr>
          <w:sz w:val="12"/>
          <w:szCs w:val="12"/>
        </w:rPr>
      </w:pPr>
      <w:r w:rsidRPr="00F81343">
        <w:rPr>
          <w:rStyle w:val="StyleUnderline"/>
          <w:highlight w:val="yellow"/>
        </w:rPr>
        <w:t>We</w:t>
      </w:r>
      <w:r w:rsidRPr="00F81343">
        <w:rPr>
          <w:rStyle w:val="StyleUnderline"/>
        </w:rPr>
        <w:t xml:space="preserve"> are </w:t>
      </w:r>
      <w:r w:rsidRPr="00F81343">
        <w:rPr>
          <w:rStyle w:val="StyleUnderline"/>
          <w:highlight w:val="yellow"/>
        </w:rPr>
        <w:t>assign</w:t>
      </w:r>
      <w:r w:rsidRPr="00F81343">
        <w:rPr>
          <w:rStyle w:val="StyleUnderline"/>
        </w:rPr>
        <w:t xml:space="preserve">ing </w:t>
      </w:r>
      <w:r w:rsidRPr="00F81343">
        <w:rPr>
          <w:rStyle w:val="StyleUnderline"/>
          <w:highlight w:val="yellow"/>
        </w:rPr>
        <w:t xml:space="preserve">a </w:t>
      </w:r>
      <w:r w:rsidRPr="00F81343">
        <w:rPr>
          <w:rStyle w:val="Emphasis"/>
          <w:highlight w:val="yellow"/>
        </w:rPr>
        <w:t>70% probability</w:t>
      </w:r>
      <w:r w:rsidRPr="00F81343">
        <w:rPr>
          <w:rStyle w:val="StyleUnderline"/>
          <w:highlight w:val="yellow"/>
        </w:rPr>
        <w:t xml:space="preserve"> of tax reform being</w:t>
      </w:r>
      <w:r w:rsidRPr="00F81343">
        <w:rPr>
          <w:sz w:val="12"/>
          <w:szCs w:val="12"/>
          <w:highlight w:val="yellow"/>
        </w:rPr>
        <w:t xml:space="preserve"> </w:t>
      </w:r>
      <w:r w:rsidRPr="00F81343">
        <w:rPr>
          <w:rStyle w:val="StyleUnderline"/>
          <w:highlight w:val="yellow"/>
        </w:rPr>
        <w:t>enacted into law</w:t>
      </w:r>
      <w:r w:rsidRPr="00F81343">
        <w:rPr>
          <w:sz w:val="12"/>
          <w:szCs w:val="12"/>
        </w:rPr>
        <w:t xml:space="preserve"> in first quarter of 2018 which is currently not priced into the market.</w:t>
      </w:r>
    </w:p>
    <w:p w:rsidR="00286430" w:rsidRPr="00F81343" w:rsidRDefault="00286430" w:rsidP="00286430">
      <w:pPr>
        <w:rPr>
          <w:sz w:val="12"/>
          <w:szCs w:val="12"/>
        </w:rPr>
      </w:pPr>
      <w:r w:rsidRPr="00F81343">
        <w:rPr>
          <w:sz w:val="12"/>
          <w:szCs w:val="12"/>
        </w:rPr>
        <w:t>MAIN POINTS</w:t>
      </w:r>
    </w:p>
    <w:p w:rsidR="00286430" w:rsidRPr="00F81343" w:rsidRDefault="00286430" w:rsidP="00286430">
      <w:pPr>
        <w:rPr>
          <w:sz w:val="12"/>
          <w:szCs w:val="12"/>
        </w:rPr>
      </w:pPr>
      <w:r w:rsidRPr="00F81343">
        <w:rPr>
          <w:sz w:val="12"/>
          <w:szCs w:val="12"/>
        </w:rPr>
        <w:t xml:space="preserve">1. In the coming weeks </w:t>
      </w:r>
      <w:r w:rsidRPr="00F81343">
        <w:rPr>
          <w:rStyle w:val="StyleUnderline"/>
          <w:highlight w:val="yellow"/>
        </w:rPr>
        <w:t>Congress will pass a budget resolution that is</w:t>
      </w:r>
      <w:r w:rsidRPr="00F81343">
        <w:rPr>
          <w:sz w:val="12"/>
          <w:szCs w:val="12"/>
        </w:rPr>
        <w:t xml:space="preserve"> absolutely </w:t>
      </w:r>
      <w:r w:rsidRPr="00F81343">
        <w:rPr>
          <w:rStyle w:val="StyleUnderline"/>
          <w:highlight w:val="yellow"/>
        </w:rPr>
        <w:t>critical for tax reform</w:t>
      </w:r>
      <w:r w:rsidRPr="00F81343">
        <w:rPr>
          <w:sz w:val="12"/>
          <w:szCs w:val="12"/>
        </w:rPr>
        <w:t xml:space="preserve">. </w:t>
      </w:r>
      <w:r w:rsidRPr="00F81343">
        <w:rPr>
          <w:rStyle w:val="StyleUnderline"/>
        </w:rPr>
        <w:t>Contained</w:t>
      </w:r>
      <w:r w:rsidRPr="00F81343">
        <w:rPr>
          <w:sz w:val="12"/>
          <w:szCs w:val="12"/>
        </w:rPr>
        <w:t xml:space="preserve"> within the budget </w:t>
      </w:r>
      <w:r w:rsidRPr="00F81343">
        <w:rPr>
          <w:rStyle w:val="Emphasis"/>
        </w:rPr>
        <w:t>will be a “reconciliation instruction”</w:t>
      </w:r>
      <w:r w:rsidRPr="00F81343">
        <w:rPr>
          <w:rStyle w:val="Emphasis"/>
          <w:highlight w:val="yellow"/>
        </w:rPr>
        <w:t xml:space="preserve"> which allows the Senate to pass tax reform with just 51 votes</w:t>
      </w:r>
      <w:r w:rsidRPr="00F81343">
        <w:rPr>
          <w:sz w:val="12"/>
          <w:szCs w:val="12"/>
        </w:rPr>
        <w:t xml:space="preserve"> </w:t>
      </w:r>
      <w:r w:rsidRPr="00F81343">
        <w:rPr>
          <w:rStyle w:val="StyleUnderline"/>
        </w:rPr>
        <w:t>rather than</w:t>
      </w:r>
      <w:r w:rsidRPr="00F81343">
        <w:rPr>
          <w:sz w:val="12"/>
          <w:szCs w:val="12"/>
        </w:rPr>
        <w:t xml:space="preserve"> the traditional </w:t>
      </w:r>
      <w:r w:rsidRPr="00F81343">
        <w:rPr>
          <w:rStyle w:val="StyleUnderline"/>
        </w:rPr>
        <w:t>60</w:t>
      </w:r>
      <w:r w:rsidRPr="00F81343">
        <w:rPr>
          <w:sz w:val="12"/>
          <w:szCs w:val="12"/>
        </w:rPr>
        <w:t xml:space="preserve"> votes. </w:t>
      </w:r>
      <w:r w:rsidRPr="00F81343">
        <w:rPr>
          <w:rStyle w:val="StyleUnderline"/>
        </w:rPr>
        <w:t>Reconciliation lowers the threshold in terms of Senate votes needed for passage</w:t>
      </w:r>
      <w:r w:rsidRPr="00F81343">
        <w:rPr>
          <w:sz w:val="12"/>
          <w:szCs w:val="12"/>
        </w:rPr>
        <w:t>, but imposes strict limits on Congress that need to be followed in order to qualify for the lower vote threshold.</w:t>
      </w:r>
    </w:p>
    <w:p w:rsidR="00286430" w:rsidRPr="00F81343" w:rsidRDefault="00286430" w:rsidP="00286430">
      <w:pPr>
        <w:rPr>
          <w:sz w:val="12"/>
          <w:szCs w:val="12"/>
        </w:rPr>
      </w:pPr>
      <w:r w:rsidRPr="00F81343">
        <w:rPr>
          <w:sz w:val="12"/>
          <w:szCs w:val="12"/>
        </w:rPr>
        <w:t>2. Once the reconciliation instruction is developed, we will have a good idea of the parameters that Congress is dealing with, which allows us to handicap the potential outcomes for tax reform. The reconciliation provision that will get the most attention from investors is whether the measure is “revenue neutral,” “deficit neutral,” or allocates a specific amount to increase the deficit. For example, President Bush’s 2003 tax cut allowed Congress to increase the deficit by $350 billion over 10 years and still qualify for reconciliation protection.</w:t>
      </w:r>
    </w:p>
    <w:p w:rsidR="00286430" w:rsidRPr="00F81343" w:rsidRDefault="00286430" w:rsidP="00286430">
      <w:pPr>
        <w:rPr>
          <w:sz w:val="12"/>
          <w:szCs w:val="12"/>
        </w:rPr>
      </w:pPr>
      <w:r w:rsidRPr="00F81343">
        <w:rPr>
          <w:sz w:val="12"/>
          <w:szCs w:val="12"/>
        </w:rPr>
        <w:t>As we have been saying since Nov. 9, the reconciliation instruction will likely be revenue neutral, meaning tax reform cannot lower tax revenues below the current forecast used by the Congressional Budget Office over the next 10 years.</w:t>
      </w:r>
    </w:p>
    <w:p w:rsidR="00286430" w:rsidRPr="00F81343" w:rsidRDefault="00286430" w:rsidP="00286430">
      <w:pPr>
        <w:rPr>
          <w:sz w:val="12"/>
          <w:szCs w:val="12"/>
        </w:rPr>
      </w:pPr>
      <w:r w:rsidRPr="00F81343">
        <w:rPr>
          <w:sz w:val="12"/>
          <w:szCs w:val="12"/>
        </w:rPr>
        <w:t xml:space="preserve">3. </w:t>
      </w:r>
      <w:r w:rsidRPr="00F81343">
        <w:rPr>
          <w:rStyle w:val="StyleUnderline"/>
          <w:highlight w:val="yellow"/>
        </w:rPr>
        <w:t>Congress</w:t>
      </w:r>
      <w:r w:rsidRPr="00F81343">
        <w:rPr>
          <w:rStyle w:val="StyleUnderline"/>
        </w:rPr>
        <w:t xml:space="preserve"> is likely to </w:t>
      </w:r>
      <w:r w:rsidRPr="00F81343">
        <w:rPr>
          <w:rStyle w:val="StyleUnderline"/>
          <w:highlight w:val="yellow"/>
        </w:rPr>
        <w:t xml:space="preserve">move forward on “revenue neutral” tax reform to ensure </w:t>
      </w:r>
      <w:r w:rsidRPr="00F81343">
        <w:rPr>
          <w:rStyle w:val="StyleUnderline"/>
        </w:rPr>
        <w:t xml:space="preserve">the </w:t>
      </w:r>
      <w:r w:rsidRPr="00F81343">
        <w:rPr>
          <w:rStyle w:val="StyleUnderline"/>
          <w:highlight w:val="yellow"/>
        </w:rPr>
        <w:t>tax changes are permanent</w:t>
      </w:r>
      <w:r w:rsidRPr="00F81343">
        <w:rPr>
          <w:sz w:val="12"/>
          <w:szCs w:val="12"/>
        </w:rPr>
        <w:t xml:space="preserve">. If the tax changes are revenue neutral under reconciliation rules, the provisions are permanent. However, </w:t>
      </w:r>
      <w:r w:rsidRPr="00F81343">
        <w:rPr>
          <w:rStyle w:val="Emphasis"/>
        </w:rPr>
        <w:t>if the provisions increase the deficit, the provisions are temporary</w:t>
      </w:r>
      <w:r w:rsidRPr="00F81343">
        <w:rPr>
          <w:sz w:val="12"/>
          <w:szCs w:val="12"/>
        </w:rPr>
        <w:t>. Again, going back to the 2003 Bush tax cuts, the reconciliation instructions had to specifically authorize the tax cuts to increase the deficit to qualify for reconciliation protection, but, because the tax cuts increased the deficit, the tax provisions expired within the 10 year budget window. Use of a revenue neutral reconciliation instruction in tax reform is designed to ensure the provisions do not expire within 10 years.</w:t>
      </w:r>
    </w:p>
    <w:p w:rsidR="00286430" w:rsidRPr="00F81343" w:rsidRDefault="00286430" w:rsidP="00286430">
      <w:pPr>
        <w:rPr>
          <w:sz w:val="12"/>
          <w:szCs w:val="12"/>
        </w:rPr>
      </w:pPr>
      <w:r w:rsidRPr="00F81343">
        <w:rPr>
          <w:sz w:val="12"/>
          <w:szCs w:val="12"/>
        </w:rPr>
        <w:t>4. This should surprise no one. House Speaker Paul Ryan, Senate Majority Leader Mitch McConnell, and White House National Economic Council Director Gary Cohn have said this over and over. We spent the entire months of November and December warning that the belief that Congress would move deficit-financed tax cuts in the range of $3-$5 trillion was not realistic. The reversal of yields since the start of the year can be partially explained by this change in thinking of the deficit impact of tax reform.</w:t>
      </w:r>
    </w:p>
    <w:p w:rsidR="00286430" w:rsidRPr="00F81343" w:rsidRDefault="00286430" w:rsidP="00286430">
      <w:pPr>
        <w:rPr>
          <w:sz w:val="12"/>
          <w:szCs w:val="12"/>
        </w:rPr>
      </w:pPr>
      <w:r w:rsidRPr="00F81343">
        <w:rPr>
          <w:sz w:val="12"/>
          <w:szCs w:val="12"/>
        </w:rPr>
        <w:t>5. However, just because the tax bill is “revenue neutral” does not mean that Congress is placed in a straitjacket on tax reform. Revenue neutral tax reform does not mean that there won’t be near-term stimulus or that Congress needs to find $2 trillion of revenue offsets from taxpayers, a task that would be difficult to achieve in the current political environment.</w:t>
      </w:r>
    </w:p>
    <w:p w:rsidR="00286430" w:rsidRPr="00F81343" w:rsidRDefault="00286430" w:rsidP="00286430">
      <w:pPr>
        <w:rPr>
          <w:rStyle w:val="Emphasis"/>
        </w:rPr>
      </w:pPr>
      <w:r w:rsidRPr="00F81343">
        <w:rPr>
          <w:sz w:val="12"/>
          <w:szCs w:val="12"/>
        </w:rPr>
        <w:t xml:space="preserve">6. What is emerging is </w:t>
      </w:r>
      <w:r w:rsidRPr="00F81343">
        <w:rPr>
          <w:rStyle w:val="StyleUnderline"/>
          <w:highlight w:val="yellow"/>
        </w:rPr>
        <w:t>a tax bill</w:t>
      </w:r>
      <w:r w:rsidRPr="00F81343">
        <w:rPr>
          <w:rStyle w:val="StyleUnderline"/>
        </w:rPr>
        <w:t xml:space="preserve"> that will be </w:t>
      </w:r>
      <w:r w:rsidRPr="00F81343">
        <w:rPr>
          <w:rStyle w:val="StyleUnderline"/>
          <w:highlight w:val="yellow"/>
        </w:rPr>
        <w:t>classified as “revenue neutral,”</w:t>
      </w:r>
      <w:r w:rsidRPr="00F81343">
        <w:rPr>
          <w:sz w:val="12"/>
          <w:szCs w:val="12"/>
        </w:rPr>
        <w:t xml:space="preserve"> but </w:t>
      </w:r>
      <w:r w:rsidRPr="00F81343">
        <w:rPr>
          <w:rStyle w:val="StyleUnderline"/>
          <w:highlight w:val="yellow"/>
        </w:rPr>
        <w:t xml:space="preserve">has a </w:t>
      </w:r>
      <w:r w:rsidRPr="00F81343">
        <w:rPr>
          <w:rStyle w:val="Emphasis"/>
          <w:highlight w:val="yellow"/>
        </w:rPr>
        <w:t>loophole</w:t>
      </w:r>
      <w:r w:rsidRPr="00F81343">
        <w:rPr>
          <w:sz w:val="12"/>
          <w:szCs w:val="12"/>
        </w:rPr>
        <w:t xml:space="preserve"> </w:t>
      </w:r>
      <w:r w:rsidRPr="00F81343">
        <w:rPr>
          <w:rStyle w:val="StyleUnderline"/>
        </w:rPr>
        <w:t>the size of a Mack Truck</w:t>
      </w:r>
      <w:r w:rsidRPr="00F81343">
        <w:rPr>
          <w:sz w:val="12"/>
          <w:szCs w:val="12"/>
        </w:rPr>
        <w:t xml:space="preserve"> </w:t>
      </w:r>
      <w:r w:rsidRPr="00F81343">
        <w:rPr>
          <w:rStyle w:val="StyleUnderline"/>
          <w:highlight w:val="yellow"/>
        </w:rPr>
        <w:t xml:space="preserve">allowing Congress the </w:t>
      </w:r>
      <w:r w:rsidRPr="00F81343">
        <w:rPr>
          <w:rStyle w:val="Emphasis"/>
          <w:highlight w:val="yellow"/>
        </w:rPr>
        <w:t>flexibility to deliver a large pro-growth</w:t>
      </w:r>
      <w:r w:rsidRPr="00F81343">
        <w:rPr>
          <w:rStyle w:val="Emphasis"/>
        </w:rPr>
        <w:t xml:space="preserve"> tax </w:t>
      </w:r>
      <w:r w:rsidRPr="00F81343">
        <w:rPr>
          <w:rStyle w:val="Emphasis"/>
          <w:highlight w:val="yellow"/>
        </w:rPr>
        <w:t>cut that is politically</w:t>
      </w:r>
      <w:r w:rsidRPr="00F81343">
        <w:rPr>
          <w:rStyle w:val="Emphasis"/>
        </w:rPr>
        <w:t xml:space="preserve"> </w:t>
      </w:r>
      <w:r w:rsidRPr="00F81343">
        <w:rPr>
          <w:rStyle w:val="Emphasis"/>
          <w:highlight w:val="yellow"/>
        </w:rPr>
        <w:t>feasible</w:t>
      </w:r>
      <w:r w:rsidRPr="00F81343">
        <w:rPr>
          <w:sz w:val="12"/>
          <w:szCs w:val="12"/>
        </w:rPr>
        <w:t xml:space="preserve"> </w:t>
      </w:r>
      <w:r w:rsidRPr="00F81343">
        <w:rPr>
          <w:rStyle w:val="StyleUnderline"/>
        </w:rPr>
        <w:t>by not removing too many deductions and credits</w:t>
      </w:r>
      <w:r w:rsidRPr="00F81343">
        <w:rPr>
          <w:sz w:val="12"/>
          <w:szCs w:val="12"/>
        </w:rPr>
        <w:t xml:space="preserve">. In other words, </w:t>
      </w:r>
      <w:r w:rsidRPr="00F81343">
        <w:rPr>
          <w:rStyle w:val="StyleUnderline"/>
        </w:rPr>
        <w:t>we see</w:t>
      </w:r>
      <w:r w:rsidRPr="00F81343">
        <w:rPr>
          <w:sz w:val="12"/>
          <w:szCs w:val="12"/>
        </w:rPr>
        <w:t xml:space="preserve"> </w:t>
      </w:r>
      <w:r w:rsidRPr="00F81343">
        <w:rPr>
          <w:rStyle w:val="StyleUnderline"/>
        </w:rPr>
        <w:t xml:space="preserve">a tax cut with modest reforms included </w:t>
      </w:r>
      <w:r w:rsidRPr="00F81343">
        <w:rPr>
          <w:rStyle w:val="StyleUnderline"/>
          <w:highlight w:val="yellow"/>
        </w:rPr>
        <w:t>that will be considered revenue neutral</w:t>
      </w:r>
      <w:r w:rsidRPr="00F81343">
        <w:rPr>
          <w:rStyle w:val="StyleUnderline"/>
        </w:rPr>
        <w:t xml:space="preserve"> tax reform, </w:t>
      </w:r>
      <w:r w:rsidRPr="00F81343">
        <w:rPr>
          <w:rStyle w:val="StyleUnderline"/>
          <w:highlight w:val="yellow"/>
        </w:rPr>
        <w:t>but in essence is</w:t>
      </w:r>
      <w:r w:rsidRPr="00F81343">
        <w:rPr>
          <w:sz w:val="12"/>
          <w:szCs w:val="12"/>
          <w:highlight w:val="yellow"/>
        </w:rPr>
        <w:t xml:space="preserve"> </w:t>
      </w:r>
      <w:r w:rsidRPr="00F81343">
        <w:rPr>
          <w:rStyle w:val="StyleUnderline"/>
          <w:highlight w:val="yellow"/>
        </w:rPr>
        <w:t xml:space="preserve">a </w:t>
      </w:r>
      <w:r w:rsidRPr="00F81343">
        <w:rPr>
          <w:rStyle w:val="Emphasis"/>
          <w:highlight w:val="yellow"/>
        </w:rPr>
        <w:t>front-loaded, pro-growth tax cut.</w:t>
      </w:r>
    </w:p>
    <w:p w:rsidR="00286430" w:rsidRPr="00F81343" w:rsidRDefault="00286430" w:rsidP="00286430">
      <w:pPr>
        <w:rPr>
          <w:sz w:val="12"/>
          <w:szCs w:val="12"/>
        </w:rPr>
      </w:pPr>
      <w:r w:rsidRPr="00F81343">
        <w:rPr>
          <w:sz w:val="12"/>
          <w:szCs w:val="12"/>
        </w:rPr>
        <w:t xml:space="preserve">7. First, dynamic scoring, which takes into consideration </w:t>
      </w:r>
      <w:r w:rsidRPr="00F81343">
        <w:rPr>
          <w:rStyle w:val="StyleUnderline"/>
          <w:highlight w:val="yellow"/>
        </w:rPr>
        <w:t>the economic growth effects of reducing tax rates</w:t>
      </w:r>
      <w:r w:rsidRPr="00F81343">
        <w:rPr>
          <w:rStyle w:val="StyleUnderline"/>
        </w:rPr>
        <w:t xml:space="preserve"> on tax revenues, </w:t>
      </w:r>
      <w:r w:rsidRPr="00F81343">
        <w:rPr>
          <w:rStyle w:val="StyleUnderline"/>
          <w:highlight w:val="yellow"/>
        </w:rPr>
        <w:t>will likely provide $500 billion of tax revenue</w:t>
      </w:r>
      <w:r w:rsidRPr="00F81343">
        <w:rPr>
          <w:sz w:val="12"/>
          <w:szCs w:val="12"/>
        </w:rPr>
        <w:t xml:space="preserve"> over 10 years.</w:t>
      </w:r>
    </w:p>
    <w:p w:rsidR="00286430" w:rsidRPr="00F81343" w:rsidRDefault="00286430" w:rsidP="00286430">
      <w:pPr>
        <w:rPr>
          <w:sz w:val="12"/>
          <w:szCs w:val="12"/>
        </w:rPr>
      </w:pPr>
      <w:r w:rsidRPr="00F81343">
        <w:rPr>
          <w:sz w:val="12"/>
          <w:szCs w:val="12"/>
        </w:rPr>
        <w:t xml:space="preserve">8. Moreover, </w:t>
      </w:r>
      <w:r w:rsidRPr="00F81343">
        <w:rPr>
          <w:rStyle w:val="StyleUnderline"/>
          <w:highlight w:val="yellow"/>
        </w:rPr>
        <w:t>Congress is likely to change the</w:t>
      </w:r>
      <w:r w:rsidRPr="00F81343">
        <w:rPr>
          <w:sz w:val="12"/>
          <w:szCs w:val="12"/>
        </w:rPr>
        <w:t xml:space="preserve"> Congressional Budget Office </w:t>
      </w:r>
      <w:r w:rsidRPr="00F81343">
        <w:rPr>
          <w:rStyle w:val="StyleUnderline"/>
        </w:rPr>
        <w:t>(</w:t>
      </w:r>
      <w:r w:rsidRPr="00F81343">
        <w:rPr>
          <w:rStyle w:val="StyleUnderline"/>
          <w:highlight w:val="yellow"/>
        </w:rPr>
        <w:t>CBO) baseline</w:t>
      </w:r>
      <w:r w:rsidRPr="00F81343">
        <w:rPr>
          <w:rStyle w:val="StyleUnderline"/>
        </w:rPr>
        <w:t xml:space="preserve"> which is used to measure whether a tax cut is revenue neutral</w:t>
      </w:r>
      <w:r w:rsidRPr="00F81343">
        <w:rPr>
          <w:sz w:val="12"/>
          <w:szCs w:val="12"/>
        </w:rPr>
        <w:t>. Specifically, Congress is likely to direct the CBO to assume any temporary tax cut in place today to be permanent in the baseline used to measure revenue neutrality. This generates an additional $500 billion over the next 10 years. Budget experts call this a shift from a current law to a current policy baseline.</w:t>
      </w:r>
    </w:p>
    <w:p w:rsidR="00286430" w:rsidRPr="00F81343" w:rsidRDefault="00286430" w:rsidP="00286430">
      <w:pPr>
        <w:rPr>
          <w:sz w:val="12"/>
          <w:szCs w:val="12"/>
        </w:rPr>
      </w:pPr>
      <w:r w:rsidRPr="00F81343">
        <w:rPr>
          <w:sz w:val="12"/>
          <w:szCs w:val="12"/>
        </w:rPr>
        <w:t xml:space="preserve">9. Combined, </w:t>
      </w:r>
      <w:r w:rsidRPr="00F81343">
        <w:rPr>
          <w:rStyle w:val="StyleUnderline"/>
          <w:highlight w:val="yellow"/>
        </w:rPr>
        <w:t>the first $1 trillion</w:t>
      </w:r>
      <w:r w:rsidRPr="00F81343">
        <w:rPr>
          <w:rStyle w:val="StyleUnderline"/>
        </w:rPr>
        <w:t xml:space="preserve"> of tax reform </w:t>
      </w:r>
      <w:r w:rsidRPr="00F81343">
        <w:rPr>
          <w:rStyle w:val="Emphasis"/>
          <w:highlight w:val="yellow"/>
        </w:rPr>
        <w:t>will not be offset</w:t>
      </w:r>
      <w:r w:rsidRPr="00F81343">
        <w:rPr>
          <w:rStyle w:val="StyleUnderline"/>
        </w:rPr>
        <w:t xml:space="preserve"> by removing deductions and credits. </w:t>
      </w:r>
      <w:r w:rsidRPr="00F81343">
        <w:rPr>
          <w:rStyle w:val="StyleUnderline"/>
          <w:highlight w:val="yellow"/>
        </w:rPr>
        <w:t xml:space="preserve">This allows tax policy to </w:t>
      </w:r>
      <w:r w:rsidRPr="00F81343">
        <w:rPr>
          <w:rStyle w:val="Emphasis"/>
          <w:highlight w:val="yellow"/>
        </w:rPr>
        <w:t>provide significant fiscal policy stimulus</w:t>
      </w:r>
      <w:r w:rsidRPr="00F81343">
        <w:rPr>
          <w:rStyle w:val="StyleUnderline"/>
        </w:rPr>
        <w:t xml:space="preserve"> </w:t>
      </w:r>
      <w:r w:rsidRPr="00F81343">
        <w:rPr>
          <w:rStyle w:val="StyleUnderline"/>
          <w:highlight w:val="yellow"/>
        </w:rPr>
        <w:t xml:space="preserve">in the short run and makes tax reform </w:t>
      </w:r>
      <w:r w:rsidRPr="00F81343">
        <w:rPr>
          <w:rStyle w:val="Emphasis"/>
          <w:highlight w:val="yellow"/>
        </w:rPr>
        <w:t>more political feasible</w:t>
      </w:r>
      <w:r w:rsidRPr="00F81343">
        <w:rPr>
          <w:sz w:val="12"/>
          <w:szCs w:val="12"/>
        </w:rPr>
        <w:t xml:space="preserve"> by not having to remove more than $1 trillion of deductions and credits.</w:t>
      </w:r>
    </w:p>
    <w:p w:rsidR="00286430" w:rsidRPr="00F81343" w:rsidRDefault="00286430" w:rsidP="00286430">
      <w:pPr>
        <w:rPr>
          <w:sz w:val="12"/>
          <w:szCs w:val="12"/>
        </w:rPr>
      </w:pPr>
      <w:r w:rsidRPr="00F81343">
        <w:rPr>
          <w:sz w:val="12"/>
          <w:szCs w:val="12"/>
        </w:rPr>
        <w:lastRenderedPageBreak/>
        <w:t>10. Our base case for tax reform has not really changed since the November election.</w:t>
      </w:r>
    </w:p>
    <w:p w:rsidR="00286430" w:rsidRPr="00F81343" w:rsidRDefault="00286430" w:rsidP="00286430">
      <w:pPr>
        <w:rPr>
          <w:rStyle w:val="Emphasis"/>
        </w:rPr>
      </w:pPr>
      <w:r w:rsidRPr="00F81343">
        <w:rPr>
          <w:rStyle w:val="Emphasis"/>
          <w:highlight w:val="yellow"/>
        </w:rPr>
        <w:t>The final product will likely be a</w:t>
      </w:r>
      <w:r w:rsidRPr="00F81343">
        <w:rPr>
          <w:rStyle w:val="Emphasis"/>
        </w:rPr>
        <w:t xml:space="preserve"> large, </w:t>
      </w:r>
      <w:r w:rsidRPr="00F81343">
        <w:rPr>
          <w:rStyle w:val="Emphasis"/>
          <w:highlight w:val="yellow"/>
        </w:rPr>
        <w:t>front-loaded</w:t>
      </w:r>
      <w:r w:rsidRPr="00F81343">
        <w:rPr>
          <w:rStyle w:val="Emphasis"/>
        </w:rPr>
        <w:t xml:space="preserve">, </w:t>
      </w:r>
      <w:r w:rsidRPr="00F81343">
        <w:rPr>
          <w:rStyle w:val="Emphasis"/>
          <w:highlight w:val="yellow"/>
        </w:rPr>
        <w:t>pro-growth tax cut disguised as revenue neutral tax reform.</w:t>
      </w:r>
    </w:p>
    <w:p w:rsidR="00286430" w:rsidRPr="00F81343" w:rsidRDefault="00286430" w:rsidP="00286430">
      <w:pPr>
        <w:rPr>
          <w:sz w:val="12"/>
          <w:szCs w:val="12"/>
        </w:rPr>
      </w:pPr>
    </w:p>
    <w:p w:rsidR="00041691" w:rsidRPr="00F81343" w:rsidRDefault="00041691" w:rsidP="00041691">
      <w:pPr>
        <w:rPr>
          <w:sz w:val="12"/>
          <w:szCs w:val="12"/>
        </w:rPr>
      </w:pPr>
    </w:p>
    <w:p w:rsidR="00041691" w:rsidRPr="00F81343" w:rsidRDefault="00041691" w:rsidP="00041691">
      <w:pPr>
        <w:pStyle w:val="Heading4"/>
        <w:rPr>
          <w:sz w:val="28"/>
        </w:rPr>
      </w:pPr>
      <w:r w:rsidRPr="00F81343">
        <w:rPr>
          <w:sz w:val="28"/>
        </w:rPr>
        <w:t xml:space="preserve">Tax reform will be deficit-neutral </w:t>
      </w:r>
      <w:r w:rsidRPr="00F81343">
        <w:rPr>
          <w:sz w:val="28"/>
          <w:u w:val="single"/>
        </w:rPr>
        <w:t>instead of</w:t>
      </w:r>
      <w:r w:rsidRPr="00F81343">
        <w:rPr>
          <w:sz w:val="28"/>
        </w:rPr>
        <w:t xml:space="preserve"> revenue neutral---</w:t>
      </w:r>
      <w:r w:rsidRPr="00F81343">
        <w:rPr>
          <w:sz w:val="28"/>
          <w:u w:val="single"/>
        </w:rPr>
        <w:t>most recent</w:t>
      </w:r>
      <w:r w:rsidRPr="00F81343">
        <w:rPr>
          <w:sz w:val="28"/>
        </w:rPr>
        <w:t xml:space="preserve"> developments prove</w:t>
      </w:r>
    </w:p>
    <w:p w:rsidR="00041691" w:rsidRPr="00F81343" w:rsidRDefault="00041691" w:rsidP="00041691">
      <w:pPr>
        <w:rPr>
          <w:color w:val="000000"/>
        </w:rPr>
      </w:pPr>
      <w:r w:rsidRPr="00F81343">
        <w:rPr>
          <w:sz w:val="12"/>
          <w:szCs w:val="12"/>
        </w:rPr>
        <w:t xml:space="preserve">Veronique </w:t>
      </w:r>
      <w:r w:rsidRPr="00F81343">
        <w:rPr>
          <w:rStyle w:val="Style13ptBold"/>
          <w:sz w:val="28"/>
        </w:rPr>
        <w:t>de Rugy 7/12</w:t>
      </w:r>
      <w:r w:rsidRPr="00F81343">
        <w:rPr>
          <w:sz w:val="12"/>
          <w:szCs w:val="12"/>
        </w:rPr>
        <w:t xml:space="preserve">, </w:t>
      </w:r>
      <w:r w:rsidRPr="00F81343">
        <w:rPr>
          <w:color w:val="000000"/>
        </w:rPr>
        <w:t xml:space="preserve">senior research fellow at the Mercatus Center at George Mason University, 7/12/17, “The Border-Adjustment Tax, Tariffs, and More WTO Questions,” </w:t>
      </w:r>
      <w:r w:rsidRPr="00F81343">
        <w:rPr>
          <w:sz w:val="12"/>
          <w:szCs w:val="12"/>
        </w:rPr>
        <w:t>http://www.nationalreview.com/corner/449380/republicans-border-adjustment-tax-tariffs-foreign-imports</w:t>
      </w:r>
    </w:p>
    <w:p w:rsidR="00041691" w:rsidRPr="00F81343" w:rsidRDefault="00041691" w:rsidP="00041691">
      <w:pPr>
        <w:rPr>
          <w:sz w:val="12"/>
          <w:szCs w:val="12"/>
        </w:rPr>
      </w:pPr>
      <w:r w:rsidRPr="00F81343">
        <w:rPr>
          <w:sz w:val="12"/>
          <w:szCs w:val="12"/>
        </w:rPr>
        <w:t xml:space="preserve">The Wall Street Journal has an article about </w:t>
      </w:r>
      <w:r w:rsidRPr="00F81343">
        <w:rPr>
          <w:rStyle w:val="StyleUnderline"/>
          <w:highlight w:val="yellow"/>
        </w:rPr>
        <w:t>the</w:t>
      </w:r>
      <w:r w:rsidRPr="00F81343">
        <w:rPr>
          <w:sz w:val="12"/>
          <w:szCs w:val="12"/>
        </w:rPr>
        <w:t xml:space="preserve"> meetings taking place on </w:t>
      </w:r>
      <w:r w:rsidRPr="00F81343">
        <w:rPr>
          <w:rStyle w:val="StyleUnderline"/>
          <w:highlight w:val="yellow"/>
        </w:rPr>
        <w:t>tax</w:t>
      </w:r>
      <w:r w:rsidRPr="00F81343">
        <w:rPr>
          <w:sz w:val="12"/>
          <w:szCs w:val="12"/>
        </w:rPr>
        <w:t xml:space="preserve"> reform and the problems that participants are trying to solve. According to the article, “the resulting </w:t>
      </w:r>
      <w:r w:rsidRPr="00F81343">
        <w:rPr>
          <w:rStyle w:val="StyleUnderline"/>
          <w:highlight w:val="yellow"/>
        </w:rPr>
        <w:t>bill is</w:t>
      </w:r>
      <w:r w:rsidRPr="00F81343">
        <w:rPr>
          <w:sz w:val="12"/>
          <w:szCs w:val="12"/>
        </w:rPr>
        <w:t xml:space="preserve"> most likely </w:t>
      </w:r>
      <w:r w:rsidRPr="00F81343">
        <w:rPr>
          <w:rStyle w:val="Emphasis"/>
          <w:highlight w:val="yellow"/>
        </w:rPr>
        <w:t>going to be deficit-neutral</w:t>
      </w:r>
      <w:r w:rsidRPr="00F81343">
        <w:rPr>
          <w:sz w:val="12"/>
          <w:szCs w:val="12"/>
        </w:rPr>
        <w:t>, [</w:t>
      </w:r>
      <w:r w:rsidRPr="00F81343">
        <w:rPr>
          <w:rStyle w:val="StyleUnderline"/>
          <w:highlight w:val="yellow"/>
        </w:rPr>
        <w:t>says a</w:t>
      </w:r>
      <w:r w:rsidRPr="00F81343">
        <w:rPr>
          <w:sz w:val="12"/>
          <w:szCs w:val="12"/>
          <w:highlight w:val="yellow"/>
        </w:rPr>
        <w:t xml:space="preserve">] </w:t>
      </w:r>
      <w:r w:rsidRPr="00F81343">
        <w:rPr>
          <w:rStyle w:val="StyleUnderline"/>
          <w:highlight w:val="yellow"/>
        </w:rPr>
        <w:t>senior</w:t>
      </w:r>
      <w:r w:rsidRPr="00F81343">
        <w:rPr>
          <w:rStyle w:val="StyleUnderline"/>
        </w:rPr>
        <w:t xml:space="preserve"> </w:t>
      </w:r>
      <w:r w:rsidRPr="00F81343">
        <w:rPr>
          <w:rStyle w:val="StyleUnderline"/>
          <w:highlight w:val="yellow"/>
        </w:rPr>
        <w:t>White House official</w:t>
      </w:r>
      <w:r w:rsidRPr="00F81343">
        <w:rPr>
          <w:sz w:val="12"/>
          <w:szCs w:val="12"/>
        </w:rPr>
        <w:t xml:space="preserve">.” If this is correct, it means that Speaker Paul </w:t>
      </w:r>
      <w:r w:rsidRPr="00F81343">
        <w:rPr>
          <w:rStyle w:val="StyleUnderline"/>
          <w:highlight w:val="yellow"/>
        </w:rPr>
        <w:t>Ryan</w:t>
      </w:r>
      <w:r w:rsidRPr="00F81343">
        <w:rPr>
          <w:sz w:val="12"/>
          <w:szCs w:val="12"/>
        </w:rPr>
        <w:t xml:space="preserve"> </w:t>
      </w:r>
      <w:r w:rsidRPr="00F81343">
        <w:rPr>
          <w:rStyle w:val="StyleUnderline"/>
          <w:highlight w:val="yellow"/>
        </w:rPr>
        <w:t>and</w:t>
      </w:r>
      <w:r w:rsidRPr="00F81343">
        <w:rPr>
          <w:sz w:val="12"/>
          <w:szCs w:val="12"/>
        </w:rPr>
        <w:t xml:space="preserve"> House Ways and Means chairman Kevin </w:t>
      </w:r>
      <w:r w:rsidRPr="00F81343">
        <w:rPr>
          <w:rStyle w:val="StyleUnderline"/>
          <w:highlight w:val="yellow"/>
        </w:rPr>
        <w:t>Brady</w:t>
      </w:r>
      <w:r w:rsidRPr="00F81343">
        <w:rPr>
          <w:sz w:val="12"/>
          <w:szCs w:val="12"/>
        </w:rPr>
        <w:t xml:space="preserve"> </w:t>
      </w:r>
      <w:r w:rsidRPr="00F81343">
        <w:rPr>
          <w:rStyle w:val="StyleUnderline"/>
          <w:highlight w:val="yellow"/>
        </w:rPr>
        <w:t>have</w:t>
      </w:r>
      <w:r w:rsidRPr="00F81343">
        <w:rPr>
          <w:sz w:val="12"/>
          <w:szCs w:val="12"/>
        </w:rPr>
        <w:t xml:space="preserve"> finally </w:t>
      </w:r>
      <w:r w:rsidRPr="00F81343">
        <w:rPr>
          <w:rStyle w:val="StyleUnderline"/>
          <w:highlight w:val="yellow"/>
        </w:rPr>
        <w:t>moved away from</w:t>
      </w:r>
      <w:r w:rsidRPr="00F81343">
        <w:rPr>
          <w:sz w:val="12"/>
          <w:szCs w:val="12"/>
          <w:highlight w:val="yellow"/>
        </w:rPr>
        <w:t xml:space="preserve"> </w:t>
      </w:r>
      <w:r w:rsidRPr="00F81343">
        <w:rPr>
          <w:rStyle w:val="StyleUnderline"/>
          <w:highlight w:val="yellow"/>
        </w:rPr>
        <w:t>their</w:t>
      </w:r>
      <w:r w:rsidRPr="00F81343">
        <w:rPr>
          <w:sz w:val="12"/>
          <w:szCs w:val="12"/>
        </w:rPr>
        <w:t xml:space="preserve"> misguided </w:t>
      </w:r>
      <w:r w:rsidRPr="00F81343">
        <w:rPr>
          <w:rStyle w:val="StyleUnderline"/>
          <w:highlight w:val="yellow"/>
        </w:rPr>
        <w:t>plan to make tax reform revenue neutral</w:t>
      </w:r>
      <w:r w:rsidRPr="00F81343">
        <w:rPr>
          <w:sz w:val="12"/>
          <w:szCs w:val="12"/>
        </w:rPr>
        <w:t xml:space="preserve"> by having tax cuts offset by tax increases. </w:t>
      </w:r>
    </w:p>
    <w:p w:rsidR="008B5C8B" w:rsidRPr="00F81343" w:rsidRDefault="008B5C8B" w:rsidP="00041691">
      <w:pPr>
        <w:rPr>
          <w:sz w:val="12"/>
          <w:szCs w:val="12"/>
        </w:rPr>
      </w:pPr>
    </w:p>
    <w:p w:rsidR="00041691" w:rsidRPr="00F81343" w:rsidRDefault="00041691" w:rsidP="00041691">
      <w:pPr>
        <w:pStyle w:val="Heading4"/>
        <w:rPr>
          <w:sz w:val="28"/>
        </w:rPr>
      </w:pPr>
      <w:r w:rsidRPr="00F81343">
        <w:rPr>
          <w:sz w:val="28"/>
        </w:rPr>
        <w:t>Tax reform will be deficit neutral---republicans have an incentive to bypass PAYGO and the Byrd rule</w:t>
      </w:r>
    </w:p>
    <w:p w:rsidR="00041691" w:rsidRPr="00F81343" w:rsidRDefault="00041691" w:rsidP="00041691">
      <w:pPr>
        <w:rPr>
          <w:sz w:val="12"/>
          <w:szCs w:val="12"/>
        </w:rPr>
      </w:pPr>
      <w:r w:rsidRPr="00F81343">
        <w:rPr>
          <w:sz w:val="12"/>
          <w:szCs w:val="12"/>
        </w:rPr>
        <w:t xml:space="preserve">Adam </w:t>
      </w:r>
      <w:r w:rsidRPr="00F81343">
        <w:rPr>
          <w:rStyle w:val="Style13ptBold"/>
          <w:sz w:val="28"/>
        </w:rPr>
        <w:t>Michel 7/10</w:t>
      </w:r>
      <w:r w:rsidRPr="00F81343">
        <w:rPr>
          <w:sz w:val="12"/>
          <w:szCs w:val="12"/>
        </w:rPr>
        <w:t xml:space="preserve">, Policy Analyst in the Thomas A. Roe Institute, 7/10/17, “A Pathway for Pro-Growth, Fiscally Responsible Tax Reform,” http://www.heritage.org/taxes/commentary/pathway-pro-growth-fiscally-responsible-tax-reform </w:t>
      </w:r>
    </w:p>
    <w:p w:rsidR="00041691" w:rsidRPr="00F81343" w:rsidRDefault="00041691" w:rsidP="00041691">
      <w:pPr>
        <w:rPr>
          <w:sz w:val="12"/>
          <w:szCs w:val="12"/>
        </w:rPr>
      </w:pPr>
      <w:r w:rsidRPr="00F81343">
        <w:rPr>
          <w:rStyle w:val="StyleUnderline"/>
        </w:rPr>
        <w:t xml:space="preserve">Two </w:t>
      </w:r>
      <w:r w:rsidRPr="00F81343">
        <w:rPr>
          <w:rStyle w:val="StyleUnderline"/>
          <w:highlight w:val="yellow"/>
        </w:rPr>
        <w:t>rules pose a potential threat to tax</w:t>
      </w:r>
      <w:r w:rsidRPr="00F81343">
        <w:rPr>
          <w:sz w:val="12"/>
          <w:szCs w:val="12"/>
        </w:rPr>
        <w:t xml:space="preserve"> reform in the Senate if the proposed package increased deficits: the pay-as-you-go (</w:t>
      </w:r>
      <w:r w:rsidRPr="00F81343">
        <w:rPr>
          <w:rStyle w:val="StyleUnderline"/>
          <w:highlight w:val="yellow"/>
        </w:rPr>
        <w:t>PAYGO</w:t>
      </w:r>
      <w:r w:rsidRPr="00F81343">
        <w:rPr>
          <w:sz w:val="12"/>
          <w:szCs w:val="12"/>
        </w:rPr>
        <w:t xml:space="preserve">) rule </w:t>
      </w:r>
      <w:r w:rsidRPr="00F81343">
        <w:rPr>
          <w:rStyle w:val="StyleUnderline"/>
          <w:highlight w:val="yellow"/>
        </w:rPr>
        <w:t>and the Byrd rule</w:t>
      </w:r>
      <w:r w:rsidRPr="00F81343">
        <w:rPr>
          <w:sz w:val="12"/>
          <w:szCs w:val="12"/>
        </w:rPr>
        <w:t>.</w:t>
      </w:r>
    </w:p>
    <w:p w:rsidR="00041691" w:rsidRPr="00F81343" w:rsidRDefault="00041691" w:rsidP="00041691">
      <w:pPr>
        <w:rPr>
          <w:sz w:val="12"/>
          <w:szCs w:val="12"/>
        </w:rPr>
      </w:pPr>
      <w:r w:rsidRPr="00F81343">
        <w:rPr>
          <w:rStyle w:val="StyleUnderline"/>
          <w:highlight w:val="yellow"/>
        </w:rPr>
        <w:t>The</w:t>
      </w:r>
      <w:r w:rsidRPr="00F81343">
        <w:rPr>
          <w:sz w:val="12"/>
          <w:szCs w:val="12"/>
        </w:rPr>
        <w:t xml:space="preserve"> Senate pay-as-you-go </w:t>
      </w:r>
      <w:r w:rsidRPr="00F81343">
        <w:rPr>
          <w:rStyle w:val="StyleUnderline"/>
          <w:highlight w:val="yellow"/>
        </w:rPr>
        <w:t>rule requires</w:t>
      </w:r>
      <w:r w:rsidRPr="00F81343">
        <w:rPr>
          <w:sz w:val="12"/>
          <w:szCs w:val="12"/>
        </w:rPr>
        <w:t xml:space="preserve"> that any </w:t>
      </w:r>
      <w:r w:rsidRPr="00F81343">
        <w:rPr>
          <w:rStyle w:val="StyleUnderline"/>
          <w:highlight w:val="yellow"/>
        </w:rPr>
        <w:t>legislation that decreases revenues must also include spending cuts</w:t>
      </w:r>
      <w:r w:rsidRPr="00F81343">
        <w:rPr>
          <w:sz w:val="12"/>
          <w:szCs w:val="12"/>
        </w:rPr>
        <w:t xml:space="preserve">, </w:t>
      </w:r>
      <w:r w:rsidRPr="00F81343">
        <w:rPr>
          <w:rStyle w:val="StyleUnderline"/>
          <w:highlight w:val="yellow"/>
        </w:rPr>
        <w:t>revenue increases</w:t>
      </w:r>
      <w:r w:rsidRPr="00F81343">
        <w:rPr>
          <w:sz w:val="12"/>
          <w:szCs w:val="12"/>
          <w:highlight w:val="yellow"/>
        </w:rPr>
        <w:t>,</w:t>
      </w:r>
      <w:r w:rsidRPr="00F81343">
        <w:rPr>
          <w:sz w:val="12"/>
          <w:szCs w:val="12"/>
        </w:rPr>
        <w:t xml:space="preserve"> </w:t>
      </w:r>
      <w:r w:rsidRPr="00F81343">
        <w:rPr>
          <w:rStyle w:val="StyleUnderline"/>
          <w:highlight w:val="yellow"/>
        </w:rPr>
        <w:t>or a combination</w:t>
      </w:r>
      <w:r w:rsidRPr="00F81343">
        <w:rPr>
          <w:sz w:val="12"/>
          <w:szCs w:val="12"/>
        </w:rPr>
        <w:t xml:space="preserve"> of the two </w:t>
      </w:r>
      <w:r w:rsidRPr="00F81343">
        <w:rPr>
          <w:rStyle w:val="StyleUnderline"/>
          <w:highlight w:val="yellow"/>
        </w:rPr>
        <w:t>to remain deficit neutral</w:t>
      </w:r>
      <w:r w:rsidRPr="00F81343">
        <w:rPr>
          <w:sz w:val="12"/>
          <w:szCs w:val="12"/>
        </w:rPr>
        <w:t>.</w:t>
      </w:r>
    </w:p>
    <w:p w:rsidR="00041691" w:rsidRPr="00F81343" w:rsidRDefault="00041691" w:rsidP="00041691">
      <w:pPr>
        <w:rPr>
          <w:sz w:val="12"/>
          <w:szCs w:val="12"/>
        </w:rPr>
      </w:pPr>
      <w:r w:rsidRPr="00F81343">
        <w:rPr>
          <w:rStyle w:val="StyleUnderline"/>
          <w:highlight w:val="yellow"/>
        </w:rPr>
        <w:t>The Senate can waive this rule</w:t>
      </w:r>
      <w:r w:rsidRPr="00F81343">
        <w:rPr>
          <w:sz w:val="12"/>
          <w:szCs w:val="12"/>
        </w:rPr>
        <w:t xml:space="preserve"> in its budget resolution, if it so chooses.</w:t>
      </w:r>
    </w:p>
    <w:p w:rsidR="00041691" w:rsidRPr="00F81343" w:rsidRDefault="00041691" w:rsidP="00041691">
      <w:pPr>
        <w:rPr>
          <w:sz w:val="12"/>
          <w:szCs w:val="12"/>
        </w:rPr>
      </w:pPr>
      <w:r w:rsidRPr="00F81343">
        <w:rPr>
          <w:rStyle w:val="StyleUnderline"/>
          <w:highlight w:val="yellow"/>
        </w:rPr>
        <w:t>The Byrd rule</w:t>
      </w:r>
      <w:r w:rsidRPr="00F81343">
        <w:rPr>
          <w:sz w:val="12"/>
          <w:szCs w:val="12"/>
        </w:rPr>
        <w:t xml:space="preserve">, which is specific to the reconciliation process, </w:t>
      </w:r>
      <w:r w:rsidRPr="00F81343">
        <w:rPr>
          <w:rStyle w:val="StyleUnderline"/>
          <w:highlight w:val="yellow"/>
        </w:rPr>
        <w:t xml:space="preserve">requires </w:t>
      </w:r>
      <w:r w:rsidRPr="00F81343">
        <w:rPr>
          <w:rStyle w:val="StyleUnderline"/>
        </w:rPr>
        <w:t xml:space="preserve">that </w:t>
      </w:r>
      <w:r w:rsidRPr="00F81343">
        <w:rPr>
          <w:rStyle w:val="StyleUnderline"/>
          <w:highlight w:val="yellow"/>
        </w:rPr>
        <w:t xml:space="preserve">reconciliation must not increase the deficit </w:t>
      </w:r>
      <w:r w:rsidRPr="00F81343">
        <w:rPr>
          <w:rStyle w:val="StyleUnderline"/>
        </w:rPr>
        <w:t>outside the budget window</w:t>
      </w:r>
      <w:r w:rsidRPr="00F81343">
        <w:rPr>
          <w:sz w:val="12"/>
          <w:szCs w:val="12"/>
        </w:rPr>
        <w:t>. Waiving this rule is not so easy. Doing so requires 60 votes in the Senate.</w:t>
      </w:r>
    </w:p>
    <w:p w:rsidR="00041691" w:rsidRPr="00F81343" w:rsidRDefault="00041691" w:rsidP="00041691">
      <w:pPr>
        <w:rPr>
          <w:sz w:val="12"/>
          <w:szCs w:val="12"/>
        </w:rPr>
      </w:pPr>
      <w:r w:rsidRPr="00F81343">
        <w:rPr>
          <w:sz w:val="12"/>
          <w:szCs w:val="12"/>
        </w:rPr>
        <w:t xml:space="preserve">The rules of </w:t>
      </w:r>
      <w:r w:rsidRPr="00F81343">
        <w:rPr>
          <w:rStyle w:val="StyleUnderline"/>
          <w:highlight w:val="yellow"/>
        </w:rPr>
        <w:t>reconciliation require deficit neutrality</w:t>
      </w:r>
      <w:r w:rsidRPr="00F81343">
        <w:rPr>
          <w:sz w:val="12"/>
          <w:szCs w:val="12"/>
        </w:rPr>
        <w:t xml:space="preserve">, </w:t>
      </w:r>
      <w:r w:rsidRPr="00F81343">
        <w:rPr>
          <w:rStyle w:val="Emphasis"/>
          <w:highlight w:val="yellow"/>
        </w:rPr>
        <w:t>not revenue neutrality</w:t>
      </w:r>
      <w:r w:rsidRPr="00F81343">
        <w:rPr>
          <w:sz w:val="12"/>
          <w:szCs w:val="12"/>
          <w:highlight w:val="yellow"/>
        </w:rPr>
        <w:t xml:space="preserve">. </w:t>
      </w:r>
      <w:r w:rsidRPr="00F81343">
        <w:rPr>
          <w:rStyle w:val="StyleUnderline"/>
          <w:highlight w:val="yellow"/>
        </w:rPr>
        <w:t>Spending reforms</w:t>
      </w:r>
      <w:r w:rsidRPr="00F81343">
        <w:rPr>
          <w:sz w:val="12"/>
          <w:szCs w:val="12"/>
        </w:rPr>
        <w:t xml:space="preserve">, such as the $6 trillion in eligible mandatory spending cuts outlined in Heritage’s “Blueprint for Balance,” </w:t>
      </w:r>
      <w:r w:rsidRPr="00F81343">
        <w:rPr>
          <w:rStyle w:val="Emphasis"/>
          <w:highlight w:val="yellow"/>
        </w:rPr>
        <w:t>can make tax reform deficit neutral without being revenue neutral</w:t>
      </w:r>
      <w:r w:rsidRPr="00F81343">
        <w:rPr>
          <w:sz w:val="12"/>
          <w:szCs w:val="12"/>
        </w:rPr>
        <w:t>.</w:t>
      </w:r>
    </w:p>
    <w:p w:rsidR="008B5C8B" w:rsidRPr="00F81343" w:rsidRDefault="008B5C8B" w:rsidP="00041691">
      <w:pPr>
        <w:rPr>
          <w:sz w:val="12"/>
          <w:szCs w:val="12"/>
        </w:rPr>
      </w:pPr>
    </w:p>
    <w:p w:rsidR="00373A3C" w:rsidRPr="00F81343" w:rsidRDefault="00373A3C" w:rsidP="008B5C8B">
      <w:pPr>
        <w:pStyle w:val="Heading3"/>
      </w:pPr>
      <w:bookmarkStart w:id="33" w:name="_Toc487825240"/>
      <w:r w:rsidRPr="00F81343">
        <w:lastRenderedPageBreak/>
        <w:t>Impact---A2:  BAT Bad</w:t>
      </w:r>
      <w:bookmarkEnd w:id="33"/>
    </w:p>
    <w:p w:rsidR="00373A3C" w:rsidRPr="00F81343" w:rsidRDefault="00373A3C" w:rsidP="00373A3C">
      <w:pPr>
        <w:rPr>
          <w:sz w:val="12"/>
          <w:szCs w:val="12"/>
        </w:rPr>
      </w:pPr>
    </w:p>
    <w:p w:rsidR="00373A3C" w:rsidRPr="00F81343" w:rsidRDefault="00373A3C" w:rsidP="00373A3C">
      <w:pPr>
        <w:rPr>
          <w:sz w:val="12"/>
          <w:szCs w:val="12"/>
        </w:rPr>
      </w:pPr>
    </w:p>
    <w:p w:rsidR="00373A3C" w:rsidRPr="00F81343" w:rsidRDefault="00373A3C" w:rsidP="00373A3C">
      <w:pPr>
        <w:pStyle w:val="Heading4"/>
        <w:rPr>
          <w:sz w:val="28"/>
        </w:rPr>
      </w:pPr>
      <w:r w:rsidRPr="00F81343">
        <w:rPr>
          <w:sz w:val="28"/>
        </w:rPr>
        <w:t>Will pass without BAT – that boosts econ</w:t>
      </w:r>
    </w:p>
    <w:p w:rsidR="00373A3C" w:rsidRPr="00F81343" w:rsidRDefault="00373A3C" w:rsidP="00373A3C">
      <w:pPr>
        <w:rPr>
          <w:rStyle w:val="Style13ptBold"/>
          <w:b w:val="0"/>
          <w:sz w:val="28"/>
        </w:rPr>
      </w:pPr>
      <w:r w:rsidRPr="00F81343">
        <w:rPr>
          <w:rStyle w:val="Style13ptBold"/>
          <w:sz w:val="28"/>
        </w:rPr>
        <w:t xml:space="preserve">Graham, 3/24 --- </w:t>
      </w:r>
      <w:r w:rsidRPr="00F81343">
        <w:rPr>
          <w:rStyle w:val="Style13ptBold"/>
          <w:b w:val="0"/>
          <w:sz w:val="28"/>
        </w:rPr>
        <w:t>Jed, writes about economic policy @ Investors Business Daily, http://www.investors.com/politics/policy-analysis/trump-to-ryan-youre-fired-from-tax-reform/</w:t>
      </w:r>
    </w:p>
    <w:p w:rsidR="00373A3C" w:rsidRPr="00F81343" w:rsidRDefault="00373A3C" w:rsidP="00373A3C">
      <w:pPr>
        <w:rPr>
          <w:sz w:val="16"/>
        </w:rPr>
      </w:pPr>
      <w:r w:rsidRPr="00F81343">
        <w:rPr>
          <w:rStyle w:val="StyleUnderline"/>
          <w:highlight w:val="yellow"/>
        </w:rPr>
        <w:t>Trump To Ryan: You're Fired From Tax Reform</w:t>
      </w:r>
      <w:r w:rsidRPr="00F81343">
        <w:rPr>
          <w:rStyle w:val="StyleUnderline"/>
        </w:rPr>
        <w:t xml:space="preserve"> </w:t>
      </w:r>
      <w:r w:rsidRPr="00F81343">
        <w:rPr>
          <w:sz w:val="16"/>
        </w:rPr>
        <w:t xml:space="preserve">One of </w:t>
      </w:r>
      <w:r w:rsidRPr="00F81343">
        <w:rPr>
          <w:rStyle w:val="StyleUnderline"/>
        </w:rPr>
        <w:t>the biggest winners from the RyanCare debacle</w:t>
      </w:r>
      <w:r w:rsidRPr="00F81343">
        <w:rPr>
          <w:sz w:val="16"/>
        </w:rPr>
        <w:t xml:space="preserve"> may be Wal-Mart (WMT). House Speaker Paul </w:t>
      </w:r>
      <w:r w:rsidRPr="00F81343">
        <w:rPr>
          <w:rStyle w:val="StyleUnderline"/>
          <w:highlight w:val="yellow"/>
        </w:rPr>
        <w:t>Ryan's</w:t>
      </w:r>
      <w:r w:rsidRPr="00F81343">
        <w:rPr>
          <w:rStyle w:val="StyleUnderline"/>
        </w:rPr>
        <w:t xml:space="preserve"> other </w:t>
      </w:r>
      <w:r w:rsidRPr="00F81343">
        <w:rPr>
          <w:rStyle w:val="StyleUnderline"/>
          <w:highlight w:val="yellow"/>
        </w:rPr>
        <w:t>baby</w:t>
      </w:r>
      <w:r w:rsidRPr="00F81343">
        <w:rPr>
          <w:sz w:val="16"/>
          <w:highlight w:val="yellow"/>
        </w:rPr>
        <w:t>,</w:t>
      </w:r>
      <w:r w:rsidRPr="00F81343">
        <w:rPr>
          <w:sz w:val="16"/>
        </w:rPr>
        <w:t xml:space="preserve"> of course</w:t>
      </w:r>
      <w:r w:rsidRPr="00F81343">
        <w:rPr>
          <w:rStyle w:val="StyleUnderline"/>
        </w:rPr>
        <w:t xml:space="preserve">, </w:t>
      </w:r>
      <w:r w:rsidRPr="00F81343">
        <w:rPr>
          <w:rStyle w:val="StyleUnderline"/>
          <w:highlight w:val="yellow"/>
        </w:rPr>
        <w:t>is the</w:t>
      </w:r>
      <w:r w:rsidRPr="00F81343">
        <w:rPr>
          <w:rStyle w:val="StyleUnderline"/>
        </w:rPr>
        <w:t xml:space="preserve"> 20% </w:t>
      </w:r>
      <w:r w:rsidRPr="00F81343">
        <w:rPr>
          <w:rStyle w:val="StyleUnderline"/>
          <w:highlight w:val="yellow"/>
        </w:rPr>
        <w:t>b</w:t>
      </w:r>
      <w:r w:rsidRPr="00F81343">
        <w:rPr>
          <w:rStyle w:val="StyleUnderline"/>
        </w:rPr>
        <w:t>order-</w:t>
      </w:r>
      <w:r w:rsidRPr="00F81343">
        <w:rPr>
          <w:rStyle w:val="StyleUnderline"/>
          <w:highlight w:val="yellow"/>
        </w:rPr>
        <w:t>a</w:t>
      </w:r>
      <w:r w:rsidRPr="00F81343">
        <w:rPr>
          <w:rStyle w:val="StyleUnderline"/>
        </w:rPr>
        <w:t xml:space="preserve">djusted </w:t>
      </w:r>
      <w:r w:rsidRPr="00F81343">
        <w:rPr>
          <w:rStyle w:val="StyleUnderline"/>
          <w:highlight w:val="yellow"/>
        </w:rPr>
        <w:t>t</w:t>
      </w:r>
      <w:r w:rsidRPr="00F81343">
        <w:rPr>
          <w:rStyle w:val="StyleUnderline"/>
        </w:rPr>
        <w:t>ax on imports</w:t>
      </w:r>
      <w:r w:rsidRPr="00F81343">
        <w:rPr>
          <w:sz w:val="16"/>
        </w:rPr>
        <w:t xml:space="preserve">. </w:t>
      </w:r>
      <w:r w:rsidRPr="00F81343">
        <w:rPr>
          <w:rStyle w:val="StyleUnderline"/>
        </w:rPr>
        <w:t>Big importers</w:t>
      </w:r>
      <w:r w:rsidRPr="00F81343">
        <w:rPr>
          <w:sz w:val="16"/>
        </w:rPr>
        <w:t xml:space="preserve"> like Wal-Mart and Nike (NKE), both members of the Dow Jones industrial average, along with Best Buy (BBY) and many other retailers </w:t>
      </w:r>
      <w:r w:rsidRPr="00F81343">
        <w:rPr>
          <w:rStyle w:val="StyleUnderline"/>
        </w:rPr>
        <w:t xml:space="preserve">have </w:t>
      </w:r>
      <w:r w:rsidRPr="00F81343">
        <w:rPr>
          <w:rStyle w:val="Emphasis"/>
        </w:rPr>
        <w:t>fought hard to defeat it</w:t>
      </w:r>
      <w:r w:rsidRPr="00F81343">
        <w:rPr>
          <w:rStyle w:val="StyleUnderline"/>
        </w:rPr>
        <w:t>.</w:t>
      </w:r>
      <w:r w:rsidRPr="00F81343">
        <w:rPr>
          <w:sz w:val="16"/>
        </w:rPr>
        <w:t xml:space="preserve"> General Motors (GM) and Toyota (TM) also oppose the tax that auto analysts have said could raise average car prices by $2,000. Even as President Trump is saying that he has no interest in pushing for Ryan's ouster as speaker, </w:t>
      </w:r>
      <w:r w:rsidRPr="00F81343">
        <w:rPr>
          <w:rStyle w:val="StyleUnderline"/>
        </w:rPr>
        <w:t>White House aides are making it clear that Trump believes Ryan deserves full blame for failure to repeal ObamaCare. The key point is</w:t>
      </w:r>
      <w:r w:rsidRPr="00F81343">
        <w:rPr>
          <w:sz w:val="16"/>
        </w:rPr>
        <w:t xml:space="preserve"> that </w:t>
      </w:r>
      <w:r w:rsidRPr="00F81343">
        <w:rPr>
          <w:rStyle w:val="StyleUnderline"/>
        </w:rPr>
        <w:t>this marriage of convenience</w:t>
      </w:r>
      <w:r w:rsidRPr="00F81343">
        <w:rPr>
          <w:sz w:val="16"/>
        </w:rPr>
        <w:t xml:space="preserve"> between Trump and Ryan </w:t>
      </w:r>
      <w:r w:rsidRPr="00F81343">
        <w:rPr>
          <w:rStyle w:val="StyleUnderline"/>
        </w:rPr>
        <w:t>is over</w:t>
      </w:r>
      <w:r w:rsidRPr="00F81343">
        <w:rPr>
          <w:sz w:val="16"/>
          <w:highlight w:val="yellow"/>
        </w:rPr>
        <w:t xml:space="preserve">. </w:t>
      </w:r>
      <w:r w:rsidRPr="00F81343">
        <w:rPr>
          <w:rStyle w:val="StyleUnderline"/>
          <w:highlight w:val="yellow"/>
        </w:rPr>
        <w:t xml:space="preserve">It now seems </w:t>
      </w:r>
      <w:r w:rsidRPr="00F81343">
        <w:rPr>
          <w:rStyle w:val="Emphasis"/>
          <w:highlight w:val="yellow"/>
        </w:rPr>
        <w:t>impossible to imagine</w:t>
      </w:r>
      <w:r w:rsidRPr="00F81343">
        <w:rPr>
          <w:rStyle w:val="StyleUnderline"/>
          <w:highlight w:val="yellow"/>
        </w:rPr>
        <w:t xml:space="preserve"> Trump hitching tax cuts to Ryan's </w:t>
      </w:r>
      <w:r w:rsidRPr="00F81343">
        <w:rPr>
          <w:rStyle w:val="Emphasis"/>
          <w:highlight w:val="yellow"/>
        </w:rPr>
        <w:t>very unpopular</w:t>
      </w:r>
      <w:r w:rsidRPr="00F81343">
        <w:rPr>
          <w:rStyle w:val="StyleUnderline"/>
          <w:highlight w:val="yellow"/>
        </w:rPr>
        <w:t xml:space="preserve"> vehicle </w:t>
      </w:r>
      <w:r w:rsidRPr="00F81343">
        <w:rPr>
          <w:rStyle w:val="StyleUnderline"/>
        </w:rPr>
        <w:t>for getting them passed</w:t>
      </w:r>
      <w:r w:rsidRPr="00F81343">
        <w:rPr>
          <w:sz w:val="16"/>
        </w:rPr>
        <w:t>.</w:t>
      </w:r>
    </w:p>
    <w:p w:rsidR="00373A3C" w:rsidRPr="00F81343" w:rsidRDefault="00373A3C" w:rsidP="00373A3C">
      <w:pPr>
        <w:rPr>
          <w:sz w:val="12"/>
          <w:szCs w:val="12"/>
        </w:rPr>
      </w:pPr>
    </w:p>
    <w:p w:rsidR="00373A3C" w:rsidRPr="00F81343" w:rsidRDefault="00373A3C" w:rsidP="00373A3C">
      <w:pPr>
        <w:rPr>
          <w:sz w:val="12"/>
          <w:szCs w:val="12"/>
        </w:rPr>
      </w:pPr>
      <w:r w:rsidRPr="00F81343">
        <w:rPr>
          <w:sz w:val="12"/>
          <w:szCs w:val="12"/>
        </w:rPr>
        <w:t xml:space="preserve">While a stronger dollar could largely counteract or negate the impact of a border tax on imported goods, </w:t>
      </w:r>
      <w:r w:rsidRPr="00F81343">
        <w:rPr>
          <w:rStyle w:val="StyleUnderline"/>
        </w:rPr>
        <w:t>a number of GOP senators</w:t>
      </w:r>
      <w:r w:rsidRPr="00F81343">
        <w:rPr>
          <w:sz w:val="12"/>
          <w:szCs w:val="12"/>
        </w:rPr>
        <w:t xml:space="preserve"> have </w:t>
      </w:r>
      <w:r w:rsidRPr="00F81343">
        <w:rPr>
          <w:rStyle w:val="StyleUnderline"/>
        </w:rPr>
        <w:t>voiced opposition to Ryan's border tax</w:t>
      </w:r>
      <w:r w:rsidRPr="00F81343">
        <w:rPr>
          <w:sz w:val="12"/>
          <w:szCs w:val="12"/>
        </w:rPr>
        <w:t>, and its prospects for ultimate passage look no greater than RyanCare's.</w:t>
      </w:r>
    </w:p>
    <w:p w:rsidR="00373A3C" w:rsidRPr="00F81343" w:rsidRDefault="00373A3C" w:rsidP="00373A3C">
      <w:pPr>
        <w:rPr>
          <w:sz w:val="12"/>
          <w:szCs w:val="12"/>
        </w:rPr>
      </w:pPr>
    </w:p>
    <w:p w:rsidR="00373A3C" w:rsidRPr="00F81343" w:rsidRDefault="00373A3C" w:rsidP="00373A3C">
      <w:pPr>
        <w:rPr>
          <w:sz w:val="12"/>
          <w:szCs w:val="12"/>
        </w:rPr>
      </w:pPr>
      <w:r w:rsidRPr="00F81343">
        <w:rPr>
          <w:sz w:val="12"/>
          <w:szCs w:val="12"/>
        </w:rPr>
        <w:t>Wall Street fretted about a defeat for RyanCare for much of the past week, with the Dow Jones industrial average, S&amp;P 500 index and Nasdaq composite all suffering their sharpest one-day losses since fall on Tuesday as the conservative House Freedom Caucus began to close ranks against Ryan's American Health Care Act. Bank of America (BAC), Wells Fargo (WFC), Dow component Goldman Sachs (GS) and many other financials have sliced through their 50-day moving averages this week amid concerns that Trump's agenda of growth-fueling tax cuts and infrastructure spending could be sidelined by a failure to repeal ObamaCare.</w:t>
      </w:r>
    </w:p>
    <w:p w:rsidR="00373A3C" w:rsidRPr="00F81343" w:rsidRDefault="00373A3C" w:rsidP="00373A3C">
      <w:pPr>
        <w:rPr>
          <w:sz w:val="12"/>
          <w:szCs w:val="12"/>
        </w:rPr>
      </w:pPr>
    </w:p>
    <w:p w:rsidR="00373A3C" w:rsidRPr="00F81343" w:rsidRDefault="00373A3C" w:rsidP="00373A3C">
      <w:pPr>
        <w:rPr>
          <w:rStyle w:val="StyleUnderline"/>
        </w:rPr>
      </w:pPr>
      <w:r w:rsidRPr="00F81343">
        <w:rPr>
          <w:sz w:val="12"/>
          <w:szCs w:val="12"/>
        </w:rPr>
        <w:t xml:space="preserve">Yet </w:t>
      </w:r>
      <w:r w:rsidRPr="00F81343">
        <w:rPr>
          <w:rStyle w:val="StyleUnderline"/>
        </w:rPr>
        <w:t>after striking out</w:t>
      </w:r>
      <w:r w:rsidRPr="00F81343">
        <w:rPr>
          <w:sz w:val="12"/>
          <w:szCs w:val="12"/>
        </w:rPr>
        <w:t xml:space="preserve"> with his first big legislative push, </w:t>
      </w:r>
      <w:r w:rsidRPr="00F81343">
        <w:rPr>
          <w:rStyle w:val="StyleUnderline"/>
        </w:rPr>
        <w:t xml:space="preserve">Trump is </w:t>
      </w:r>
      <w:r w:rsidRPr="00F81343">
        <w:rPr>
          <w:rStyle w:val="Emphasis"/>
        </w:rPr>
        <w:t>only too eager</w:t>
      </w:r>
      <w:r w:rsidRPr="00F81343">
        <w:rPr>
          <w:rStyle w:val="StyleUnderline"/>
        </w:rPr>
        <w:t xml:space="preserve"> to shift to tax cuts </w:t>
      </w:r>
      <w:r w:rsidRPr="00F81343">
        <w:rPr>
          <w:sz w:val="12"/>
          <w:szCs w:val="12"/>
        </w:rPr>
        <w:t xml:space="preserve">and infrastructure spending. </w:t>
      </w:r>
      <w:r w:rsidRPr="00F81343">
        <w:rPr>
          <w:rStyle w:val="StyleUnderline"/>
        </w:rPr>
        <w:t xml:space="preserve">The </w:t>
      </w:r>
      <w:r w:rsidRPr="00F81343">
        <w:rPr>
          <w:rStyle w:val="Emphasis"/>
        </w:rPr>
        <w:t>real impact</w:t>
      </w:r>
      <w:r w:rsidRPr="00F81343">
        <w:rPr>
          <w:rStyle w:val="StyleUnderline"/>
        </w:rPr>
        <w:t xml:space="preserve"> of failure on ObamaCare repeal will be to </w:t>
      </w:r>
      <w:r w:rsidRPr="00F81343">
        <w:rPr>
          <w:rStyle w:val="Emphasis"/>
        </w:rPr>
        <w:t>increase the urgency of tax cuts to save the GOP</w:t>
      </w:r>
      <w:r w:rsidRPr="00F81343">
        <w:rPr>
          <w:rStyle w:val="StyleUnderline"/>
        </w:rPr>
        <w:t xml:space="preserve"> from a 2018 election debacle. </w:t>
      </w:r>
      <w:r w:rsidRPr="00F81343">
        <w:rPr>
          <w:rStyle w:val="Emphasis"/>
        </w:rPr>
        <w:t>Acting quickly</w:t>
      </w:r>
      <w:r w:rsidRPr="00F81343">
        <w:rPr>
          <w:rStyle w:val="StyleUnderline"/>
        </w:rPr>
        <w:t xml:space="preserve"> could allow the GOP to make some tax cuts retroactive to 2017, meaning the </w:t>
      </w:r>
      <w:r w:rsidRPr="00F81343">
        <w:rPr>
          <w:rStyle w:val="Emphasis"/>
        </w:rPr>
        <w:t>payoff for voters</w:t>
      </w:r>
      <w:r w:rsidRPr="00F81343">
        <w:rPr>
          <w:rStyle w:val="StyleUnderline"/>
        </w:rPr>
        <w:t xml:space="preserve"> would come before Election Day in 2018.</w:t>
      </w:r>
    </w:p>
    <w:p w:rsidR="00373A3C" w:rsidRPr="00F81343" w:rsidRDefault="00373A3C" w:rsidP="00373A3C">
      <w:pPr>
        <w:rPr>
          <w:sz w:val="12"/>
          <w:szCs w:val="12"/>
        </w:rPr>
      </w:pPr>
    </w:p>
    <w:p w:rsidR="00373A3C" w:rsidRPr="00F81343" w:rsidRDefault="00373A3C" w:rsidP="00373A3C">
      <w:pPr>
        <w:rPr>
          <w:rStyle w:val="StyleUnderline"/>
        </w:rPr>
      </w:pPr>
      <w:r w:rsidRPr="00F81343">
        <w:rPr>
          <w:rStyle w:val="StyleUnderline"/>
          <w:highlight w:val="yellow"/>
        </w:rPr>
        <w:t xml:space="preserve">Trump May </w:t>
      </w:r>
      <w:r w:rsidRPr="00F81343">
        <w:rPr>
          <w:rStyle w:val="Emphasis"/>
          <w:highlight w:val="yellow"/>
        </w:rPr>
        <w:t xml:space="preserve">Ditch </w:t>
      </w:r>
      <w:r w:rsidRPr="00F81343">
        <w:rPr>
          <w:rStyle w:val="Emphasis"/>
        </w:rPr>
        <w:t>Ryan's</w:t>
      </w:r>
      <w:r w:rsidRPr="00F81343">
        <w:rPr>
          <w:rStyle w:val="Emphasis"/>
          <w:highlight w:val="yellow"/>
        </w:rPr>
        <w:t xml:space="preserve"> Border Tax</w:t>
      </w:r>
    </w:p>
    <w:p w:rsidR="00373A3C" w:rsidRPr="00F81343" w:rsidRDefault="00373A3C" w:rsidP="00373A3C">
      <w:pPr>
        <w:rPr>
          <w:sz w:val="12"/>
          <w:szCs w:val="12"/>
        </w:rPr>
      </w:pPr>
    </w:p>
    <w:p w:rsidR="00373A3C" w:rsidRPr="00F81343" w:rsidRDefault="00373A3C" w:rsidP="00373A3C">
      <w:pPr>
        <w:rPr>
          <w:rStyle w:val="Emphasis"/>
        </w:rPr>
      </w:pPr>
      <w:r w:rsidRPr="00F81343">
        <w:rPr>
          <w:sz w:val="12"/>
          <w:szCs w:val="12"/>
        </w:rPr>
        <w:t xml:space="preserve">So </w:t>
      </w:r>
      <w:r w:rsidRPr="00F81343">
        <w:rPr>
          <w:rStyle w:val="StyleUnderline"/>
          <w:highlight w:val="yellow"/>
        </w:rPr>
        <w:t xml:space="preserve">how would the GOP </w:t>
      </w:r>
      <w:r w:rsidRPr="00F81343">
        <w:rPr>
          <w:rStyle w:val="StyleUnderline"/>
        </w:rPr>
        <w:t xml:space="preserve">replace the $1 trillion raised by the border tax to </w:t>
      </w:r>
      <w:r w:rsidRPr="00F81343">
        <w:rPr>
          <w:rStyle w:val="StyleUnderline"/>
          <w:highlight w:val="yellow"/>
        </w:rPr>
        <w:t>pay for a cut</w:t>
      </w:r>
      <w:r w:rsidRPr="00F81343">
        <w:rPr>
          <w:rStyle w:val="StyleUnderline"/>
        </w:rPr>
        <w:t xml:space="preserve"> in corporate tax rates? </w:t>
      </w:r>
      <w:r w:rsidRPr="00F81343">
        <w:rPr>
          <w:rStyle w:val="StyleUnderline"/>
          <w:highlight w:val="yellow"/>
        </w:rPr>
        <w:t xml:space="preserve">They likely wouldn't, opting </w:t>
      </w:r>
      <w:r w:rsidRPr="00F81343">
        <w:rPr>
          <w:rStyle w:val="StyleUnderline"/>
        </w:rPr>
        <w:t xml:space="preserve">instead </w:t>
      </w:r>
      <w:r w:rsidRPr="00F81343">
        <w:rPr>
          <w:rStyle w:val="StyleUnderline"/>
          <w:highlight w:val="yellow"/>
        </w:rPr>
        <w:t xml:space="preserve">to go with </w:t>
      </w:r>
      <w:r w:rsidRPr="00F81343">
        <w:rPr>
          <w:rStyle w:val="Emphasis"/>
          <w:highlight w:val="yellow"/>
        </w:rPr>
        <w:t>tax cuts instead of</w:t>
      </w:r>
      <w:r w:rsidRPr="00F81343">
        <w:rPr>
          <w:rStyle w:val="Emphasis"/>
        </w:rPr>
        <w:t xml:space="preserve"> tax </w:t>
      </w:r>
      <w:r w:rsidRPr="00F81343">
        <w:rPr>
          <w:rStyle w:val="Emphasis"/>
          <w:highlight w:val="yellow"/>
        </w:rPr>
        <w:t>reform</w:t>
      </w:r>
      <w:r w:rsidRPr="00F81343">
        <w:rPr>
          <w:rStyle w:val="StyleUnderline"/>
          <w:highlight w:val="yellow"/>
        </w:rPr>
        <w:t xml:space="preserve">. With their </w:t>
      </w:r>
      <w:r w:rsidRPr="00F81343">
        <w:rPr>
          <w:rStyle w:val="Emphasis"/>
          <w:highlight w:val="yellow"/>
        </w:rPr>
        <w:t>backs to the wall</w:t>
      </w:r>
      <w:r w:rsidRPr="00F81343">
        <w:rPr>
          <w:rStyle w:val="StyleUnderline"/>
          <w:highlight w:val="yellow"/>
        </w:rPr>
        <w:t xml:space="preserve">, there's a </w:t>
      </w:r>
      <w:r w:rsidRPr="00F81343">
        <w:rPr>
          <w:rStyle w:val="Emphasis"/>
          <w:highlight w:val="yellow"/>
        </w:rPr>
        <w:t>strong chance</w:t>
      </w:r>
      <w:r w:rsidRPr="00F81343">
        <w:rPr>
          <w:rStyle w:val="StyleUnderline"/>
        </w:rPr>
        <w:t xml:space="preserve"> that </w:t>
      </w:r>
      <w:r w:rsidRPr="00F81343">
        <w:rPr>
          <w:rStyle w:val="StyleUnderline"/>
          <w:highlight w:val="yellow"/>
        </w:rPr>
        <w:t xml:space="preserve">Republicans </w:t>
      </w:r>
      <w:r w:rsidRPr="00F81343">
        <w:rPr>
          <w:rStyle w:val="StyleUnderline"/>
        </w:rPr>
        <w:t xml:space="preserve">would </w:t>
      </w:r>
      <w:r w:rsidRPr="00F81343">
        <w:rPr>
          <w:rStyle w:val="Emphasis"/>
          <w:highlight w:val="yellow"/>
        </w:rPr>
        <w:t>relax their sense of fiscal responsibility to deliver a big,</w:t>
      </w:r>
      <w:r w:rsidRPr="00F81343">
        <w:rPr>
          <w:rStyle w:val="Emphasis"/>
        </w:rPr>
        <w:t xml:space="preserve"> deficit-increasing </w:t>
      </w:r>
      <w:r w:rsidRPr="00F81343">
        <w:rPr>
          <w:rStyle w:val="Emphasis"/>
          <w:highlight w:val="yellow"/>
        </w:rPr>
        <w:t>tax cut</w:t>
      </w:r>
      <w:r w:rsidRPr="00F81343">
        <w:rPr>
          <w:rStyle w:val="Emphasis"/>
        </w:rPr>
        <w:t>.</w:t>
      </w:r>
    </w:p>
    <w:p w:rsidR="00373A3C" w:rsidRPr="00F81343" w:rsidRDefault="00373A3C" w:rsidP="00373A3C">
      <w:pPr>
        <w:rPr>
          <w:sz w:val="12"/>
          <w:szCs w:val="12"/>
        </w:rPr>
      </w:pPr>
    </w:p>
    <w:p w:rsidR="00373A3C" w:rsidRPr="00F81343" w:rsidRDefault="00373A3C" w:rsidP="00373A3C">
      <w:pPr>
        <w:rPr>
          <w:sz w:val="12"/>
          <w:szCs w:val="12"/>
        </w:rPr>
      </w:pPr>
      <w:r w:rsidRPr="00F81343">
        <w:rPr>
          <w:rStyle w:val="StyleUnderline"/>
          <w:highlight w:val="yellow"/>
        </w:rPr>
        <w:t>If Trump is able to</w:t>
      </w:r>
      <w:r w:rsidRPr="00F81343">
        <w:rPr>
          <w:rStyle w:val="StyleUnderline"/>
        </w:rPr>
        <w:t xml:space="preserve"> keep his pledge </w:t>
      </w:r>
      <w:r w:rsidRPr="00F81343">
        <w:rPr>
          <w:rStyle w:val="StyleUnderline"/>
          <w:highlight w:val="yellow"/>
        </w:rPr>
        <w:t>to cut</w:t>
      </w:r>
      <w:r w:rsidRPr="00F81343">
        <w:rPr>
          <w:rStyle w:val="StyleUnderline"/>
        </w:rPr>
        <w:t xml:space="preserve"> the </w:t>
      </w:r>
      <w:r w:rsidRPr="00F81343">
        <w:rPr>
          <w:rStyle w:val="StyleUnderline"/>
          <w:highlight w:val="yellow"/>
        </w:rPr>
        <w:t>c</w:t>
      </w:r>
      <w:r w:rsidRPr="00F81343">
        <w:rPr>
          <w:rStyle w:val="StyleUnderline"/>
        </w:rPr>
        <w:t xml:space="preserve">orporate </w:t>
      </w:r>
      <w:r w:rsidRPr="00F81343">
        <w:rPr>
          <w:rStyle w:val="StyleUnderline"/>
          <w:highlight w:val="yellow"/>
        </w:rPr>
        <w:t>t</w:t>
      </w:r>
      <w:r w:rsidRPr="00F81343">
        <w:rPr>
          <w:rStyle w:val="StyleUnderline"/>
        </w:rPr>
        <w:t xml:space="preserve">ax </w:t>
      </w:r>
      <w:r w:rsidRPr="00F81343">
        <w:rPr>
          <w:rStyle w:val="StyleUnderline"/>
          <w:highlight w:val="yellow"/>
        </w:rPr>
        <w:t>r</w:t>
      </w:r>
      <w:r w:rsidRPr="00F81343">
        <w:rPr>
          <w:rStyle w:val="StyleUnderline"/>
        </w:rPr>
        <w:t xml:space="preserve">ate to 20% or less, </w:t>
      </w:r>
      <w:r w:rsidRPr="00F81343">
        <w:rPr>
          <w:rStyle w:val="Emphasis"/>
          <w:highlight w:val="yellow"/>
        </w:rPr>
        <w:t>without depending on a border tax</w:t>
      </w:r>
      <w:r w:rsidRPr="00F81343">
        <w:rPr>
          <w:rStyle w:val="StyleUnderline"/>
          <w:highlight w:val="yellow"/>
        </w:rPr>
        <w:t xml:space="preserve">, that could be </w:t>
      </w:r>
      <w:r w:rsidRPr="00F81343">
        <w:rPr>
          <w:rStyle w:val="Emphasis"/>
          <w:highlight w:val="yellow"/>
        </w:rPr>
        <w:t>great news</w:t>
      </w:r>
      <w:r w:rsidRPr="00F81343">
        <w:rPr>
          <w:rStyle w:val="StyleUnderline"/>
          <w:highlight w:val="yellow"/>
        </w:rPr>
        <w:t xml:space="preserve"> </w:t>
      </w:r>
      <w:r w:rsidRPr="00F81343">
        <w:rPr>
          <w:rStyle w:val="StyleUnderline"/>
        </w:rPr>
        <w:t>for</w:t>
      </w:r>
      <w:r w:rsidRPr="00F81343">
        <w:rPr>
          <w:sz w:val="12"/>
          <w:szCs w:val="12"/>
        </w:rPr>
        <w:t xml:space="preserve"> Wal-Mart and other </w:t>
      </w:r>
      <w:r w:rsidRPr="00F81343">
        <w:rPr>
          <w:rStyle w:val="StyleUnderline"/>
        </w:rPr>
        <w:t>retailers,</w:t>
      </w:r>
      <w:r w:rsidRPr="00F81343">
        <w:rPr>
          <w:sz w:val="12"/>
          <w:szCs w:val="12"/>
        </w:rPr>
        <w:t xml:space="preserve"> which pay above-average tax rates because they don't tend to benefit much from tax credits for domestic manufacturing and R&amp;D. In November, Wal-Mart forecast a companywide 31% to 32% effective tax rate for its current fiscal year, including its international locations. The bottom line is that instead of being one of the potential losers in tax reform, Wal-Mart could become among the big winners. (Wall Street is unsure. Wal-Mart shares fell a fraction for the week, trading just below their 200-day moving average.)</w:t>
      </w:r>
    </w:p>
    <w:p w:rsidR="00373A3C" w:rsidRPr="00F81343" w:rsidRDefault="00373A3C" w:rsidP="00373A3C">
      <w:pPr>
        <w:rPr>
          <w:sz w:val="12"/>
          <w:szCs w:val="12"/>
        </w:rPr>
      </w:pPr>
    </w:p>
    <w:p w:rsidR="008B5C8B" w:rsidRPr="00F81343" w:rsidRDefault="008B5C8B" w:rsidP="008B5C8B">
      <w:pPr>
        <w:pStyle w:val="Heading3"/>
      </w:pPr>
      <w:bookmarkStart w:id="34" w:name="_Toc487825241"/>
      <w:r w:rsidRPr="00F81343">
        <w:lastRenderedPageBreak/>
        <w:t>Impact---A2:  Israeli Economy</w:t>
      </w:r>
      <w:bookmarkEnd w:id="34"/>
    </w:p>
    <w:p w:rsidR="008B5C8B" w:rsidRPr="00F81343" w:rsidRDefault="008B5C8B" w:rsidP="008B5C8B">
      <w:pPr>
        <w:rPr>
          <w:sz w:val="12"/>
          <w:szCs w:val="12"/>
        </w:rPr>
      </w:pPr>
    </w:p>
    <w:p w:rsidR="00A05128" w:rsidRPr="00F81343" w:rsidRDefault="00A05128" w:rsidP="00A05128">
      <w:pPr>
        <w:pStyle w:val="Heading4"/>
        <w:rPr>
          <w:sz w:val="28"/>
        </w:rPr>
      </w:pPr>
      <w:r w:rsidRPr="00F81343">
        <w:rPr>
          <w:sz w:val="28"/>
        </w:rPr>
        <w:t>Turn – US key to global econ – obviously includes Israel – it’s the controlling factor, outweighs their link</w:t>
      </w:r>
    </w:p>
    <w:p w:rsidR="00A05128" w:rsidRPr="00F81343" w:rsidRDefault="00A05128" w:rsidP="00A05128">
      <w:pPr>
        <w:rPr>
          <w:sz w:val="12"/>
          <w:szCs w:val="12"/>
        </w:rPr>
      </w:pPr>
      <w:r w:rsidRPr="00F81343">
        <w:rPr>
          <w:rStyle w:val="Style13ptBold"/>
          <w:sz w:val="28"/>
        </w:rPr>
        <w:t>Irwin 16 –</w:t>
      </w:r>
      <w:r w:rsidRPr="00F81343">
        <w:rPr>
          <w:sz w:val="12"/>
          <w:szCs w:val="12"/>
        </w:rPr>
        <w:t xml:space="preserve"> Neil Irwin, Senior Economic Correspondent at The New York Times, Formerly a Washington Post Columnist and the Economics Editor of Wonkblog, “Foreign Crises Test America's Resilience”, International New York Times, 1-6, Lexis</w:t>
      </w:r>
    </w:p>
    <w:p w:rsidR="00A05128" w:rsidRPr="00F81343" w:rsidRDefault="00A05128" w:rsidP="00A05128">
      <w:pPr>
        <w:rPr>
          <w:sz w:val="12"/>
        </w:rPr>
      </w:pPr>
      <w:r w:rsidRPr="00F81343">
        <w:rPr>
          <w:sz w:val="12"/>
        </w:rPr>
        <w:t xml:space="preserve">Seven days in, 2016 is shaping up to be a chaotic year in global economics and geopolitics, with profound challenges nearly everywhere. Except, for now at least, in the world's largest economy. </w:t>
      </w:r>
      <w:r w:rsidRPr="00F81343">
        <w:rPr>
          <w:rStyle w:val="StyleUnderline"/>
        </w:rPr>
        <w:t xml:space="preserve">The </w:t>
      </w:r>
      <w:r w:rsidRPr="00F81343">
        <w:rPr>
          <w:rStyle w:val="StyleUnderline"/>
          <w:highlight w:val="cyan"/>
        </w:rPr>
        <w:t>America</w:t>
      </w:r>
      <w:r w:rsidRPr="00F81343">
        <w:rPr>
          <w:rStyle w:val="StyleUnderline"/>
        </w:rPr>
        <w:t xml:space="preserve">n economy </w:t>
      </w:r>
      <w:r w:rsidRPr="00F81343">
        <w:rPr>
          <w:rStyle w:val="StyleUnderline"/>
          <w:highlight w:val="cyan"/>
        </w:rPr>
        <w:t>is</w:t>
      </w:r>
      <w:r w:rsidRPr="00F81343">
        <w:rPr>
          <w:rStyle w:val="StyleUnderline"/>
        </w:rPr>
        <w:t xml:space="preserve"> acting as </w:t>
      </w:r>
      <w:r w:rsidRPr="00F81343">
        <w:rPr>
          <w:rStyle w:val="StyleUnderline"/>
          <w:highlight w:val="cyan"/>
        </w:rPr>
        <w:t xml:space="preserve">a </w:t>
      </w:r>
      <w:r w:rsidRPr="00F81343">
        <w:rPr>
          <w:rStyle w:val="Emphasis"/>
          <w:highlight w:val="cyan"/>
        </w:rPr>
        <w:t>steadying force</w:t>
      </w:r>
      <w:r w:rsidRPr="00F81343">
        <w:rPr>
          <w:rStyle w:val="StyleUnderline"/>
          <w:highlight w:val="cyan"/>
        </w:rPr>
        <w:t xml:space="preserve"> in a volatile world</w:t>
      </w:r>
      <w:r w:rsidRPr="00F81343">
        <w:rPr>
          <w:sz w:val="12"/>
        </w:rPr>
        <w:t>.</w:t>
      </w:r>
    </w:p>
    <w:p w:rsidR="00A05128" w:rsidRPr="00F81343" w:rsidRDefault="00A05128" w:rsidP="00A05128">
      <w:pPr>
        <w:rPr>
          <w:sz w:val="12"/>
        </w:rPr>
      </w:pPr>
      <w:r w:rsidRPr="00F81343">
        <w:rPr>
          <w:rStyle w:val="StyleUnderline"/>
        </w:rPr>
        <w:t>A giant question for</w:t>
      </w:r>
      <w:r w:rsidRPr="00F81343">
        <w:rPr>
          <w:sz w:val="12"/>
        </w:rPr>
        <w:t xml:space="preserve"> 2016 - not just for Americans but for </w:t>
      </w:r>
      <w:r w:rsidRPr="00F81343">
        <w:rPr>
          <w:rStyle w:val="StyleUnderline"/>
        </w:rPr>
        <w:t xml:space="preserve">people across the globe who benefit from having one of the world's major economic engines revving while </w:t>
      </w:r>
      <w:r w:rsidRPr="00F81343">
        <w:rPr>
          <w:rStyle w:val="Emphasis"/>
        </w:rPr>
        <w:t>others sputter</w:t>
      </w:r>
      <w:r w:rsidRPr="00F81343">
        <w:rPr>
          <w:rStyle w:val="StyleUnderline"/>
        </w:rPr>
        <w:t xml:space="preserve"> - is how resilient the </w:t>
      </w:r>
      <w:r w:rsidRPr="00F81343">
        <w:rPr>
          <w:rStyle w:val="Emphasis"/>
        </w:rPr>
        <w:t>U</w:t>
      </w:r>
      <w:r w:rsidRPr="00F81343">
        <w:rPr>
          <w:sz w:val="12"/>
        </w:rPr>
        <w:t xml:space="preserve">nited </w:t>
      </w:r>
      <w:r w:rsidRPr="00F81343">
        <w:rPr>
          <w:rStyle w:val="Emphasis"/>
        </w:rPr>
        <w:t>S</w:t>
      </w:r>
      <w:r w:rsidRPr="00F81343">
        <w:rPr>
          <w:sz w:val="12"/>
        </w:rPr>
        <w:t xml:space="preserve">tates </w:t>
      </w:r>
      <w:r w:rsidRPr="00F81343">
        <w:rPr>
          <w:rStyle w:val="StyleUnderline"/>
        </w:rPr>
        <w:t>will prove to be</w:t>
      </w:r>
      <w:r w:rsidRPr="00F81343">
        <w:rPr>
          <w:sz w:val="12"/>
        </w:rPr>
        <w:t>.</w:t>
      </w:r>
    </w:p>
    <w:p w:rsidR="00A05128" w:rsidRPr="00F81343" w:rsidRDefault="00A05128" w:rsidP="00A05128">
      <w:pPr>
        <w:rPr>
          <w:sz w:val="12"/>
        </w:rPr>
      </w:pPr>
      <w:r w:rsidRPr="00F81343">
        <w:rPr>
          <w:sz w:val="12"/>
        </w:rPr>
        <w:t xml:space="preserve">On one hand, </w:t>
      </w:r>
      <w:r w:rsidRPr="00F81343">
        <w:rPr>
          <w:rStyle w:val="StyleUnderline"/>
          <w:highlight w:val="cyan"/>
        </w:rPr>
        <w:t xml:space="preserve">in an </w:t>
      </w:r>
      <w:r w:rsidRPr="00F81343">
        <w:rPr>
          <w:rStyle w:val="Emphasis"/>
          <w:highlight w:val="cyan"/>
        </w:rPr>
        <w:t>interconnected</w:t>
      </w:r>
      <w:r w:rsidRPr="00F81343">
        <w:rPr>
          <w:rStyle w:val="Emphasis"/>
        </w:rPr>
        <w:t xml:space="preserve"> global </w:t>
      </w:r>
      <w:r w:rsidRPr="00F81343">
        <w:rPr>
          <w:rStyle w:val="Emphasis"/>
          <w:highlight w:val="cyan"/>
        </w:rPr>
        <w:t>economy</w:t>
      </w:r>
      <w:r w:rsidRPr="00F81343">
        <w:rPr>
          <w:rStyle w:val="StyleUnderline"/>
          <w:highlight w:val="cyan"/>
        </w:rPr>
        <w:t>, troubles</w:t>
      </w:r>
      <w:r w:rsidRPr="00F81343">
        <w:rPr>
          <w:rStyle w:val="StyleUnderline"/>
        </w:rPr>
        <w:t xml:space="preserve"> in one place can </w:t>
      </w:r>
      <w:r w:rsidRPr="00F81343">
        <w:rPr>
          <w:rStyle w:val="Emphasis"/>
          <w:highlight w:val="cyan"/>
        </w:rPr>
        <w:t>spread easily</w:t>
      </w:r>
      <w:r w:rsidRPr="00F81343">
        <w:rPr>
          <w:sz w:val="12"/>
        </w:rPr>
        <w:t xml:space="preserve">, whether </w:t>
      </w:r>
      <w:r w:rsidRPr="00F81343">
        <w:rPr>
          <w:rStyle w:val="StyleUnderline"/>
          <w:highlight w:val="cyan"/>
        </w:rPr>
        <w:t>through</w:t>
      </w:r>
      <w:r w:rsidRPr="00F81343">
        <w:rPr>
          <w:rStyle w:val="StyleUnderline"/>
        </w:rPr>
        <w:t xml:space="preserve"> financial </w:t>
      </w:r>
      <w:r w:rsidRPr="00F81343">
        <w:rPr>
          <w:rStyle w:val="StyleUnderline"/>
          <w:highlight w:val="cyan"/>
        </w:rPr>
        <w:t>markets</w:t>
      </w:r>
      <w:r w:rsidRPr="00F81343">
        <w:rPr>
          <w:sz w:val="12"/>
        </w:rPr>
        <w:t xml:space="preserve">, the </w:t>
      </w:r>
      <w:r w:rsidRPr="00F81343">
        <w:rPr>
          <w:rStyle w:val="StyleUnderline"/>
          <w:highlight w:val="cyan"/>
        </w:rPr>
        <w:t>banking</w:t>
      </w:r>
      <w:r w:rsidRPr="00F81343">
        <w:rPr>
          <w:sz w:val="12"/>
        </w:rPr>
        <w:t xml:space="preserve"> system </w:t>
      </w:r>
      <w:r w:rsidRPr="00F81343">
        <w:rPr>
          <w:rStyle w:val="StyleUnderline"/>
          <w:highlight w:val="cyan"/>
        </w:rPr>
        <w:t>or trade</w:t>
      </w:r>
      <w:r w:rsidRPr="00F81343">
        <w:rPr>
          <w:rStyle w:val="StyleUnderline"/>
        </w:rPr>
        <w:t xml:space="preserve"> linkages</w:t>
      </w:r>
      <w:r w:rsidRPr="00F81343">
        <w:rPr>
          <w:sz w:val="12"/>
        </w:rPr>
        <w:t>. Just Thursday the World Bank downgraded its forecast of 2016 global growth, which implies less demand for American products around the world - and fewer jobs for American workers.</w:t>
      </w:r>
    </w:p>
    <w:p w:rsidR="00A05128" w:rsidRPr="00F81343" w:rsidRDefault="00A05128" w:rsidP="00A05128">
      <w:pPr>
        <w:rPr>
          <w:sz w:val="12"/>
        </w:rPr>
      </w:pPr>
      <w:r w:rsidRPr="00F81343">
        <w:rPr>
          <w:sz w:val="12"/>
        </w:rPr>
        <w:t>On the other hand, in the past, the United States has shown an uncanny tendency to benefit economically from tumult abroad.</w:t>
      </w:r>
    </w:p>
    <w:p w:rsidR="00A05128" w:rsidRPr="00F81343" w:rsidRDefault="00A05128" w:rsidP="00A05128">
      <w:pPr>
        <w:rPr>
          <w:sz w:val="12"/>
        </w:rPr>
      </w:pPr>
      <w:r w:rsidRPr="00F81343">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A05128" w:rsidRPr="00F81343" w:rsidRDefault="00A05128" w:rsidP="00A05128">
      <w:pPr>
        <w:rPr>
          <w:sz w:val="12"/>
        </w:rPr>
      </w:pPr>
      <w:r w:rsidRPr="00F81343">
        <w:rPr>
          <w:sz w:val="12"/>
        </w:rPr>
        <w:t>The truth is, not one of the problems that have flared across financial news tickers so far in 2016 is completely new or surprising. Rather, they are continuations of trends that were well established in 2015.</w:t>
      </w:r>
    </w:p>
    <w:p w:rsidR="00A05128" w:rsidRPr="00F81343" w:rsidRDefault="00A05128" w:rsidP="00A05128">
      <w:pPr>
        <w:rPr>
          <w:sz w:val="12"/>
        </w:rPr>
      </w:pPr>
      <w:r w:rsidRPr="00F81343">
        <w:rPr>
          <w:sz w:val="12"/>
        </w:rPr>
        <w:t>And as disturbing as it may be to see tensions rise, conflict in the Middle East is not exactly new. Usually the way those tensions ripple through the global economy is by driving the cost of oil up; instead, the opposite is happening.</w:t>
      </w:r>
    </w:p>
    <w:p w:rsidR="00A05128" w:rsidRPr="00F81343" w:rsidRDefault="00A05128" w:rsidP="00A05128">
      <w:pPr>
        <w:rPr>
          <w:sz w:val="12"/>
        </w:rPr>
      </w:pPr>
      <w:r w:rsidRPr="00F81343">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A05128" w:rsidRPr="00F81343" w:rsidRDefault="00A05128" w:rsidP="00A05128">
      <w:pPr>
        <w:rPr>
          <w:sz w:val="12"/>
        </w:rPr>
      </w:pPr>
      <w:r w:rsidRPr="00F81343">
        <w:rPr>
          <w:rStyle w:val="StyleUnderline"/>
        </w:rPr>
        <w:t xml:space="preserve">Economic </w:t>
      </w:r>
      <w:r w:rsidRPr="00F81343">
        <w:rPr>
          <w:rStyle w:val="StyleUnderline"/>
          <w:highlight w:val="cyan"/>
        </w:rPr>
        <w:t>growth has been slowing</w:t>
      </w:r>
      <w:r w:rsidRPr="00F81343">
        <w:rPr>
          <w:rStyle w:val="StyleUnderline"/>
        </w:rPr>
        <w:t xml:space="preserve"> not just </w:t>
      </w:r>
      <w:r w:rsidRPr="00F81343">
        <w:rPr>
          <w:rStyle w:val="StyleUnderline"/>
          <w:highlight w:val="cyan"/>
        </w:rPr>
        <w:t>in China</w:t>
      </w:r>
      <w:r w:rsidRPr="00F81343">
        <w:rPr>
          <w:rStyle w:val="StyleUnderline"/>
        </w:rPr>
        <w:t xml:space="preserve"> but across many emerging markets</w:t>
      </w:r>
      <w:r w:rsidRPr="00F81343">
        <w:rPr>
          <w:sz w:val="12"/>
        </w:rPr>
        <w:t xml:space="preserve">, including Brazil and Nigeria, for two years now. </w:t>
      </w:r>
      <w:r w:rsidRPr="00F81343">
        <w:rPr>
          <w:rStyle w:val="StyleUnderline"/>
          <w:highlight w:val="cyan"/>
        </w:rPr>
        <w:t>Europe and Japan</w:t>
      </w:r>
      <w:r w:rsidRPr="00F81343">
        <w:rPr>
          <w:rStyle w:val="StyleUnderline"/>
        </w:rPr>
        <w:t xml:space="preserve"> are growing only barely</w:t>
      </w:r>
      <w:r w:rsidRPr="00F81343">
        <w:rPr>
          <w:sz w:val="12"/>
        </w:rPr>
        <w:t>, and even formerly hot advanced economies like Canada are suffering from the commodity glut.</w:t>
      </w:r>
    </w:p>
    <w:p w:rsidR="00A05128" w:rsidRPr="00F81343" w:rsidRDefault="00A05128" w:rsidP="00A05128">
      <w:pPr>
        <w:rPr>
          <w:sz w:val="12"/>
        </w:rPr>
      </w:pPr>
      <w:r w:rsidRPr="00F81343">
        <w:rPr>
          <w:rStyle w:val="StyleUnderline"/>
        </w:rPr>
        <w:t xml:space="preserve">Against that gloomy backdrop, the consensus economic forecasts for the </w:t>
      </w:r>
      <w:r w:rsidRPr="00F81343">
        <w:rPr>
          <w:rStyle w:val="Emphasis"/>
        </w:rPr>
        <w:t>U</w:t>
      </w:r>
      <w:r w:rsidRPr="00F81343">
        <w:rPr>
          <w:sz w:val="12"/>
        </w:rPr>
        <w:t xml:space="preserve">nited </w:t>
      </w:r>
      <w:r w:rsidRPr="00F81343">
        <w:rPr>
          <w:rStyle w:val="Emphasis"/>
        </w:rPr>
        <w:t>S</w:t>
      </w:r>
      <w:r w:rsidRPr="00F81343">
        <w:rPr>
          <w:sz w:val="12"/>
        </w:rPr>
        <w:t xml:space="preserve">tates - the International Monetary Fund forecasts 2.8 percent growth in 2016 - </w:t>
      </w:r>
      <w:r w:rsidRPr="00F81343">
        <w:rPr>
          <w:rStyle w:val="StyleUnderline"/>
        </w:rPr>
        <w:t xml:space="preserve">look </w:t>
      </w:r>
      <w:r w:rsidRPr="00F81343">
        <w:rPr>
          <w:rStyle w:val="Emphasis"/>
        </w:rPr>
        <w:t>pretty terrific</w:t>
      </w:r>
      <w:r w:rsidRPr="00F81343">
        <w:rPr>
          <w:sz w:val="12"/>
        </w:rPr>
        <w:t xml:space="preserve">. The American </w:t>
      </w:r>
      <w:r w:rsidRPr="00F81343">
        <w:rPr>
          <w:rStyle w:val="StyleUnderline"/>
        </w:rPr>
        <w:t>stock market indexes</w:t>
      </w:r>
      <w:r w:rsidRPr="00F81343">
        <w:rPr>
          <w:sz w:val="12"/>
        </w:rPr>
        <w:t xml:space="preserve">, despite the global sell-off and major hits to oil companies' earnings, </w:t>
      </w:r>
      <w:r w:rsidRPr="00F81343">
        <w:rPr>
          <w:rStyle w:val="StyleUnderline"/>
        </w:rPr>
        <w:t>remain above</w:t>
      </w:r>
      <w:r w:rsidRPr="00F81343">
        <w:rPr>
          <w:sz w:val="12"/>
        </w:rPr>
        <w:t xml:space="preserve"> their September levels.</w:t>
      </w:r>
    </w:p>
    <w:p w:rsidR="00A05128" w:rsidRPr="00F81343" w:rsidRDefault="00A05128" w:rsidP="00A05128">
      <w:pPr>
        <w:rPr>
          <w:sz w:val="12"/>
        </w:rPr>
      </w:pPr>
      <w:r w:rsidRPr="00F81343">
        <w:rPr>
          <w:sz w:val="12"/>
        </w:rPr>
        <w:t xml:space="preserve">But there are two basic questions about the notion that </w:t>
      </w:r>
      <w:r w:rsidRPr="00F81343">
        <w:rPr>
          <w:rStyle w:val="StyleUnderline"/>
        </w:rPr>
        <w:t xml:space="preserve">the </w:t>
      </w:r>
      <w:r w:rsidRPr="00F81343">
        <w:rPr>
          <w:rStyle w:val="Emphasis"/>
          <w:highlight w:val="cyan"/>
        </w:rPr>
        <w:t>U</w:t>
      </w:r>
      <w:r w:rsidRPr="00F81343">
        <w:rPr>
          <w:sz w:val="12"/>
        </w:rPr>
        <w:t xml:space="preserve">nited </w:t>
      </w:r>
      <w:r w:rsidRPr="00F81343">
        <w:rPr>
          <w:rStyle w:val="Emphasis"/>
          <w:highlight w:val="cyan"/>
        </w:rPr>
        <w:t>S</w:t>
      </w:r>
      <w:r w:rsidRPr="00F81343">
        <w:rPr>
          <w:sz w:val="12"/>
        </w:rPr>
        <w:t xml:space="preserve">tates </w:t>
      </w:r>
      <w:r w:rsidRPr="00F81343">
        <w:rPr>
          <w:rStyle w:val="StyleUnderline"/>
          <w:highlight w:val="cyan"/>
        </w:rPr>
        <w:t xml:space="preserve">can serve as an </w:t>
      </w:r>
      <w:r w:rsidRPr="00F81343">
        <w:rPr>
          <w:rStyle w:val="Emphasis"/>
          <w:highlight w:val="cyan"/>
        </w:rPr>
        <w:t>island of economic</w:t>
      </w:r>
      <w:r w:rsidRPr="00F81343">
        <w:rPr>
          <w:rStyle w:val="Emphasis"/>
        </w:rPr>
        <w:t xml:space="preserve"> and political </w:t>
      </w:r>
      <w:r w:rsidRPr="00F81343">
        <w:rPr>
          <w:rStyle w:val="Emphasis"/>
          <w:highlight w:val="cyan"/>
        </w:rPr>
        <w:t>stability</w:t>
      </w:r>
      <w:r w:rsidRPr="00F81343">
        <w:rPr>
          <w:sz w:val="12"/>
        </w:rPr>
        <w:t xml:space="preserve"> </w:t>
      </w:r>
      <w:r w:rsidRPr="00F81343">
        <w:rPr>
          <w:rStyle w:val="StyleUnderline"/>
        </w:rPr>
        <w:t>in a messy world</w:t>
      </w:r>
      <w:r w:rsidRPr="00F81343">
        <w:rPr>
          <w:sz w:val="12"/>
        </w:rPr>
        <w:t>.</w:t>
      </w:r>
    </w:p>
    <w:p w:rsidR="00A05128" w:rsidRPr="00F81343" w:rsidRDefault="00A05128" w:rsidP="00A05128">
      <w:pPr>
        <w:rPr>
          <w:sz w:val="12"/>
        </w:rPr>
      </w:pPr>
      <w:r w:rsidRPr="00F81343">
        <w:rPr>
          <w:sz w:val="12"/>
        </w:rPr>
        <w:t>First, what happens if that changes? Second, what happens if it doesn't?</w:t>
      </w:r>
    </w:p>
    <w:p w:rsidR="00A05128" w:rsidRPr="00F81343" w:rsidRDefault="00A05128" w:rsidP="00A05128">
      <w:pPr>
        <w:rPr>
          <w:sz w:val="12"/>
        </w:rPr>
      </w:pPr>
      <w:r w:rsidRPr="00F81343">
        <w:rPr>
          <w:sz w:val="12"/>
        </w:rPr>
        <w:t>The ''things change'' situation is the risk that these global headwinds become too powerful for the United States to overcome.</w:t>
      </w:r>
    </w:p>
    <w:p w:rsidR="00A05128" w:rsidRPr="00F81343" w:rsidRDefault="00A05128" w:rsidP="00A05128">
      <w:pPr>
        <w:rPr>
          <w:sz w:val="12"/>
        </w:rPr>
      </w:pPr>
      <w:r w:rsidRPr="00F81343">
        <w:rPr>
          <w:sz w:val="12"/>
        </w:rP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rsidR="00A05128" w:rsidRPr="00F81343" w:rsidRDefault="00A05128" w:rsidP="00A05128">
      <w:pPr>
        <w:rPr>
          <w:sz w:val="12"/>
        </w:rPr>
      </w:pPr>
      <w:r w:rsidRPr="00F81343">
        <w:rPr>
          <w:rStyle w:val="StyleUnderline"/>
        </w:rPr>
        <w:t>The strength in the</w:t>
      </w:r>
      <w:r w:rsidRPr="00F81343">
        <w:rPr>
          <w:sz w:val="12"/>
        </w:rPr>
        <w:t xml:space="preserve"> service sector and the </w:t>
      </w:r>
      <w:r w:rsidRPr="00F81343">
        <w:rPr>
          <w:rStyle w:val="StyleUnderline"/>
        </w:rPr>
        <w:t xml:space="preserve">broader consumer economy in the </w:t>
      </w:r>
      <w:r w:rsidRPr="00F81343">
        <w:rPr>
          <w:rStyle w:val="Emphasis"/>
        </w:rPr>
        <w:t>U</w:t>
      </w:r>
      <w:r w:rsidRPr="00F81343">
        <w:rPr>
          <w:sz w:val="12"/>
        </w:rPr>
        <w:t xml:space="preserve">nited </w:t>
      </w:r>
      <w:r w:rsidRPr="00F81343">
        <w:rPr>
          <w:rStyle w:val="Emphasis"/>
        </w:rPr>
        <w:t>S</w:t>
      </w:r>
      <w:r w:rsidRPr="00F81343">
        <w:rPr>
          <w:sz w:val="12"/>
        </w:rPr>
        <w:t xml:space="preserve">tates </w:t>
      </w:r>
      <w:r w:rsidRPr="00F81343">
        <w:rPr>
          <w:rStyle w:val="StyleUnderline"/>
        </w:rPr>
        <w:t>has offset any damage so far. But</w:t>
      </w:r>
      <w:r w:rsidRPr="00F81343">
        <w:rPr>
          <w:sz w:val="12"/>
        </w:rPr>
        <w:t xml:space="preserve"> the 2008 crisis showed how </w:t>
      </w:r>
      <w:r w:rsidRPr="00F81343">
        <w:rPr>
          <w:rStyle w:val="StyleUnderline"/>
        </w:rPr>
        <w:t>the global economy is intertwined</w:t>
      </w:r>
      <w:r w:rsidRPr="00F81343">
        <w:rPr>
          <w:sz w:val="12"/>
        </w:rPr>
        <w:t xml:space="preserve"> in ways that are hard to predict - and that's before accounting for the geopolitical dangers from the Middle East and the Korean Peninsula that could cause major economic disruptions if they take a dark turn.</w:t>
      </w:r>
    </w:p>
    <w:p w:rsidR="00A05128" w:rsidRPr="00F81343" w:rsidRDefault="00A05128" w:rsidP="00A05128">
      <w:pPr>
        <w:rPr>
          <w:sz w:val="12"/>
        </w:rPr>
      </w:pPr>
      <w:r w:rsidRPr="00F81343">
        <w:rPr>
          <w:rStyle w:val="StyleUnderline"/>
          <w:highlight w:val="cyan"/>
        </w:rPr>
        <w:t>If something does go wrong</w:t>
      </w:r>
      <w:r w:rsidRPr="00F81343">
        <w:rPr>
          <w:rStyle w:val="StyleUnderline"/>
        </w:rPr>
        <w:t xml:space="preserve">, the </w:t>
      </w:r>
      <w:r w:rsidRPr="00F81343">
        <w:rPr>
          <w:rStyle w:val="Emphasis"/>
          <w:highlight w:val="cyan"/>
        </w:rPr>
        <w:t>usual buffers</w:t>
      </w:r>
      <w:r w:rsidRPr="00F81343">
        <w:rPr>
          <w:rStyle w:val="StyleUnderline"/>
        </w:rPr>
        <w:t xml:space="preserve"> in the global economy </w:t>
      </w:r>
      <w:r w:rsidRPr="00F81343">
        <w:rPr>
          <w:rStyle w:val="StyleUnderline"/>
          <w:highlight w:val="cyan"/>
        </w:rPr>
        <w:t>look</w:t>
      </w:r>
      <w:r w:rsidRPr="00F81343">
        <w:rPr>
          <w:rStyle w:val="StyleUnderline"/>
        </w:rPr>
        <w:t xml:space="preserve"> to be </w:t>
      </w:r>
      <w:r w:rsidRPr="00F81343">
        <w:rPr>
          <w:rStyle w:val="Emphasis"/>
        </w:rPr>
        <w:t xml:space="preserve">weakened or </w:t>
      </w:r>
      <w:r w:rsidRPr="00F81343">
        <w:rPr>
          <w:rStyle w:val="Emphasis"/>
          <w:highlight w:val="cyan"/>
        </w:rPr>
        <w:t>nonexistent</w:t>
      </w:r>
      <w:r w:rsidRPr="00F81343">
        <w:rPr>
          <w:rStyle w:val="StyleUnderline"/>
        </w:rPr>
        <w:t xml:space="preserve"> right now. Government deficits are high in much of the world, and even where they aren't, political leaders have shown no desire to open the spending floodgates in an effort to bolster economies.</w:t>
      </w:r>
    </w:p>
    <w:p w:rsidR="00A05128" w:rsidRPr="00F81343" w:rsidRDefault="00A05128" w:rsidP="008B5C8B">
      <w:pPr>
        <w:rPr>
          <w:sz w:val="12"/>
          <w:szCs w:val="12"/>
        </w:rPr>
      </w:pPr>
    </w:p>
    <w:p w:rsidR="008B5C8B" w:rsidRPr="00F81343" w:rsidRDefault="000A2EFE" w:rsidP="008B5C8B">
      <w:pPr>
        <w:pStyle w:val="Heading4"/>
        <w:rPr>
          <w:sz w:val="28"/>
        </w:rPr>
      </w:pPr>
      <w:r w:rsidRPr="00F81343">
        <w:rPr>
          <w:sz w:val="28"/>
        </w:rPr>
        <w:t xml:space="preserve">Deep Israeli decline </w:t>
      </w:r>
      <w:r w:rsidR="00A05128" w:rsidRPr="00F81343">
        <w:rPr>
          <w:sz w:val="28"/>
        </w:rPr>
        <w:t xml:space="preserve">Inevitable </w:t>
      </w:r>
      <w:r w:rsidRPr="00F81343">
        <w:rPr>
          <w:sz w:val="28"/>
        </w:rPr>
        <w:t xml:space="preserve">and US tax reform not key </w:t>
      </w:r>
      <w:r w:rsidR="00A05128" w:rsidRPr="00F81343">
        <w:rPr>
          <w:sz w:val="28"/>
        </w:rPr>
        <w:t xml:space="preserve">– our ev </w:t>
      </w:r>
      <w:r w:rsidRPr="00F81343">
        <w:rPr>
          <w:sz w:val="28"/>
        </w:rPr>
        <w:t>predictive,</w:t>
      </w:r>
      <w:r w:rsidR="00A05128" w:rsidRPr="00F81343">
        <w:rPr>
          <w:sz w:val="28"/>
        </w:rPr>
        <w:t xml:space="preserve"> accounts for best longitudinal studies</w:t>
      </w:r>
      <w:r w:rsidRPr="00F81343">
        <w:rPr>
          <w:sz w:val="28"/>
        </w:rPr>
        <w:t xml:space="preserve"> and structural factors</w:t>
      </w:r>
    </w:p>
    <w:p w:rsidR="008B5C8B" w:rsidRPr="00F81343" w:rsidRDefault="008B5C8B" w:rsidP="008B5C8B">
      <w:pPr>
        <w:rPr>
          <w:sz w:val="12"/>
          <w:szCs w:val="12"/>
        </w:rPr>
      </w:pPr>
      <w:r w:rsidRPr="00F81343">
        <w:rPr>
          <w:rStyle w:val="Style13ptBold"/>
          <w:sz w:val="28"/>
        </w:rPr>
        <w:t>RT 3/29</w:t>
      </w:r>
      <w:r w:rsidRPr="00F81343">
        <w:rPr>
          <w:sz w:val="12"/>
          <w:szCs w:val="12"/>
        </w:rPr>
        <w:t xml:space="preserve"> -  RT, News Source, 3/29/17("Israel’s economy heading for disaster, experts warn ," published by RT, Available online at https://www.rt.com/business/390047-israel-economy-threat-research/, Accessed 7/13/2017, AJ)</w:t>
      </w:r>
    </w:p>
    <w:p w:rsidR="008B5C8B" w:rsidRPr="00F81343" w:rsidRDefault="008B5C8B" w:rsidP="008B5C8B">
      <w:pPr>
        <w:rPr>
          <w:rStyle w:val="StyleUnderline"/>
        </w:rPr>
      </w:pPr>
      <w:r w:rsidRPr="00F81343">
        <w:rPr>
          <w:rStyle w:val="StyleUnderline"/>
          <w:highlight w:val="yellow"/>
        </w:rPr>
        <w:t>A report released by the Taub Center</w:t>
      </w:r>
      <w:r w:rsidRPr="00F81343">
        <w:rPr>
          <w:rStyle w:val="StyleUnderline"/>
        </w:rPr>
        <w:t xml:space="preserve"> for Social Policy</w:t>
      </w:r>
      <w:r w:rsidRPr="00F81343">
        <w:rPr>
          <w:sz w:val="16"/>
        </w:rPr>
        <w:t xml:space="preserve"> </w:t>
      </w:r>
      <w:r w:rsidRPr="00F81343">
        <w:rPr>
          <w:rStyle w:val="StyleUnderline"/>
        </w:rPr>
        <w:t xml:space="preserve">Studies in Israel </w:t>
      </w:r>
      <w:r w:rsidRPr="00F81343">
        <w:rPr>
          <w:rStyle w:val="StyleUnderline"/>
          <w:highlight w:val="yellow"/>
        </w:rPr>
        <w:t>shows the country has the highest poverty rates among OECD countries</w:t>
      </w:r>
      <w:r w:rsidRPr="00F81343">
        <w:rPr>
          <w:rStyle w:val="StyleUnderline"/>
        </w:rPr>
        <w:t xml:space="preserve"> and faces “worrisome trends” that could have disastrous effects on its growing population.</w:t>
      </w:r>
    </w:p>
    <w:p w:rsidR="008B5C8B" w:rsidRPr="00F81343" w:rsidRDefault="008B5C8B" w:rsidP="008B5C8B">
      <w:pPr>
        <w:rPr>
          <w:rStyle w:val="StyleUnderline"/>
        </w:rPr>
      </w:pPr>
      <w:r w:rsidRPr="00F81343">
        <w:rPr>
          <w:sz w:val="16"/>
        </w:rPr>
        <w:lastRenderedPageBreak/>
        <w:t xml:space="preserve">According to the Picture of the Nation 2017 report, with </w:t>
      </w:r>
      <w:r w:rsidRPr="00F81343">
        <w:rPr>
          <w:rStyle w:val="StyleUnderline"/>
          <w:highlight w:val="yellow"/>
        </w:rPr>
        <w:t>Israel’s aging population and rising costs</w:t>
      </w:r>
      <w:r w:rsidRPr="00F81343">
        <w:rPr>
          <w:rStyle w:val="StyleUnderline"/>
        </w:rPr>
        <w:t xml:space="preserve"> </w:t>
      </w:r>
      <w:r w:rsidRPr="00F81343">
        <w:rPr>
          <w:rStyle w:val="Emphasis"/>
          <w:highlight w:val="yellow"/>
        </w:rPr>
        <w:t>across the board</w:t>
      </w:r>
      <w:r w:rsidRPr="00F81343">
        <w:rPr>
          <w:rStyle w:val="StyleUnderline"/>
        </w:rPr>
        <w:t>, its “</w:t>
      </w:r>
      <w:r w:rsidRPr="00F81343">
        <w:rPr>
          <w:rStyle w:val="StyleUnderline"/>
          <w:highlight w:val="yellow"/>
        </w:rPr>
        <w:t xml:space="preserve">current sources of economic growth are </w:t>
      </w:r>
      <w:r w:rsidRPr="00F81343">
        <w:rPr>
          <w:rStyle w:val="Emphasis"/>
          <w:highlight w:val="yellow"/>
        </w:rPr>
        <w:t>not sustainable</w:t>
      </w:r>
      <w:r w:rsidRPr="00F81343">
        <w:rPr>
          <w:rStyle w:val="StyleUnderline"/>
        </w:rPr>
        <w:t>.”</w:t>
      </w:r>
    </w:p>
    <w:p w:rsidR="008B5C8B" w:rsidRPr="00F81343" w:rsidRDefault="008B5C8B" w:rsidP="008B5C8B">
      <w:pPr>
        <w:rPr>
          <w:rStyle w:val="StyleUnderline"/>
        </w:rPr>
      </w:pPr>
      <w:r w:rsidRPr="00F81343">
        <w:rPr>
          <w:sz w:val="16"/>
        </w:rPr>
        <w:t xml:space="preserve">The </w:t>
      </w:r>
      <w:r w:rsidRPr="00F81343">
        <w:rPr>
          <w:rStyle w:val="StyleUnderline"/>
        </w:rPr>
        <w:t>country ranks 22nd out of 34 of the OECD</w:t>
      </w:r>
      <w:r w:rsidRPr="00F81343">
        <w:rPr>
          <w:sz w:val="16"/>
        </w:rPr>
        <w:t xml:space="preserve"> (The Organisation for Economic Co-operation and Development) </w:t>
      </w:r>
      <w:r w:rsidRPr="00F81343">
        <w:rPr>
          <w:rStyle w:val="StyleUnderline"/>
        </w:rPr>
        <w:t>regarding GDP and takes the 24th spot within the market income poverty rate</w:t>
      </w:r>
      <w:r w:rsidRPr="00F81343">
        <w:rPr>
          <w:sz w:val="16"/>
        </w:rPr>
        <w:t xml:space="preserve">. </w:t>
      </w:r>
      <w:r w:rsidRPr="00F81343">
        <w:rPr>
          <w:rStyle w:val="StyleUnderline"/>
        </w:rPr>
        <w:t>Among developed countries, Israel has the highest percentage of its population living below the poverty line.</w:t>
      </w:r>
    </w:p>
    <w:p w:rsidR="008B5C8B" w:rsidRPr="00F81343" w:rsidRDefault="008B5C8B" w:rsidP="008B5C8B">
      <w:pPr>
        <w:rPr>
          <w:rStyle w:val="StyleUnderline"/>
        </w:rPr>
      </w:pPr>
      <w:r w:rsidRPr="00F81343">
        <w:rPr>
          <w:sz w:val="16"/>
        </w:rPr>
        <w:t>“The past year has seen a decline in unemployment and a large rise in GDP,” but “</w:t>
      </w:r>
      <w:r w:rsidRPr="00F81343">
        <w:rPr>
          <w:rStyle w:val="StyleUnderline"/>
        </w:rPr>
        <w:t xml:space="preserve">unfortunately, it appears that this </w:t>
      </w:r>
      <w:r w:rsidRPr="00F81343">
        <w:rPr>
          <w:rStyle w:val="StyleUnderline"/>
          <w:highlight w:val="yellow"/>
        </w:rPr>
        <w:t>positive trend will not continue</w:t>
      </w:r>
      <w:r w:rsidRPr="00F81343">
        <w:rPr>
          <w:rStyle w:val="StyleUnderline"/>
        </w:rPr>
        <w:t xml:space="preserve"> and new sources of growth must be found,” said the report.</w:t>
      </w:r>
    </w:p>
    <w:p w:rsidR="008B5C8B" w:rsidRPr="00F81343" w:rsidRDefault="008B5C8B" w:rsidP="008B5C8B">
      <w:pPr>
        <w:rPr>
          <w:rStyle w:val="StyleUnderline"/>
        </w:rPr>
      </w:pPr>
      <w:r w:rsidRPr="00F81343">
        <w:rPr>
          <w:rStyle w:val="StyleUnderline"/>
        </w:rPr>
        <w:t xml:space="preserve">The </w:t>
      </w:r>
      <w:r w:rsidRPr="00F81343">
        <w:rPr>
          <w:rStyle w:val="StyleUnderline"/>
          <w:highlight w:val="yellow"/>
        </w:rPr>
        <w:t>Taub Center</w:t>
      </w:r>
      <w:r w:rsidRPr="00F81343">
        <w:rPr>
          <w:rStyle w:val="StyleUnderline"/>
        </w:rPr>
        <w:t xml:space="preserve"> also </w:t>
      </w:r>
      <w:r w:rsidRPr="00F81343">
        <w:rPr>
          <w:rStyle w:val="StyleUnderline"/>
          <w:highlight w:val="yellow"/>
        </w:rPr>
        <w:t>described Israel’s four percent GDP growth as an “outlier and not a trend.”</w:t>
      </w:r>
    </w:p>
    <w:p w:rsidR="008B5C8B" w:rsidRPr="00F81343" w:rsidRDefault="008B5C8B" w:rsidP="008B5C8B">
      <w:pPr>
        <w:rPr>
          <w:rStyle w:val="Emphasis"/>
        </w:rPr>
      </w:pPr>
      <w:r w:rsidRPr="00F81343">
        <w:rPr>
          <w:rStyle w:val="StyleUnderline"/>
          <w:highlight w:val="yellow"/>
        </w:rPr>
        <w:t>A separate report</w:t>
      </w:r>
      <w:r w:rsidRPr="00F81343">
        <w:rPr>
          <w:sz w:val="16"/>
        </w:rPr>
        <w:t xml:space="preserve"> which was released earlier this month by the Shoresh Institution for Socioeconomic Research </w:t>
      </w:r>
      <w:r w:rsidRPr="00F81343">
        <w:rPr>
          <w:rStyle w:val="StyleUnderline"/>
          <w:highlight w:val="yellow"/>
        </w:rPr>
        <w:t xml:space="preserve">looked at economic trends over </w:t>
      </w:r>
      <w:r w:rsidRPr="00F81343">
        <w:rPr>
          <w:rStyle w:val="StyleUnderline"/>
        </w:rPr>
        <w:t xml:space="preserve">the entire </w:t>
      </w:r>
      <w:r w:rsidRPr="00F81343">
        <w:rPr>
          <w:rStyle w:val="StyleUnderline"/>
          <w:highlight w:val="yellow"/>
        </w:rPr>
        <w:t>69-year history</w:t>
      </w:r>
      <w:r w:rsidRPr="00F81343">
        <w:rPr>
          <w:rStyle w:val="StyleUnderline"/>
        </w:rPr>
        <w:t xml:space="preserve"> of the country. It </w:t>
      </w:r>
      <w:r w:rsidRPr="00F81343">
        <w:rPr>
          <w:rStyle w:val="StyleUnderline"/>
          <w:highlight w:val="yellow"/>
        </w:rPr>
        <w:t xml:space="preserve">concluded the economy shows </w:t>
      </w:r>
      <w:r w:rsidRPr="00F81343">
        <w:rPr>
          <w:rStyle w:val="Emphasis"/>
          <w:highlight w:val="yellow"/>
        </w:rPr>
        <w:t>deep-seated and long-term shortcomings</w:t>
      </w:r>
      <w:r w:rsidRPr="00F81343">
        <w:rPr>
          <w:rStyle w:val="StyleUnderline"/>
          <w:highlight w:val="yellow"/>
        </w:rPr>
        <w:t xml:space="preserve"> that threaten to weaken the army and constitute an “</w:t>
      </w:r>
      <w:r w:rsidRPr="00F81343">
        <w:rPr>
          <w:rStyle w:val="Emphasis"/>
          <w:highlight w:val="yellow"/>
        </w:rPr>
        <w:t>existential threat” to the country’s future.</w:t>
      </w:r>
    </w:p>
    <w:p w:rsidR="008B5C8B" w:rsidRPr="00F81343" w:rsidRDefault="008B5C8B" w:rsidP="008B5C8B">
      <w:pPr>
        <w:rPr>
          <w:sz w:val="16"/>
        </w:rPr>
      </w:pPr>
      <w:r w:rsidRPr="00F81343">
        <w:rPr>
          <w:sz w:val="16"/>
        </w:rPr>
        <w:t xml:space="preserve">In terms of GDP, </w:t>
      </w:r>
      <w:r w:rsidRPr="00F81343">
        <w:rPr>
          <w:rStyle w:val="StyleUnderline"/>
          <w:highlight w:val="yellow"/>
        </w:rPr>
        <w:t xml:space="preserve">Israel has been falling further and further behind </w:t>
      </w:r>
      <w:r w:rsidRPr="00F81343">
        <w:rPr>
          <w:rStyle w:val="StyleUnderline"/>
        </w:rPr>
        <w:t xml:space="preserve">the G7 average </w:t>
      </w:r>
      <w:r w:rsidRPr="00F81343">
        <w:rPr>
          <w:rStyle w:val="StyleUnderline"/>
          <w:highlight w:val="yellow"/>
        </w:rPr>
        <w:t>since the mid-1970s</w:t>
      </w:r>
      <w:r w:rsidRPr="00F81343">
        <w:rPr>
          <w:rStyle w:val="StyleUnderline"/>
        </w:rPr>
        <w:t xml:space="preserve">, with a more than threefold increase having developed in the gap between them. </w:t>
      </w:r>
      <w:r w:rsidRPr="00F81343">
        <w:rPr>
          <w:sz w:val="16"/>
        </w:rPr>
        <w:t xml:space="preserve">This, according to the report, </w:t>
      </w:r>
    </w:p>
    <w:p w:rsidR="008B5C8B" w:rsidRPr="00F81343" w:rsidRDefault="008B5C8B" w:rsidP="008B5C8B">
      <w:pPr>
        <w:rPr>
          <w:rStyle w:val="Emphasis"/>
        </w:rPr>
      </w:pPr>
      <w:r w:rsidRPr="00F81343">
        <w:rPr>
          <w:sz w:val="16"/>
        </w:rPr>
        <w:t xml:space="preserve">Professor Dan Ben-David, founder and chair of the Shoresh Institution and co-author of the report, has warned </w:t>
      </w:r>
      <w:r w:rsidRPr="00F81343">
        <w:rPr>
          <w:rStyle w:val="StyleUnderline"/>
        </w:rPr>
        <w:t xml:space="preserve">if Israel’s Prime Minister Benjamin Netanyahu “continues to ignore the future” the </w:t>
      </w:r>
      <w:r w:rsidRPr="00F81343">
        <w:rPr>
          <w:rStyle w:val="StyleUnderline"/>
          <w:highlight w:val="yellow"/>
        </w:rPr>
        <w:t xml:space="preserve">country could be facing a </w:t>
      </w:r>
      <w:r w:rsidRPr="00F81343">
        <w:rPr>
          <w:rStyle w:val="Emphasis"/>
          <w:highlight w:val="yellow"/>
        </w:rPr>
        <w:t>catastrophe of massive proportions.</w:t>
      </w:r>
    </w:p>
    <w:p w:rsidR="008B5C8B" w:rsidRPr="00F81343" w:rsidRDefault="008B5C8B" w:rsidP="008B5C8B">
      <w:pPr>
        <w:rPr>
          <w:sz w:val="12"/>
          <w:szCs w:val="12"/>
        </w:rPr>
      </w:pPr>
    </w:p>
    <w:p w:rsidR="000A2EFE" w:rsidRPr="00F81343" w:rsidRDefault="000A2EFE" w:rsidP="000A2EFE">
      <w:pPr>
        <w:pStyle w:val="Heading4"/>
        <w:rPr>
          <w:sz w:val="28"/>
        </w:rPr>
      </w:pPr>
      <w:r w:rsidRPr="00F81343">
        <w:rPr>
          <w:sz w:val="28"/>
        </w:rPr>
        <w:t>No Israel diversionary war.</w:t>
      </w:r>
    </w:p>
    <w:p w:rsidR="000A2EFE" w:rsidRPr="00F81343" w:rsidRDefault="000A2EFE" w:rsidP="000A2EFE">
      <w:pPr>
        <w:rPr>
          <w:sz w:val="12"/>
          <w:szCs w:val="12"/>
        </w:rPr>
      </w:pPr>
      <w:r w:rsidRPr="00F81343">
        <w:rPr>
          <w:sz w:val="12"/>
          <w:szCs w:val="12"/>
        </w:rPr>
        <w:t xml:space="preserve">Jeffrey </w:t>
      </w:r>
      <w:r w:rsidRPr="00F81343">
        <w:rPr>
          <w:rStyle w:val="Style13ptBold"/>
          <w:sz w:val="28"/>
        </w:rPr>
        <w:t>Goldberg 14</w:t>
      </w:r>
      <w:r w:rsidRPr="00F81343">
        <w:rPr>
          <w:sz w:val="12"/>
          <w:szCs w:val="12"/>
        </w:rPr>
        <w:t>, national correspondent for The Atlantic and a recipient of the National Magazine Award for Reporting, “The Crisis in U.S.-Israel Relations Is Officially Here”, 10/28/14, http://www.theatlantic.com/international/archive/2014/10/the-crisis-in-us-israel-relations-is-officially-here/382031/</w:t>
      </w:r>
    </w:p>
    <w:p w:rsidR="000A2EFE" w:rsidRPr="00F81343" w:rsidRDefault="000A2EFE" w:rsidP="000A2EFE">
      <w:pPr>
        <w:rPr>
          <w:sz w:val="14"/>
        </w:rPr>
      </w:pPr>
      <w:r w:rsidRPr="00F81343">
        <w:rPr>
          <w:sz w:val="14"/>
        </w:rPr>
        <w:t xml:space="preserve">“The good thing about </w:t>
      </w:r>
      <w:r w:rsidRPr="00F81343">
        <w:rPr>
          <w:rStyle w:val="StyleUnderline"/>
          <w:highlight w:val="yellow"/>
        </w:rPr>
        <w:t>Netanyahu is</w:t>
      </w:r>
      <w:r w:rsidRPr="00F81343">
        <w:rPr>
          <w:sz w:val="14"/>
        </w:rPr>
        <w:t xml:space="preserve"> that he’s </w:t>
      </w:r>
      <w:r w:rsidRPr="00F81343">
        <w:rPr>
          <w:rStyle w:val="Emphasis"/>
          <w:highlight w:val="yellow"/>
        </w:rPr>
        <w:t>scared to launch wars</w:t>
      </w:r>
      <w:r w:rsidRPr="00F81343">
        <w:rPr>
          <w:sz w:val="14"/>
        </w:rPr>
        <w:t xml:space="preserve">,” the official said, </w:t>
      </w:r>
      <w:r w:rsidRPr="00F81343">
        <w:rPr>
          <w:rStyle w:val="StyleUnderline"/>
        </w:rPr>
        <w:t>expanding the definition of what a chickenshit Israeli prime minister looks like</w:t>
      </w:r>
      <w:r w:rsidRPr="00F81343">
        <w:rPr>
          <w:sz w:val="14"/>
        </w:rPr>
        <w:t xml:space="preserve">. “The bad thing about him is that he won’t do anything to reach an accommodation with the Palestinians or with the Sunni Arab states. </w:t>
      </w:r>
      <w:r w:rsidRPr="00F81343">
        <w:rPr>
          <w:rStyle w:val="StyleUnderline"/>
        </w:rPr>
        <w:t xml:space="preserve">The only thing </w:t>
      </w:r>
      <w:r w:rsidRPr="00F81343">
        <w:rPr>
          <w:rStyle w:val="StyleUnderline"/>
          <w:highlight w:val="yellow"/>
        </w:rPr>
        <w:t>he’s interested in</w:t>
      </w:r>
      <w:r w:rsidRPr="00F81343">
        <w:rPr>
          <w:rStyle w:val="StyleUnderline"/>
        </w:rPr>
        <w:t xml:space="preserve"> is </w:t>
      </w:r>
      <w:r w:rsidRPr="00F81343">
        <w:rPr>
          <w:rStyle w:val="StyleUnderline"/>
          <w:highlight w:val="yellow"/>
        </w:rPr>
        <w:t>protecting himself from political defeat</w:t>
      </w:r>
      <w:r w:rsidRPr="00F81343">
        <w:rPr>
          <w:sz w:val="14"/>
        </w:rPr>
        <w:t xml:space="preserve">. He’s not [Yitzhak] Rabin, he’s not [Ariel] Sharon, he’s certainly no [Menachem] Begin. </w:t>
      </w:r>
      <w:r w:rsidRPr="00F81343">
        <w:rPr>
          <w:rStyle w:val="StyleUnderline"/>
          <w:highlight w:val="yellow"/>
        </w:rPr>
        <w:t>He’s got no guts</w:t>
      </w:r>
      <w:r w:rsidRPr="00F81343">
        <w:rPr>
          <w:sz w:val="14"/>
        </w:rPr>
        <w:t>.”</w:t>
      </w:r>
      <w:r w:rsidRPr="00F81343">
        <w:rPr>
          <w:sz w:val="12"/>
        </w:rPr>
        <w:t>¶</w:t>
      </w:r>
      <w:r w:rsidRPr="00F81343">
        <w:rPr>
          <w:sz w:val="14"/>
        </w:rPr>
        <w:t xml:space="preserve"> I ran this notion by another senior official who deals with the Israel file regularly. This official agreed that </w:t>
      </w:r>
      <w:r w:rsidRPr="00F81343">
        <w:rPr>
          <w:rStyle w:val="StyleUnderline"/>
          <w:highlight w:val="yellow"/>
        </w:rPr>
        <w:t>Netanyahu is</w:t>
      </w:r>
      <w:r w:rsidRPr="00F81343">
        <w:rPr>
          <w:rStyle w:val="StyleUnderline"/>
        </w:rPr>
        <w:t xml:space="preserve"> a “</w:t>
      </w:r>
      <w:r w:rsidRPr="00F81343">
        <w:rPr>
          <w:rStyle w:val="StyleUnderline"/>
          <w:highlight w:val="yellow"/>
        </w:rPr>
        <w:t>chickenshit</w:t>
      </w:r>
      <w:r w:rsidRPr="00F81343">
        <w:rPr>
          <w:rStyle w:val="StyleUnderline"/>
        </w:rPr>
        <w:t>” on matters related to the comatose peace process, but added that he’s also a “coward” on the issue of Iran’s nuclear threat</w:t>
      </w:r>
      <w:r w:rsidRPr="00F81343">
        <w:rPr>
          <w:sz w:val="14"/>
        </w:rPr>
        <w:t xml:space="preserve">. The official said the </w:t>
      </w:r>
      <w:r w:rsidRPr="00F81343">
        <w:rPr>
          <w:rStyle w:val="StyleUnderline"/>
        </w:rPr>
        <w:t>Obama</w:t>
      </w:r>
      <w:r w:rsidRPr="00F81343">
        <w:rPr>
          <w:sz w:val="14"/>
        </w:rPr>
        <w:t xml:space="preserve"> administration </w:t>
      </w:r>
      <w:r w:rsidRPr="00F81343">
        <w:rPr>
          <w:rStyle w:val="StyleUnderline"/>
        </w:rPr>
        <w:t>no longer believes that Netanyahu would launch a preemptive strike</w:t>
      </w:r>
      <w:r w:rsidRPr="00F81343">
        <w:rPr>
          <w:sz w:val="14"/>
        </w:rPr>
        <w:t xml:space="preserve"> on Iran’s nuclear facilities in order to keep the regime in Tehran from building an atomic arsenal. “</w:t>
      </w:r>
      <w:r w:rsidRPr="00F81343">
        <w:rPr>
          <w:rStyle w:val="Emphasis"/>
          <w:highlight w:val="yellow"/>
        </w:rPr>
        <w:t>It’s too late</w:t>
      </w:r>
      <w:r w:rsidRPr="00F81343">
        <w:rPr>
          <w:rStyle w:val="StyleUnderline"/>
          <w:highlight w:val="yellow"/>
        </w:rPr>
        <w:t xml:space="preserve"> for him to do anything</w:t>
      </w:r>
      <w:r w:rsidRPr="00F81343">
        <w:rPr>
          <w:sz w:val="14"/>
          <w:highlight w:val="yellow"/>
        </w:rPr>
        <w:t>.</w:t>
      </w:r>
      <w:r w:rsidRPr="00F81343">
        <w:rPr>
          <w:sz w:val="14"/>
        </w:rPr>
        <w:t xml:space="preserve"> Two, three years ago, this was a possibility. But ultimately </w:t>
      </w:r>
      <w:r w:rsidRPr="00F81343">
        <w:rPr>
          <w:rStyle w:val="StyleUnderline"/>
          <w:highlight w:val="yellow"/>
        </w:rPr>
        <w:t>he couldn’t</w:t>
      </w:r>
      <w:r w:rsidRPr="00F81343">
        <w:rPr>
          <w:rStyle w:val="StyleUnderline"/>
        </w:rPr>
        <w:t xml:space="preserve"> bring himself to </w:t>
      </w:r>
      <w:r w:rsidRPr="00F81343">
        <w:rPr>
          <w:rStyle w:val="StyleUnderline"/>
          <w:highlight w:val="yellow"/>
        </w:rPr>
        <w:t>pull the trigger.</w:t>
      </w:r>
      <w:r w:rsidRPr="00F81343">
        <w:rPr>
          <w:rStyle w:val="StyleUnderline"/>
        </w:rPr>
        <w:t xml:space="preserve"> It was a combination of our pressure and his own unwillingness to do anything dramatic.</w:t>
      </w:r>
      <w:r w:rsidRPr="00F81343">
        <w:rPr>
          <w:sz w:val="14"/>
        </w:rPr>
        <w:t xml:space="preserve"> Now it’s too late.”</w:t>
      </w:r>
      <w:r w:rsidRPr="00F81343">
        <w:rPr>
          <w:sz w:val="12"/>
        </w:rPr>
        <w:t>¶</w:t>
      </w:r>
      <w:r w:rsidRPr="00F81343">
        <w:rPr>
          <w:sz w:val="14"/>
        </w:rPr>
        <w:t xml:space="preserve"> </w:t>
      </w:r>
      <w:r w:rsidRPr="00F81343">
        <w:rPr>
          <w:sz w:val="12"/>
        </w:rPr>
        <w:t>¶</w:t>
      </w:r>
      <w:r w:rsidRPr="00F81343">
        <w:rPr>
          <w:sz w:val="14"/>
        </w:rPr>
        <w:t xml:space="preserve"> This assessment represents a momentous shift in the way the Obama administration sees Netanyahu. In 2010, and again in 2012, </w:t>
      </w:r>
      <w:r w:rsidRPr="00F81343">
        <w:rPr>
          <w:rStyle w:val="StyleUnderline"/>
        </w:rPr>
        <w:t>administration officials were convinced that Netanyahu</w:t>
      </w:r>
      <w:r w:rsidRPr="00F81343">
        <w:rPr>
          <w:sz w:val="14"/>
        </w:rPr>
        <w:t xml:space="preserve"> </w:t>
      </w:r>
      <w:r w:rsidRPr="00F81343">
        <w:rPr>
          <w:rStyle w:val="StyleUnderline"/>
        </w:rPr>
        <w:t>and his then-defense minister</w:t>
      </w:r>
      <w:r w:rsidRPr="00F81343">
        <w:rPr>
          <w:sz w:val="14"/>
        </w:rPr>
        <w:t xml:space="preserve">, the cowboyish ex-commando Ehud Barak, </w:t>
      </w:r>
      <w:r w:rsidRPr="00F81343">
        <w:rPr>
          <w:rStyle w:val="StyleUnderline"/>
        </w:rPr>
        <w:t>were readying a strike on Iran</w:t>
      </w:r>
      <w:r w:rsidRPr="00F81343">
        <w:rPr>
          <w:sz w:val="14"/>
        </w:rPr>
        <w:t>. To be sure, the Obama administration used the threat of an Israeli strike in a calculated way to convince its allies (and some of its adversaries) to line up behind what turned out to be an effective sanctions regime. But the fear inside the White House of a preemptive attack (or preventative attack, to put it more accurately) was real and palpable—as was the fear of dissenters inside Netanyahu’s Cabinet, and at Israel Defense Forces headquarters. At U.S. Central Command headquarters in Tampa, analysts kept careful track of weather patterns and of the waxing and waning moon over Iran, trying to predict the exact night of the coming Israeli attack.</w:t>
      </w:r>
      <w:r w:rsidRPr="00F81343">
        <w:rPr>
          <w:sz w:val="12"/>
        </w:rPr>
        <w:t>¶</w:t>
      </w:r>
      <w:r w:rsidRPr="00F81343">
        <w:rPr>
          <w:sz w:val="14"/>
        </w:rPr>
        <w:t xml:space="preserve"> Today, </w:t>
      </w:r>
      <w:r w:rsidRPr="00F81343">
        <w:rPr>
          <w:rStyle w:val="StyleUnderline"/>
        </w:rPr>
        <w:t>there are few such fears. “</w:t>
      </w:r>
      <w:r w:rsidRPr="00F81343">
        <w:rPr>
          <w:rStyle w:val="StyleUnderline"/>
          <w:highlight w:val="yellow"/>
        </w:rPr>
        <w:t xml:space="preserve">The feeling now is that </w:t>
      </w:r>
      <w:r w:rsidRPr="00F81343">
        <w:rPr>
          <w:rStyle w:val="Emphasis"/>
          <w:highlight w:val="yellow"/>
        </w:rPr>
        <w:t>Bibi’s bluffing</w:t>
      </w:r>
      <w:r w:rsidRPr="00F81343">
        <w:rPr>
          <w:sz w:val="14"/>
        </w:rPr>
        <w:t>,” this second official said. “He’s not Begin at Osirak,” the official added, referring to the successful 1981 Israeli Air Force raid ordered by the ex-prime minister on Iraq’s nuclear reactor.</w:t>
      </w:r>
      <w:r w:rsidRPr="00F81343">
        <w:rPr>
          <w:sz w:val="12"/>
        </w:rPr>
        <w:t>¶</w:t>
      </w:r>
      <w:r w:rsidRPr="00F81343">
        <w:rPr>
          <w:sz w:val="14"/>
        </w:rPr>
        <w:t xml:space="preserve"> </w:t>
      </w:r>
      <w:r w:rsidRPr="00F81343">
        <w:rPr>
          <w:rStyle w:val="StyleUnderline"/>
        </w:rPr>
        <w:t xml:space="preserve">The belief that </w:t>
      </w:r>
      <w:r w:rsidRPr="00F81343">
        <w:rPr>
          <w:sz w:val="14"/>
        </w:rPr>
        <w:t>Netanyahu’s threat to strike is now an empty</w:t>
      </w:r>
      <w:r w:rsidRPr="00F81343">
        <w:rPr>
          <w:rStyle w:val="Emphasis"/>
        </w:rPr>
        <w:t xml:space="preserve"> one</w:t>
      </w:r>
      <w:r w:rsidRPr="00F81343">
        <w:rPr>
          <w:rStyle w:val="StyleUnderline"/>
        </w:rPr>
        <w:t xml:space="preserve"> has given U.S. officials room to breathe in their ongoing negotiations with</w:t>
      </w:r>
      <w:r w:rsidRPr="00F81343">
        <w:rPr>
          <w:sz w:val="14"/>
        </w:rPr>
        <w:t xml:space="preserve"> </w:t>
      </w:r>
      <w:r w:rsidRPr="00F81343">
        <w:rPr>
          <w:rStyle w:val="StyleUnderline"/>
        </w:rPr>
        <w:t>Iran</w:t>
      </w:r>
      <w:r w:rsidRPr="00F81343">
        <w:rPr>
          <w:sz w:val="14"/>
        </w:rPr>
        <w:t>. You might think that this new understanding of Netanyahu as a hyper-cautious leader would make the administration somewhat grateful. Sober-minded Middle East leaders are not so easy to come by these days, after all. But on a number of other issues, Netanyahu does not seem sufficiently sober-minded.</w:t>
      </w:r>
    </w:p>
    <w:p w:rsidR="000A2EFE" w:rsidRPr="00F81343" w:rsidRDefault="000A2EFE" w:rsidP="000A2EFE">
      <w:pPr>
        <w:rPr>
          <w:sz w:val="14"/>
        </w:rPr>
      </w:pPr>
    </w:p>
    <w:p w:rsidR="00A05128" w:rsidRPr="00F81343" w:rsidRDefault="00A05128" w:rsidP="00A05128">
      <w:pPr>
        <w:pStyle w:val="Heading4"/>
        <w:rPr>
          <w:sz w:val="28"/>
        </w:rPr>
      </w:pPr>
      <w:r w:rsidRPr="00F81343">
        <w:rPr>
          <w:sz w:val="28"/>
        </w:rPr>
        <w:t>New Israeli tax reforms are a sufficient incentive for companies to stay.</w:t>
      </w:r>
    </w:p>
    <w:p w:rsidR="00A05128" w:rsidRPr="00F81343" w:rsidRDefault="00A05128" w:rsidP="00A05128">
      <w:pPr>
        <w:rPr>
          <w:sz w:val="12"/>
          <w:szCs w:val="12"/>
        </w:rPr>
      </w:pPr>
      <w:r w:rsidRPr="00F81343">
        <w:rPr>
          <w:rStyle w:val="Style13ptBold"/>
          <w:sz w:val="28"/>
        </w:rPr>
        <w:t>Linzen and Katz 1/4</w:t>
      </w:r>
      <w:r w:rsidRPr="00F81343">
        <w:rPr>
          <w:sz w:val="12"/>
          <w:szCs w:val="12"/>
        </w:rPr>
        <w:t xml:space="preserve"> - Meir Linzen, Attorney at Herzog Fox and Neeman, Guy Katz, Attorney at Herzog Fox and Neeman, 1/4/17("Client Update | A New Tax Reform in Israel  ," published by Lexology, Available online at http://www.lexology.com/library/detail.aspx?g=3bf84f5a-91c1-4acb-a54f-8b52abaf7fd3, Accessed 7/13/2017, AJ)</w:t>
      </w:r>
    </w:p>
    <w:p w:rsidR="00A05128" w:rsidRPr="00F81343" w:rsidRDefault="00A05128" w:rsidP="00A05128">
      <w:pPr>
        <w:rPr>
          <w:rStyle w:val="StyleUnderline"/>
        </w:rPr>
      </w:pPr>
      <w:r w:rsidRPr="00F81343">
        <w:rPr>
          <w:sz w:val="16"/>
        </w:rPr>
        <w:t xml:space="preserve">We would like to inform you that </w:t>
      </w:r>
      <w:r w:rsidRPr="00F81343">
        <w:rPr>
          <w:rStyle w:val="StyleUnderline"/>
        </w:rPr>
        <w:t xml:space="preserve">on December 22, 2016, the </w:t>
      </w:r>
      <w:r w:rsidRPr="00F81343">
        <w:rPr>
          <w:rStyle w:val="StyleUnderline"/>
          <w:highlight w:val="yellow"/>
        </w:rPr>
        <w:t>Israeli Parliament</w:t>
      </w:r>
      <w:r w:rsidRPr="00F81343">
        <w:rPr>
          <w:sz w:val="16"/>
        </w:rPr>
        <w:t xml:space="preserve"> (the Knesset) </w:t>
      </w:r>
      <w:r w:rsidRPr="00F81343">
        <w:rPr>
          <w:rStyle w:val="StyleUnderline"/>
          <w:highlight w:val="yellow"/>
        </w:rPr>
        <w:t>approved a significant tax reform</w:t>
      </w:r>
      <w:r w:rsidRPr="00F81343">
        <w:rPr>
          <w:sz w:val="16"/>
        </w:rPr>
        <w:t xml:space="preserve"> (the "New Law"). </w:t>
      </w:r>
      <w:r w:rsidRPr="00F81343">
        <w:rPr>
          <w:rStyle w:val="StyleUnderline"/>
          <w:highlight w:val="yellow"/>
        </w:rPr>
        <w:t>The New Law</w:t>
      </w:r>
      <w:r w:rsidRPr="00F81343">
        <w:rPr>
          <w:rStyle w:val="StyleUnderline"/>
        </w:rPr>
        <w:t xml:space="preserve"> was formally published on December 29, 2016 and </w:t>
      </w:r>
      <w:r w:rsidRPr="00F81343">
        <w:rPr>
          <w:rStyle w:val="Emphasis"/>
          <w:highlight w:val="yellow"/>
        </w:rPr>
        <w:t>will become effective as of January 1,</w:t>
      </w:r>
      <w:r w:rsidRPr="00F81343">
        <w:rPr>
          <w:rStyle w:val="StyleUnderline"/>
        </w:rPr>
        <w:t xml:space="preserve"> 2017.</w:t>
      </w:r>
      <w:r w:rsidRPr="00F81343">
        <w:rPr>
          <w:sz w:val="16"/>
        </w:rPr>
        <w:t xml:space="preserve"> This </w:t>
      </w:r>
      <w:r w:rsidRPr="00F81343">
        <w:rPr>
          <w:sz w:val="16"/>
        </w:rPr>
        <w:lastRenderedPageBreak/>
        <w:t xml:space="preserve">New Law </w:t>
      </w:r>
      <w:r w:rsidRPr="00F81343">
        <w:rPr>
          <w:rStyle w:val="Emphasis"/>
          <w:highlight w:val="yellow"/>
        </w:rPr>
        <w:t>includes very significant changes which are expected to influence multinationals, other companies and individuals operating in Israel, as well as trustees of trusts having Israeli connections</w:t>
      </w:r>
      <w:r w:rsidRPr="00F81343">
        <w:rPr>
          <w:rStyle w:val="StyleUnderline"/>
        </w:rPr>
        <w:t>. The main provisions of the New Law are as follows:</w:t>
      </w:r>
    </w:p>
    <w:p w:rsidR="00A05128" w:rsidRPr="00F81343" w:rsidRDefault="00A05128" w:rsidP="00A05128">
      <w:pPr>
        <w:rPr>
          <w:rStyle w:val="StyleUnderline"/>
        </w:rPr>
      </w:pPr>
      <w:r w:rsidRPr="00F81343">
        <w:rPr>
          <w:rStyle w:val="StyleUnderline"/>
          <w:highlight w:val="yellow"/>
        </w:rPr>
        <w:t>Reduction of the Corporate Tax Rate</w:t>
      </w:r>
      <w:r w:rsidRPr="00F81343">
        <w:rPr>
          <w:rStyle w:val="StyleUnderline"/>
        </w:rPr>
        <w:t xml:space="preserve">. The </w:t>
      </w:r>
      <w:r w:rsidRPr="00F81343">
        <w:rPr>
          <w:rStyle w:val="StyleUnderline"/>
          <w:highlight w:val="yellow"/>
        </w:rPr>
        <w:t>Israeli corporate tax rate will be reduced in two stages, from 25%</w:t>
      </w:r>
      <w:r w:rsidRPr="00F81343">
        <w:rPr>
          <w:rStyle w:val="StyleUnderline"/>
        </w:rPr>
        <w:t xml:space="preserve"> to 24% in 2017, and </w:t>
      </w:r>
      <w:r w:rsidRPr="00F81343">
        <w:rPr>
          <w:rStyle w:val="StyleUnderline"/>
          <w:highlight w:val="yellow"/>
        </w:rPr>
        <w:t>to 23%</w:t>
      </w:r>
      <w:r w:rsidRPr="00F81343">
        <w:rPr>
          <w:rStyle w:val="StyleUnderline"/>
        </w:rPr>
        <w:t xml:space="preserve"> in 2018.</w:t>
      </w:r>
    </w:p>
    <w:p w:rsidR="00A05128" w:rsidRPr="00F81343" w:rsidRDefault="00A05128" w:rsidP="00A05128">
      <w:pPr>
        <w:rPr>
          <w:sz w:val="16"/>
        </w:rPr>
      </w:pPr>
      <w:r w:rsidRPr="00F81343">
        <w:rPr>
          <w:sz w:val="16"/>
        </w:rPr>
        <w:t>Increase of Surtax (Mas Yessef). The surtax levied on high income of individuals and trusts will increase as of 2017 from 2% to 3%. In addition, the surtax will be levied on a total annual income and gains that exceed NIS 640,000 instead of the current limitation of NIS 803,520 in 2016.</w:t>
      </w:r>
    </w:p>
    <w:p w:rsidR="00A05128" w:rsidRPr="00F81343" w:rsidRDefault="00A05128" w:rsidP="00A05128">
      <w:pPr>
        <w:rPr>
          <w:sz w:val="16"/>
        </w:rPr>
      </w:pPr>
      <w:r w:rsidRPr="00F81343">
        <w:rPr>
          <w:sz w:val="16"/>
        </w:rPr>
        <w:t>A Temporary Order for Distributing Dividends at a Reduced Rate. As a temporary order, a reduced 25% tax rate, instead of 30% or 33%, if surtax is applicable, will be levied on dividends derived from income which was generated until the end of 2016, that will be distributed by September 30, 2017, to an individual "substantive shareholder" (in general, this is a shareholder who holds 10% or more of the shares of the company). This is a highly significant provision and it is recommended that every taxpayer should examine whether to take advantage of this beneficial temporary order.</w:t>
      </w:r>
    </w:p>
    <w:p w:rsidR="00A05128" w:rsidRPr="00F81343" w:rsidRDefault="00A05128" w:rsidP="00A05128">
      <w:pPr>
        <w:rPr>
          <w:sz w:val="16"/>
        </w:rPr>
      </w:pPr>
      <w:r w:rsidRPr="00F81343">
        <w:rPr>
          <w:rStyle w:val="StyleUnderline"/>
        </w:rPr>
        <w:t xml:space="preserve">Introduction of a New IP Regime in Israel. </w:t>
      </w:r>
      <w:r w:rsidRPr="00F81343">
        <w:rPr>
          <w:rStyle w:val="StyleUnderline"/>
          <w:highlight w:val="yellow"/>
        </w:rPr>
        <w:t>The</w:t>
      </w:r>
      <w:r w:rsidRPr="00F81343">
        <w:rPr>
          <w:rStyle w:val="StyleUnderline"/>
        </w:rPr>
        <w:t xml:space="preserve"> New </w:t>
      </w:r>
      <w:r w:rsidRPr="00F81343">
        <w:rPr>
          <w:rStyle w:val="StyleUnderline"/>
          <w:highlight w:val="yellow"/>
        </w:rPr>
        <w:t>Law determines a new IP regime in Israel which provides for a preferential tax rate of</w:t>
      </w:r>
      <w:r w:rsidRPr="00F81343">
        <w:rPr>
          <w:rStyle w:val="StyleUnderline"/>
        </w:rPr>
        <w:t xml:space="preserve"> a </w:t>
      </w:r>
      <w:r w:rsidRPr="00F81343">
        <w:rPr>
          <w:rStyle w:val="StyleUnderline"/>
          <w:highlight w:val="yellow"/>
        </w:rPr>
        <w:t>12%</w:t>
      </w:r>
      <w:r w:rsidRPr="00F81343">
        <w:rPr>
          <w:rStyle w:val="StyleUnderline"/>
        </w:rPr>
        <w:t xml:space="preserve"> (and even 7.5% in certain preferential areas) </w:t>
      </w:r>
      <w:r w:rsidRPr="00F81343">
        <w:rPr>
          <w:rStyle w:val="StyleUnderline"/>
          <w:highlight w:val="yellow"/>
        </w:rPr>
        <w:t>to Technology and Hi-tech Companies</w:t>
      </w:r>
      <w:r w:rsidRPr="00F81343">
        <w:rPr>
          <w:rStyle w:val="StyleUnderline"/>
        </w:rPr>
        <w:t xml:space="preserve"> which develop their intellectual property in Israel</w:t>
      </w:r>
      <w:r w:rsidRPr="00F81343">
        <w:rPr>
          <w:sz w:val="16"/>
        </w:rPr>
        <w:t>. In certain cases concerning multinationals (in general, where the turnover of the group is higher than NIS 10 billion), the applicable tax rate can be reduced to only 6%. In addition, dividends paid to foreign companies will be subject to a reduced withholding rate of 4% and in the case where the dividends are paid to other shareholders the applicable rate of withholding will only be 20%. In order to be entitled to these benefits, the New Law sets out certain convoluted conditions the purpose of which is to ensure that the benefits will be provided only when the IP is actually developed in Israel.</w:t>
      </w:r>
    </w:p>
    <w:p w:rsidR="00A05128" w:rsidRPr="00F81343" w:rsidRDefault="00A05128" w:rsidP="00A05128">
      <w:pPr>
        <w:rPr>
          <w:sz w:val="16"/>
        </w:rPr>
      </w:pPr>
      <w:r w:rsidRPr="00F81343">
        <w:rPr>
          <w:rStyle w:val="StyleUnderline"/>
          <w:highlight w:val="yellow"/>
        </w:rPr>
        <w:t>These</w:t>
      </w:r>
      <w:r w:rsidRPr="00F81343">
        <w:rPr>
          <w:rStyle w:val="StyleUnderline"/>
        </w:rPr>
        <w:t xml:space="preserve"> tax </w:t>
      </w:r>
      <w:r w:rsidRPr="00F81343">
        <w:rPr>
          <w:rStyle w:val="StyleUnderline"/>
          <w:highlight w:val="yellow"/>
        </w:rPr>
        <w:t>benefits are part of a significant reform</w:t>
      </w:r>
      <w:r w:rsidRPr="00F81343">
        <w:rPr>
          <w:rStyle w:val="StyleUnderline"/>
        </w:rPr>
        <w:t xml:space="preserve"> in the Law </w:t>
      </w:r>
      <w:r w:rsidRPr="00F81343">
        <w:rPr>
          <w:rStyle w:val="Emphasis"/>
          <w:highlight w:val="yellow"/>
        </w:rPr>
        <w:t>for the Encouragement of Capital Investments</w:t>
      </w:r>
      <w:r w:rsidRPr="00F81343">
        <w:rPr>
          <w:rStyle w:val="StyleUnderline"/>
        </w:rPr>
        <w:t>, in light of the recommendations of the OECD BEPS Project.</w:t>
      </w:r>
    </w:p>
    <w:p w:rsidR="00A05128" w:rsidRPr="00F81343" w:rsidRDefault="00A05128" w:rsidP="00A05128">
      <w:pPr>
        <w:rPr>
          <w:sz w:val="16"/>
        </w:rPr>
      </w:pPr>
      <w:r w:rsidRPr="00F81343">
        <w:rPr>
          <w:sz w:val="16"/>
        </w:rPr>
        <w:t>A Reduction of the Applicable Tax Rate Under the Law for Encouragement of Capital Investments in Israel. The New Law reduces the applicable tax rate of preferred enterprises which are located in Zone A (a preferential zone in Israel) from 9% to 7.5%. There is no change in the applicable tax rate for other preferred enterprises which remains at 16%.</w:t>
      </w:r>
    </w:p>
    <w:p w:rsidR="00A05128" w:rsidRPr="00F81343" w:rsidRDefault="00A05128" w:rsidP="00A05128">
      <w:pPr>
        <w:rPr>
          <w:sz w:val="16"/>
        </w:rPr>
      </w:pPr>
      <w:r w:rsidRPr="00F81343">
        <w:rPr>
          <w:sz w:val="16"/>
        </w:rPr>
        <w:t>Taxation of Withdrawals by Shareholders. Amounts that were withdrawn from a company by a "substantive shareholder" (in general, a shareholder who holds at least 10% of the company's shares) or by his relative will be taxed as if the amounts were distributed as a dividend (in the case where the company has no retained earnings, then these amounts will be taxed as a salary or other income). This provision will not apply where the money withdrawn is repaid to the company by the end of the tax year following the tax year in which the withdrawal was made. This provision is very broad in its scope and includes any withdrawal that exceeds NIS 100,000, including shareholders' loans and certain cases in which the company guarantee a loan of a shareholder. In addition, this rule also applies to loans between companies, unless the loan is between non-transparent companies based on a real economic purpose.</w:t>
      </w:r>
    </w:p>
    <w:p w:rsidR="00A05128" w:rsidRPr="00F81343" w:rsidRDefault="00A05128" w:rsidP="00A05128">
      <w:pPr>
        <w:rPr>
          <w:sz w:val="16"/>
        </w:rPr>
      </w:pPr>
      <w:r w:rsidRPr="00F81343">
        <w:rPr>
          <w:sz w:val="16"/>
        </w:rPr>
        <w:t>According to the transitional provisions, the new rule regarding withdrawals by a shareholder will not apply with respect to withdrawals which were made by December 31, 2016, provided that they will be repaid by December 31, 2017.</w:t>
      </w:r>
    </w:p>
    <w:p w:rsidR="00A05128" w:rsidRPr="00F81343" w:rsidRDefault="00A05128" w:rsidP="00A05128">
      <w:pPr>
        <w:rPr>
          <w:sz w:val="16"/>
        </w:rPr>
      </w:pPr>
      <w:r w:rsidRPr="00F81343">
        <w:rPr>
          <w:sz w:val="16"/>
        </w:rPr>
        <w:t>This rule also applies to foreign companies which withdraw monies from their Israeli subsidiaries without declaring a dividend.</w:t>
      </w:r>
    </w:p>
    <w:p w:rsidR="00A05128" w:rsidRPr="00F81343" w:rsidRDefault="00A05128" w:rsidP="00A05128">
      <w:pPr>
        <w:rPr>
          <w:sz w:val="16"/>
        </w:rPr>
      </w:pPr>
      <w:r w:rsidRPr="00F81343">
        <w:rPr>
          <w:sz w:val="16"/>
        </w:rPr>
        <w:t>In light of the above, it is very important for each taxpayer to examine whether this new provision applies with respect to any withdrawals that occurred by the end of 2016 and which fall within the scope of this new provision. It is required that such withdrawals be settled before the end of 2017.</w:t>
      </w:r>
    </w:p>
    <w:p w:rsidR="00A05128" w:rsidRPr="00F81343" w:rsidRDefault="00A05128" w:rsidP="00A05128">
      <w:pPr>
        <w:rPr>
          <w:sz w:val="16"/>
        </w:rPr>
      </w:pPr>
      <w:r w:rsidRPr="00F81343">
        <w:rPr>
          <w:sz w:val="16"/>
        </w:rPr>
        <w:t>Shareholders Use of the Company's Assets. A "Substantive Shareholder" who uses the company's assets will be taxed as if the shareholder had received these assets as a dividend (or in certain cases as a salary or other income). The relevant assets which are subject to this new legislation include apartments that are mainly used by the shareholder for personal purposes, art works, jewelry, aircraft and yachts which are mainly used for personal purposes.</w:t>
      </w:r>
    </w:p>
    <w:p w:rsidR="00A05128" w:rsidRPr="00F81343" w:rsidRDefault="00A05128" w:rsidP="00A05128">
      <w:pPr>
        <w:rPr>
          <w:sz w:val="16"/>
        </w:rPr>
      </w:pPr>
      <w:r w:rsidRPr="00F81343">
        <w:rPr>
          <w:sz w:val="16"/>
        </w:rPr>
        <w:t>In this regard, the transitional provisions enable an exemption from capital gains tax on real estate, for shareholders who decide to transfer the ownership of the asset by December 31, 2018.</w:t>
      </w:r>
    </w:p>
    <w:p w:rsidR="00A05128" w:rsidRPr="00F81343" w:rsidRDefault="00A05128" w:rsidP="00A05128">
      <w:pPr>
        <w:rPr>
          <w:sz w:val="16"/>
        </w:rPr>
      </w:pPr>
      <w:r w:rsidRPr="00F81343">
        <w:rPr>
          <w:rStyle w:val="StyleUnderline"/>
          <w:highlight w:val="yellow"/>
        </w:rPr>
        <w:t>Wallet Companies</w:t>
      </w:r>
      <w:r w:rsidRPr="00F81343">
        <w:rPr>
          <w:rStyle w:val="StyleUnderline"/>
        </w:rPr>
        <w:t xml:space="preserve">. This provision is aimed at taxing individuals who are in essence employees but provide their services through privately held companies (commonly known as "wallet companies") in order to </w:t>
      </w:r>
      <w:r w:rsidRPr="00F81343">
        <w:rPr>
          <w:rStyle w:val="StyleUnderline"/>
          <w:highlight w:val="yellow"/>
        </w:rPr>
        <w:t>enjoy the reduced rate of corporate tax</w:t>
      </w:r>
      <w:r w:rsidRPr="00F81343">
        <w:rPr>
          <w:rStyle w:val="StyleUnderline"/>
        </w:rPr>
        <w:t>.</w:t>
      </w:r>
      <w:r w:rsidRPr="00F81343">
        <w:rPr>
          <w:sz w:val="16"/>
        </w:rPr>
        <w:t xml:space="preserve"> The New Law determines that such income, derived by the individual through a company, will be considered as the shareholder's income and will be subject to the individual's tax rates ("Marginal Tax") instead of the reduced corporate tax rate. The New Law sets out certain convoluted conditions for the application of this rule. Generally, these conditions will mainly apply to individuals who are in essence employees or directors.</w:t>
      </w:r>
    </w:p>
    <w:p w:rsidR="000A2EFE" w:rsidRPr="00F81343" w:rsidRDefault="000A2EFE" w:rsidP="000A2EFE">
      <w:pPr>
        <w:pStyle w:val="Heading3"/>
      </w:pPr>
      <w:bookmarkStart w:id="35" w:name="_Toc487825242"/>
      <w:r w:rsidRPr="00F81343">
        <w:lastRenderedPageBreak/>
        <w:t>Impact---A2:  Israeli Economy---Ext---Turn – US Key Global Econ</w:t>
      </w:r>
      <w:bookmarkEnd w:id="35"/>
    </w:p>
    <w:p w:rsidR="000A2EFE" w:rsidRPr="00F81343" w:rsidRDefault="000A2EFE" w:rsidP="000A2EFE">
      <w:pPr>
        <w:rPr>
          <w:sz w:val="12"/>
          <w:szCs w:val="12"/>
        </w:rPr>
      </w:pPr>
    </w:p>
    <w:p w:rsidR="000A2EFE" w:rsidRPr="00F81343" w:rsidRDefault="000A2EFE" w:rsidP="000A2EFE">
      <w:pPr>
        <w:pStyle w:val="Heading4"/>
        <w:rPr>
          <w:sz w:val="28"/>
        </w:rPr>
      </w:pPr>
      <w:r w:rsidRPr="00F81343">
        <w:rPr>
          <w:sz w:val="28"/>
          <w:u w:val="single"/>
        </w:rPr>
        <w:t>Stall out</w:t>
      </w:r>
      <w:r w:rsidRPr="00F81343">
        <w:rPr>
          <w:sz w:val="28"/>
        </w:rPr>
        <w:t xml:space="preserve"> goes global</w:t>
      </w:r>
    </w:p>
    <w:p w:rsidR="000A2EFE" w:rsidRPr="00F81343" w:rsidRDefault="000A2EFE" w:rsidP="000A2EFE">
      <w:pPr>
        <w:rPr>
          <w:sz w:val="12"/>
          <w:szCs w:val="12"/>
        </w:rPr>
      </w:pPr>
      <w:r w:rsidRPr="00F81343">
        <w:rPr>
          <w:rStyle w:val="Style13ptBold"/>
          <w:sz w:val="28"/>
        </w:rPr>
        <w:t>Larsen 15 –</w:t>
      </w:r>
      <w:r w:rsidRPr="00F81343">
        <w:rPr>
          <w:sz w:val="12"/>
          <w:szCs w:val="12"/>
        </w:rPr>
        <w:t xml:space="preserve"> Peter Thal Larsen, Asia Editor for Reuters, Degree from the London School of Economics, “No Chance for India to Rescue the World Economy Next Year”, The Nation (Thailand), 12-25, Lexis</w:t>
      </w:r>
    </w:p>
    <w:p w:rsidR="000A2EFE" w:rsidRPr="00F81343" w:rsidRDefault="000A2EFE" w:rsidP="000A2EFE">
      <w:pPr>
        <w:rPr>
          <w:sz w:val="14"/>
        </w:rPr>
      </w:pPr>
      <w:r w:rsidRPr="00F81343">
        <w:rPr>
          <w:rStyle w:val="StyleUnderline"/>
        </w:rPr>
        <w:t xml:space="preserve">India will </w:t>
      </w:r>
      <w:r w:rsidRPr="00F81343">
        <w:rPr>
          <w:rStyle w:val="Emphasis"/>
        </w:rPr>
        <w:t>not rescue</w:t>
      </w:r>
      <w:r w:rsidRPr="00F81343">
        <w:rPr>
          <w:rStyle w:val="StyleUnderline"/>
        </w:rPr>
        <w:t xml:space="preserve"> the global economy in 2016</w:t>
      </w:r>
      <w:r w:rsidRPr="00F81343">
        <w:rPr>
          <w:sz w:val="14"/>
        </w:rPr>
        <w:t xml:space="preserve">. The subcontinent's expanding GDP is one of next year's few economic bright spots. But </w:t>
      </w:r>
      <w:r w:rsidRPr="00F81343">
        <w:rPr>
          <w:rStyle w:val="StyleUnderline"/>
        </w:rPr>
        <w:t xml:space="preserve">Indian output is </w:t>
      </w:r>
      <w:r w:rsidRPr="00F81343">
        <w:rPr>
          <w:rStyle w:val="Emphasis"/>
        </w:rPr>
        <w:t>still too small</w:t>
      </w:r>
      <w:r w:rsidRPr="00F81343">
        <w:rPr>
          <w:rStyle w:val="StyleUnderline"/>
        </w:rPr>
        <w:t xml:space="preserve">. </w:t>
      </w:r>
      <w:r w:rsidRPr="00F81343">
        <w:rPr>
          <w:rStyle w:val="StyleUnderline"/>
          <w:highlight w:val="cyan"/>
        </w:rPr>
        <w:t>Any</w:t>
      </w:r>
      <w:r w:rsidRPr="00F81343">
        <w:rPr>
          <w:rStyle w:val="StyleUnderline"/>
        </w:rPr>
        <w:t xml:space="preserve"> negative </w:t>
      </w:r>
      <w:r w:rsidRPr="00F81343">
        <w:rPr>
          <w:rStyle w:val="StyleUnderline"/>
          <w:highlight w:val="cyan"/>
        </w:rPr>
        <w:t>shocks from the</w:t>
      </w:r>
      <w:r w:rsidRPr="00F81343">
        <w:rPr>
          <w:rStyle w:val="StyleUnderline"/>
        </w:rPr>
        <w:t xml:space="preserve"> sluggish </w:t>
      </w:r>
      <w:r w:rsidRPr="00F81343">
        <w:rPr>
          <w:rStyle w:val="Emphasis"/>
          <w:highlight w:val="cyan"/>
        </w:rPr>
        <w:t>U</w:t>
      </w:r>
      <w:r w:rsidRPr="00F81343">
        <w:rPr>
          <w:rStyle w:val="StyleUnderline"/>
        </w:rPr>
        <w:t xml:space="preserve">nited </w:t>
      </w:r>
      <w:r w:rsidRPr="00F81343">
        <w:rPr>
          <w:rStyle w:val="Emphasis"/>
          <w:highlight w:val="cyan"/>
        </w:rPr>
        <w:t>S</w:t>
      </w:r>
      <w:r w:rsidRPr="00F81343">
        <w:rPr>
          <w:rStyle w:val="StyleUnderline"/>
        </w:rPr>
        <w:t>tates</w:t>
      </w:r>
      <w:r w:rsidRPr="00F81343">
        <w:rPr>
          <w:sz w:val="14"/>
        </w:rPr>
        <w:t xml:space="preserve"> and decelerating China </w:t>
      </w:r>
      <w:r w:rsidRPr="00F81343">
        <w:rPr>
          <w:rStyle w:val="StyleUnderline"/>
          <w:highlight w:val="cyan"/>
        </w:rPr>
        <w:t xml:space="preserve">will </w:t>
      </w:r>
      <w:r w:rsidRPr="00F81343">
        <w:rPr>
          <w:rStyle w:val="Emphasis"/>
          <w:highlight w:val="cyan"/>
        </w:rPr>
        <w:t>reverberate</w:t>
      </w:r>
      <w:r w:rsidRPr="00F81343">
        <w:rPr>
          <w:rStyle w:val="StyleUnderline"/>
        </w:rPr>
        <w:t xml:space="preserve"> more </w:t>
      </w:r>
      <w:r w:rsidRPr="00F81343">
        <w:rPr>
          <w:rStyle w:val="StyleUnderline"/>
          <w:highlight w:val="cyan"/>
        </w:rPr>
        <w:t>widely</w:t>
      </w:r>
      <w:r w:rsidRPr="00F81343">
        <w:rPr>
          <w:sz w:val="14"/>
        </w:rPr>
        <w:t>.</w:t>
      </w:r>
    </w:p>
    <w:p w:rsidR="000A2EFE" w:rsidRPr="00F81343" w:rsidRDefault="000A2EFE" w:rsidP="000A2EFE">
      <w:pPr>
        <w:rPr>
          <w:sz w:val="14"/>
        </w:rPr>
      </w:pPr>
      <w:r w:rsidRPr="00F81343">
        <w:rPr>
          <w:sz w:val="14"/>
        </w:rPr>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rsidR="000A2EFE" w:rsidRPr="00F81343" w:rsidRDefault="000A2EFE" w:rsidP="000A2EFE">
      <w:pPr>
        <w:rPr>
          <w:sz w:val="14"/>
        </w:rPr>
      </w:pPr>
      <w:r w:rsidRPr="00F81343">
        <w:rPr>
          <w:sz w:val="14"/>
        </w:rPr>
        <w:t>The prospect of sustained rapid growth has drawn the attention of prominent central bankers. India's economy has "enormous potential" to recharge Asia's growth engine, Stanley Fischer, the US Federal Reserve's vice chairman, declared in a recent speech.</w:t>
      </w:r>
    </w:p>
    <w:p w:rsidR="000A2EFE" w:rsidRPr="00F81343" w:rsidRDefault="000A2EFE" w:rsidP="000A2EFE">
      <w:pPr>
        <w:rPr>
          <w:sz w:val="14"/>
        </w:rPr>
      </w:pPr>
      <w:r w:rsidRPr="00F81343">
        <w:rPr>
          <w:rStyle w:val="StyleUnderline"/>
        </w:rPr>
        <w:t>For now</w:t>
      </w:r>
      <w:r w:rsidRPr="00F81343">
        <w:rPr>
          <w:sz w:val="14"/>
        </w:rPr>
        <w:t xml:space="preserve">, however, </w:t>
      </w:r>
      <w:r w:rsidRPr="00F81343">
        <w:rPr>
          <w:rStyle w:val="StyleUnderline"/>
        </w:rPr>
        <w:t xml:space="preserve">the country's economic progress has </w:t>
      </w:r>
      <w:r w:rsidRPr="00F81343">
        <w:rPr>
          <w:rStyle w:val="Emphasis"/>
        </w:rPr>
        <w:t>relatively little impact</w:t>
      </w:r>
      <w:r w:rsidRPr="00F81343">
        <w:rPr>
          <w:rStyle w:val="StyleUnderline"/>
        </w:rPr>
        <w:t xml:space="preserve"> on the rest of the world</w:t>
      </w:r>
      <w:r w:rsidRPr="00F81343">
        <w:rPr>
          <w:sz w:val="14"/>
        </w:rPr>
        <w:t xml:space="preserve"> â€“ although it is enormously important to </w:t>
      </w:r>
      <w:r w:rsidRPr="00F81343">
        <w:rPr>
          <w:rStyle w:val="StyleUnderline"/>
        </w:rPr>
        <w:t>India</w:t>
      </w:r>
      <w:r w:rsidRPr="00F81343">
        <w:rPr>
          <w:sz w:val="14"/>
        </w:rPr>
        <w:t xml:space="preserve">'s 1.3 billion citizens. </w:t>
      </w:r>
      <w:r w:rsidRPr="00F81343">
        <w:rPr>
          <w:rStyle w:val="StyleUnderline"/>
        </w:rPr>
        <w:t xml:space="preserve">The economy accounts for </w:t>
      </w:r>
      <w:r w:rsidRPr="00F81343">
        <w:rPr>
          <w:rStyle w:val="Emphasis"/>
        </w:rPr>
        <w:t>little more than 3 percent</w:t>
      </w:r>
      <w:r w:rsidRPr="00F81343">
        <w:rPr>
          <w:rStyle w:val="StyleUnderline"/>
        </w:rPr>
        <w:t xml:space="preserve"> of global output</w:t>
      </w:r>
      <w:r w:rsidRPr="00F81343">
        <w:rPr>
          <w:sz w:val="14"/>
        </w:rPr>
        <w:t xml:space="preserve">, according to Reuters calculations based on World Bank forecasts. China is almost four times as large, while </w:t>
      </w:r>
      <w:r w:rsidRPr="00F81343">
        <w:rPr>
          <w:rStyle w:val="StyleUnderline"/>
        </w:rPr>
        <w:t xml:space="preserve">the </w:t>
      </w:r>
      <w:r w:rsidRPr="00F81343">
        <w:rPr>
          <w:rStyle w:val="Emphasis"/>
          <w:highlight w:val="cyan"/>
        </w:rPr>
        <w:t>U</w:t>
      </w:r>
      <w:r w:rsidRPr="00F81343">
        <w:rPr>
          <w:rStyle w:val="StyleUnderline"/>
        </w:rPr>
        <w:t xml:space="preserve">nited </w:t>
      </w:r>
      <w:r w:rsidRPr="00F81343">
        <w:rPr>
          <w:rStyle w:val="Emphasis"/>
          <w:highlight w:val="cyan"/>
        </w:rPr>
        <w:t>S</w:t>
      </w:r>
      <w:r w:rsidRPr="00F81343">
        <w:rPr>
          <w:rStyle w:val="StyleUnderline"/>
        </w:rPr>
        <w:t xml:space="preserve">tates </w:t>
      </w:r>
      <w:r w:rsidRPr="00F81343">
        <w:rPr>
          <w:rStyle w:val="StyleUnderline"/>
          <w:highlight w:val="cyan"/>
        </w:rPr>
        <w:t>is</w:t>
      </w:r>
      <w:r w:rsidRPr="00F81343">
        <w:rPr>
          <w:rStyle w:val="StyleUnderline"/>
        </w:rPr>
        <w:t xml:space="preserve"> still </w:t>
      </w:r>
      <w:r w:rsidRPr="00F81343">
        <w:rPr>
          <w:rStyle w:val="StyleUnderline"/>
          <w:highlight w:val="cyan"/>
        </w:rPr>
        <w:t xml:space="preserve">responsible </w:t>
      </w:r>
      <w:r w:rsidRPr="00F81343">
        <w:rPr>
          <w:rStyle w:val="Emphasis"/>
          <w:highlight w:val="cyan"/>
        </w:rPr>
        <w:t>for more than a fifth</w:t>
      </w:r>
      <w:r w:rsidRPr="00F81343">
        <w:rPr>
          <w:rStyle w:val="StyleUnderline"/>
          <w:highlight w:val="cyan"/>
        </w:rPr>
        <w:t xml:space="preserve"> of all economic activity</w:t>
      </w:r>
      <w:r w:rsidRPr="00F81343">
        <w:rPr>
          <w:sz w:val="14"/>
        </w:rPr>
        <w:t>.</w:t>
      </w:r>
    </w:p>
    <w:p w:rsidR="000A2EFE" w:rsidRPr="00F81343" w:rsidRDefault="000A2EFE" w:rsidP="000A2EFE">
      <w:pPr>
        <w:rPr>
          <w:sz w:val="14"/>
        </w:rPr>
      </w:pPr>
      <w:r w:rsidRPr="00F81343">
        <w:rPr>
          <w:sz w:val="14"/>
        </w:rPr>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rsidR="000A2EFE" w:rsidRPr="00F81343" w:rsidRDefault="000A2EFE" w:rsidP="000A2EFE">
      <w:pPr>
        <w:rPr>
          <w:sz w:val="14"/>
        </w:rPr>
      </w:pPr>
      <w:r w:rsidRPr="00F81343">
        <w:rPr>
          <w:rStyle w:val="StyleUnderline"/>
          <w:highlight w:val="cyan"/>
        </w:rPr>
        <w:t>With Europe stuck</w:t>
      </w:r>
      <w:r w:rsidRPr="00F81343">
        <w:rPr>
          <w:rStyle w:val="StyleUnderline"/>
        </w:rPr>
        <w:t xml:space="preserve"> in the doldrums </w:t>
      </w:r>
      <w:r w:rsidRPr="00F81343">
        <w:rPr>
          <w:rStyle w:val="StyleUnderline"/>
          <w:highlight w:val="cyan"/>
        </w:rPr>
        <w:t>and Japan struggling</w:t>
      </w:r>
      <w:r w:rsidRPr="00F81343">
        <w:rPr>
          <w:rStyle w:val="StyleUnderline"/>
        </w:rPr>
        <w:t xml:space="preserve"> to recover, </w:t>
      </w:r>
      <w:r w:rsidRPr="00F81343">
        <w:rPr>
          <w:rStyle w:val="StyleUnderline"/>
          <w:highlight w:val="cyan"/>
        </w:rPr>
        <w:t>the world economy</w:t>
      </w:r>
      <w:r w:rsidRPr="00F81343">
        <w:rPr>
          <w:rStyle w:val="StyleUnderline"/>
        </w:rPr>
        <w:t xml:space="preserve"> still </w:t>
      </w:r>
      <w:r w:rsidRPr="00F81343">
        <w:rPr>
          <w:rStyle w:val="Emphasis"/>
          <w:highlight w:val="cyan"/>
        </w:rPr>
        <w:t>depends heavily</w:t>
      </w:r>
      <w:r w:rsidRPr="00F81343">
        <w:rPr>
          <w:rStyle w:val="StyleUnderline"/>
          <w:highlight w:val="cyan"/>
        </w:rPr>
        <w:t xml:space="preserve"> on its</w:t>
      </w:r>
      <w:r w:rsidRPr="00F81343">
        <w:rPr>
          <w:rStyle w:val="StyleUnderline"/>
        </w:rPr>
        <w:t xml:space="preserve"> two </w:t>
      </w:r>
      <w:r w:rsidRPr="00F81343">
        <w:rPr>
          <w:rStyle w:val="StyleUnderline"/>
          <w:highlight w:val="cyan"/>
        </w:rPr>
        <w:t>largest</w:t>
      </w:r>
      <w:r w:rsidRPr="00F81343">
        <w:rPr>
          <w:rStyle w:val="StyleUnderline"/>
        </w:rPr>
        <w:t xml:space="preserve"> growth </w:t>
      </w:r>
      <w:r w:rsidRPr="00F81343">
        <w:rPr>
          <w:rStyle w:val="StyleUnderline"/>
          <w:highlight w:val="cyan"/>
        </w:rPr>
        <w:t>engines</w:t>
      </w:r>
      <w:r w:rsidRPr="00F81343">
        <w:rPr>
          <w:sz w:val="14"/>
        </w:rPr>
        <w:t xml:space="preserve">, both of which are sputtering. A severe slowdown in China or </w:t>
      </w:r>
      <w:r w:rsidRPr="00F81343">
        <w:rPr>
          <w:rStyle w:val="Emphasis"/>
          <w:highlight w:val="cyan"/>
        </w:rPr>
        <w:t>a stalled recovery in the U</w:t>
      </w:r>
      <w:r w:rsidRPr="00F81343">
        <w:rPr>
          <w:rStyle w:val="Emphasis"/>
        </w:rPr>
        <w:t xml:space="preserve">nited </w:t>
      </w:r>
      <w:r w:rsidRPr="00F81343">
        <w:rPr>
          <w:rStyle w:val="Emphasis"/>
          <w:highlight w:val="cyan"/>
        </w:rPr>
        <w:t>S</w:t>
      </w:r>
      <w:r w:rsidRPr="00F81343">
        <w:rPr>
          <w:rStyle w:val="Emphasis"/>
        </w:rPr>
        <w:t xml:space="preserve">tates </w:t>
      </w:r>
      <w:r w:rsidRPr="00F81343">
        <w:rPr>
          <w:rStyle w:val="Emphasis"/>
          <w:highlight w:val="cyan"/>
        </w:rPr>
        <w:t>would be felt around the world</w:t>
      </w:r>
      <w:r w:rsidRPr="00F81343">
        <w:rPr>
          <w:sz w:val="14"/>
        </w:rPr>
        <w:t xml:space="preserve">. By comparison, </w:t>
      </w:r>
      <w:r w:rsidRPr="00F81343">
        <w:rPr>
          <w:rStyle w:val="StyleUnderline"/>
        </w:rPr>
        <w:t>India's economic performance</w:t>
      </w:r>
      <w:r w:rsidRPr="00F81343">
        <w:rPr>
          <w:sz w:val="14"/>
        </w:rPr>
        <w:t xml:space="preserve">, no matter how impressive, </w:t>
      </w:r>
      <w:r w:rsidRPr="00F81343">
        <w:rPr>
          <w:rStyle w:val="StyleUnderline"/>
        </w:rPr>
        <w:t xml:space="preserve">will </w:t>
      </w:r>
      <w:r w:rsidRPr="00F81343">
        <w:rPr>
          <w:rStyle w:val="Emphasis"/>
        </w:rPr>
        <w:t>barely register</w:t>
      </w:r>
      <w:r w:rsidRPr="00F81343">
        <w:rPr>
          <w:sz w:val="14"/>
        </w:rPr>
        <w:t>.</w:t>
      </w:r>
    </w:p>
    <w:p w:rsidR="000A2EFE" w:rsidRPr="00F81343" w:rsidRDefault="000A2EFE" w:rsidP="000A2EFE">
      <w:pPr>
        <w:rPr>
          <w:sz w:val="12"/>
          <w:szCs w:val="12"/>
        </w:rPr>
      </w:pPr>
    </w:p>
    <w:p w:rsidR="00A05128" w:rsidRPr="00F81343" w:rsidRDefault="00A05128" w:rsidP="00A05128">
      <w:pPr>
        <w:pStyle w:val="Heading3"/>
      </w:pPr>
      <w:bookmarkStart w:id="36" w:name="_Toc487825243"/>
      <w:r w:rsidRPr="00F81343">
        <w:lastRenderedPageBreak/>
        <w:t>Impact---A2:  Israeli Economy---Ext---Decline Inevitable</w:t>
      </w:r>
      <w:bookmarkEnd w:id="36"/>
    </w:p>
    <w:p w:rsidR="008B5C8B" w:rsidRPr="00F81343" w:rsidRDefault="008B5C8B" w:rsidP="008B5C8B">
      <w:pPr>
        <w:pStyle w:val="Heading4"/>
        <w:rPr>
          <w:sz w:val="28"/>
        </w:rPr>
      </w:pPr>
      <w:r w:rsidRPr="00F81343">
        <w:rPr>
          <w:sz w:val="28"/>
        </w:rPr>
        <w:t>Israel’s economy is in long term decline.</w:t>
      </w:r>
    </w:p>
    <w:p w:rsidR="008B5C8B" w:rsidRPr="00F81343" w:rsidRDefault="008B5C8B" w:rsidP="008B5C8B">
      <w:pPr>
        <w:rPr>
          <w:sz w:val="12"/>
          <w:szCs w:val="12"/>
        </w:rPr>
      </w:pPr>
      <w:r w:rsidRPr="00F81343">
        <w:rPr>
          <w:rStyle w:val="Heading4Char"/>
          <w:sz w:val="28"/>
        </w:rPr>
        <w:t>Wootliff 5/28</w:t>
      </w:r>
      <w:r w:rsidRPr="00F81343">
        <w:rPr>
          <w:sz w:val="12"/>
          <w:szCs w:val="12"/>
        </w:rPr>
        <w:t xml:space="preserve"> - Raoul Wootliff, Journalist for the Times of Israel, 5/28/17("Derelict economy could sink ‘Titanic’ Israel, experts warn," published by Times of Israel, Available online at http://www.timesofisrael.com/derelict-economy-could-sink-israel-experts-warn/, Accessed 7/13/2017, AJ)</w:t>
      </w:r>
    </w:p>
    <w:p w:rsidR="008B5C8B" w:rsidRPr="00F81343" w:rsidRDefault="008B5C8B" w:rsidP="008B5C8B">
      <w:pPr>
        <w:rPr>
          <w:rStyle w:val="StyleUnderline"/>
        </w:rPr>
      </w:pPr>
      <w:r w:rsidRPr="00F81343">
        <w:rPr>
          <w:sz w:val="16"/>
        </w:rPr>
        <w:t xml:space="preserve">Naturally, academic assessments of Israel’s economic prospects agree with the prime minister that a strong economy is a prerequisite for a strong military. But </w:t>
      </w:r>
      <w:r w:rsidRPr="00F81343">
        <w:rPr>
          <w:rStyle w:val="StyleUnderline"/>
          <w:highlight w:val="yellow"/>
        </w:rPr>
        <w:t>two new reports looking at</w:t>
      </w:r>
      <w:r w:rsidRPr="00F81343">
        <w:rPr>
          <w:rStyle w:val="StyleUnderline"/>
        </w:rPr>
        <w:t xml:space="preserve"> both the </w:t>
      </w:r>
      <w:r w:rsidRPr="00F81343">
        <w:rPr>
          <w:rStyle w:val="StyleUnderline"/>
          <w:highlight w:val="yellow"/>
        </w:rPr>
        <w:t>immediate and long-term strength of Israel’s economy suggest that</w:t>
      </w:r>
      <w:r w:rsidRPr="00F81343">
        <w:rPr>
          <w:rStyle w:val="StyleUnderline"/>
        </w:rPr>
        <w:t xml:space="preserve">, while recent years have seen several positive economic signs in a number of areas, </w:t>
      </w:r>
      <w:r w:rsidRPr="00F81343">
        <w:rPr>
          <w:rStyle w:val="Emphasis"/>
          <w:highlight w:val="yellow"/>
        </w:rPr>
        <w:t>Israel faces “worrisome trends” that could ultimately have disastrous effects</w:t>
      </w:r>
      <w:r w:rsidRPr="00F81343">
        <w:rPr>
          <w:rStyle w:val="StyleUnderline"/>
        </w:rPr>
        <w:t xml:space="preserve"> on its growing population.</w:t>
      </w:r>
    </w:p>
    <w:p w:rsidR="008B5C8B" w:rsidRPr="00F81343" w:rsidRDefault="008B5C8B" w:rsidP="008B5C8B">
      <w:pPr>
        <w:rPr>
          <w:rStyle w:val="StyleUnderline"/>
        </w:rPr>
      </w:pPr>
      <w:r w:rsidRPr="00F81343">
        <w:rPr>
          <w:rStyle w:val="StyleUnderline"/>
        </w:rPr>
        <w:t>According to the “Picture of the Nation 2017” report released Sunday</w:t>
      </w:r>
      <w:r w:rsidRPr="00F81343">
        <w:rPr>
          <w:sz w:val="16"/>
        </w:rPr>
        <w:t xml:space="preserve"> by the Taub Center for Social Policy Studies in Israel, </w:t>
      </w:r>
      <w:r w:rsidRPr="00F81343">
        <w:rPr>
          <w:rStyle w:val="StyleUnderline"/>
        </w:rPr>
        <w:t>Israel has the highest lack of disposable income of all OECD countries and, with an aging population and rising costs across the board, its “current sources of economic growth are not sustainable.”</w:t>
      </w:r>
    </w:p>
    <w:p w:rsidR="008B5C8B" w:rsidRPr="00F81343" w:rsidRDefault="008B5C8B" w:rsidP="008B5C8B">
      <w:pPr>
        <w:rPr>
          <w:rStyle w:val="StyleUnderline"/>
        </w:rPr>
      </w:pPr>
      <w:r w:rsidRPr="00F81343">
        <w:rPr>
          <w:rStyle w:val="StyleUnderline"/>
        </w:rPr>
        <w:t>A separate report</w:t>
      </w:r>
      <w:r w:rsidRPr="00F81343">
        <w:rPr>
          <w:sz w:val="16"/>
        </w:rPr>
        <w:t xml:space="preserve">, released earlier this month by the Shoresh Institution for Socioeconomic Research, which looks at economic trends over the entire 69-year history of the country, says that far from guaranteeing Israel as a military and therefore a world power, </w:t>
      </w:r>
      <w:r w:rsidRPr="00F81343">
        <w:rPr>
          <w:rStyle w:val="StyleUnderline"/>
        </w:rPr>
        <w:t>the economy shows deep-seated and long-term shortcomings that threaten to weaken the army and constitute an “existential threat” to the country’s future.</w:t>
      </w:r>
    </w:p>
    <w:p w:rsidR="008B5C8B" w:rsidRPr="00F81343" w:rsidRDefault="008B5C8B" w:rsidP="008B5C8B">
      <w:pPr>
        <w:rPr>
          <w:sz w:val="16"/>
        </w:rPr>
      </w:pPr>
      <w:r w:rsidRPr="00F81343">
        <w:rPr>
          <w:sz w:val="16"/>
        </w:rPr>
        <w:t>“</w:t>
      </w:r>
      <w:r w:rsidRPr="00F81343">
        <w:rPr>
          <w:rStyle w:val="StyleUnderline"/>
        </w:rPr>
        <w:t>The writing is on the wall. One nation-shaking crisis</w:t>
      </w:r>
      <w:r w:rsidRPr="00F81343">
        <w:rPr>
          <w:sz w:val="16"/>
        </w:rPr>
        <w:t xml:space="preserve"> – emanating from the security and/or economic spheres – </w:t>
      </w:r>
      <w:r w:rsidRPr="00F81343">
        <w:rPr>
          <w:rStyle w:val="StyleUnderline"/>
        </w:rPr>
        <w:t>could spark a process from which there will be no turning back,</w:t>
      </w:r>
      <w:r w:rsidRPr="00F81343">
        <w:rPr>
          <w:sz w:val="16"/>
        </w:rPr>
        <w:t>” the Shoresh Institution report warns apocalyptically. “Israel has reached a critical juncture. Decisions that it makes today will literally determine the existence of the country in a few decades.”</w:t>
      </w:r>
    </w:p>
    <w:p w:rsidR="008B5C8B" w:rsidRPr="00F81343" w:rsidRDefault="008B5C8B" w:rsidP="008B5C8B">
      <w:pPr>
        <w:rPr>
          <w:sz w:val="16"/>
        </w:rPr>
      </w:pPr>
      <w:r w:rsidRPr="00F81343">
        <w:rPr>
          <w:sz w:val="16"/>
        </w:rPr>
        <w:t>According to Prof. Dan Ben-David, founder and chair of the Shoresh Institution and co-author of the report, if Netanyahu “continues to ignore the future” the country could be facing a catastrophe of massive proportions.</w:t>
      </w:r>
    </w:p>
    <w:p w:rsidR="008B5C8B" w:rsidRPr="00F81343" w:rsidRDefault="008B5C8B" w:rsidP="008B5C8B">
      <w:pPr>
        <w:rPr>
          <w:sz w:val="16"/>
        </w:rPr>
      </w:pPr>
      <w:r w:rsidRPr="00F81343">
        <w:rPr>
          <w:sz w:val="16"/>
        </w:rPr>
        <w:t>“The past year has seen a decline in unemployment and a large rise in GDP,” reports the annual Picture of the Nation, but “unfortunately, it appears that this positive trend will not continue and new sources of growth must be found.”</w:t>
      </w:r>
    </w:p>
    <w:p w:rsidR="008B5C8B" w:rsidRPr="00F81343" w:rsidRDefault="008B5C8B" w:rsidP="008B5C8B">
      <w:pPr>
        <w:rPr>
          <w:rStyle w:val="StyleUnderline"/>
        </w:rPr>
      </w:pPr>
      <w:r w:rsidRPr="00F81343">
        <w:rPr>
          <w:rStyle w:val="StyleUnderline"/>
        </w:rPr>
        <w:t>While Gross Domestic Product, often seen as a bellwether of economic strength, has grown in the last year by four percent, the Taub Center describes the figure as an “outlier and not a trend.”</w:t>
      </w:r>
    </w:p>
    <w:p w:rsidR="008B5C8B" w:rsidRPr="00F81343" w:rsidRDefault="008B5C8B" w:rsidP="008B5C8B">
      <w:pPr>
        <w:rPr>
          <w:rStyle w:val="StyleUnderline"/>
        </w:rPr>
      </w:pPr>
      <w:r w:rsidRPr="00F81343">
        <w:rPr>
          <w:rStyle w:val="StyleUnderline"/>
        </w:rPr>
        <w:t xml:space="preserve">Suggesting that </w:t>
      </w:r>
      <w:r w:rsidRPr="00F81343">
        <w:rPr>
          <w:rStyle w:val="StyleUnderline"/>
          <w:highlight w:val="yellow"/>
        </w:rPr>
        <w:t>the cause for growth came only from a single massive investment by Intel</w:t>
      </w:r>
      <w:r w:rsidRPr="00F81343">
        <w:rPr>
          <w:rStyle w:val="StyleUnderline"/>
        </w:rPr>
        <w:t xml:space="preserve"> into its Kiryat Gat plant, and a rise in car imports due to an expected change in taxation, “</w:t>
      </w:r>
      <w:r w:rsidRPr="00F81343">
        <w:rPr>
          <w:rStyle w:val="StyleUnderline"/>
          <w:highlight w:val="yellow"/>
        </w:rPr>
        <w:t>taking a long-term view, growth</w:t>
      </w:r>
      <w:r w:rsidRPr="00F81343">
        <w:rPr>
          <w:rStyle w:val="StyleUnderline"/>
        </w:rPr>
        <w:t xml:space="preserve"> in the Israeli economy </w:t>
      </w:r>
      <w:r w:rsidRPr="00F81343">
        <w:rPr>
          <w:rStyle w:val="Emphasis"/>
          <w:highlight w:val="yellow"/>
        </w:rPr>
        <w:t>has been disappointing</w:t>
      </w:r>
      <w:r w:rsidRPr="00F81343">
        <w:rPr>
          <w:rStyle w:val="StyleUnderline"/>
        </w:rPr>
        <w:t>,” the report says. In fact, the previous year saw a further downward trend in labor productivity, following five years of slowing rates.</w:t>
      </w:r>
    </w:p>
    <w:p w:rsidR="008B5C8B" w:rsidRPr="00F81343" w:rsidRDefault="008B5C8B" w:rsidP="008B5C8B">
      <w:pPr>
        <w:rPr>
          <w:rStyle w:val="StyleUnderline"/>
        </w:rPr>
      </w:pPr>
      <w:r w:rsidRPr="00F81343">
        <w:rPr>
          <w:sz w:val="16"/>
        </w:rPr>
        <w:t xml:space="preserve">In addition, </w:t>
      </w:r>
      <w:r w:rsidRPr="00F81343">
        <w:rPr>
          <w:rStyle w:val="StyleUnderline"/>
        </w:rPr>
        <w:t xml:space="preserve">whereas </w:t>
      </w:r>
      <w:r w:rsidRPr="00F81343">
        <w:rPr>
          <w:rStyle w:val="StyleUnderline"/>
          <w:highlight w:val="yellow"/>
        </w:rPr>
        <w:t>Israel</w:t>
      </w:r>
      <w:r w:rsidRPr="00F81343">
        <w:rPr>
          <w:rStyle w:val="StyleUnderline"/>
        </w:rPr>
        <w:t xml:space="preserve"> ranks near the middle of the OECD pack in terms of GDP</w:t>
      </w:r>
      <w:r w:rsidRPr="00F81343">
        <w:rPr>
          <w:sz w:val="16"/>
        </w:rPr>
        <w:t xml:space="preserve"> (22nd out of 34) </w:t>
      </w:r>
      <w:r w:rsidRPr="00F81343">
        <w:rPr>
          <w:rStyle w:val="StyleUnderline"/>
        </w:rPr>
        <w:t>and market income poverty rate</w:t>
      </w:r>
      <w:r w:rsidRPr="00F81343">
        <w:rPr>
          <w:sz w:val="16"/>
        </w:rPr>
        <w:t xml:space="preserve"> (24th), </w:t>
      </w:r>
      <w:r w:rsidRPr="00F81343">
        <w:rPr>
          <w:rStyle w:val="StyleUnderline"/>
        </w:rPr>
        <w:t xml:space="preserve">it </w:t>
      </w:r>
      <w:r w:rsidRPr="00F81343">
        <w:rPr>
          <w:rStyle w:val="Emphasis"/>
          <w:highlight w:val="yellow"/>
        </w:rPr>
        <w:t>is in last place for disposable income poverty</w:t>
      </w:r>
      <w:r w:rsidRPr="00F81343">
        <w:rPr>
          <w:rStyle w:val="StyleUnderline"/>
        </w:rPr>
        <w:t xml:space="preserve"> — the amount of money each individual has after paying taxes and regular living costs.</w:t>
      </w:r>
    </w:p>
    <w:p w:rsidR="00A05128" w:rsidRPr="00F81343" w:rsidRDefault="00A05128" w:rsidP="008B5C8B">
      <w:pPr>
        <w:rPr>
          <w:rStyle w:val="StyleUnderline"/>
        </w:rPr>
      </w:pPr>
    </w:p>
    <w:p w:rsidR="00A05128" w:rsidRPr="00F81343" w:rsidRDefault="00A05128" w:rsidP="00A05128">
      <w:pPr>
        <w:pStyle w:val="Heading3"/>
      </w:pPr>
      <w:bookmarkStart w:id="37" w:name="_Toc487825244"/>
      <w:r w:rsidRPr="00F81343">
        <w:lastRenderedPageBreak/>
        <w:t>Impact---A2:  Israeli Economy---Ext---No War</w:t>
      </w:r>
      <w:bookmarkEnd w:id="37"/>
    </w:p>
    <w:p w:rsidR="00A05128" w:rsidRPr="00F81343" w:rsidRDefault="00A05128" w:rsidP="008B5C8B">
      <w:pPr>
        <w:rPr>
          <w:rStyle w:val="StyleUnderline"/>
        </w:rPr>
      </w:pPr>
    </w:p>
    <w:p w:rsidR="008B5C8B" w:rsidRPr="00F81343" w:rsidRDefault="008B5C8B" w:rsidP="008B5C8B">
      <w:pPr>
        <w:pStyle w:val="Heading4"/>
        <w:rPr>
          <w:sz w:val="28"/>
        </w:rPr>
      </w:pPr>
      <w:r w:rsidRPr="00F81343">
        <w:rPr>
          <w:sz w:val="28"/>
        </w:rPr>
        <w:t>No Israeli aggression or overreaction---they will show restraint.</w:t>
      </w:r>
    </w:p>
    <w:p w:rsidR="008B5C8B" w:rsidRPr="00F81343" w:rsidRDefault="008B5C8B" w:rsidP="008B5C8B">
      <w:pPr>
        <w:rPr>
          <w:sz w:val="12"/>
          <w:szCs w:val="12"/>
        </w:rPr>
      </w:pPr>
      <w:r w:rsidRPr="00F81343">
        <w:rPr>
          <w:rStyle w:val="Style13ptBold"/>
          <w:sz w:val="28"/>
        </w:rPr>
        <w:t>Korski 11</w:t>
      </w:r>
      <w:r w:rsidRPr="00F81343">
        <w:rPr>
          <w:sz w:val="12"/>
          <w:szCs w:val="12"/>
        </w:rPr>
        <w:t>—senior fellow at the European Council on Foreign Relations. Former Stat Dept. official (Daniel, The government should acknowledge Israeli restraint, 27 March 2011, http://www.spectator.co.uk/coffeehouse/6818828/the-government-should-acknowledge-israeli-restraint.thtml)</w:t>
      </w:r>
    </w:p>
    <w:p w:rsidR="008B5C8B" w:rsidRPr="00F81343" w:rsidRDefault="008B5C8B" w:rsidP="008B5C8B">
      <w:pPr>
        <w:rPr>
          <w:sz w:val="12"/>
          <w:szCs w:val="12"/>
        </w:rPr>
      </w:pPr>
    </w:p>
    <w:p w:rsidR="008B5C8B" w:rsidRPr="00F81343" w:rsidRDefault="008B5C8B" w:rsidP="008B5C8B">
      <w:pPr>
        <w:rPr>
          <w:sz w:val="12"/>
          <w:szCs w:val="12"/>
        </w:rPr>
      </w:pPr>
      <w:r w:rsidRPr="00F81343">
        <w:rPr>
          <w:sz w:val="12"/>
          <w:szCs w:val="12"/>
        </w:rPr>
        <w:t xml:space="preserve">With NATO planes circling above Libya, Saudi troops quashing protests in Bahrain, and troops killing civilians in Syria and Yemen, there has been little attention paid to Israel. But </w:t>
      </w:r>
      <w:r w:rsidRPr="00F81343">
        <w:rPr>
          <w:rStyle w:val="StyleUnderline"/>
          <w:highlight w:val="yellow"/>
        </w:rPr>
        <w:t>Israel has recently</w:t>
      </w:r>
      <w:r w:rsidRPr="00F81343">
        <w:rPr>
          <w:rStyle w:val="StyleUnderline"/>
        </w:rPr>
        <w:t xml:space="preserve"> </w:t>
      </w:r>
      <w:r w:rsidRPr="00F81343">
        <w:rPr>
          <w:rStyle w:val="StyleUnderline"/>
          <w:highlight w:val="yellow"/>
        </w:rPr>
        <w:t>been the victim of</w:t>
      </w:r>
      <w:r w:rsidRPr="00F81343">
        <w:rPr>
          <w:rStyle w:val="StyleUnderline"/>
        </w:rPr>
        <w:t xml:space="preserve"> a series of </w:t>
      </w:r>
      <w:r w:rsidRPr="00F81343">
        <w:rPr>
          <w:rStyle w:val="StyleUnderline"/>
          <w:highlight w:val="yellow"/>
        </w:rPr>
        <w:t>violent attacks</w:t>
      </w:r>
      <w:r w:rsidRPr="00F81343">
        <w:rPr>
          <w:sz w:val="12"/>
          <w:szCs w:val="12"/>
        </w:rPr>
        <w:t xml:space="preserve">. More than </w:t>
      </w:r>
      <w:r w:rsidRPr="00F81343">
        <w:rPr>
          <w:rStyle w:val="StyleUnderline"/>
        </w:rPr>
        <w:t>30 people were injured in a bombing in Jerusalem, and</w:t>
      </w:r>
      <w:r w:rsidRPr="00F81343">
        <w:rPr>
          <w:sz w:val="12"/>
          <w:szCs w:val="12"/>
        </w:rPr>
        <w:t xml:space="preserve"> Islamic Jihad's military wing, </w:t>
      </w:r>
      <w:r w:rsidRPr="00F81343">
        <w:rPr>
          <w:rStyle w:val="StyleUnderline"/>
        </w:rPr>
        <w:t>the Al-Quds Brigade,</w:t>
      </w:r>
      <w:r w:rsidRPr="00F81343">
        <w:rPr>
          <w:sz w:val="12"/>
          <w:szCs w:val="12"/>
        </w:rPr>
        <w:t xml:space="preserve"> has </w:t>
      </w:r>
      <w:r w:rsidRPr="00F81343">
        <w:rPr>
          <w:rStyle w:val="StyleUnderline"/>
        </w:rPr>
        <w:t>fired</w:t>
      </w:r>
      <w:r w:rsidRPr="00F81343">
        <w:rPr>
          <w:sz w:val="12"/>
          <w:szCs w:val="12"/>
        </w:rPr>
        <w:t xml:space="preserve"> mortars and </w:t>
      </w:r>
      <w:r w:rsidRPr="00F81343">
        <w:rPr>
          <w:rStyle w:val="StyleUnderline"/>
        </w:rPr>
        <w:t>rockets into Israel for days</w:t>
      </w:r>
      <w:r w:rsidRPr="00F81343">
        <w:rPr>
          <w:sz w:val="12"/>
          <w:szCs w:val="12"/>
        </w:rPr>
        <w:t xml:space="preserve"> on end. The attacks suggest that Hamas is, once again, struggling to rein in other terrorist groups like Islamic Jihad. Some IDF commanders fear a descent into chaos in Gaza.</w:t>
      </w:r>
    </w:p>
    <w:p w:rsidR="008B5C8B" w:rsidRPr="00F81343" w:rsidRDefault="008B5C8B" w:rsidP="008B5C8B">
      <w:pPr>
        <w:rPr>
          <w:sz w:val="12"/>
          <w:szCs w:val="12"/>
        </w:rPr>
      </w:pPr>
      <w:r w:rsidRPr="00F81343">
        <w:rPr>
          <w:rStyle w:val="StyleUnderline"/>
          <w:highlight w:val="yellow"/>
        </w:rPr>
        <w:t>In the face of the onslaught</w:t>
      </w:r>
      <w:r w:rsidRPr="00F81343">
        <w:rPr>
          <w:sz w:val="12"/>
          <w:szCs w:val="12"/>
        </w:rPr>
        <w:t xml:space="preserve">, however, </w:t>
      </w:r>
      <w:r w:rsidRPr="00F81343">
        <w:rPr>
          <w:rStyle w:val="Emphasis"/>
          <w:highlight w:val="yellow"/>
        </w:rPr>
        <w:t>the</w:t>
      </w:r>
      <w:r w:rsidRPr="00F81343">
        <w:rPr>
          <w:rStyle w:val="Emphasis"/>
        </w:rPr>
        <w:t xml:space="preserve"> Israeli </w:t>
      </w:r>
      <w:r w:rsidRPr="00F81343">
        <w:rPr>
          <w:rStyle w:val="Emphasis"/>
          <w:highlight w:val="yellow"/>
        </w:rPr>
        <w:t xml:space="preserve">government has shown </w:t>
      </w:r>
      <w:r w:rsidRPr="00F81343">
        <w:rPr>
          <w:rStyle w:val="Emphasis"/>
          <w:highlight w:val="yellow"/>
          <w:bdr w:val="single" w:sz="4" w:space="0" w:color="auto"/>
        </w:rPr>
        <w:t>amazing restraint</w:t>
      </w:r>
      <w:r w:rsidRPr="00F81343">
        <w:rPr>
          <w:sz w:val="12"/>
          <w:szCs w:val="12"/>
        </w:rPr>
        <w:t xml:space="preserve">. </w:t>
      </w:r>
      <w:r w:rsidRPr="00F81343">
        <w:rPr>
          <w:rStyle w:val="StyleUnderline"/>
          <w:highlight w:val="yellow"/>
        </w:rPr>
        <w:t>Though</w:t>
      </w:r>
      <w:r w:rsidRPr="00F81343">
        <w:rPr>
          <w:rStyle w:val="StyleUnderline"/>
        </w:rPr>
        <w:t xml:space="preserve"> Israeli aircraft have</w:t>
      </w:r>
      <w:r w:rsidRPr="00F81343">
        <w:rPr>
          <w:sz w:val="12"/>
          <w:szCs w:val="12"/>
        </w:rPr>
        <w:t xml:space="preserve"> </w:t>
      </w:r>
      <w:r w:rsidRPr="00F81343">
        <w:rPr>
          <w:rStyle w:val="StyleUnderline"/>
        </w:rPr>
        <w:t>attacked targets</w:t>
      </w:r>
      <w:r w:rsidRPr="00F81343">
        <w:rPr>
          <w:sz w:val="12"/>
          <w:szCs w:val="12"/>
        </w:rPr>
        <w:t xml:space="preserve"> in Gaza, </w:t>
      </w:r>
      <w:r w:rsidRPr="00F81343">
        <w:rPr>
          <w:rStyle w:val="StyleUnderline"/>
        </w:rPr>
        <w:t>and</w:t>
      </w:r>
      <w:r w:rsidRPr="00F81343">
        <w:rPr>
          <w:sz w:val="12"/>
          <w:szCs w:val="12"/>
        </w:rPr>
        <w:t xml:space="preserve"> Benjamin </w:t>
      </w:r>
      <w:r w:rsidRPr="00F81343">
        <w:rPr>
          <w:rStyle w:val="StyleUnderline"/>
          <w:highlight w:val="yellow"/>
        </w:rPr>
        <w:t>Netanyahu</w:t>
      </w:r>
      <w:r w:rsidRPr="00F81343">
        <w:rPr>
          <w:sz w:val="12"/>
          <w:szCs w:val="12"/>
        </w:rPr>
        <w:t xml:space="preserve"> has </w:t>
      </w:r>
      <w:r w:rsidRPr="00F81343">
        <w:rPr>
          <w:rStyle w:val="StyleUnderline"/>
          <w:highlight w:val="yellow"/>
        </w:rPr>
        <w:t xml:space="preserve">talked tough, </w:t>
      </w:r>
      <w:r w:rsidRPr="00F81343">
        <w:rPr>
          <w:rStyle w:val="Emphasis"/>
          <w:highlight w:val="yellow"/>
        </w:rPr>
        <w:t xml:space="preserve">the response has </w:t>
      </w:r>
      <w:r w:rsidRPr="00F81343">
        <w:rPr>
          <w:sz w:val="12"/>
          <w:szCs w:val="12"/>
          <w:highlight w:val="yellow"/>
        </w:rPr>
        <w:t>i</w:t>
      </w:r>
      <w:r w:rsidRPr="00F81343">
        <w:rPr>
          <w:sz w:val="12"/>
          <w:szCs w:val="12"/>
        </w:rPr>
        <w:t xml:space="preserve">n fact </w:t>
      </w:r>
      <w:r w:rsidRPr="00F81343">
        <w:rPr>
          <w:rStyle w:val="Emphasis"/>
          <w:highlight w:val="yellow"/>
        </w:rPr>
        <w:t xml:space="preserve">been </w:t>
      </w:r>
      <w:r w:rsidRPr="00F81343">
        <w:rPr>
          <w:rStyle w:val="Emphasis"/>
        </w:rPr>
        <w:t xml:space="preserve">far </w:t>
      </w:r>
      <w:r w:rsidRPr="00F81343">
        <w:rPr>
          <w:rStyle w:val="Emphasis"/>
          <w:highlight w:val="yellow"/>
        </w:rPr>
        <w:t xml:space="preserve">less severe than </w:t>
      </w:r>
      <w:r w:rsidRPr="00F81343">
        <w:rPr>
          <w:rStyle w:val="Emphasis"/>
        </w:rPr>
        <w:t xml:space="preserve">in </w:t>
      </w:r>
      <w:r w:rsidRPr="00F81343">
        <w:rPr>
          <w:rStyle w:val="Emphasis"/>
          <w:highlight w:val="yellow"/>
        </w:rPr>
        <w:t>the past</w:t>
      </w:r>
      <w:r w:rsidRPr="00F81343">
        <w:rPr>
          <w:rStyle w:val="Emphasis"/>
        </w:rPr>
        <w:t xml:space="preserve">. </w:t>
      </w:r>
      <w:r w:rsidRPr="00F81343">
        <w:rPr>
          <w:sz w:val="12"/>
          <w:szCs w:val="12"/>
        </w:rPr>
        <w:t>And far less than many Israeli voters demand.</w:t>
      </w:r>
    </w:p>
    <w:p w:rsidR="008B5C8B" w:rsidRPr="00F81343" w:rsidRDefault="008B5C8B" w:rsidP="008B5C8B">
      <w:pPr>
        <w:rPr>
          <w:sz w:val="12"/>
          <w:szCs w:val="12"/>
        </w:rPr>
      </w:pPr>
      <w:r w:rsidRPr="00F81343">
        <w:rPr>
          <w:rStyle w:val="Emphasis"/>
          <w:highlight w:val="yellow"/>
        </w:rPr>
        <w:t>The</w:t>
      </w:r>
      <w:r w:rsidRPr="00F81343">
        <w:rPr>
          <w:rStyle w:val="Emphasis"/>
        </w:rPr>
        <w:t xml:space="preserve"> Israeli </w:t>
      </w:r>
      <w:r w:rsidRPr="00F81343">
        <w:rPr>
          <w:rStyle w:val="Emphasis"/>
          <w:highlight w:val="yellow"/>
        </w:rPr>
        <w:t>government is</w:t>
      </w:r>
      <w:r w:rsidRPr="00F81343">
        <w:rPr>
          <w:rStyle w:val="Emphasis"/>
        </w:rPr>
        <w:t xml:space="preserve"> clearly </w:t>
      </w:r>
      <w:r w:rsidRPr="00F81343">
        <w:rPr>
          <w:rStyle w:val="Emphasis"/>
          <w:highlight w:val="yellow"/>
        </w:rPr>
        <w:t>keen to avoid derailing the</w:t>
      </w:r>
      <w:r w:rsidRPr="00F81343">
        <w:rPr>
          <w:rStyle w:val="Emphasis"/>
        </w:rPr>
        <w:t xml:space="preserve"> events in the </w:t>
      </w:r>
      <w:r w:rsidRPr="00F81343">
        <w:rPr>
          <w:rStyle w:val="Emphasis"/>
          <w:highlight w:val="yellow"/>
        </w:rPr>
        <w:t>rest of the Middle East</w:t>
      </w:r>
      <w:r w:rsidRPr="00F81343">
        <w:rPr>
          <w:sz w:val="12"/>
          <w:szCs w:val="12"/>
        </w:rPr>
        <w:t xml:space="preserve">. </w:t>
      </w:r>
      <w:r w:rsidRPr="00F81343">
        <w:rPr>
          <w:rStyle w:val="StyleUnderline"/>
        </w:rPr>
        <w:t>Defence Minister</w:t>
      </w:r>
      <w:r w:rsidRPr="00F81343">
        <w:rPr>
          <w:sz w:val="12"/>
          <w:szCs w:val="12"/>
        </w:rPr>
        <w:t xml:space="preserve"> Ehud </w:t>
      </w:r>
      <w:r w:rsidRPr="00F81343">
        <w:rPr>
          <w:rStyle w:val="StyleUnderline"/>
          <w:highlight w:val="yellow"/>
        </w:rPr>
        <w:t>Barak has even said as much</w:t>
      </w:r>
      <w:r w:rsidRPr="00F81343">
        <w:rPr>
          <w:rStyle w:val="StyleUnderline"/>
        </w:rPr>
        <w:t>.</w:t>
      </w:r>
      <w:r w:rsidRPr="00F81343">
        <w:rPr>
          <w:sz w:val="12"/>
          <w:szCs w:val="12"/>
        </w:rPr>
        <w:t xml:space="preserve"> For governments that are always quick to criticise Israeli actions — which now, sadly, includes the Cameron administration — this is an occasion to express sympathy with, and understanding of, Israel's situation and its show of restraint. Not necessarily publicly, but in private messages. </w:t>
      </w:r>
    </w:p>
    <w:p w:rsidR="008B5C8B" w:rsidRPr="00F81343" w:rsidRDefault="008B5C8B" w:rsidP="008B5C8B">
      <w:pPr>
        <w:rPr>
          <w:sz w:val="12"/>
          <w:szCs w:val="12"/>
        </w:rPr>
      </w:pPr>
    </w:p>
    <w:p w:rsidR="00041691" w:rsidRPr="00F81343" w:rsidRDefault="00041691" w:rsidP="000E2398">
      <w:pPr>
        <w:rPr>
          <w:sz w:val="12"/>
          <w:szCs w:val="12"/>
        </w:rPr>
      </w:pPr>
    </w:p>
    <w:p w:rsidR="000E2398" w:rsidRPr="00F81343" w:rsidRDefault="001B1F3B" w:rsidP="000E2398">
      <w:pPr>
        <w:pStyle w:val="Heading2"/>
      </w:pPr>
      <w:bookmarkStart w:id="38" w:name="_Toc487825245"/>
      <w:r w:rsidRPr="00F81343">
        <w:lastRenderedPageBreak/>
        <w:t>Impact---</w:t>
      </w:r>
      <w:r w:rsidR="000E2398" w:rsidRPr="00F81343">
        <w:t>Wag The Dog</w:t>
      </w:r>
      <w:bookmarkEnd w:id="38"/>
    </w:p>
    <w:p w:rsidR="000E2398" w:rsidRPr="00F81343" w:rsidRDefault="000E2398" w:rsidP="000E2398">
      <w:pPr>
        <w:rPr>
          <w:sz w:val="12"/>
          <w:szCs w:val="12"/>
        </w:rPr>
      </w:pPr>
    </w:p>
    <w:p w:rsidR="00B950B3" w:rsidRPr="00F81343" w:rsidRDefault="00817BA8" w:rsidP="00B950B3">
      <w:pPr>
        <w:pStyle w:val="Heading3"/>
      </w:pPr>
      <w:bookmarkStart w:id="39" w:name="_Toc487825246"/>
      <w:r w:rsidRPr="00F81343">
        <w:lastRenderedPageBreak/>
        <w:t>Trump Diversionary Wars</w:t>
      </w:r>
      <w:r w:rsidR="003118E7" w:rsidRPr="00F81343">
        <w:t>---1NC/2NC</w:t>
      </w:r>
      <w:bookmarkEnd w:id="39"/>
    </w:p>
    <w:p w:rsidR="00817BA8" w:rsidRPr="00F81343" w:rsidRDefault="00817BA8" w:rsidP="00817BA8">
      <w:pPr>
        <w:rPr>
          <w:sz w:val="12"/>
          <w:szCs w:val="12"/>
        </w:rPr>
      </w:pPr>
    </w:p>
    <w:p w:rsidR="00817BA8" w:rsidRPr="00F81343" w:rsidRDefault="00817BA8" w:rsidP="00817BA8">
      <w:pPr>
        <w:rPr>
          <w:sz w:val="12"/>
          <w:szCs w:val="12"/>
        </w:rPr>
      </w:pPr>
    </w:p>
    <w:p w:rsidR="00817BA8" w:rsidRPr="00F81343" w:rsidRDefault="00817BA8" w:rsidP="00817BA8">
      <w:pPr>
        <w:pStyle w:val="Heading4"/>
        <w:rPr>
          <w:sz w:val="28"/>
        </w:rPr>
      </w:pPr>
      <w:r w:rsidRPr="00F81343">
        <w:rPr>
          <w:sz w:val="28"/>
        </w:rPr>
        <w:t>Trump must not alienate his base - it Causes Diversionary war that goes nuclear</w:t>
      </w:r>
    </w:p>
    <w:p w:rsidR="00817BA8" w:rsidRPr="00F81343" w:rsidRDefault="00817BA8" w:rsidP="00817BA8">
      <w:pPr>
        <w:rPr>
          <w:sz w:val="12"/>
          <w:szCs w:val="12"/>
        </w:rPr>
      </w:pPr>
      <w:r w:rsidRPr="00F81343">
        <w:rPr>
          <w:sz w:val="12"/>
          <w:szCs w:val="12"/>
        </w:rPr>
        <w:t xml:space="preserve">Tim </w:t>
      </w:r>
      <w:r w:rsidRPr="00F81343">
        <w:rPr>
          <w:rStyle w:val="Style13ptBold"/>
          <w:sz w:val="28"/>
        </w:rPr>
        <w:t>Street 16</w:t>
      </w:r>
      <w:r w:rsidRPr="00F81343">
        <w:rPr>
          <w:sz w:val="12"/>
          <w:szCs w:val="12"/>
        </w:rPr>
        <w:t>,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rsidR="00817BA8" w:rsidRPr="00F81343" w:rsidRDefault="00817BA8" w:rsidP="00817BA8">
      <w:pPr>
        <w:rPr>
          <w:sz w:val="12"/>
        </w:rPr>
      </w:pPr>
      <w:r w:rsidRPr="00F81343">
        <w:rPr>
          <w:rStyle w:val="StyleUnderline"/>
        </w:rPr>
        <w:t>Donald Trump’s arrival in the White House as US President has deeply unnerved people from across the political spectrum, both inside the US and around the world</w:t>
      </w:r>
      <w:r w:rsidRPr="00F81343">
        <w:rPr>
          <w:sz w:val="12"/>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RPr="00F81343">
        <w:rPr>
          <w:rStyle w:val="StyleUnderline"/>
          <w:highlight w:val="yellow"/>
        </w:rPr>
        <w:t>implications of Trump</w:t>
      </w:r>
      <w:r w:rsidRPr="00F81343">
        <w:rPr>
          <w:rStyle w:val="StyleUnderline"/>
        </w:rPr>
        <w:t>’s election</w:t>
      </w:r>
      <w:r w:rsidRPr="00F81343">
        <w:rPr>
          <w:sz w:val="12"/>
        </w:rPr>
        <w:t xml:space="preserve"> to the most powerful office on Earth—</w:t>
      </w:r>
      <w:r w:rsidRPr="00F81343">
        <w:rPr>
          <w:rStyle w:val="StyleUnderline"/>
          <w:highlight w:val="yellow"/>
        </w:rPr>
        <w:t>for</w:t>
      </w:r>
      <w:r w:rsidRPr="00F81343">
        <w:rPr>
          <w:rStyle w:val="StyleUnderline"/>
        </w:rPr>
        <w:t xml:space="preserve"> the </w:t>
      </w:r>
      <w:r w:rsidRPr="00F81343">
        <w:rPr>
          <w:rStyle w:val="Emphasis"/>
        </w:rPr>
        <w:t xml:space="preserve">peace and </w:t>
      </w:r>
      <w:r w:rsidRPr="00F81343">
        <w:rPr>
          <w:rStyle w:val="Emphasis"/>
          <w:highlight w:val="yellow"/>
        </w:rPr>
        <w:t>stability</w:t>
      </w:r>
      <w:r w:rsidRPr="00F81343">
        <w:rPr>
          <w:rStyle w:val="StyleUnderline"/>
          <w:highlight w:val="yellow"/>
        </w:rPr>
        <w:t xml:space="preserve"> </w:t>
      </w:r>
      <w:r w:rsidRPr="00F81343">
        <w:rPr>
          <w:rStyle w:val="StyleUnderline"/>
        </w:rPr>
        <w:t>of</w:t>
      </w:r>
      <w:r w:rsidRPr="00F81343">
        <w:rPr>
          <w:sz w:val="12"/>
        </w:rPr>
        <w:t xml:space="preserve"> both that nation and </w:t>
      </w:r>
      <w:r w:rsidRPr="00F81343">
        <w:rPr>
          <w:rStyle w:val="Emphasis"/>
        </w:rPr>
        <w:t>the world</w:t>
      </w:r>
      <w:r w:rsidRPr="00F81343">
        <w:rPr>
          <w:sz w:val="12"/>
        </w:rPr>
        <w:t>—</w:t>
      </w:r>
      <w:r w:rsidRPr="00F81343">
        <w:rPr>
          <w:rStyle w:val="StyleUnderline"/>
        </w:rPr>
        <w:t>cannot be emphasised enough</w:t>
      </w:r>
      <w:r w:rsidRPr="00F81343">
        <w:rPr>
          <w:sz w:val="12"/>
        </w:rPr>
        <w:t xml:space="preserve">. In this regard, </w:t>
      </w:r>
      <w:r w:rsidRPr="00F81343">
        <w:rPr>
          <w:rStyle w:val="StyleUnderline"/>
        </w:rPr>
        <w:t>of the many uncertainties</w:t>
      </w:r>
      <w:r w:rsidRPr="00F81343">
        <w:rPr>
          <w:sz w:val="12"/>
        </w:rPr>
        <w:t xml:space="preserve"> and worries </w:t>
      </w:r>
      <w:r w:rsidRPr="00F81343">
        <w:rPr>
          <w:rStyle w:val="StyleUnderline"/>
        </w:rPr>
        <w:t>brought on by a Trump presidency, the</w:t>
      </w:r>
      <w:r w:rsidRPr="00F81343">
        <w:rPr>
          <w:sz w:val="12"/>
        </w:rPr>
        <w:t xml:space="preserve"> two </w:t>
      </w:r>
      <w:r w:rsidRPr="00F81343">
        <w:rPr>
          <w:rStyle w:val="Emphasis"/>
        </w:rPr>
        <w:t>existential questions</w:t>
      </w:r>
      <w:r w:rsidRPr="00F81343">
        <w:rPr>
          <w:rStyle w:val="StyleUnderline"/>
        </w:rPr>
        <w:t xml:space="preserve"> of</w:t>
      </w:r>
      <w:r w:rsidRPr="00F81343">
        <w:rPr>
          <w:sz w:val="12"/>
        </w:rPr>
        <w:t xml:space="preserve"> climate change and </w:t>
      </w:r>
      <w:r w:rsidRPr="00F81343">
        <w:rPr>
          <w:rStyle w:val="Emphasis"/>
          <w:highlight w:val="yellow"/>
        </w:rPr>
        <w:t>nuclear war</w:t>
      </w:r>
      <w:r w:rsidRPr="00F81343">
        <w:rPr>
          <w:rStyle w:val="StyleUnderline"/>
          <w:highlight w:val="yellow"/>
        </w:rPr>
        <w:t xml:space="preserve"> </w:t>
      </w:r>
      <w:r w:rsidRPr="00F81343">
        <w:rPr>
          <w:rStyle w:val="StyleUnderline"/>
        </w:rPr>
        <w:t>stand out</w:t>
      </w:r>
      <w:r w:rsidRPr="00F81343">
        <w:rPr>
          <w:sz w:val="12"/>
        </w:rPr>
        <w:t xml:space="preserve">. With the former, </w:t>
      </w:r>
      <w:r w:rsidRPr="00F81343">
        <w:rPr>
          <w:rStyle w:val="StyleUnderline"/>
        </w:rPr>
        <w:t>Trump’s recent comment that he now has an ‘open mind’ about the importance of the Paris climate agreement—having previously said climate change is a ‘hoax’—is unlikely to assuage fears that he will seek to dramatically expand the US’s extraction and reliance on fossil fuels</w:t>
      </w:r>
      <w:r w:rsidRPr="00F81343">
        <w:rPr>
          <w:sz w:val="12"/>
        </w:rPr>
        <w:t xml:space="preserve">. With the latter, strong doubts have been raised over whether the new President is capable of responsibly handling the incredible power that will be at his fingertips. Moreover, </w:t>
      </w:r>
      <w:r w:rsidRPr="00F81343">
        <w:rPr>
          <w:rStyle w:val="StyleUnderline"/>
        </w:rPr>
        <w:t xml:space="preserve">several commentators are already </w:t>
      </w:r>
      <w:r w:rsidRPr="00F81343">
        <w:rPr>
          <w:rStyle w:val="StyleUnderline"/>
          <w:highlight w:val="yellow"/>
        </w:rPr>
        <w:t>raising concerns</w:t>
      </w:r>
      <w:r w:rsidRPr="00F81343">
        <w:rPr>
          <w:rStyle w:val="StyleUnderline"/>
        </w:rPr>
        <w:t xml:space="preserve"> that</w:t>
      </w:r>
      <w:r w:rsidRPr="00F81343">
        <w:rPr>
          <w:sz w:val="12"/>
        </w:rPr>
        <w:t xml:space="preserve"> </w:t>
      </w:r>
      <w:r w:rsidRPr="00F81343">
        <w:rPr>
          <w:rStyle w:val="StyleUnderline"/>
        </w:rPr>
        <w:t xml:space="preserve">a </w:t>
      </w:r>
      <w:r w:rsidRPr="00F81343">
        <w:rPr>
          <w:rStyle w:val="StyleUnderline"/>
          <w:highlight w:val="yellow"/>
        </w:rPr>
        <w:t>Trump</w:t>
      </w:r>
      <w:r w:rsidRPr="00F81343">
        <w:rPr>
          <w:rStyle w:val="StyleUnderline"/>
        </w:rPr>
        <w:t xml:space="preserve"> administration </w:t>
      </w:r>
      <w:r w:rsidRPr="00F81343">
        <w:rPr>
          <w:rStyle w:val="StyleUnderline"/>
          <w:highlight w:val="yellow"/>
        </w:rPr>
        <w:t>will pursue policies that will</w:t>
      </w:r>
      <w:r w:rsidRPr="00F81343">
        <w:rPr>
          <w:rStyle w:val="StyleUnderline"/>
        </w:rPr>
        <w:t xml:space="preserve"> </w:t>
      </w:r>
      <w:r w:rsidRPr="00F81343">
        <w:rPr>
          <w:rStyle w:val="Emphasis"/>
        </w:rPr>
        <w:t xml:space="preserve">aggravate and </w:t>
      </w:r>
      <w:r w:rsidRPr="00F81343">
        <w:rPr>
          <w:rStyle w:val="Emphasis"/>
          <w:highlight w:val="yellow"/>
        </w:rPr>
        <w:t>disappoint</w:t>
      </w:r>
      <w:r w:rsidRPr="00F81343">
        <w:rPr>
          <w:rStyle w:val="Emphasis"/>
        </w:rPr>
        <w:t xml:space="preserve"> his </w:t>
      </w:r>
      <w:r w:rsidRPr="00F81343">
        <w:rPr>
          <w:rStyle w:val="Emphasis"/>
          <w:highlight w:val="yellow"/>
        </w:rPr>
        <w:t>supporters</w:t>
      </w:r>
      <w:r w:rsidRPr="00F81343">
        <w:rPr>
          <w:rStyle w:val="StyleUnderline"/>
        </w:rPr>
        <w:t xml:space="preserve">, a situation </w:t>
      </w:r>
      <w:r w:rsidRPr="00F81343">
        <w:rPr>
          <w:rStyle w:val="StyleUnderline"/>
          <w:highlight w:val="yellow"/>
        </w:rPr>
        <w:t xml:space="preserve">that could </w:t>
      </w:r>
      <w:r w:rsidRPr="00F81343">
        <w:rPr>
          <w:rStyle w:val="Emphasis"/>
          <w:sz w:val="24"/>
          <w:highlight w:val="yellow"/>
        </w:rPr>
        <w:t>increase</w:t>
      </w:r>
      <w:r w:rsidRPr="00F81343">
        <w:rPr>
          <w:rStyle w:val="Emphasis"/>
          <w:sz w:val="24"/>
        </w:rPr>
        <w:t xml:space="preserve"> the </w:t>
      </w:r>
      <w:r w:rsidRPr="00F81343">
        <w:rPr>
          <w:rStyle w:val="Emphasis"/>
          <w:sz w:val="24"/>
          <w:highlight w:val="yellow"/>
        </w:rPr>
        <w:t xml:space="preserve">possibility of </w:t>
      </w:r>
      <w:r w:rsidRPr="00F81343">
        <w:rPr>
          <w:rStyle w:val="Emphasis"/>
          <w:sz w:val="24"/>
        </w:rPr>
        <w:t>the US engaging in a ‘</w:t>
      </w:r>
      <w:r w:rsidRPr="00F81343">
        <w:rPr>
          <w:rStyle w:val="Emphasis"/>
          <w:sz w:val="24"/>
          <w:highlight w:val="yellow"/>
        </w:rPr>
        <w:t>diversionary’ war</w:t>
      </w:r>
      <w:r w:rsidRPr="00F81343">
        <w:rPr>
          <w:sz w:val="1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F81343">
        <w:rPr>
          <w:rStyle w:val="StyleUnderline"/>
          <w:highlight w:val="yellow"/>
        </w:rPr>
        <w:t>The</w:t>
      </w:r>
      <w:r w:rsidRPr="00F81343">
        <w:rPr>
          <w:rStyle w:val="StyleUnderline"/>
        </w:rPr>
        <w:t xml:space="preserve"> US </w:t>
      </w:r>
      <w:r w:rsidRPr="00F81343">
        <w:rPr>
          <w:rStyle w:val="StyleUnderline"/>
          <w:highlight w:val="yellow"/>
        </w:rPr>
        <w:t xml:space="preserve">President is </w:t>
      </w:r>
      <w:r w:rsidRPr="00F81343">
        <w:rPr>
          <w:rStyle w:val="Emphasis"/>
          <w:highlight w:val="yellow"/>
        </w:rPr>
        <w:t>solely responsible</w:t>
      </w:r>
      <w:r w:rsidRPr="00F81343">
        <w:rPr>
          <w:rStyle w:val="StyleUnderline"/>
          <w:highlight w:val="yellow"/>
        </w:rPr>
        <w:t xml:space="preserve"> for</w:t>
      </w:r>
      <w:r w:rsidRPr="00F81343">
        <w:rPr>
          <w:rStyle w:val="StyleUnderline"/>
        </w:rPr>
        <w:t xml:space="preserve"> the decision to use the</w:t>
      </w:r>
      <w:r w:rsidRPr="00F81343">
        <w:rPr>
          <w:sz w:val="12"/>
        </w:rPr>
        <w:t xml:space="preserve"> near-</w:t>
      </w:r>
      <w:r w:rsidRPr="00F81343">
        <w:rPr>
          <w:rStyle w:val="Emphasis"/>
          <w:highlight w:val="yellow"/>
        </w:rPr>
        <w:t>unimaginably destructive power</w:t>
      </w:r>
      <w:r w:rsidRPr="00F81343">
        <w:rPr>
          <w:rStyle w:val="StyleUnderline"/>
          <w:highlight w:val="yellow"/>
        </w:rPr>
        <w:t xml:space="preserve"> </w:t>
      </w:r>
      <w:r w:rsidRPr="00F81343">
        <w:rPr>
          <w:rStyle w:val="StyleUnderline"/>
        </w:rPr>
        <w:t>of the nation’s nuclear arsenal</w:t>
      </w:r>
      <w:r w:rsidRPr="00F81343">
        <w:rPr>
          <w:sz w:val="12"/>
        </w:rPr>
        <w:t>. Thus, as Bruce Blair—a former intercontinental ballistic missile launch control officer—makes clear, ‘</w:t>
      </w:r>
      <w:r w:rsidRPr="00F81343">
        <w:rPr>
          <w:rStyle w:val="StyleUnderline"/>
          <w:highlight w:val="yellow"/>
        </w:rPr>
        <w:t xml:space="preserve">Trump will have the </w:t>
      </w:r>
      <w:r w:rsidRPr="00F81343">
        <w:rPr>
          <w:rStyle w:val="Emphasis"/>
          <w:highlight w:val="yellow"/>
        </w:rPr>
        <w:t>sole authority</w:t>
      </w:r>
      <w:r w:rsidRPr="00F81343">
        <w:rPr>
          <w:rStyle w:val="StyleUnderline"/>
          <w:highlight w:val="yellow"/>
        </w:rPr>
        <w:t xml:space="preserve"> to </w:t>
      </w:r>
      <w:r w:rsidRPr="00F81343">
        <w:rPr>
          <w:rStyle w:val="Emphasis"/>
          <w:highlight w:val="yellow"/>
        </w:rPr>
        <w:t>launch nuc</w:t>
      </w:r>
      <w:r w:rsidRPr="00F81343">
        <w:rPr>
          <w:rStyle w:val="Emphasis"/>
        </w:rPr>
        <w:t>lear weapon</w:t>
      </w:r>
      <w:r w:rsidRPr="00F81343">
        <w:rPr>
          <w:rStyle w:val="Emphasis"/>
          <w:highlight w:val="yellow"/>
        </w:rPr>
        <w:t>s</w:t>
      </w:r>
      <w:r w:rsidRPr="00F81343">
        <w:rPr>
          <w:rStyle w:val="StyleUnderline"/>
        </w:rPr>
        <w:t xml:space="preserve"> whenever he chooses</w:t>
      </w:r>
      <w:r w:rsidRPr="00F81343">
        <w:rPr>
          <w:sz w:val="12"/>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F81343">
        <w:rPr>
          <w:rStyle w:val="StyleUnderline"/>
        </w:rPr>
        <w:t xml:space="preserve">with each of the US’s fourteen nuclear-armed </w:t>
      </w:r>
      <w:r w:rsidRPr="00F81343">
        <w:rPr>
          <w:rStyle w:val="Emphasis"/>
        </w:rPr>
        <w:t>sub</w:t>
      </w:r>
      <w:r w:rsidRPr="00F81343">
        <w:rPr>
          <w:rStyle w:val="StyleUnderline"/>
        </w:rPr>
        <w:t>marine</w:t>
      </w:r>
      <w:r w:rsidRPr="00F81343">
        <w:rPr>
          <w:rStyle w:val="Emphasis"/>
        </w:rPr>
        <w:t>s</w:t>
      </w:r>
      <w:r w:rsidRPr="00F81343">
        <w:rPr>
          <w:rStyle w:val="StyleUnderline"/>
        </w:rPr>
        <w:t xml:space="preserve"> alone carrying ‘</w:t>
      </w:r>
      <w:r w:rsidRPr="00F81343">
        <w:rPr>
          <w:rStyle w:val="Emphasis"/>
        </w:rPr>
        <w:t>enough power to destroy the people of an entire continent’</w:t>
      </w:r>
      <w:r w:rsidRPr="00F81343">
        <w:rPr>
          <w:sz w:val="12"/>
        </w:rPr>
        <w:t xml:space="preserve">,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 </w:t>
      </w:r>
      <w:r w:rsidRPr="00F81343">
        <w:rPr>
          <w:sz w:val="12"/>
          <w:szCs w:val="10"/>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w:t>
      </w:r>
      <w:r w:rsidRPr="00F81343">
        <w:rPr>
          <w:sz w:val="12"/>
          <w:szCs w:val="10"/>
        </w:rPr>
        <w:lastRenderedPageBreak/>
        <w:t xml:space="preserve">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r w:rsidRPr="00F81343">
        <w:rPr>
          <w:sz w:val="12"/>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F81343">
        <w:rPr>
          <w:rStyle w:val="StyleUnderline"/>
        </w:rPr>
        <w:t>Another</w:t>
      </w:r>
      <w:r w:rsidRPr="00F81343">
        <w:rPr>
          <w:sz w:val="12"/>
        </w:rPr>
        <w:t xml:space="preserve"> related </w:t>
      </w:r>
      <w:r w:rsidRPr="00F81343">
        <w:rPr>
          <w:rStyle w:val="StyleUnderline"/>
        </w:rPr>
        <w:t xml:space="preserve">question concerns how Trump will conduct himself </w:t>
      </w:r>
      <w:r w:rsidRPr="00F81343">
        <w:rPr>
          <w:rStyle w:val="StyleUnderline"/>
          <w:highlight w:val="yellow"/>
        </w:rPr>
        <w:t xml:space="preserve">during </w:t>
      </w:r>
      <w:r w:rsidRPr="00F81343">
        <w:rPr>
          <w:rStyle w:val="Emphasis"/>
          <w:highlight w:val="yellow"/>
        </w:rPr>
        <w:t>any potential crisis</w:t>
      </w:r>
      <w:r w:rsidRPr="00F81343">
        <w:rPr>
          <w:rStyle w:val="Emphasis"/>
        </w:rPr>
        <w:t xml:space="preserve"> or conflict </w:t>
      </w:r>
      <w:r w:rsidRPr="00F81343">
        <w:rPr>
          <w:rStyle w:val="Emphasis"/>
          <w:highlight w:val="yellow"/>
        </w:rPr>
        <w:t xml:space="preserve">with </w:t>
      </w:r>
      <w:r w:rsidRPr="00F81343">
        <w:rPr>
          <w:rStyle w:val="Emphasis"/>
        </w:rPr>
        <w:t xml:space="preserve">Russia or another </w:t>
      </w:r>
      <w:r w:rsidRPr="00F81343">
        <w:rPr>
          <w:rStyle w:val="Emphasis"/>
          <w:highlight w:val="yellow"/>
        </w:rPr>
        <w:t>major power</w:t>
      </w:r>
      <w:r w:rsidRPr="00F81343">
        <w:rPr>
          <w:rStyle w:val="StyleUnderline"/>
        </w:rPr>
        <w:t>, given the stakes and risks involved</w:t>
      </w:r>
      <w:r w:rsidRPr="00F81343">
        <w:rPr>
          <w:sz w:val="12"/>
        </w:rPr>
        <w:t xml:space="preserve">,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RPr="00F81343">
        <w:rPr>
          <w:rStyle w:val="Emphasis"/>
          <w:highlight w:val="yellow"/>
        </w:rPr>
        <w:t>domestic political dynamics</w:t>
      </w:r>
      <w:r w:rsidRPr="00F81343">
        <w:rPr>
          <w:rStyle w:val="StyleUnderline"/>
          <w:highlight w:val="yellow"/>
        </w:rPr>
        <w:t xml:space="preserve"> under</w:t>
      </w:r>
      <w:r w:rsidRPr="00F81343">
        <w:rPr>
          <w:rStyle w:val="StyleUnderline"/>
        </w:rPr>
        <w:t xml:space="preserve"> a </w:t>
      </w:r>
      <w:r w:rsidRPr="00F81343">
        <w:rPr>
          <w:rStyle w:val="StyleUnderline"/>
          <w:highlight w:val="yellow"/>
        </w:rPr>
        <w:t>Trump</w:t>
      </w:r>
      <w:r w:rsidRPr="00F81343">
        <w:rPr>
          <w:rStyle w:val="StyleUnderline"/>
        </w:rPr>
        <w:t xml:space="preserve"> presidency </w:t>
      </w:r>
      <w:r w:rsidRPr="00F81343">
        <w:rPr>
          <w:rStyle w:val="StyleUnderline"/>
          <w:highlight w:val="yellow"/>
        </w:rPr>
        <w:t>might drive</w:t>
      </w:r>
      <w:r w:rsidRPr="00F81343">
        <w:rPr>
          <w:rStyle w:val="StyleUnderline"/>
        </w:rPr>
        <w:t xml:space="preserve"> Washington’s </w:t>
      </w:r>
      <w:r w:rsidRPr="00F81343">
        <w:rPr>
          <w:rStyle w:val="StyleUnderline"/>
          <w:highlight w:val="yellow"/>
        </w:rPr>
        <w:t>behaviour internationally</w:t>
      </w:r>
      <w:r w:rsidRPr="00F81343">
        <w:rPr>
          <w:rStyle w:val="StyleUnderline"/>
        </w:rPr>
        <w:t xml:space="preserve">, particularly </w:t>
      </w:r>
      <w:r w:rsidRPr="00F81343">
        <w:rPr>
          <w:rStyle w:val="Emphasis"/>
          <w:highlight w:val="yellow"/>
        </w:rPr>
        <w:t>given the nuclear shadow</w:t>
      </w:r>
      <w:r w:rsidRPr="00F81343">
        <w:rPr>
          <w:rStyle w:val="Emphasis"/>
        </w:rPr>
        <w:t xml:space="preserve"> that always hangs </w:t>
      </w:r>
      <w:r w:rsidRPr="00F81343">
        <w:rPr>
          <w:rStyle w:val="Emphasis"/>
          <w:highlight w:val="yellow"/>
        </w:rPr>
        <w:t xml:space="preserve">over conflicts </w:t>
      </w:r>
      <w:r w:rsidRPr="00F81343">
        <w:rPr>
          <w:rStyle w:val="Emphasis"/>
        </w:rPr>
        <w:t>involving the US</w:t>
      </w:r>
      <w:r w:rsidRPr="00F81343">
        <w:rPr>
          <w:sz w:val="12"/>
        </w:rPr>
        <w:t>.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w:t>
      </w:r>
      <w:r w:rsidRPr="00F81343">
        <w:rPr>
          <w:rStyle w:val="Emphasis"/>
        </w:rPr>
        <w:t>the longer-term consequences are likely to be grim</w:t>
      </w:r>
      <w:r w:rsidRPr="00F81343">
        <w:rPr>
          <w:sz w:val="12"/>
        </w:rPr>
        <w:t xml:space="preserve">, not least for </w:t>
      </w:r>
      <w:r w:rsidRPr="00F81343">
        <w:rPr>
          <w:rStyle w:val="StyleUnderline"/>
        </w:rPr>
        <w:t>his</w:t>
      </w:r>
      <w:r w:rsidRPr="00F81343">
        <w:rPr>
          <w:sz w:val="12"/>
        </w:rPr>
        <w:t xml:space="preserve"> </w:t>
      </w:r>
      <w:r w:rsidRPr="00F81343">
        <w:rPr>
          <w:rStyle w:val="StyleUnderline"/>
        </w:rPr>
        <w:t xml:space="preserve">angry, </w:t>
      </w:r>
      <w:r w:rsidRPr="00F81343">
        <w:rPr>
          <w:sz w:val="12"/>
        </w:rPr>
        <w:t xml:space="preserve">but </w:t>
      </w:r>
      <w:r w:rsidRPr="00F81343">
        <w:rPr>
          <w:rStyle w:val="StyleUnderline"/>
        </w:rPr>
        <w:t xml:space="preserve">fooled, </w:t>
      </w:r>
      <w:r w:rsidRPr="00F81343">
        <w:rPr>
          <w:rStyle w:val="StyleUnderline"/>
          <w:highlight w:val="yellow"/>
        </w:rPr>
        <w:t>supporters</w:t>
      </w:r>
      <w:r w:rsidRPr="00F81343">
        <w:rPr>
          <w:sz w:val="12"/>
        </w:rPr>
        <w:t xml:space="preserve">. Next time, they </w:t>
      </w:r>
      <w:r w:rsidRPr="00F81343">
        <w:rPr>
          <w:rStyle w:val="StyleUnderline"/>
          <w:highlight w:val="yellow"/>
        </w:rPr>
        <w:t xml:space="preserve">might be </w:t>
      </w:r>
      <w:r w:rsidRPr="00F81343">
        <w:rPr>
          <w:rStyle w:val="Emphasis"/>
          <w:highlight w:val="yellow"/>
        </w:rPr>
        <w:t>even angrier</w:t>
      </w:r>
      <w:r w:rsidRPr="00F81343">
        <w:rPr>
          <w:rStyle w:val="StyleUnderline"/>
          <w:highlight w:val="yellow"/>
        </w:rPr>
        <w:t xml:space="preserve">. Where that might lead is </w:t>
      </w:r>
      <w:r w:rsidRPr="00F81343">
        <w:rPr>
          <w:rStyle w:val="Emphasis"/>
          <w:highlight w:val="yellow"/>
        </w:rPr>
        <w:t>terrifying</w:t>
      </w:r>
      <w:r w:rsidRPr="00F81343">
        <w:rPr>
          <w:rStyle w:val="StyleUnderline"/>
        </w:rPr>
        <w:t>’</w:t>
      </w:r>
      <w:r w:rsidRPr="00F81343">
        <w:rPr>
          <w:sz w:val="12"/>
        </w:rPr>
        <w:t xml:space="preserve">. Gillian Tett has also highlighted the ‘real risks’ that </w:t>
      </w:r>
      <w:r w:rsidRPr="00F81343">
        <w:rPr>
          <w:rStyle w:val="StyleUnderline"/>
        </w:rPr>
        <w:t xml:space="preserve">Trump’s </w:t>
      </w:r>
      <w:r w:rsidRPr="00F81343">
        <w:rPr>
          <w:rStyle w:val="StyleUnderline"/>
          <w:highlight w:val="yellow"/>
        </w:rPr>
        <w:t>policies could ‘spark</w:t>
      </w:r>
      <w:r w:rsidRPr="00F81343">
        <w:rPr>
          <w:rStyle w:val="StyleUnderline"/>
        </w:rPr>
        <w:t xml:space="preserve"> US </w:t>
      </w:r>
      <w:r w:rsidRPr="00F81343">
        <w:rPr>
          <w:rStyle w:val="Emphasis"/>
        </w:rPr>
        <w:t xml:space="preserve">social unrest or </w:t>
      </w:r>
      <w:r w:rsidRPr="00F81343">
        <w:rPr>
          <w:rStyle w:val="Emphasis"/>
          <w:highlight w:val="yellow"/>
        </w:rPr>
        <w:t>geopolitical uncertainty’</w:t>
      </w:r>
      <w:r w:rsidRPr="00F81343">
        <w:rPr>
          <w:sz w:val="12"/>
        </w:rPr>
        <w:t xml:space="preserve">. Elsewhere, George Monbiot in the Guardian, makes the stark assertion that </w:t>
      </w:r>
      <w:r w:rsidRPr="00F81343">
        <w:rPr>
          <w:rStyle w:val="StyleUnderline"/>
        </w:rPr>
        <w:t xml:space="preserve">the </w:t>
      </w:r>
      <w:r w:rsidRPr="00F81343">
        <w:rPr>
          <w:rStyle w:val="StyleUnderline"/>
          <w:highlight w:val="yellow"/>
        </w:rPr>
        <w:t>inability</w:t>
      </w:r>
      <w:r w:rsidRPr="00F81343">
        <w:rPr>
          <w:rStyle w:val="StyleUnderline"/>
        </w:rPr>
        <w:t xml:space="preserve"> of the US</w:t>
      </w:r>
      <w:r w:rsidRPr="00F81343">
        <w:rPr>
          <w:sz w:val="12"/>
        </w:rPr>
        <w:t xml:space="preserve"> and other governments </w:t>
      </w:r>
      <w:r w:rsidRPr="00F81343">
        <w:rPr>
          <w:rStyle w:val="StyleUnderline"/>
          <w:highlight w:val="yellow"/>
        </w:rPr>
        <w:t>to respond effectively to public anger means</w:t>
      </w:r>
      <w:r w:rsidRPr="00F81343">
        <w:rPr>
          <w:sz w:val="12"/>
        </w:rPr>
        <w:t xml:space="preserve"> he now believes that ‘</w:t>
      </w:r>
      <w:r w:rsidRPr="00F81343">
        <w:rPr>
          <w:rStyle w:val="Emphasis"/>
        </w:rPr>
        <w:t xml:space="preserve">we will see </w:t>
      </w:r>
      <w:r w:rsidRPr="00F81343">
        <w:rPr>
          <w:rStyle w:val="Emphasis"/>
          <w:highlight w:val="yellow"/>
        </w:rPr>
        <w:t>war between</w:t>
      </w:r>
      <w:r w:rsidRPr="00F81343">
        <w:rPr>
          <w:rStyle w:val="Emphasis"/>
        </w:rPr>
        <w:t xml:space="preserve"> the </w:t>
      </w:r>
      <w:r w:rsidRPr="00F81343">
        <w:rPr>
          <w:rStyle w:val="Emphasis"/>
          <w:highlight w:val="yellow"/>
        </w:rPr>
        <w:t>major powers</w:t>
      </w:r>
      <w:r w:rsidRPr="00F81343">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F81343">
        <w:rPr>
          <w:rStyle w:val="StyleUnderline"/>
          <w:highlight w:val="yellow"/>
        </w:rPr>
        <w:t xml:space="preserve">if Trump does not </w:t>
      </w:r>
      <w:r w:rsidRPr="00F81343">
        <w:rPr>
          <w:rStyle w:val="Emphasis"/>
          <w:highlight w:val="yellow"/>
        </w:rPr>
        <w:t>sufficiently satisfy his supporters</w:t>
      </w:r>
      <w:r w:rsidRPr="00F81343">
        <w:rPr>
          <w:rStyle w:val="StyleUnderline"/>
          <w:highlight w:val="yellow"/>
        </w:rPr>
        <w:t xml:space="preserve"> </w:t>
      </w:r>
      <w:r w:rsidRPr="00F81343">
        <w:rPr>
          <w:rStyle w:val="StyleUnderline"/>
        </w:rPr>
        <w:t xml:space="preserve">then </w:t>
      </w:r>
      <w:r w:rsidRPr="00F81343">
        <w:rPr>
          <w:rStyle w:val="StyleUnderline"/>
          <w:highlight w:val="yellow"/>
        </w:rPr>
        <w:t>this will l</w:t>
      </w:r>
      <w:r w:rsidRPr="00F81343">
        <w:rPr>
          <w:rStyle w:val="StyleUnderline"/>
        </w:rPr>
        <w:t xml:space="preserve">ikely </w:t>
      </w:r>
      <w:r w:rsidRPr="00F81343">
        <w:rPr>
          <w:rStyle w:val="Emphasis"/>
          <w:highlight w:val="yellow"/>
        </w:rPr>
        <w:t>pour fuel on the flames</w:t>
      </w:r>
      <w:r w:rsidRPr="00F81343">
        <w:rPr>
          <w:rStyle w:val="StyleUnderline"/>
          <w:highlight w:val="yellow"/>
        </w:rPr>
        <w:t xml:space="preserve"> at home</w:t>
      </w:r>
      <w:r w:rsidRPr="00F81343">
        <w:rPr>
          <w:sz w:val="12"/>
        </w:rPr>
        <w:t xml:space="preserve">, </w:t>
      </w:r>
      <w:r w:rsidRPr="00F81343">
        <w:rPr>
          <w:rStyle w:val="StyleUnderline"/>
          <w:highlight w:val="yellow"/>
        </w:rPr>
        <w:t xml:space="preserve">which </w:t>
      </w:r>
      <w:r w:rsidRPr="00F81343">
        <w:rPr>
          <w:rStyle w:val="StyleUnderline"/>
        </w:rPr>
        <w:t>may</w:t>
      </w:r>
      <w:r w:rsidRPr="00F81343">
        <w:rPr>
          <w:sz w:val="12"/>
        </w:rPr>
        <w:t xml:space="preserve"> then </w:t>
      </w:r>
      <w:r w:rsidRPr="00F81343">
        <w:rPr>
          <w:rStyle w:val="Emphasis"/>
          <w:highlight w:val="yellow"/>
        </w:rPr>
        <w:t>quickly spread abroad</w:t>
      </w:r>
      <w:r w:rsidRPr="00F81343">
        <w:rPr>
          <w:sz w:val="12"/>
        </w:rPr>
        <w:t xml:space="preserve">. The </w:t>
      </w:r>
      <w:r w:rsidRPr="00F81343">
        <w:rPr>
          <w:rStyle w:val="StyleUnderline"/>
        </w:rPr>
        <w:t>people of the US</w:t>
      </w:r>
      <w:r w:rsidRPr="00F81343">
        <w:rPr>
          <w:sz w:val="12"/>
        </w:rPr>
        <w:t xml:space="preserve"> and the world thus </w:t>
      </w:r>
      <w:r w:rsidRPr="00F81343">
        <w:rPr>
          <w:rStyle w:val="StyleUnderline"/>
        </w:rPr>
        <w:t xml:space="preserve">now have a huge responsibility to act as a </w:t>
      </w:r>
      <w:r w:rsidRPr="00F81343">
        <w:rPr>
          <w:rStyle w:val="Emphasis"/>
        </w:rPr>
        <w:t>restraining influence</w:t>
      </w:r>
      <w:r w:rsidRPr="00F81343">
        <w:rPr>
          <w:rStyle w:val="StyleUnderline"/>
        </w:rPr>
        <w:t xml:space="preserve"> and ensure that the US retains an accountable, transparent and democratic government</w:t>
      </w:r>
      <w:r w:rsidRPr="00F81343">
        <w:rPr>
          <w:sz w:val="12"/>
        </w:rPr>
        <w:t xml:space="preserve">. </w:t>
      </w:r>
      <w:r w:rsidRPr="00F81343">
        <w:rPr>
          <w:rStyle w:val="StyleUnderline"/>
        </w:rPr>
        <w:t>This</w:t>
      </w:r>
      <w:r w:rsidRPr="00F81343">
        <w:rPr>
          <w:sz w:val="12"/>
        </w:rPr>
        <w:t xml:space="preserve"> responsibility </w:t>
      </w:r>
      <w:r w:rsidRPr="00F81343">
        <w:rPr>
          <w:rStyle w:val="StyleUnderline"/>
        </w:rPr>
        <w:t xml:space="preserve">will </w:t>
      </w:r>
      <w:r w:rsidRPr="00F81343">
        <w:rPr>
          <w:rStyle w:val="Emphasis"/>
        </w:rPr>
        <w:t>only grow if crises or shocks take place in</w:t>
      </w:r>
      <w:r w:rsidRPr="00F81343">
        <w:rPr>
          <w:sz w:val="12"/>
        </w:rPr>
        <w:t xml:space="preserve"> or outside </w:t>
      </w:r>
      <w:r w:rsidRPr="00F81343">
        <w:rPr>
          <w:rStyle w:val="Emphasis"/>
        </w:rPr>
        <w:t>the US</w:t>
      </w:r>
      <w:r w:rsidRPr="00F81343">
        <w:rPr>
          <w:sz w:val="12"/>
        </w:rPr>
        <w:t xml:space="preserve"> which ambitious and extremist figures take advantage of, framing them as threats to national security in order to protect their interests and power. </w:t>
      </w:r>
      <w:r w:rsidRPr="00F81343">
        <w:rPr>
          <w:rStyle w:val="StyleUnderline"/>
        </w:rPr>
        <w:t xml:space="preserve">If such scenarios emerge the next administration and its untried and untested President will find themselves with a range of </w:t>
      </w:r>
      <w:r w:rsidRPr="00F81343">
        <w:rPr>
          <w:rStyle w:val="Emphasis"/>
        </w:rPr>
        <w:t>extremely powerful tools</w:t>
      </w:r>
      <w:r w:rsidRPr="00F81343">
        <w:rPr>
          <w:sz w:val="12"/>
        </w:rPr>
        <w:t xml:space="preserve"> and institutional experience </w:t>
      </w:r>
      <w:r w:rsidRPr="00F81343">
        <w:rPr>
          <w:rStyle w:val="StyleUnderline"/>
        </w:rPr>
        <w:t xml:space="preserve">at their disposal, </w:t>
      </w:r>
      <w:r w:rsidRPr="00F81343">
        <w:rPr>
          <w:rStyle w:val="Emphasis"/>
        </w:rPr>
        <w:t xml:space="preserve">including </w:t>
      </w:r>
      <w:r w:rsidRPr="00F81343">
        <w:rPr>
          <w:rStyle w:val="Emphasis"/>
          <w:highlight w:val="yellow"/>
        </w:rPr>
        <w:t>nuclear weapons</w:t>
      </w:r>
      <w:r w:rsidRPr="00F81343">
        <w:rPr>
          <w:rStyle w:val="Emphasis"/>
        </w:rPr>
        <w:t xml:space="preserve">, which </w:t>
      </w:r>
      <w:r w:rsidRPr="00F81343">
        <w:rPr>
          <w:rStyle w:val="Emphasis"/>
          <w:highlight w:val="yellow"/>
        </w:rPr>
        <w:t>may prove too tempting to resist</w:t>
      </w:r>
      <w:r w:rsidRPr="00F81343">
        <w:rPr>
          <w:rStyle w:val="StyleUnderline"/>
        </w:rPr>
        <w:t xml:space="preserve"> when figuring out how </w:t>
      </w:r>
      <w:r w:rsidRPr="00F81343">
        <w:rPr>
          <w:rStyle w:val="StyleUnderline"/>
          <w:highlight w:val="yellow"/>
        </w:rPr>
        <w:t>to respond to</w:t>
      </w:r>
      <w:r w:rsidRPr="00F81343">
        <w:rPr>
          <w:rStyle w:val="StyleUnderline"/>
        </w:rPr>
        <w:t xml:space="preserve"> </w:t>
      </w:r>
      <w:r w:rsidRPr="00F81343">
        <w:rPr>
          <w:rStyle w:val="StyleUnderline"/>
          <w:highlight w:val="yellow"/>
        </w:rPr>
        <w:t xml:space="preserve">widespread anger, </w:t>
      </w:r>
      <w:r w:rsidRPr="00F81343">
        <w:rPr>
          <w:rStyle w:val="StyleUnderline"/>
        </w:rPr>
        <w:t xml:space="preserve">confusion and unrest, both </w:t>
      </w:r>
      <w:r w:rsidRPr="00F81343">
        <w:rPr>
          <w:rStyle w:val="StyleUnderline"/>
          <w:highlight w:val="yellow"/>
        </w:rPr>
        <w:t xml:space="preserve">at home </w:t>
      </w:r>
      <w:r w:rsidRPr="00F81343">
        <w:rPr>
          <w:sz w:val="12"/>
        </w:rPr>
        <w:t>and abroad.</w:t>
      </w:r>
    </w:p>
    <w:p w:rsidR="003118E7" w:rsidRPr="00F81343" w:rsidRDefault="003118E7" w:rsidP="003118E7">
      <w:pPr>
        <w:pStyle w:val="Heading4"/>
        <w:rPr>
          <w:sz w:val="28"/>
        </w:rPr>
      </w:pPr>
      <w:r w:rsidRPr="00F81343">
        <w:rPr>
          <w:sz w:val="28"/>
        </w:rPr>
        <w:t xml:space="preserve">Causes nuclear war with China – Checks don’t apply </w:t>
      </w:r>
    </w:p>
    <w:p w:rsidR="003118E7" w:rsidRPr="00F81343" w:rsidRDefault="003118E7" w:rsidP="003118E7">
      <w:pPr>
        <w:rPr>
          <w:rStyle w:val="Style13ptBold"/>
          <w:b w:val="0"/>
          <w:sz w:val="28"/>
        </w:rPr>
      </w:pPr>
      <w:r w:rsidRPr="00F81343">
        <w:rPr>
          <w:rStyle w:val="Style13ptBold"/>
          <w:sz w:val="28"/>
        </w:rPr>
        <w:t>Menon 2/14</w:t>
      </w:r>
      <w:r w:rsidRPr="00F81343">
        <w:rPr>
          <w:rStyle w:val="Style13ptBold"/>
          <w:b w:val="0"/>
          <w:sz w:val="28"/>
        </w:rPr>
        <w:t xml:space="preserve"> </w:t>
      </w:r>
      <w:r w:rsidRPr="00F81343">
        <w:rPr>
          <w:rStyle w:val="Style13ptBold"/>
          <w:b w:val="0"/>
          <w:sz w:val="20"/>
        </w:rPr>
        <w:t>(Rajan, staff @ Toms Dispatch via AlterNet, “Is President Trump Headed for a War With China?”, http://www.alternet.org/world/president-trump-headed-war-china)</w:t>
      </w:r>
    </w:p>
    <w:p w:rsidR="003118E7" w:rsidRPr="00F81343" w:rsidRDefault="003118E7" w:rsidP="003118E7">
      <w:pPr>
        <w:rPr>
          <w:rStyle w:val="StyleUnderline"/>
        </w:rPr>
      </w:pPr>
      <w:r w:rsidRPr="00F81343">
        <w:rPr>
          <w:rStyle w:val="StyleUnderline"/>
        </w:rPr>
        <w:t>Facing off against China</w:t>
      </w:r>
      <w:r w:rsidRPr="00F81343">
        <w:rPr>
          <w:sz w:val="16"/>
        </w:rPr>
        <w:t xml:space="preserve">, President </w:t>
      </w:r>
      <w:r w:rsidRPr="00F81343">
        <w:rPr>
          <w:rStyle w:val="StyleUnderline"/>
          <w:highlight w:val="yellow"/>
        </w:rPr>
        <w:t xml:space="preserve">Trump could find himself in a </w:t>
      </w:r>
      <w:r w:rsidRPr="00F81343">
        <w:rPr>
          <w:rStyle w:val="StyleUnderline"/>
        </w:rPr>
        <w:t xml:space="preserve">similar </w:t>
      </w:r>
      <w:r w:rsidRPr="00F81343">
        <w:rPr>
          <w:rStyle w:val="StyleUnderline"/>
          <w:highlight w:val="yellow"/>
        </w:rPr>
        <w:t xml:space="preserve">predicament, having </w:t>
      </w:r>
      <w:r w:rsidRPr="00F81343">
        <w:rPr>
          <w:rStyle w:val="StyleUnderline"/>
        </w:rPr>
        <w:t xml:space="preserve">so </w:t>
      </w:r>
      <w:r w:rsidRPr="00F81343">
        <w:rPr>
          <w:rStyle w:val="StyleUnderline"/>
          <w:highlight w:val="yellow"/>
        </w:rPr>
        <w:t xml:space="preserve">emphasized his toughness, </w:t>
      </w:r>
      <w:r w:rsidRPr="00F81343">
        <w:rPr>
          <w:rStyle w:val="StyleUnderline"/>
        </w:rPr>
        <w:t xml:space="preserve">his determination to regain America’s lost respect </w:t>
      </w:r>
      <w:r w:rsidRPr="00F81343">
        <w:rPr>
          <w:rStyle w:val="StyleUnderline"/>
          <w:highlight w:val="yellow"/>
        </w:rPr>
        <w:t>and</w:t>
      </w:r>
      <w:r w:rsidRPr="00F81343">
        <w:rPr>
          <w:rStyle w:val="StyleUnderline"/>
        </w:rPr>
        <w:t xml:space="preserve"> make the country great again</w:t>
      </w:r>
      <w:r w:rsidRPr="00F81343">
        <w:rPr>
          <w:sz w:val="16"/>
        </w:rPr>
        <w:t xml:space="preserve">. The bigger problem, however, will undoubtedly be his own narcissism and his obsession with winning, </w:t>
      </w:r>
      <w:r w:rsidRPr="00F81343">
        <w:rPr>
          <w:rStyle w:val="StyleUnderline"/>
        </w:rPr>
        <w:t xml:space="preserve">not to mention his </w:t>
      </w:r>
      <w:r w:rsidRPr="00F81343">
        <w:rPr>
          <w:rStyle w:val="StyleUnderline"/>
          <w:highlight w:val="yellow"/>
        </w:rPr>
        <w:t xml:space="preserve">inability to resist sending incendiary messages </w:t>
      </w:r>
      <w:r w:rsidRPr="00F81343">
        <w:rPr>
          <w:sz w:val="16"/>
        </w:rPr>
        <w:t xml:space="preserve">via Twitter. Just try to </w:t>
      </w:r>
      <w:r w:rsidRPr="00F81343">
        <w:rPr>
          <w:sz w:val="16"/>
        </w:rPr>
        <w:lastRenderedPageBreak/>
        <w:t xml:space="preserve">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F81343">
        <w:rPr>
          <w:rStyle w:val="StyleUnderline"/>
          <w:highlight w:val="yellow"/>
        </w:rPr>
        <w:t xml:space="preserve">Trump’s threats </w:t>
      </w:r>
      <w:r w:rsidRPr="00F81343">
        <w:rPr>
          <w:rStyle w:val="StyleUnderline"/>
        </w:rPr>
        <w:t xml:space="preserve">to impose </w:t>
      </w:r>
      <w:r w:rsidRPr="00F81343">
        <w:rPr>
          <w:sz w:val="12"/>
          <w:szCs w:val="12"/>
        </w:rPr>
        <w:t>45%</w:t>
      </w:r>
      <w:r w:rsidRPr="00F81343">
        <w:rPr>
          <w:rStyle w:val="StyleUnderline"/>
        </w:rPr>
        <w:t xml:space="preserve"> tariffs on </w:t>
      </w:r>
      <w:r w:rsidRPr="00F81343">
        <w:rPr>
          <w:sz w:val="12"/>
          <w:szCs w:val="12"/>
        </w:rPr>
        <w:t xml:space="preserve">Chinese </w:t>
      </w:r>
      <w:r w:rsidRPr="00F81343">
        <w:rPr>
          <w:rStyle w:val="StyleUnderline"/>
        </w:rPr>
        <w:t xml:space="preserve">exports to the U.S. </w:t>
      </w:r>
      <w:r w:rsidRPr="00F81343">
        <w:rPr>
          <w:rStyle w:val="StyleUnderline"/>
          <w:highlight w:val="yellow"/>
        </w:rPr>
        <w:t xml:space="preserve">and </w:t>
      </w:r>
      <w:r w:rsidRPr="00F81343">
        <w:rPr>
          <w:rStyle w:val="StyleUnderline"/>
        </w:rPr>
        <w:t xml:space="preserve">his </w:t>
      </w:r>
      <w:r w:rsidRPr="00F81343">
        <w:rPr>
          <w:sz w:val="12"/>
          <w:szCs w:val="12"/>
        </w:rPr>
        <w:t>repeated</w:t>
      </w:r>
      <w:r w:rsidRPr="00F81343">
        <w:rPr>
          <w:rStyle w:val="StyleUnderline"/>
        </w:rPr>
        <w:t xml:space="preserve"> </w:t>
      </w:r>
      <w:r w:rsidRPr="00F81343">
        <w:rPr>
          <w:rStyle w:val="StyleUnderline"/>
          <w:highlight w:val="yellow"/>
        </w:rPr>
        <w:t xml:space="preserve">condemnation of China </w:t>
      </w:r>
      <w:r w:rsidRPr="00F81343">
        <w:rPr>
          <w:rStyle w:val="StyleUnderline"/>
        </w:rPr>
        <w:t xml:space="preserve">as a “currency manipulator” and stealer of American jobs </w:t>
      </w:r>
      <w:r w:rsidRPr="00F81343">
        <w:rPr>
          <w:rStyle w:val="StyleUnderline"/>
          <w:highlight w:val="yellow"/>
        </w:rPr>
        <w:t>have</w:t>
      </w:r>
      <w:r w:rsidRPr="00F81343">
        <w:rPr>
          <w:rStyle w:val="StyleUnderline"/>
        </w:rPr>
        <w:t xml:space="preserve"> already</w:t>
      </w:r>
      <w:r w:rsidRPr="00F81343">
        <w:rPr>
          <w:rStyle w:val="StyleUnderline"/>
          <w:highlight w:val="yellow"/>
        </w:rPr>
        <w:t xml:space="preserve"> produced a poisonous atmosphere </w:t>
      </w:r>
      <w:r w:rsidRPr="00F81343">
        <w:rPr>
          <w:rStyle w:val="StyleUnderline"/>
        </w:rPr>
        <w:t xml:space="preserve">between the </w:t>
      </w:r>
      <w:r w:rsidRPr="00F81343">
        <w:rPr>
          <w:sz w:val="12"/>
          <w:szCs w:val="12"/>
        </w:rPr>
        <w:t>world’s</w:t>
      </w:r>
      <w:r w:rsidRPr="00F81343">
        <w:rPr>
          <w:rStyle w:val="StyleUnderline"/>
        </w:rPr>
        <w:t xml:space="preserve"> two </w:t>
      </w:r>
      <w:r w:rsidRPr="00F81343">
        <w:rPr>
          <w:sz w:val="12"/>
          <w:szCs w:val="12"/>
        </w:rPr>
        <w:t>most powerful</w:t>
      </w:r>
      <w:r w:rsidRPr="00F81343">
        <w:rPr>
          <w:rStyle w:val="StyleUnderline"/>
        </w:rPr>
        <w:t xml:space="preserve"> countries</w:t>
      </w:r>
      <w:r w:rsidRPr="00F81343">
        <w:rPr>
          <w:sz w:val="16"/>
        </w:rPr>
        <w:t xml:space="preserve">. And </w:t>
      </w:r>
      <w:r w:rsidRPr="00F81343">
        <w:rPr>
          <w:rStyle w:val="StyleUnderline"/>
        </w:rPr>
        <w:t xml:space="preserve">it was </w:t>
      </w:r>
      <w:r w:rsidRPr="00F81343">
        <w:rPr>
          <w:rStyle w:val="StyleUnderline"/>
          <w:highlight w:val="yellow"/>
        </w:rPr>
        <w:t xml:space="preserve">made worse by </w:t>
      </w:r>
      <w:r w:rsidRPr="00F81343">
        <w:rPr>
          <w:rStyle w:val="StyleUnderline"/>
        </w:rPr>
        <w:t xml:space="preserve">his </w:t>
      </w:r>
      <w:r w:rsidRPr="00F81343">
        <w:rPr>
          <w:sz w:val="12"/>
          <w:szCs w:val="12"/>
        </w:rPr>
        <w:t>December phone</w:t>
      </w:r>
      <w:r w:rsidRPr="00F81343">
        <w:rPr>
          <w:rStyle w:val="StyleUnderline"/>
          <w:highlight w:val="yellow"/>
        </w:rPr>
        <w:t xml:space="preserve"> conversation with Taiwan</w:t>
      </w:r>
      <w:r w:rsidRPr="00F81343">
        <w:rPr>
          <w:sz w:val="16"/>
        </w:rPr>
        <w:t xml:space="preserve">’s president, Tsai Ing-wen,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F81343">
        <w:rPr>
          <w:rStyle w:val="StyleUnderline"/>
          <w:highlight w:val="yellow"/>
        </w:rPr>
        <w:t xml:space="preserve">Beijing will be </w:t>
      </w:r>
      <w:r w:rsidRPr="00F81343">
        <w:rPr>
          <w:rStyle w:val="Emphasis"/>
          <w:highlight w:val="yellow"/>
        </w:rPr>
        <w:t>playing close attention</w:t>
      </w:r>
      <w:r w:rsidRPr="00F81343">
        <w:rPr>
          <w:rStyle w:val="StyleUnderline"/>
          <w:highlight w:val="yellow"/>
        </w:rPr>
        <w:t xml:space="preserve"> to his words and actions,</w:t>
      </w:r>
      <w:r w:rsidRPr="00F81343">
        <w:rPr>
          <w:rStyle w:val="StyleUnderline"/>
        </w:rPr>
        <w:t xml:space="preserve"> even his symbolic ones</w:t>
      </w:r>
      <w:r w:rsidRPr="00F81343">
        <w:rPr>
          <w:sz w:val="16"/>
        </w:rPr>
        <w:t xml:space="preserve">, related to Taiwan. Sooner or later, </w:t>
      </w:r>
      <w:r w:rsidRPr="00F81343">
        <w:rPr>
          <w:rStyle w:val="StyleUnderline"/>
          <w:highlight w:val="yellow"/>
        </w:rPr>
        <w:t xml:space="preserve">if Trump doesn’t also dial down </w:t>
      </w:r>
      <w:r w:rsidRPr="00F81343">
        <w:rPr>
          <w:rStyle w:val="StyleUnderline"/>
        </w:rPr>
        <w:t xml:space="preserve">the rest of his </w:t>
      </w:r>
      <w:r w:rsidRPr="00F81343">
        <w:rPr>
          <w:rStyle w:val="StyleUnderline"/>
          <w:highlight w:val="yellow"/>
        </w:rPr>
        <w:t xml:space="preserve">rhetoric on China, </w:t>
      </w:r>
      <w:r w:rsidRPr="00F81343">
        <w:rPr>
          <w:rStyle w:val="StyleUnderline"/>
        </w:rPr>
        <w:t>its</w:t>
      </w:r>
      <w:r w:rsidRPr="00F81343">
        <w:rPr>
          <w:rStyle w:val="StyleUnderline"/>
          <w:highlight w:val="yellow"/>
        </w:rPr>
        <w:t xml:space="preserve"> leaders will </w:t>
      </w:r>
      <w:r w:rsidRPr="00F81343">
        <w:rPr>
          <w:rStyle w:val="Emphasis"/>
          <w:highlight w:val="yellow"/>
        </w:rPr>
        <w:t>surely ratchet up theirs</w:t>
      </w:r>
      <w:r w:rsidRPr="00F81343">
        <w:rPr>
          <w:rStyle w:val="StyleUnderline"/>
        </w:rPr>
        <w:t xml:space="preserve">, thereby </w:t>
      </w:r>
      <w:r w:rsidRPr="00F81343">
        <w:rPr>
          <w:rStyle w:val="Emphasis"/>
          <w:highlight w:val="yellow"/>
        </w:rPr>
        <w:t>aggravating the situation further</w:t>
      </w:r>
      <w:r w:rsidRPr="00F81343">
        <w:rPr>
          <w:sz w:val="16"/>
        </w:rPr>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Trumpism, too, even if its roots are old indeed. </w:t>
      </w:r>
      <w:r w:rsidRPr="00F81343">
        <w:rPr>
          <w:rStyle w:val="Emphasis"/>
          <w:highlight w:val="yellow"/>
        </w:rPr>
        <w:t>Don’t dismiss the importance of heated exchanges between Washington and Beijing in the wake of Trump</w:t>
      </w:r>
      <w:r w:rsidRPr="00F81343">
        <w:rPr>
          <w:rStyle w:val="Emphasis"/>
        </w:rPr>
        <w:t>’s election.</w:t>
      </w:r>
      <w:r w:rsidRPr="00F81343">
        <w:rPr>
          <w:sz w:val="16"/>
        </w:rPr>
        <w:t xml:space="preserve"> The political atmosphere between rival powers, especially those with massive arsenals, can matter a great deal when they face off in a crisis. </w:t>
      </w:r>
      <w:r w:rsidRPr="00F81343">
        <w:rPr>
          <w:rStyle w:val="StyleUnderline"/>
          <w:highlight w:val="yellow"/>
        </w:rPr>
        <w:t>Pernicious stereotypes and mutual mistrust only increase</w:t>
      </w:r>
      <w:r w:rsidRPr="00F81343">
        <w:rPr>
          <w:sz w:val="16"/>
        </w:rPr>
        <w:t xml:space="preserve"> the </w:t>
      </w:r>
      <w:r w:rsidRPr="00F81343">
        <w:rPr>
          <w:rStyle w:val="StyleUnderline"/>
          <w:highlight w:val="yellow"/>
        </w:rPr>
        <w:t>odds</w:t>
      </w:r>
      <w:r w:rsidRPr="00F81343">
        <w:rPr>
          <w:sz w:val="16"/>
        </w:rPr>
        <w:t xml:space="preserve"> that crucial </w:t>
      </w:r>
      <w:r w:rsidRPr="00F81343">
        <w:rPr>
          <w:rStyle w:val="StyleUnderline"/>
          <w:highlight w:val="yellow"/>
        </w:rPr>
        <w:t>info</w:t>
      </w:r>
      <w:r w:rsidRPr="00F81343">
        <w:rPr>
          <w:sz w:val="16"/>
        </w:rPr>
        <w:t xml:space="preserve">rmation </w:t>
      </w:r>
      <w:r w:rsidRPr="00F81343">
        <w:rPr>
          <w:rStyle w:val="StyleUnderline"/>
          <w:highlight w:val="yellow"/>
        </w:rPr>
        <w:t>will be misinterpreted</w:t>
      </w:r>
      <w:r w:rsidRPr="00F81343">
        <w:rPr>
          <w:sz w:val="16"/>
        </w:rPr>
        <w:t xml:space="preserve"> in the heat of the moment because of entrenched beliefs that are immune to contrary evidence, misperceptions, worst-case calculations, and up-the-ante reactions. In academic jargon, these constitute </w:t>
      </w:r>
      <w:r w:rsidRPr="00F81343">
        <w:rPr>
          <w:rStyle w:val="StyleUnderline"/>
          <w:highlight w:val="yellow"/>
        </w:rPr>
        <w:t xml:space="preserve">the </w:t>
      </w:r>
      <w:r w:rsidRPr="00F81343">
        <w:rPr>
          <w:rStyle w:val="Emphasis"/>
          <w:highlight w:val="yellow"/>
        </w:rPr>
        <w:t>ingredients for a classic conflict spiral</w:t>
      </w:r>
      <w:r w:rsidRPr="00F81343">
        <w:rPr>
          <w:sz w:val="16"/>
        </w:rPr>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But </w:t>
      </w:r>
      <w:r w:rsidRPr="00F81343">
        <w:rPr>
          <w:rStyle w:val="StyleUnderline"/>
        </w:rPr>
        <w:t>in domestic politics, institutions and laws, civic organizations, the press, and public protests can serve</w:t>
      </w:r>
      <w:r w:rsidRPr="00F81343">
        <w:rPr>
          <w:sz w:val="16"/>
        </w:rPr>
        <w:t xml:space="preserve">, however imperfectly, </w:t>
      </w:r>
      <w:r w:rsidRPr="00F81343">
        <w:rPr>
          <w:rStyle w:val="StyleUnderline"/>
        </w:rPr>
        <w:t xml:space="preserve">as countervailing forces. In international politics, </w:t>
      </w:r>
      <w:r w:rsidRPr="00F81343">
        <w:rPr>
          <w:rStyle w:val="StyleUnderline"/>
          <w:highlight w:val="yellow"/>
        </w:rPr>
        <w:t xml:space="preserve">crises can </w:t>
      </w:r>
      <w:r w:rsidRPr="00F81343">
        <w:rPr>
          <w:rStyle w:val="Emphasis"/>
          <w:highlight w:val="yellow"/>
        </w:rPr>
        <w:t>erupt suddenly and unfold rapidly</w:t>
      </w:r>
      <w:r w:rsidRPr="00F81343">
        <w:rPr>
          <w:rStyle w:val="StyleUnderline"/>
          <w:highlight w:val="yellow"/>
        </w:rPr>
        <w:t>—and</w:t>
      </w:r>
      <w:r w:rsidRPr="00F81343">
        <w:rPr>
          <w:sz w:val="16"/>
        </w:rPr>
        <w:t xml:space="preserve"> the </w:t>
      </w:r>
      <w:r w:rsidRPr="00F81343">
        <w:rPr>
          <w:rStyle w:val="Emphasis"/>
          <w:highlight w:val="yellow"/>
        </w:rPr>
        <w:t>checks</w:t>
      </w:r>
      <w:r w:rsidRPr="00F81343">
        <w:rPr>
          <w:rStyle w:val="Emphasis"/>
        </w:rPr>
        <w:t xml:space="preserve"> on rash behavior by American presidents </w:t>
      </w:r>
      <w:r w:rsidRPr="00F81343">
        <w:rPr>
          <w:rStyle w:val="Emphasis"/>
          <w:highlight w:val="yellow"/>
        </w:rPr>
        <w:t>are</w:t>
      </w:r>
      <w:r w:rsidRPr="00F81343">
        <w:rPr>
          <w:rStyle w:val="Emphasis"/>
        </w:rPr>
        <w:t xml:space="preserve"> much </w:t>
      </w:r>
      <w:r w:rsidRPr="00F81343">
        <w:rPr>
          <w:rStyle w:val="Emphasis"/>
          <w:highlight w:val="yellow"/>
        </w:rPr>
        <w:t>weaker</w:t>
      </w:r>
      <w:r w:rsidRPr="00F81343">
        <w:rPr>
          <w:rStyle w:val="Emphasis"/>
        </w:rPr>
        <w:t>.</w:t>
      </w:r>
      <w:r w:rsidRPr="00F81343">
        <w:rPr>
          <w:sz w:val="16"/>
        </w:rPr>
        <w:t xml:space="preserve"> </w:t>
      </w:r>
      <w:r w:rsidRPr="00F81343">
        <w:rPr>
          <w:rStyle w:val="StyleUnderline"/>
        </w:rPr>
        <w:t>They have considerable leeway to use military force</w:t>
      </w:r>
      <w:r w:rsidRPr="00F81343">
        <w:rPr>
          <w:sz w:val="16"/>
        </w:rPr>
        <w:t xml:space="preserve"> (having repeatedly circumvented the War Powers Act). </w:t>
      </w:r>
      <w:r w:rsidRPr="00F81343">
        <w:rPr>
          <w:rStyle w:val="StyleUnderline"/>
          <w:sz w:val="28"/>
          <w:highlight w:val="yellow"/>
        </w:rPr>
        <w:t>They can manipulate public opinion from the Bully Pulpit and shape the flow of info</w:t>
      </w:r>
      <w:r w:rsidRPr="00F81343">
        <w:rPr>
          <w:b/>
        </w:rPr>
        <w:t>rmation</w:t>
      </w:r>
      <w:r w:rsidRPr="00F81343">
        <w:rPr>
          <w:sz w:val="16"/>
        </w:rPr>
        <w:t xml:space="preserve">. (Think back to the Iraq war.) </w:t>
      </w:r>
      <w:r w:rsidRPr="00F81343">
        <w:rPr>
          <w:rStyle w:val="StyleUnderline"/>
          <w:highlight w:val="yellow"/>
        </w:rPr>
        <w:t>Congress</w:t>
      </w:r>
      <w:r w:rsidRPr="00F81343">
        <w:rPr>
          <w:sz w:val="16"/>
        </w:rPr>
        <w:t xml:space="preserve"> typically </w:t>
      </w:r>
      <w:r w:rsidRPr="00F81343">
        <w:rPr>
          <w:rStyle w:val="StyleUnderline"/>
          <w:highlight w:val="yellow"/>
        </w:rPr>
        <w:t>rallies reflexively around the flag</w:t>
      </w:r>
      <w:r w:rsidRPr="00F81343">
        <w:rPr>
          <w:sz w:val="16"/>
        </w:rPr>
        <w:t xml:space="preserve"> during international crises. In such moments, citizens' criticism or mass protest invites charges of disloyalty. This is why the brewing conflict in the South China Sea and rising animosities on both sides could produce something resembling a Cuban-Missile-Crisis-style situation—with the United States lacking the geographical advantage this time around. </w:t>
      </w:r>
      <w:r w:rsidRPr="00F81343">
        <w:rPr>
          <w:rStyle w:val="StyleUnderline"/>
          <w:highlight w:val="yellow"/>
        </w:rPr>
        <w:t>If you think that a war between China and the U</w:t>
      </w:r>
      <w:r w:rsidRPr="00F81343">
        <w:rPr>
          <w:sz w:val="12"/>
          <w:szCs w:val="12"/>
        </w:rPr>
        <w:t>nited</w:t>
      </w:r>
      <w:r w:rsidRPr="00F81343">
        <w:rPr>
          <w:rStyle w:val="StyleUnderline"/>
          <w:highlight w:val="yellow"/>
        </w:rPr>
        <w:t xml:space="preserve"> S</w:t>
      </w:r>
      <w:r w:rsidRPr="00F81343">
        <w:rPr>
          <w:sz w:val="12"/>
          <w:szCs w:val="12"/>
        </w:rPr>
        <w:t>tate</w:t>
      </w:r>
      <w:r w:rsidRPr="00F81343">
        <w:rPr>
          <w:rStyle w:val="StyleUnderline"/>
          <w:highlight w:val="yellow"/>
        </w:rPr>
        <w:t xml:space="preserve">s couldn’t </w:t>
      </w:r>
      <w:r w:rsidRPr="00F81343">
        <w:rPr>
          <w:sz w:val="12"/>
          <w:szCs w:val="12"/>
        </w:rPr>
        <w:t>possibly</w:t>
      </w:r>
      <w:r w:rsidRPr="00F81343">
        <w:rPr>
          <w:rStyle w:val="StyleUnderline"/>
          <w:highlight w:val="yellow"/>
        </w:rPr>
        <w:t xml:space="preserve"> happen, you might have a point in ordinary times, </w:t>
      </w:r>
      <w:r w:rsidRPr="00F81343">
        <w:rPr>
          <w:rStyle w:val="Emphasis"/>
          <w:highlight w:val="yellow"/>
        </w:rPr>
        <w:t xml:space="preserve">which these </w:t>
      </w:r>
      <w:r w:rsidRPr="00F81343">
        <w:rPr>
          <w:rStyle w:val="Emphasis"/>
        </w:rPr>
        <w:t xml:space="preserve">distinctly </w:t>
      </w:r>
      <w:r w:rsidRPr="00F81343">
        <w:rPr>
          <w:rStyle w:val="Emphasis"/>
          <w:highlight w:val="yellow"/>
        </w:rPr>
        <w:t>aren’t.</w:t>
      </w:r>
    </w:p>
    <w:p w:rsidR="00817BA8" w:rsidRPr="00F81343" w:rsidRDefault="00817BA8" w:rsidP="00817BA8">
      <w:pPr>
        <w:rPr>
          <w:sz w:val="12"/>
          <w:szCs w:val="12"/>
        </w:rPr>
      </w:pPr>
    </w:p>
    <w:p w:rsidR="00DA625A" w:rsidRPr="00F81343" w:rsidRDefault="00DA625A" w:rsidP="00DA625A">
      <w:pPr>
        <w:pStyle w:val="Heading3"/>
      </w:pPr>
      <w:bookmarkStart w:id="40" w:name="_Toc487825247"/>
      <w:r w:rsidRPr="00F81343">
        <w:lastRenderedPageBreak/>
        <w:t>Uniqueness---Yes Base Support</w:t>
      </w:r>
      <w:bookmarkEnd w:id="40"/>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 xml:space="preserve">Base support for Trump is </w:t>
      </w:r>
      <w:r w:rsidRPr="00F81343">
        <w:rPr>
          <w:sz w:val="28"/>
          <w:u w:val="single"/>
        </w:rPr>
        <w:t>up</w:t>
      </w:r>
      <w:r w:rsidRPr="00F81343">
        <w:rPr>
          <w:sz w:val="28"/>
        </w:rPr>
        <w:t xml:space="preserve"> in spite of Comey hearings</w:t>
      </w:r>
    </w:p>
    <w:p w:rsidR="00DA625A" w:rsidRPr="00F81343" w:rsidRDefault="00DA625A" w:rsidP="00DA625A">
      <w:pPr>
        <w:rPr>
          <w:rStyle w:val="Style13ptBold"/>
          <w:b w:val="0"/>
          <w:sz w:val="28"/>
        </w:rPr>
      </w:pPr>
      <w:r w:rsidRPr="00F81343">
        <w:rPr>
          <w:rStyle w:val="Style13ptBold"/>
          <w:sz w:val="28"/>
        </w:rPr>
        <w:t>Easley 6/14</w:t>
      </w:r>
      <w:r w:rsidRPr="00F81343">
        <w:rPr>
          <w:rStyle w:val="Style13ptBold"/>
          <w:b w:val="0"/>
          <w:sz w:val="28"/>
        </w:rPr>
        <w:t xml:space="preserve"> </w:t>
      </w:r>
      <w:r w:rsidRPr="00F81343">
        <w:rPr>
          <w:rStyle w:val="Style13ptBold"/>
          <w:b w:val="0"/>
          <w:sz w:val="20"/>
        </w:rPr>
        <w:t>(Cameron, staff @ Morning Consult, “Base Rallies Around Trump in Wake of Comey Controversy”, https://morningconsult.com/2017/06/14/poll-morning-consult-politico-comey/)</w:t>
      </w:r>
    </w:p>
    <w:p w:rsidR="00DA625A" w:rsidRPr="00F81343" w:rsidRDefault="00DA625A" w:rsidP="00DA625A">
      <w:pPr>
        <w:rPr>
          <w:sz w:val="12"/>
          <w:szCs w:val="12"/>
        </w:rPr>
      </w:pPr>
      <w:r w:rsidRPr="00F81343">
        <w:rPr>
          <w:rStyle w:val="StyleUnderline"/>
          <w:highlight w:val="yellow"/>
        </w:rPr>
        <w:t>It’s been a rough few weeks for</w:t>
      </w:r>
      <w:r w:rsidRPr="00F81343">
        <w:rPr>
          <w:sz w:val="12"/>
          <w:szCs w:val="12"/>
          <w:highlight w:val="yellow"/>
        </w:rPr>
        <w:t xml:space="preserve"> </w:t>
      </w:r>
      <w:r w:rsidRPr="00F81343">
        <w:rPr>
          <w:sz w:val="12"/>
          <w:szCs w:val="12"/>
        </w:rPr>
        <w:t xml:space="preserve">President Donald </w:t>
      </w:r>
      <w:r w:rsidRPr="00F81343">
        <w:rPr>
          <w:rStyle w:val="StyleUnderline"/>
          <w:highlight w:val="yellow"/>
        </w:rPr>
        <w:t>Trump, but</w:t>
      </w:r>
      <w:r w:rsidRPr="00F81343">
        <w:rPr>
          <w:sz w:val="12"/>
          <w:szCs w:val="12"/>
          <w:highlight w:val="yellow"/>
        </w:rPr>
        <w:t xml:space="preserve"> </w:t>
      </w:r>
      <w:r w:rsidRPr="00F81343">
        <w:rPr>
          <w:rStyle w:val="StyleUnderline"/>
          <w:highlight w:val="yellow"/>
        </w:rPr>
        <w:t>a new</w:t>
      </w:r>
      <w:r w:rsidRPr="00F81343">
        <w:rPr>
          <w:sz w:val="12"/>
          <w:szCs w:val="12"/>
          <w:highlight w:val="yellow"/>
        </w:rPr>
        <w:t xml:space="preserve"> </w:t>
      </w:r>
      <w:r w:rsidRPr="00F81343">
        <w:rPr>
          <w:sz w:val="12"/>
          <w:szCs w:val="12"/>
        </w:rPr>
        <w:t xml:space="preserve">Morning Consult/POLITICO </w:t>
      </w:r>
      <w:r w:rsidRPr="00F81343">
        <w:rPr>
          <w:rStyle w:val="StyleUnderline"/>
          <w:highlight w:val="yellow"/>
        </w:rPr>
        <w:t>survey shows his base is rallying around him as the fallout over the firing of</w:t>
      </w:r>
      <w:r w:rsidRPr="00F81343">
        <w:rPr>
          <w:sz w:val="12"/>
          <w:szCs w:val="12"/>
          <w:highlight w:val="yellow"/>
        </w:rPr>
        <w:t xml:space="preserve"> </w:t>
      </w:r>
      <w:r w:rsidRPr="00F81343">
        <w:rPr>
          <w:sz w:val="12"/>
          <w:szCs w:val="12"/>
        </w:rPr>
        <w:t xml:space="preserve">former Federal Bureau of Investigation Director James </w:t>
      </w:r>
      <w:r w:rsidRPr="00F81343">
        <w:rPr>
          <w:rStyle w:val="StyleUnderline"/>
          <w:highlight w:val="yellow"/>
        </w:rPr>
        <w:t>Comey continues</w:t>
      </w:r>
      <w:r w:rsidRPr="00F81343">
        <w:rPr>
          <w:sz w:val="12"/>
          <w:szCs w:val="12"/>
        </w:rPr>
        <w:t xml:space="preserve">. The president’s job approval remained underwater for the seventh consecutive week, with 45 percent of registered voters approving of his job performance and half disapproving. However, </w:t>
      </w:r>
      <w:r w:rsidRPr="00F81343">
        <w:rPr>
          <w:rStyle w:val="StyleUnderline"/>
          <w:highlight w:val="yellow"/>
        </w:rPr>
        <w:t>48 percent of Americans who voted for Trump said they strongly approved of him, up 3 points from the prior survey and up 6 points from mid-May</w:t>
      </w:r>
      <w:r w:rsidRPr="00F81343">
        <w:rPr>
          <w:sz w:val="12"/>
          <w:szCs w:val="12"/>
        </w:rPr>
        <w:t>, when his base support bottomed out amid coverage of the reasons behind Comey’s ouster and a reported classified intelligence leak to Russian officials.</w:t>
      </w:r>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Base support is stable</w:t>
      </w:r>
    </w:p>
    <w:p w:rsidR="00DA625A" w:rsidRPr="00F81343" w:rsidRDefault="00DA625A" w:rsidP="00DA625A">
      <w:pPr>
        <w:rPr>
          <w:rStyle w:val="Style13ptBold"/>
          <w:b w:val="0"/>
          <w:sz w:val="28"/>
        </w:rPr>
      </w:pPr>
      <w:r w:rsidRPr="00F81343">
        <w:rPr>
          <w:rStyle w:val="Style13ptBold"/>
          <w:sz w:val="28"/>
        </w:rPr>
        <w:t>Shepard 6/14</w:t>
      </w:r>
      <w:r w:rsidRPr="00F81343">
        <w:rPr>
          <w:rStyle w:val="Style13ptBold"/>
          <w:b w:val="0"/>
          <w:sz w:val="28"/>
        </w:rPr>
        <w:t xml:space="preserve"> </w:t>
      </w:r>
      <w:r w:rsidRPr="00F81343">
        <w:rPr>
          <w:rStyle w:val="Style13ptBold"/>
          <w:b w:val="0"/>
          <w:sz w:val="14"/>
        </w:rPr>
        <w:t>(Steven, staff @ Politico, “Poll: Voters trust Comey over Trump”, http://www.politico.com/story/2017/06/14/trump-comey-trust-voters-239510)</w:t>
      </w:r>
    </w:p>
    <w:p w:rsidR="00DA625A" w:rsidRPr="00F81343" w:rsidRDefault="00DA625A" w:rsidP="00DA625A">
      <w:pPr>
        <w:rPr>
          <w:rStyle w:val="StyleUnderline"/>
          <w:highlight w:val="yellow"/>
        </w:rPr>
      </w:pPr>
      <w:r w:rsidRPr="00F81343">
        <w:rPr>
          <w:rStyle w:val="StyleUnderline"/>
          <w:highlight w:val="yellow"/>
        </w:rPr>
        <w:t>The POLITICO/Morning Consult poll shows that 45 percent of registered voters approve of the job Trump is doing as president</w:t>
      </w:r>
      <w:r w:rsidRPr="00F81343">
        <w:rPr>
          <w:sz w:val="12"/>
          <w:szCs w:val="12"/>
          <w:highlight w:val="yellow"/>
        </w:rPr>
        <w:t xml:space="preserve"> </w:t>
      </w:r>
      <w:r w:rsidRPr="00F81343">
        <w:rPr>
          <w:sz w:val="12"/>
          <w:szCs w:val="12"/>
        </w:rPr>
        <w:t xml:space="preserve">— virtually unchanged from 44 percent last week. Exactly half of voters disapprove of Trump’s job performance. </w:t>
      </w:r>
      <w:r w:rsidRPr="00F81343">
        <w:rPr>
          <w:rStyle w:val="StyleUnderline"/>
          <w:highlight w:val="yellow"/>
        </w:rPr>
        <w:t>Trump’s base is sticking with him</w:t>
      </w:r>
      <w:r w:rsidRPr="00F81343">
        <w:rPr>
          <w:sz w:val="12"/>
          <w:szCs w:val="12"/>
        </w:rPr>
        <w:t xml:space="preserve">: </w:t>
      </w:r>
      <w:r w:rsidRPr="00F81343">
        <w:rPr>
          <w:rStyle w:val="StyleUnderline"/>
          <w:highlight w:val="yellow"/>
        </w:rPr>
        <w:t>Eighty-one percent of GOP voters approve of his job performance</w:t>
      </w:r>
      <w:r w:rsidRPr="00F81343">
        <w:rPr>
          <w:sz w:val="12"/>
          <w:szCs w:val="12"/>
        </w:rPr>
        <w:t xml:space="preserve">. His approval rating is far lower among Democrats (16 percent) and independents (39 percent). That is consistent with other polls that show </w:t>
      </w:r>
      <w:r w:rsidRPr="00F81343">
        <w:rPr>
          <w:rStyle w:val="StyleUnderline"/>
          <w:highlight w:val="yellow"/>
        </w:rPr>
        <w:t xml:space="preserve">opinions of Trump are little changed </w:t>
      </w:r>
      <w:r w:rsidRPr="00F81343">
        <w:rPr>
          <w:sz w:val="12"/>
          <w:szCs w:val="12"/>
        </w:rPr>
        <w:t>over the past week</w:t>
      </w:r>
      <w:r w:rsidRPr="00F81343">
        <w:rPr>
          <w:rStyle w:val="StyleUnderline"/>
          <w:highlight w:val="yellow"/>
        </w:rPr>
        <w:t xml:space="preserve"> since Comey’s testimony.</w:t>
      </w:r>
    </w:p>
    <w:p w:rsidR="00DA625A" w:rsidRPr="00F81343" w:rsidRDefault="00DA625A" w:rsidP="00DA625A">
      <w:pPr>
        <w:pStyle w:val="Heading4"/>
        <w:rPr>
          <w:sz w:val="28"/>
        </w:rPr>
      </w:pPr>
      <w:r w:rsidRPr="00F81343">
        <w:rPr>
          <w:sz w:val="28"/>
        </w:rPr>
        <w:t>That stabilizes his key support</w:t>
      </w:r>
    </w:p>
    <w:p w:rsidR="00DA625A" w:rsidRPr="00F81343" w:rsidRDefault="00DA625A" w:rsidP="00DA625A">
      <w:pPr>
        <w:rPr>
          <w:rStyle w:val="Style13ptBold"/>
          <w:b w:val="0"/>
          <w:sz w:val="28"/>
        </w:rPr>
      </w:pPr>
      <w:r w:rsidRPr="00F81343">
        <w:rPr>
          <w:rStyle w:val="Style13ptBold"/>
          <w:sz w:val="28"/>
        </w:rPr>
        <w:t>Stahl 6/12</w:t>
      </w:r>
      <w:r w:rsidRPr="00F81343">
        <w:rPr>
          <w:rStyle w:val="Style13ptBold"/>
          <w:b w:val="0"/>
          <w:sz w:val="28"/>
        </w:rPr>
        <w:t xml:space="preserve"> </w:t>
      </w:r>
      <w:r w:rsidRPr="00F81343">
        <w:rPr>
          <w:rStyle w:val="Style13ptBold"/>
          <w:b w:val="0"/>
          <w:sz w:val="18"/>
        </w:rPr>
        <w:t>(Jeremy, staff @ Slate, “Today’s Impeach-O-Meter: Americans Trust Comey Over Trump”, http://www.slate.com/blogs/the_slatest/2017/06/12/today_s_impeach_o_meter_americans_trust_comey_over_trump.html)</w:t>
      </w:r>
    </w:p>
    <w:p w:rsidR="00DA625A" w:rsidRPr="00F81343" w:rsidRDefault="00DA625A" w:rsidP="00DA625A">
      <w:pPr>
        <w:rPr>
          <w:sz w:val="12"/>
          <w:szCs w:val="12"/>
        </w:rPr>
      </w:pPr>
      <w:r w:rsidRPr="00F81343">
        <w:rPr>
          <w:sz w:val="12"/>
          <w:szCs w:val="12"/>
        </w:rPr>
        <w:t xml:space="preserve">Again, though, this might be one of those “good news-bad news” situations for the president. The bad news are all those top-line numbers about a majority of the country believing he’s a liar and strong pluralities believing he committed a felony and deserves to be impeached. The good news is that </w:t>
      </w:r>
      <w:r w:rsidRPr="00F81343">
        <w:rPr>
          <w:rStyle w:val="StyleUnderline"/>
          <w:highlight w:val="yellow"/>
        </w:rPr>
        <w:t>his party’s base</w:t>
      </w:r>
      <w:r w:rsidRPr="00F81343">
        <w:rPr>
          <w:sz w:val="12"/>
          <w:szCs w:val="12"/>
        </w:rPr>
        <w:t>—</w:t>
      </w:r>
      <w:r w:rsidRPr="00F81343">
        <w:rPr>
          <w:rStyle w:val="StyleUnderline"/>
          <w:highlight w:val="yellow"/>
        </w:rPr>
        <w:t>a good 40 percent chunk of the country</w:t>
      </w:r>
      <w:r w:rsidRPr="00F81343">
        <w:rPr>
          <w:sz w:val="12"/>
          <w:szCs w:val="12"/>
        </w:rPr>
        <w:t>—</w:t>
      </w:r>
      <w:r w:rsidRPr="00F81343">
        <w:rPr>
          <w:rStyle w:val="StyleUnderline"/>
          <w:highlight w:val="yellow"/>
        </w:rPr>
        <w:t>is stalwart in its support for him despite</w:t>
      </w:r>
      <w:r w:rsidRPr="00F81343">
        <w:rPr>
          <w:sz w:val="12"/>
          <w:szCs w:val="12"/>
        </w:rPr>
        <w:t xml:space="preserve"> the sworn testimony of </w:t>
      </w:r>
      <w:r w:rsidRPr="00F81343">
        <w:rPr>
          <w:rStyle w:val="StyleUnderline"/>
          <w:highlight w:val="yellow"/>
        </w:rPr>
        <w:t>Comey</w:t>
      </w:r>
      <w:r w:rsidRPr="00F81343">
        <w:rPr>
          <w:sz w:val="12"/>
          <w:szCs w:val="12"/>
        </w:rPr>
        <w:t xml:space="preserve"> and mountain of evidence that appears to be available that would bolster his word over the president’s. </w:t>
      </w:r>
      <w:r w:rsidRPr="00F81343">
        <w:rPr>
          <w:rStyle w:val="StyleUnderline"/>
          <w:highlight w:val="yellow"/>
        </w:rPr>
        <w:t>House Republicans</w:t>
      </w:r>
      <w:r w:rsidRPr="00F81343">
        <w:rPr>
          <w:sz w:val="12"/>
          <w:szCs w:val="12"/>
        </w:rPr>
        <w:t xml:space="preserve">, who would ultimately have to make the determining call on the issue of impeachment no matter where Mueller comes down, </w:t>
      </w:r>
      <w:r w:rsidRPr="00F81343">
        <w:rPr>
          <w:rStyle w:val="StyleUnderline"/>
          <w:highlight w:val="yellow"/>
        </w:rPr>
        <w:t>are in a complete thrall to this base</w:t>
      </w:r>
      <w:r w:rsidRPr="00F81343">
        <w:rPr>
          <w:sz w:val="12"/>
          <w:szCs w:val="12"/>
        </w:rPr>
        <w:t xml:space="preserve">. Meanwhile, </w:t>
      </w:r>
      <w:r w:rsidRPr="00F81343">
        <w:rPr>
          <w:rStyle w:val="StyleUnderline"/>
          <w:highlight w:val="yellow"/>
        </w:rPr>
        <w:t>even Trump-skeptical Republicans have not yet abandoned him</w:t>
      </w:r>
      <w:r w:rsidRPr="00F81343">
        <w:rPr>
          <w:sz w:val="12"/>
          <w:szCs w:val="12"/>
        </w:rPr>
        <w:t>. If push comes to shove and Mueller’s investigation finds that Trump obstructed justice, will they? That question is still open and so the Impeach-O-Meter stays at 45 percent.</w:t>
      </w:r>
    </w:p>
    <w:p w:rsidR="00DA625A" w:rsidRPr="00F81343" w:rsidRDefault="00DA625A" w:rsidP="00DA625A">
      <w:pPr>
        <w:pStyle w:val="Heading4"/>
        <w:rPr>
          <w:sz w:val="28"/>
        </w:rPr>
      </w:pPr>
      <w:r w:rsidRPr="00F81343">
        <w:rPr>
          <w:sz w:val="28"/>
        </w:rPr>
        <w:t>No massive slide in approval yet; he’s been stable since taking office</w:t>
      </w:r>
    </w:p>
    <w:p w:rsidR="00DA625A" w:rsidRPr="00F81343" w:rsidRDefault="00DA625A" w:rsidP="00DA625A">
      <w:pPr>
        <w:rPr>
          <w:rStyle w:val="Style13ptBold"/>
          <w:b w:val="0"/>
          <w:sz w:val="28"/>
        </w:rPr>
      </w:pPr>
      <w:r w:rsidRPr="00F81343">
        <w:rPr>
          <w:rStyle w:val="Style13ptBold"/>
          <w:sz w:val="28"/>
        </w:rPr>
        <w:t>Kurtzleben 6/3</w:t>
      </w:r>
      <w:r w:rsidRPr="00F81343">
        <w:rPr>
          <w:rStyle w:val="Style13ptBold"/>
          <w:b w:val="0"/>
          <w:sz w:val="28"/>
        </w:rPr>
        <w:t xml:space="preserve"> (Danielle, staff @ NPR, “Trump's Approval Rating Decline Isn't That Big Compared With Predecessors' Drops”, http://www.npr.org/2017/06/03/531088285/trump-s-approval-rate-decline-is-nothing-compared-to-other-presidents)</w:t>
      </w:r>
    </w:p>
    <w:p w:rsidR="00DA625A" w:rsidRPr="00F81343" w:rsidRDefault="00DA625A" w:rsidP="00DA625A">
      <w:pPr>
        <w:rPr>
          <w:sz w:val="12"/>
          <w:szCs w:val="12"/>
        </w:rPr>
      </w:pPr>
      <w:r w:rsidRPr="00F81343">
        <w:rPr>
          <w:rStyle w:val="StyleUnderline"/>
          <w:highlight w:val="yellow"/>
        </w:rPr>
        <w:t xml:space="preserve">While his approval rating has fallen and the gap between approval and disapproval has widened considerably, it has </w:t>
      </w:r>
      <w:r w:rsidRPr="00F81343">
        <w:rPr>
          <w:rStyle w:val="Emphasis"/>
          <w:highlight w:val="yellow"/>
        </w:rPr>
        <w:t>not shifted in any extraordinary sense</w:t>
      </w:r>
      <w:r w:rsidRPr="00F81343">
        <w:rPr>
          <w:sz w:val="12"/>
          <w:szCs w:val="12"/>
        </w:rPr>
        <w:t xml:space="preserve">. This is, in part, because of how those charts are scaled, as well as the fact that they show the widening gap between approval and disapproval (and that he started lower than past presidents — there is only so low you can go). To be clear, this isn't to say that those are misleading. But it is to say that with more historical context, </w:t>
      </w:r>
      <w:r w:rsidRPr="00F81343">
        <w:rPr>
          <w:rStyle w:val="StyleUnderline"/>
          <w:highlight w:val="yellow"/>
        </w:rPr>
        <w:t xml:space="preserve">Trump's sliding approval rating really </w:t>
      </w:r>
      <w:r w:rsidRPr="00F81343">
        <w:rPr>
          <w:rStyle w:val="Emphasis"/>
          <w:highlight w:val="yellow"/>
        </w:rPr>
        <w:t>hasn't slid that much</w:t>
      </w:r>
      <w:r w:rsidRPr="00F81343">
        <w:rPr>
          <w:sz w:val="12"/>
          <w:szCs w:val="12"/>
        </w:rPr>
        <w:t xml:space="preserve">. By RealClearPolitics' average, </w:t>
      </w:r>
      <w:r w:rsidRPr="00F81343">
        <w:rPr>
          <w:rStyle w:val="StyleUnderline"/>
          <w:highlight w:val="yellow"/>
        </w:rPr>
        <w:t>Trump's approval rating has fallen off by about 4 points since the first day of his term</w:t>
      </w:r>
      <w:r w:rsidRPr="00F81343">
        <w:rPr>
          <w:sz w:val="12"/>
          <w:szCs w:val="12"/>
        </w:rPr>
        <w:t xml:space="preserve">. FiveThirtyEight has it a bit bigger, at around 6 points. We wanted to know how big this type of decline compared with that of other presidents. Gallup has been tracking presidential approval ratings since the Truman administration, so we used its data to figure this out. According to Gallup, Trump's approval rating is 5 points lower than it was when he took office. Compared with that, other presidents' approval ratings in their first four months have fallen by more — often, much more — than those once they took office. (Gallup measured approval ratings less often in the past, so we tried to find approximate time periods for other presidents.) Trump's disapproval rating has also climbed, by 9 points in Gallup's poll. Once again, this is far smaller than the increase that most other presidents have sustained in their first four months. As a side note here, you might notice that Trump's disapproval increase is larger than the decline in his approval rating, which may seem odd, but </w:t>
      </w:r>
      <w:r w:rsidRPr="00F81343">
        <w:rPr>
          <w:rStyle w:val="StyleUnderline"/>
          <w:highlight w:val="yellow"/>
        </w:rPr>
        <w:t>that is a common trend among presidents</w:t>
      </w:r>
      <w:r w:rsidRPr="00F81343">
        <w:rPr>
          <w:sz w:val="12"/>
          <w:szCs w:val="12"/>
        </w:rPr>
        <w:t>.</w:t>
      </w:r>
    </w:p>
    <w:p w:rsidR="00DA625A" w:rsidRPr="00F81343" w:rsidRDefault="00DA625A" w:rsidP="00DA625A">
      <w:pPr>
        <w:rPr>
          <w:sz w:val="12"/>
          <w:szCs w:val="12"/>
        </w:rPr>
      </w:pPr>
    </w:p>
    <w:p w:rsidR="00DA625A" w:rsidRPr="00F81343" w:rsidRDefault="00DA625A" w:rsidP="00DA625A">
      <w:pPr>
        <w:pStyle w:val="Heading3"/>
      </w:pPr>
      <w:bookmarkStart w:id="41" w:name="_Toc487825248"/>
      <w:r w:rsidRPr="00F81343">
        <w:lastRenderedPageBreak/>
        <w:t>Internal---Base Key</w:t>
      </w:r>
      <w:bookmarkEnd w:id="41"/>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Base key but support not resilient –</w:t>
      </w:r>
      <w:r w:rsidRPr="00F81343">
        <w:rPr>
          <w:sz w:val="28"/>
          <w:u w:val="single"/>
        </w:rPr>
        <w:t xml:space="preserve">most robust </w:t>
      </w:r>
      <w:r w:rsidRPr="00F81343">
        <w:rPr>
          <w:sz w:val="28"/>
        </w:rPr>
        <w:t>theory proves the link true</w:t>
      </w:r>
    </w:p>
    <w:p w:rsidR="00DA625A" w:rsidRPr="00F81343" w:rsidRDefault="00DA625A" w:rsidP="00DA625A">
      <w:pPr>
        <w:rPr>
          <w:sz w:val="12"/>
          <w:szCs w:val="12"/>
        </w:rPr>
      </w:pPr>
      <w:r w:rsidRPr="00F81343">
        <w:rPr>
          <w:rStyle w:val="Style13ptBold"/>
          <w:sz w:val="28"/>
        </w:rPr>
        <w:t>Walsh, 17</w:t>
      </w:r>
      <w:r w:rsidRPr="00F81343">
        <w:rPr>
          <w:sz w:val="12"/>
          <w:szCs w:val="12"/>
        </w:rPr>
        <w:t xml:space="preserve"> --- PhD candidate in political science at Rutgers University, and a veteran of the U.S. Marine Corps (David Hunter Walsh, “Yes, Trump will face a backlash if he doesn’t deliver on his promises,” </w:t>
      </w:r>
      <w:hyperlink r:id="rId18" w:history="1">
        <w:r w:rsidRPr="00F81343">
          <w:rPr>
            <w:rStyle w:val="Hyperlink"/>
          </w:rPr>
          <w:t>https://www.washingtonpost.com/news/monkey-cage/wp/2017/01/20/yes-trump-will-face-a-backlash-if-he-doesnt-deliver-on-his-promises/?utm_term=.250bb333ed24</w:t>
        </w:r>
      </w:hyperlink>
      <w:r w:rsidRPr="00F81343">
        <w:rPr>
          <w:sz w:val="12"/>
          <w:szCs w:val="12"/>
        </w:rPr>
        <w:t>, accessed on 1/21/17)</w:t>
      </w:r>
    </w:p>
    <w:p w:rsidR="00DA625A" w:rsidRPr="00F81343" w:rsidRDefault="00DA625A" w:rsidP="00DA625A">
      <w:pPr>
        <w:rPr>
          <w:sz w:val="12"/>
          <w:szCs w:val="12"/>
        </w:rPr>
      </w:pPr>
      <w:r w:rsidRPr="00F81343">
        <w:rPr>
          <w:rStyle w:val="StyleUnderline"/>
          <w:highlight w:val="yellow"/>
        </w:rPr>
        <w:t xml:space="preserve">Trump’s </w:t>
      </w:r>
      <w:r w:rsidRPr="00F81343">
        <w:rPr>
          <w:rStyle w:val="StyleUnderline"/>
        </w:rPr>
        <w:t xml:space="preserve">penchant for sweeping </w:t>
      </w:r>
      <w:r w:rsidRPr="00F81343">
        <w:rPr>
          <w:rStyle w:val="StyleUnderline"/>
          <w:highlight w:val="yellow"/>
        </w:rPr>
        <w:t>promises</w:t>
      </w:r>
      <w:r w:rsidRPr="00F81343">
        <w:rPr>
          <w:sz w:val="12"/>
          <w:szCs w:val="12"/>
        </w:rPr>
        <w:t xml:space="preserve"> — and the likelihood that he may have trouble keeping them — </w:t>
      </w:r>
      <w:r w:rsidRPr="00F81343">
        <w:rPr>
          <w:rStyle w:val="StyleUnderline"/>
          <w:highlight w:val="yellow"/>
        </w:rPr>
        <w:t>has Republicans concerned about what would happen if he doesn’t</w:t>
      </w:r>
      <w:r w:rsidRPr="00F81343">
        <w:rPr>
          <w:rStyle w:val="StyleUnderline"/>
        </w:rPr>
        <w:t xml:space="preserve"> or can’t </w:t>
      </w:r>
      <w:r w:rsidRPr="00F81343">
        <w:rPr>
          <w:rStyle w:val="StyleUnderline"/>
          <w:highlight w:val="yellow"/>
        </w:rPr>
        <w:t>follow through</w:t>
      </w:r>
      <w:r w:rsidRPr="00F81343">
        <w:rPr>
          <w:sz w:val="12"/>
          <w:szCs w:val="12"/>
        </w:rPr>
        <w:t xml:space="preserve">. “If we’re given the White House and both houses of Congress and we don’t deliver,” Texas Sen. Ted Cruz said recently, “I think </w:t>
      </w:r>
      <w:r w:rsidRPr="00F81343">
        <w:rPr>
          <w:rStyle w:val="StyleUnderline"/>
          <w:highlight w:val="yellow"/>
        </w:rPr>
        <w:t xml:space="preserve">there will be </w:t>
      </w:r>
      <w:r w:rsidRPr="00F81343">
        <w:rPr>
          <w:rStyle w:val="Emphasis"/>
          <w:highlight w:val="yellow"/>
        </w:rPr>
        <w:t>pitchforks</w:t>
      </w:r>
      <w:r w:rsidRPr="00F81343">
        <w:rPr>
          <w:rStyle w:val="StyleUnderline"/>
          <w:highlight w:val="yellow"/>
        </w:rPr>
        <w:t xml:space="preserve"> </w:t>
      </w:r>
      <w:r w:rsidRPr="00F81343">
        <w:rPr>
          <w:rStyle w:val="StyleUnderline"/>
        </w:rPr>
        <w:t xml:space="preserve">and </w:t>
      </w:r>
      <w:r w:rsidRPr="00F81343">
        <w:rPr>
          <w:rStyle w:val="Emphasis"/>
        </w:rPr>
        <w:t>torches</w:t>
      </w:r>
      <w:r w:rsidRPr="00F81343">
        <w:rPr>
          <w:rStyle w:val="StyleUnderline"/>
        </w:rPr>
        <w:t xml:space="preserve"> </w:t>
      </w:r>
      <w:r w:rsidRPr="00F81343">
        <w:rPr>
          <w:rStyle w:val="StyleUnderline"/>
          <w:highlight w:val="yellow"/>
        </w:rPr>
        <w:t>in the streets</w:t>
      </w:r>
      <w:r w:rsidRPr="00F81343">
        <w:rPr>
          <w:sz w:val="12"/>
          <w:szCs w:val="12"/>
        </w:rPr>
        <w:t>.”</w:t>
      </w:r>
    </w:p>
    <w:p w:rsidR="00DA625A" w:rsidRPr="00F81343" w:rsidRDefault="00DA625A" w:rsidP="00DA625A">
      <w:pPr>
        <w:rPr>
          <w:sz w:val="12"/>
          <w:szCs w:val="12"/>
        </w:rPr>
      </w:pPr>
      <w:r w:rsidRPr="00F81343">
        <w:rPr>
          <w:sz w:val="12"/>
          <w:szCs w:val="12"/>
        </w:rPr>
        <w:t xml:space="preserve">Although Cruz’s vision of a violent uprising may be an exaggeration, my research suggests that </w:t>
      </w:r>
      <w:r w:rsidRPr="00F81343">
        <w:rPr>
          <w:rStyle w:val="StyleUnderline"/>
          <w:highlight w:val="yellow"/>
        </w:rPr>
        <w:t xml:space="preserve">Trump </w:t>
      </w:r>
      <w:r w:rsidRPr="00F81343">
        <w:rPr>
          <w:rStyle w:val="StyleUnderline"/>
        </w:rPr>
        <w:t xml:space="preserve">would indeed </w:t>
      </w:r>
      <w:r w:rsidRPr="00F81343">
        <w:rPr>
          <w:rStyle w:val="StyleUnderline"/>
          <w:highlight w:val="yellow"/>
        </w:rPr>
        <w:t>face</w:t>
      </w:r>
      <w:r w:rsidRPr="00F81343">
        <w:rPr>
          <w:rStyle w:val="StyleUnderline"/>
        </w:rPr>
        <w:t xml:space="preserve"> a </w:t>
      </w:r>
      <w:r w:rsidRPr="00F81343">
        <w:rPr>
          <w:rStyle w:val="StyleUnderline"/>
          <w:highlight w:val="yellow"/>
        </w:rPr>
        <w:t>backlash if he fails to deliver on key promises</w:t>
      </w:r>
      <w:r w:rsidRPr="00F81343">
        <w:rPr>
          <w:sz w:val="12"/>
          <w:szCs w:val="12"/>
        </w:rPr>
        <w:t>.</w:t>
      </w:r>
    </w:p>
    <w:p w:rsidR="00DA625A" w:rsidRPr="00F81343" w:rsidRDefault="00DA625A" w:rsidP="00DA625A">
      <w:pPr>
        <w:rPr>
          <w:sz w:val="12"/>
          <w:szCs w:val="12"/>
        </w:rPr>
      </w:pPr>
      <w:r w:rsidRPr="00F81343">
        <w:rPr>
          <w:sz w:val="12"/>
          <w:szCs w:val="12"/>
        </w:rPr>
        <w:t xml:space="preserve"> [Will Trump follow through on all his Day One promises? Doesn’t look like it.]</w:t>
      </w:r>
    </w:p>
    <w:p w:rsidR="00DA625A" w:rsidRPr="00F81343" w:rsidRDefault="00DA625A" w:rsidP="00DA625A">
      <w:pPr>
        <w:rPr>
          <w:sz w:val="12"/>
          <w:szCs w:val="12"/>
        </w:rPr>
      </w:pPr>
      <w:r w:rsidRPr="00F81343">
        <w:rPr>
          <w:rStyle w:val="StyleUnderline"/>
          <w:highlight w:val="yellow"/>
        </w:rPr>
        <w:t>Losses outweigh gains</w:t>
      </w:r>
      <w:r w:rsidRPr="00F81343">
        <w:rPr>
          <w:rStyle w:val="StyleUnderline"/>
        </w:rPr>
        <w:t xml:space="preserve"> in the human mind</w:t>
      </w:r>
      <w:r w:rsidRPr="00F81343">
        <w:rPr>
          <w:sz w:val="12"/>
          <w:szCs w:val="12"/>
        </w:rPr>
        <w:t>. What does that mean for politics?</w:t>
      </w:r>
    </w:p>
    <w:p w:rsidR="00DA625A" w:rsidRPr="00F81343" w:rsidRDefault="00DA625A" w:rsidP="00DA625A">
      <w:pPr>
        <w:rPr>
          <w:sz w:val="12"/>
          <w:szCs w:val="12"/>
        </w:rPr>
      </w:pPr>
      <w:r w:rsidRPr="00F81343">
        <w:rPr>
          <w:rStyle w:val="StyleUnderline"/>
          <w:highlight w:val="yellow"/>
        </w:rPr>
        <w:t>That conclusion rests on</w:t>
      </w:r>
      <w:r w:rsidRPr="00F81343">
        <w:rPr>
          <w:rStyle w:val="StyleUnderline"/>
        </w:rPr>
        <w:t xml:space="preserve"> one of </w:t>
      </w:r>
      <w:r w:rsidRPr="00F81343">
        <w:rPr>
          <w:rStyle w:val="StyleUnderline"/>
          <w:highlight w:val="yellow"/>
        </w:rPr>
        <w:t xml:space="preserve">the </w:t>
      </w:r>
      <w:r w:rsidRPr="00F81343">
        <w:rPr>
          <w:rStyle w:val="Emphasis"/>
          <w:highlight w:val="yellow"/>
        </w:rPr>
        <w:t>most robust</w:t>
      </w:r>
      <w:r w:rsidRPr="00F81343">
        <w:rPr>
          <w:rStyle w:val="StyleUnderline"/>
          <w:highlight w:val="yellow"/>
        </w:rPr>
        <w:t xml:space="preserve"> theories of modern psychology</w:t>
      </w:r>
      <w:r w:rsidRPr="00F81343">
        <w:rPr>
          <w:sz w:val="12"/>
          <w:szCs w:val="12"/>
        </w:rPr>
        <w:t xml:space="preserve">, prospect theory. </w:t>
      </w:r>
      <w:r w:rsidRPr="00F81343">
        <w:rPr>
          <w:rStyle w:val="StyleUnderline"/>
        </w:rPr>
        <w:t xml:space="preserve">Prospect theory argues that in our minds, perceived losses outweigh perceived gains </w:t>
      </w:r>
      <w:r w:rsidRPr="00F81343">
        <w:rPr>
          <w:rStyle w:val="StyleUnderline"/>
          <w:highlight w:val="yellow"/>
        </w:rPr>
        <w:t>in ways that profoundly affect</w:t>
      </w:r>
      <w:r w:rsidRPr="00F81343">
        <w:rPr>
          <w:rStyle w:val="StyleUnderline"/>
        </w:rPr>
        <w:t xml:space="preserve"> our </w:t>
      </w:r>
      <w:r w:rsidRPr="00F81343">
        <w:rPr>
          <w:rStyle w:val="StyleUnderline"/>
          <w:highlight w:val="yellow"/>
        </w:rPr>
        <w:t>decision-making</w:t>
      </w:r>
      <w:r w:rsidRPr="00F81343">
        <w:rPr>
          <w:rStyle w:val="StyleUnderline"/>
        </w:rPr>
        <w:t>.</w:t>
      </w:r>
    </w:p>
    <w:p w:rsidR="00DA625A" w:rsidRPr="00F81343" w:rsidRDefault="00DA625A" w:rsidP="00DA625A">
      <w:pPr>
        <w:rPr>
          <w:sz w:val="12"/>
          <w:szCs w:val="12"/>
        </w:rPr>
      </w:pPr>
      <w:r w:rsidRPr="00F81343">
        <w:rPr>
          <w:rStyle w:val="StyleUnderline"/>
        </w:rPr>
        <w:t>In a political context</w:t>
      </w:r>
      <w:r w:rsidRPr="00F81343">
        <w:rPr>
          <w:sz w:val="12"/>
          <w:szCs w:val="12"/>
        </w:rPr>
        <w:t xml:space="preserve">, this means that </w:t>
      </w:r>
      <w:r w:rsidRPr="00F81343">
        <w:rPr>
          <w:rStyle w:val="StyleUnderline"/>
        </w:rPr>
        <w:t xml:space="preserve">when the president surprises you by doing something you like, you’re happy about it. But that </w:t>
      </w:r>
      <w:r w:rsidRPr="00F81343">
        <w:rPr>
          <w:rStyle w:val="StyleUnderline"/>
          <w:highlight w:val="yellow"/>
        </w:rPr>
        <w:t>happiness is not nearly as powerful as</w:t>
      </w:r>
      <w:r w:rsidRPr="00F81343">
        <w:rPr>
          <w:sz w:val="12"/>
          <w:szCs w:val="12"/>
        </w:rPr>
        <w:t xml:space="preserve"> the d</w:t>
      </w:r>
      <w:r w:rsidRPr="00F81343">
        <w:rPr>
          <w:rStyle w:val="StyleUnderline"/>
        </w:rPr>
        <w:t xml:space="preserve">isappointment </w:t>
      </w:r>
      <w:r w:rsidRPr="00F81343">
        <w:rPr>
          <w:sz w:val="12"/>
          <w:szCs w:val="12"/>
        </w:rPr>
        <w:t xml:space="preserve">— or even </w:t>
      </w:r>
      <w:r w:rsidRPr="00F81343">
        <w:rPr>
          <w:rStyle w:val="StyleUnderline"/>
        </w:rPr>
        <w:t xml:space="preserve">sadness or </w:t>
      </w:r>
      <w:r w:rsidRPr="00F81343">
        <w:rPr>
          <w:rStyle w:val="StyleUnderline"/>
          <w:highlight w:val="yellow"/>
        </w:rPr>
        <w:t>anger</w:t>
      </w:r>
      <w:r w:rsidRPr="00F81343">
        <w:rPr>
          <w:rStyle w:val="StyleUnderline"/>
        </w:rPr>
        <w:t xml:space="preserve"> — that you experience </w:t>
      </w:r>
      <w:r w:rsidRPr="00F81343">
        <w:rPr>
          <w:rStyle w:val="StyleUnderline"/>
          <w:highlight w:val="yellow"/>
        </w:rPr>
        <w:t>when the pres</w:t>
      </w:r>
      <w:r w:rsidRPr="00F81343">
        <w:rPr>
          <w:rStyle w:val="StyleUnderline"/>
        </w:rPr>
        <w:t xml:space="preserve">ident </w:t>
      </w:r>
      <w:r w:rsidRPr="00F81343">
        <w:rPr>
          <w:rStyle w:val="StyleUnderline"/>
          <w:highlight w:val="yellow"/>
        </w:rPr>
        <w:t>does something you hate</w:t>
      </w:r>
      <w:r w:rsidRPr="00F81343">
        <w:rPr>
          <w:sz w:val="12"/>
          <w:szCs w:val="12"/>
        </w:rPr>
        <w:t xml:space="preserve">. One implication is that </w:t>
      </w:r>
      <w:r w:rsidRPr="00F81343">
        <w:rPr>
          <w:rStyle w:val="Emphasis"/>
          <w:highlight w:val="yellow"/>
        </w:rPr>
        <w:t xml:space="preserve">the backlash a president faces for breaking a promise to his supporters may be much stronger than whatever positive reactions come </w:t>
      </w:r>
      <w:r w:rsidRPr="00F81343">
        <w:rPr>
          <w:rStyle w:val="Emphasis"/>
        </w:rPr>
        <w:t>from voters who are pleasantly surprised by his decision not to pursue that campaign pledge</w:t>
      </w:r>
      <w:r w:rsidRPr="00F81343">
        <w:rPr>
          <w:sz w:val="12"/>
          <w:szCs w:val="12"/>
        </w:rPr>
        <w:t>.</w:t>
      </w:r>
    </w:p>
    <w:p w:rsidR="00DA625A" w:rsidRPr="00F81343" w:rsidRDefault="00DA625A" w:rsidP="00DA625A">
      <w:pPr>
        <w:rPr>
          <w:sz w:val="12"/>
          <w:szCs w:val="12"/>
        </w:rPr>
      </w:pPr>
      <w:r w:rsidRPr="00F81343">
        <w:rPr>
          <w:rStyle w:val="StyleUnderline"/>
        </w:rPr>
        <w:t>For Trump, a shift away from some of the radical positions he has staked out may in fact please even a majority of Americans. But</w:t>
      </w:r>
      <w:r w:rsidRPr="00F81343">
        <w:rPr>
          <w:sz w:val="12"/>
          <w:szCs w:val="12"/>
        </w:rPr>
        <w:t xml:space="preserve"> </w:t>
      </w:r>
      <w:r w:rsidRPr="00F81343">
        <w:rPr>
          <w:rStyle w:val="StyleUnderline"/>
          <w:highlight w:val="yellow"/>
        </w:rPr>
        <w:t>any positive reaction will</w:t>
      </w:r>
      <w:r w:rsidRPr="00F81343">
        <w:rPr>
          <w:rStyle w:val="StyleUnderline"/>
        </w:rPr>
        <w:t xml:space="preserve"> likely </w:t>
      </w:r>
      <w:r w:rsidRPr="00F81343">
        <w:rPr>
          <w:rStyle w:val="StyleUnderline"/>
          <w:highlight w:val="yellow"/>
        </w:rPr>
        <w:t xml:space="preserve">be muted, while </w:t>
      </w:r>
      <w:r w:rsidRPr="00F81343">
        <w:rPr>
          <w:rStyle w:val="Emphasis"/>
          <w:highlight w:val="yellow"/>
        </w:rPr>
        <w:t>the disappointment of his original supporters will be amplified</w:t>
      </w:r>
      <w:r w:rsidRPr="00F81343">
        <w:rPr>
          <w:sz w:val="12"/>
          <w:szCs w:val="12"/>
          <w:highlight w:val="yellow"/>
        </w:rPr>
        <w:t xml:space="preserve">. </w:t>
      </w:r>
      <w:r w:rsidRPr="00F81343">
        <w:rPr>
          <w:rStyle w:val="Emphasis"/>
          <w:highlight w:val="yellow"/>
        </w:rPr>
        <w:t xml:space="preserve">He could find himself losing some of his supporters without picking up the same number from the other side — which could leave him even more unpopular </w:t>
      </w:r>
      <w:r w:rsidRPr="00F81343">
        <w:rPr>
          <w:rStyle w:val="Emphasis"/>
        </w:rPr>
        <w:t>than he already is.</w:t>
      </w:r>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Trump is only concerned with retaining the support of his Republican base --- if it starts to abandon him his approval rating will plummet further</w:t>
      </w:r>
    </w:p>
    <w:p w:rsidR="00DA625A" w:rsidRPr="00F81343" w:rsidRDefault="00DA625A" w:rsidP="00DA625A">
      <w:pPr>
        <w:rPr>
          <w:sz w:val="12"/>
          <w:szCs w:val="12"/>
        </w:rPr>
      </w:pPr>
      <w:r w:rsidRPr="00F81343">
        <w:rPr>
          <w:rStyle w:val="Style13ptBold"/>
          <w:sz w:val="28"/>
        </w:rPr>
        <w:t>Lauter, 2/13/17</w:t>
      </w:r>
      <w:r w:rsidRPr="00F81343">
        <w:rPr>
          <w:sz w:val="12"/>
          <w:szCs w:val="12"/>
        </w:rPr>
        <w:t xml:space="preserve"> (David, “Trump has gotten even less popular while in office,” </w:t>
      </w:r>
      <w:hyperlink r:id="rId19" w:history="1">
        <w:r w:rsidRPr="00F81343">
          <w:rPr>
            <w:rStyle w:val="Hyperlink"/>
          </w:rPr>
          <w:t>http://www.latimes.com/politics/la-na-pol-trump-polls-20170213-story.html</w:t>
        </w:r>
      </w:hyperlink>
      <w:r w:rsidRPr="00F81343">
        <w:rPr>
          <w:sz w:val="12"/>
          <w:szCs w:val="12"/>
        </w:rPr>
        <w:t>, accessed on 2/14/17, JMP)</w:t>
      </w:r>
    </w:p>
    <w:p w:rsidR="00DA625A" w:rsidRPr="00F81343" w:rsidRDefault="00DA625A" w:rsidP="00DA625A">
      <w:pPr>
        <w:rPr>
          <w:sz w:val="12"/>
          <w:szCs w:val="12"/>
        </w:rPr>
      </w:pPr>
      <w:r w:rsidRPr="00F81343">
        <w:rPr>
          <w:sz w:val="12"/>
          <w:szCs w:val="12"/>
        </w:rPr>
        <w:t>One of the enduring myths of President Trump’s political career is the belief that “nothing matters” — that the controversies that surround him have no effect on his standing with the public.</w:t>
      </w:r>
    </w:p>
    <w:p w:rsidR="00DA625A" w:rsidRPr="00F81343" w:rsidRDefault="00DA625A" w:rsidP="00DA625A">
      <w:pPr>
        <w:rPr>
          <w:sz w:val="12"/>
          <w:szCs w:val="12"/>
        </w:rPr>
      </w:pPr>
      <w:r w:rsidRPr="00F81343">
        <w:rPr>
          <w:sz w:val="12"/>
          <w:szCs w:val="12"/>
        </w:rPr>
        <w:t xml:space="preserve">The three weeks since Trump’s inauguration have once again proven that untrue: </w:t>
      </w:r>
      <w:r w:rsidRPr="00F81343">
        <w:rPr>
          <w:rStyle w:val="StyleUnderline"/>
        </w:rPr>
        <w:t>Trump has lost significant ground in public approval</w:t>
      </w:r>
      <w:r w:rsidRPr="00F81343">
        <w:rPr>
          <w:sz w:val="12"/>
          <w:szCs w:val="12"/>
        </w:rPr>
        <w:t xml:space="preserve"> in the aftermath of a rough start.</w:t>
      </w:r>
    </w:p>
    <w:p w:rsidR="00DA625A" w:rsidRPr="00F81343" w:rsidRDefault="00DA625A" w:rsidP="00DA625A">
      <w:pPr>
        <w:rPr>
          <w:sz w:val="12"/>
          <w:szCs w:val="12"/>
        </w:rPr>
      </w:pPr>
      <w:r w:rsidRPr="00F81343">
        <w:rPr>
          <w:rStyle w:val="Emphasis"/>
        </w:rPr>
        <w:t xml:space="preserve">Without question, </w:t>
      </w:r>
      <w:r w:rsidRPr="00F81343">
        <w:rPr>
          <w:rStyle w:val="Emphasis"/>
          <w:highlight w:val="yellow"/>
        </w:rPr>
        <w:t>Trump</w:t>
      </w:r>
      <w:r w:rsidRPr="00F81343">
        <w:rPr>
          <w:sz w:val="12"/>
          <w:szCs w:val="12"/>
        </w:rPr>
        <w:t xml:space="preserve">, who won the presidency with a minority of the votes cast, </w:t>
      </w:r>
      <w:r w:rsidRPr="00F81343">
        <w:rPr>
          <w:rStyle w:val="Emphasis"/>
          <w:highlight w:val="yellow"/>
        </w:rPr>
        <w:t>has retained a strong hold on</w:t>
      </w:r>
      <w:r w:rsidRPr="00F81343">
        <w:rPr>
          <w:rStyle w:val="Emphasis"/>
        </w:rPr>
        <w:t xml:space="preserve"> his core </w:t>
      </w:r>
      <w:r w:rsidRPr="00F81343">
        <w:rPr>
          <w:rStyle w:val="Emphasis"/>
          <w:highlight w:val="yellow"/>
        </w:rPr>
        <w:t>supporters</w:t>
      </w:r>
      <w:r w:rsidRPr="00F81343">
        <w:rPr>
          <w:rStyle w:val="Emphasis"/>
        </w:rPr>
        <w:t xml:space="preserve">, whose loyalty remains ardent. </w:t>
      </w:r>
      <w:r w:rsidRPr="00F81343">
        <w:rPr>
          <w:rStyle w:val="Emphasis"/>
          <w:highlight w:val="yellow"/>
        </w:rPr>
        <w:t>Republicans are more approving</w:t>
      </w:r>
      <w:r w:rsidRPr="00F81343">
        <w:rPr>
          <w:rStyle w:val="Emphasis"/>
        </w:rPr>
        <w:t xml:space="preserve"> of his personal qualities </w:t>
      </w:r>
      <w:r w:rsidRPr="00F81343">
        <w:rPr>
          <w:rStyle w:val="Emphasis"/>
          <w:highlight w:val="yellow"/>
        </w:rPr>
        <w:t>than they were in the fall</w:t>
      </w:r>
      <w:r w:rsidRPr="00F81343">
        <w:rPr>
          <w:sz w:val="12"/>
          <w:szCs w:val="12"/>
        </w:rPr>
        <w:t xml:space="preserve">, according to several ratings. </w:t>
      </w:r>
      <w:r w:rsidRPr="00F81343">
        <w:rPr>
          <w:rStyle w:val="Emphasis"/>
        </w:rPr>
        <w:t xml:space="preserve">And Trump </w:t>
      </w:r>
      <w:r w:rsidRPr="00F81343">
        <w:rPr>
          <w:rStyle w:val="Emphasis"/>
          <w:highlight w:val="yellow"/>
        </w:rPr>
        <w:t>has plenty of time to turn around the</w:t>
      </w:r>
      <w:r w:rsidRPr="00F81343">
        <w:rPr>
          <w:rStyle w:val="Emphasis"/>
        </w:rPr>
        <w:t xml:space="preserve"> current </w:t>
      </w:r>
      <w:r w:rsidRPr="00F81343">
        <w:rPr>
          <w:rStyle w:val="Emphasis"/>
          <w:highlight w:val="yellow"/>
        </w:rPr>
        <w:t>negative trend in</w:t>
      </w:r>
      <w:r w:rsidRPr="00F81343">
        <w:rPr>
          <w:rStyle w:val="Emphasis"/>
        </w:rPr>
        <w:t xml:space="preserve"> his </w:t>
      </w:r>
      <w:r w:rsidRPr="00F81343">
        <w:rPr>
          <w:rStyle w:val="Emphasis"/>
          <w:highlight w:val="yellow"/>
        </w:rPr>
        <w:t>overall ratings</w:t>
      </w:r>
      <w:r w:rsidRPr="00F81343">
        <w:rPr>
          <w:rStyle w:val="Emphasis"/>
        </w:rPr>
        <w:t>.</w:t>
      </w:r>
    </w:p>
    <w:p w:rsidR="00DA625A" w:rsidRPr="00F81343" w:rsidRDefault="00DA625A" w:rsidP="00DA625A">
      <w:pPr>
        <w:rPr>
          <w:sz w:val="12"/>
          <w:szCs w:val="12"/>
        </w:rPr>
      </w:pPr>
      <w:r w:rsidRPr="00F81343">
        <w:rPr>
          <w:sz w:val="12"/>
          <w:szCs w:val="12"/>
        </w:rPr>
        <w:t>But the pattern is consistent: After a brief increase in popularity early in his transition, almost all public polls show a decline in Trump’s support, though the exact amount varies.</w:t>
      </w:r>
    </w:p>
    <w:p w:rsidR="00DA625A" w:rsidRPr="00F81343" w:rsidRDefault="00DA625A" w:rsidP="00DA625A">
      <w:pPr>
        <w:rPr>
          <w:sz w:val="12"/>
          <w:szCs w:val="12"/>
        </w:rPr>
      </w:pPr>
      <w:r w:rsidRPr="00F81343">
        <w:rPr>
          <w:sz w:val="12"/>
          <w:szCs w:val="12"/>
        </w:rPr>
        <w:t>In Gallup’s surveys, Trump’s job approval has gone from an even split the week of his inauguration, with 45% of Americans approving and 45% disapproving, to a 10-point deficit in the latest average, 42% to 52%.</w:t>
      </w:r>
    </w:p>
    <w:p w:rsidR="00DA625A" w:rsidRPr="00F81343" w:rsidRDefault="00DA625A" w:rsidP="00DA625A">
      <w:pPr>
        <w:rPr>
          <w:sz w:val="12"/>
          <w:szCs w:val="12"/>
        </w:rPr>
      </w:pPr>
      <w:r w:rsidRPr="00F81343">
        <w:rPr>
          <w:sz w:val="12"/>
          <w:szCs w:val="12"/>
        </w:rP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rsidR="00DA625A" w:rsidRPr="00F81343" w:rsidRDefault="00DA625A" w:rsidP="00DA625A">
      <w:pPr>
        <w:rPr>
          <w:sz w:val="12"/>
          <w:szCs w:val="12"/>
        </w:rPr>
      </w:pPr>
      <w:r w:rsidRPr="00F81343">
        <w:rPr>
          <w:sz w:val="12"/>
          <w:szCs w:val="12"/>
        </w:rP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rsidR="00DA625A" w:rsidRPr="00F81343" w:rsidRDefault="00DA625A" w:rsidP="00DA625A">
      <w:pPr>
        <w:rPr>
          <w:sz w:val="12"/>
          <w:szCs w:val="12"/>
        </w:rPr>
      </w:pPr>
      <w:r w:rsidRPr="00F81343">
        <w:rPr>
          <w:sz w:val="12"/>
          <w:szCs w:val="12"/>
        </w:rPr>
        <w:lastRenderedPageBreak/>
        <w:t>On each of those measures, a vast gulf separates the mostly positive views of Republicans from the negative views of most Democrats.</w:t>
      </w:r>
    </w:p>
    <w:p w:rsidR="00DA625A" w:rsidRPr="00F81343" w:rsidRDefault="00DA625A" w:rsidP="00DA625A">
      <w:pPr>
        <w:rPr>
          <w:sz w:val="12"/>
          <w:szCs w:val="12"/>
        </w:rPr>
      </w:pPr>
      <w:r w:rsidRPr="00F81343">
        <w:rPr>
          <w:sz w:val="12"/>
          <w:szCs w:val="12"/>
        </w:rPr>
        <w:t>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w:t>
      </w:r>
    </w:p>
    <w:p w:rsidR="00DA625A" w:rsidRPr="00F81343" w:rsidRDefault="00DA625A" w:rsidP="00DA625A">
      <w:pPr>
        <w:rPr>
          <w:sz w:val="12"/>
          <w:szCs w:val="12"/>
        </w:rPr>
      </w:pPr>
      <w:r w:rsidRPr="00F81343">
        <w:rPr>
          <w:sz w:val="12"/>
          <w:szCs w:val="12"/>
        </w:rPr>
        <w:t xml:space="preserve">Among major nonpartisan surveys, the only one to depart from the pattern is the Reuters/Ipsos poll, which had Trump’s approval at a two-point deficit when he started and now has him barely in positive territory, with 48% approving and 47% disapproving. </w:t>
      </w:r>
    </w:p>
    <w:p w:rsidR="00DA625A" w:rsidRPr="00F81343" w:rsidRDefault="00DA625A" w:rsidP="00DA625A">
      <w:pPr>
        <w:rPr>
          <w:rStyle w:val="Emphasis"/>
        </w:rPr>
      </w:pPr>
      <w:r w:rsidRPr="00F81343">
        <w:rPr>
          <w:rStyle w:val="Emphasis"/>
        </w:rPr>
        <w:t xml:space="preserve">For now, </w:t>
      </w:r>
      <w:r w:rsidRPr="00F81343">
        <w:rPr>
          <w:rStyle w:val="Emphasis"/>
          <w:highlight w:val="yellow"/>
        </w:rPr>
        <w:t>what matters most</w:t>
      </w:r>
      <w:r w:rsidRPr="00F81343">
        <w:rPr>
          <w:rStyle w:val="Emphasis"/>
        </w:rPr>
        <w:t xml:space="preserve"> to Trump </w:t>
      </w:r>
      <w:r w:rsidRPr="00F81343">
        <w:rPr>
          <w:rStyle w:val="Emphasis"/>
          <w:highlight w:val="yellow"/>
        </w:rPr>
        <w:t>is holding the support of his core voters</w:t>
      </w:r>
      <w:r w:rsidRPr="00F81343">
        <w:rPr>
          <w:rStyle w:val="Emphasis"/>
        </w:rPr>
        <w:t xml:space="preserve">. That’s </w:t>
      </w:r>
      <w:r w:rsidRPr="00F81343">
        <w:rPr>
          <w:rStyle w:val="Emphasis"/>
          <w:highlight w:val="yellow"/>
        </w:rPr>
        <w:t>key to his strength in Congress,</w:t>
      </w:r>
      <w:r w:rsidRPr="00F81343">
        <w:rPr>
          <w:rStyle w:val="Emphasis"/>
        </w:rPr>
        <w:t xml:space="preserve"> especially in the House, </w:t>
      </w:r>
      <w:r w:rsidRPr="00F81343">
        <w:rPr>
          <w:rStyle w:val="Emphasis"/>
          <w:highlight w:val="yellow"/>
        </w:rPr>
        <w:t>because his popularity remains high in most Republican-held congressional districts</w:t>
      </w:r>
      <w:r w:rsidRPr="00F81343">
        <w:rPr>
          <w:rStyle w:val="Emphasis"/>
        </w:rPr>
        <w:t>.</w:t>
      </w:r>
    </w:p>
    <w:p w:rsidR="00DA625A" w:rsidRPr="00F81343" w:rsidRDefault="00DA625A" w:rsidP="00DA625A">
      <w:pPr>
        <w:rPr>
          <w:sz w:val="12"/>
          <w:szCs w:val="12"/>
        </w:rPr>
      </w:pPr>
      <w:r w:rsidRPr="00F81343">
        <w:rPr>
          <w:rStyle w:val="StyleUnderline"/>
        </w:rPr>
        <w:t xml:space="preserve">But </w:t>
      </w:r>
      <w:r w:rsidRPr="00F81343">
        <w:rPr>
          <w:rStyle w:val="StyleUnderline"/>
          <w:highlight w:val="yellow"/>
        </w:rPr>
        <w:t>if</w:t>
      </w:r>
      <w:r w:rsidRPr="00F81343">
        <w:rPr>
          <w:rStyle w:val="StyleUnderline"/>
        </w:rPr>
        <w:t xml:space="preserve"> his </w:t>
      </w:r>
      <w:r w:rsidRPr="00F81343">
        <w:rPr>
          <w:rStyle w:val="StyleUnderline"/>
          <w:highlight w:val="yellow"/>
        </w:rPr>
        <w:t>decline persists, it could weaken Trump’s sway in the Senate</w:t>
      </w:r>
      <w:r w:rsidRPr="00F81343">
        <w:rPr>
          <w:sz w:val="12"/>
          <w:szCs w:val="12"/>
        </w:rPr>
        <w:t>, where members need to run statewide.</w:t>
      </w:r>
    </w:p>
    <w:p w:rsidR="00DA625A" w:rsidRPr="00F81343" w:rsidRDefault="00DA625A" w:rsidP="00DA625A">
      <w:pPr>
        <w:rPr>
          <w:sz w:val="12"/>
          <w:szCs w:val="12"/>
        </w:rPr>
      </w:pPr>
      <w:r w:rsidRPr="00F81343">
        <w:rPr>
          <w:rStyle w:val="Emphasis"/>
        </w:rPr>
        <w:t xml:space="preserve">Whether Trump’s approval rating will drop further </w:t>
      </w:r>
      <w:r w:rsidRPr="00F81343">
        <w:rPr>
          <w:rStyle w:val="Emphasis"/>
          <w:highlight w:val="yellow"/>
        </w:rPr>
        <w:t xml:space="preserve">depends largely on </w:t>
      </w:r>
      <w:r w:rsidRPr="00F81343">
        <w:rPr>
          <w:rStyle w:val="Emphasis"/>
        </w:rPr>
        <w:t xml:space="preserve">independents and </w:t>
      </w:r>
      <w:r w:rsidRPr="00F81343">
        <w:rPr>
          <w:rStyle w:val="Emphasis"/>
          <w:highlight w:val="yellow"/>
        </w:rPr>
        <w:t>Republicans</w:t>
      </w:r>
      <w:r w:rsidRPr="00F81343">
        <w:rPr>
          <w:sz w:val="12"/>
          <w:szCs w:val="12"/>
        </w:rPr>
        <w:t xml:space="preserve"> — </w:t>
      </w:r>
      <w:r w:rsidRPr="00F81343">
        <w:rPr>
          <w:rStyle w:val="StyleUnderline"/>
        </w:rPr>
        <w:t>he has almost no support to lose among Democrats</w:t>
      </w:r>
      <w:r w:rsidRPr="00F81343">
        <w:rPr>
          <w:sz w:val="12"/>
          <w:szCs w:val="12"/>
        </w:rPr>
        <w:t>. If those voters do sour on him, that could pose a threat to Republicans in the midterm election in 2018. The incumbent president’s approval rating historically serves as a good predictor of how many seats his party will lose at midterm.</w:t>
      </w:r>
    </w:p>
    <w:p w:rsidR="00DA625A" w:rsidRPr="00F81343" w:rsidRDefault="00DA625A" w:rsidP="00DA625A">
      <w:pPr>
        <w:rPr>
          <w:sz w:val="12"/>
          <w:szCs w:val="12"/>
        </w:rPr>
      </w:pPr>
      <w:r w:rsidRPr="00F81343">
        <w:rPr>
          <w:rStyle w:val="StyleUnderline"/>
          <w:highlight w:val="yellow"/>
        </w:rPr>
        <w:t>Most presidents lose ground during their first two years</w:t>
      </w:r>
      <w:r w:rsidRPr="00F81343">
        <w:rPr>
          <w:sz w:val="12"/>
          <w:szCs w:val="12"/>
        </w:rPr>
        <w:t xml:space="preserve">. The average decline since World War II is just short of eight points, according to a compilation by Marquette University political scientist Charles Franklin. If </w:t>
      </w:r>
      <w:r w:rsidRPr="00F81343">
        <w:rPr>
          <w:rStyle w:val="StyleUnderline"/>
          <w:highlight w:val="yellow"/>
        </w:rPr>
        <w:t>Trump</w:t>
      </w:r>
      <w:r w:rsidRPr="00F81343">
        <w:rPr>
          <w:sz w:val="12"/>
          <w:szCs w:val="12"/>
        </w:rPr>
        <w:t xml:space="preserve"> follows that pattern, he </w:t>
      </w:r>
      <w:r w:rsidRPr="00F81343">
        <w:rPr>
          <w:rStyle w:val="StyleUnderline"/>
          <w:highlight w:val="yellow"/>
        </w:rPr>
        <w:t>could end up with</w:t>
      </w:r>
      <w:r w:rsidRPr="00F81343">
        <w:rPr>
          <w:sz w:val="12"/>
          <w:szCs w:val="12"/>
        </w:rPr>
        <w:t xml:space="preserve"> an </w:t>
      </w:r>
      <w:r w:rsidRPr="00F81343">
        <w:rPr>
          <w:rStyle w:val="StyleUnderline"/>
          <w:highlight w:val="yellow"/>
        </w:rPr>
        <w:t>approval</w:t>
      </w:r>
      <w:r w:rsidRPr="00F81343">
        <w:rPr>
          <w:rStyle w:val="StyleUnderline"/>
        </w:rPr>
        <w:t xml:space="preserve"> </w:t>
      </w:r>
      <w:r w:rsidRPr="00F81343">
        <w:rPr>
          <w:sz w:val="12"/>
          <w:szCs w:val="12"/>
        </w:rPr>
        <w:t xml:space="preserve">rating </w:t>
      </w:r>
      <w:r w:rsidRPr="00F81343">
        <w:rPr>
          <w:rStyle w:val="StyleUnderline"/>
          <w:highlight w:val="yellow"/>
        </w:rPr>
        <w:t>in the</w:t>
      </w:r>
      <w:r w:rsidRPr="00F81343">
        <w:rPr>
          <w:sz w:val="12"/>
          <w:szCs w:val="12"/>
        </w:rPr>
        <w:t xml:space="preserve"> high </w:t>
      </w:r>
      <w:r w:rsidRPr="00F81343">
        <w:rPr>
          <w:rStyle w:val="StyleUnderline"/>
          <w:highlight w:val="yellow"/>
        </w:rPr>
        <w:t>30s — perilous territory</w:t>
      </w:r>
      <w:r w:rsidRPr="00F81343">
        <w:rPr>
          <w:sz w:val="12"/>
          <w:szCs w:val="12"/>
        </w:rPr>
        <w:t xml:space="preserve"> for congressional candidates running in swing districts.</w:t>
      </w:r>
    </w:p>
    <w:p w:rsidR="00DA625A" w:rsidRPr="00F81343" w:rsidRDefault="00DA625A" w:rsidP="00DA625A">
      <w:pPr>
        <w:pStyle w:val="Heading4"/>
        <w:rPr>
          <w:sz w:val="28"/>
        </w:rPr>
      </w:pPr>
      <w:r w:rsidRPr="00F81343">
        <w:rPr>
          <w:sz w:val="28"/>
        </w:rPr>
        <w:t>Trump’s base is key</w:t>
      </w:r>
    </w:p>
    <w:p w:rsidR="00DA625A" w:rsidRPr="00F81343" w:rsidRDefault="00DA625A" w:rsidP="00DA625A">
      <w:pPr>
        <w:rPr>
          <w:rStyle w:val="Style13ptBold"/>
          <w:b w:val="0"/>
          <w:sz w:val="28"/>
        </w:rPr>
      </w:pPr>
      <w:r w:rsidRPr="00F81343">
        <w:rPr>
          <w:rStyle w:val="Style13ptBold"/>
          <w:sz w:val="28"/>
        </w:rPr>
        <w:t>O’Reilly 6/8</w:t>
      </w:r>
      <w:r w:rsidRPr="00F81343">
        <w:rPr>
          <w:rStyle w:val="Style13ptBold"/>
          <w:b w:val="0"/>
          <w:sz w:val="28"/>
        </w:rPr>
        <w:t xml:space="preserve"> </w:t>
      </w:r>
      <w:r w:rsidRPr="00F81343">
        <w:rPr>
          <w:rStyle w:val="Style13ptBold"/>
          <w:b w:val="0"/>
          <w:sz w:val="16"/>
        </w:rPr>
        <w:t>(William F.B., staff @ Newsday, “Will Comey testimony begin to crack Trump’s base?”, http://www.newsday.com/opinion/columnists/william-f-b-o-reilly/will-comey-testimony-begin-to-crack-trump-s-base-1.13715337)</w:t>
      </w:r>
    </w:p>
    <w:p w:rsidR="00DA625A" w:rsidRPr="00F81343" w:rsidRDefault="00DA625A" w:rsidP="00DA625A">
      <w:pPr>
        <w:rPr>
          <w:sz w:val="12"/>
          <w:szCs w:val="12"/>
        </w:rPr>
      </w:pPr>
      <w:r w:rsidRPr="00F81343">
        <w:rPr>
          <w:sz w:val="12"/>
          <w:szCs w:val="12"/>
        </w:rPr>
        <w:t xml:space="preserve">It shouldn’t matter how </w:t>
      </w:r>
      <w:r w:rsidRPr="00F81343">
        <w:rPr>
          <w:rStyle w:val="StyleUnderline"/>
          <w:highlight w:val="yellow"/>
        </w:rPr>
        <w:t>the president is perceived by his political base</w:t>
      </w:r>
      <w:r w:rsidRPr="00F81343">
        <w:rPr>
          <w:sz w:val="12"/>
          <w:szCs w:val="12"/>
        </w:rPr>
        <w:t xml:space="preserve">. But it </w:t>
      </w:r>
      <w:r w:rsidRPr="00F81343">
        <w:rPr>
          <w:rStyle w:val="Emphasis"/>
          <w:highlight w:val="yellow"/>
        </w:rPr>
        <w:t>means everything in reality</w:t>
      </w:r>
      <w:r w:rsidRPr="00F81343">
        <w:rPr>
          <w:sz w:val="12"/>
          <w:szCs w:val="12"/>
        </w:rPr>
        <w:t xml:space="preserve">: </w:t>
      </w:r>
      <w:r w:rsidRPr="00F81343">
        <w:rPr>
          <w:rStyle w:val="StyleUnderline"/>
          <w:highlight w:val="yellow"/>
        </w:rPr>
        <w:t>As long as Trump retains significant grass-roots Republican support</w:t>
      </w:r>
      <w:r w:rsidRPr="00F81343">
        <w:rPr>
          <w:sz w:val="12"/>
          <w:szCs w:val="12"/>
        </w:rPr>
        <w:t xml:space="preserve">, </w:t>
      </w:r>
      <w:r w:rsidRPr="00F81343">
        <w:rPr>
          <w:rStyle w:val="StyleUnderline"/>
        </w:rPr>
        <w:t>just 20 or 25 percent</w:t>
      </w:r>
      <w:r w:rsidRPr="00F81343">
        <w:rPr>
          <w:sz w:val="12"/>
          <w:szCs w:val="12"/>
        </w:rPr>
        <w:t xml:space="preserve">, </w:t>
      </w:r>
      <w:r w:rsidRPr="00F81343">
        <w:rPr>
          <w:rStyle w:val="StyleUnderline"/>
          <w:highlight w:val="yellow"/>
        </w:rPr>
        <w:t>members of Congress won’t break with him en masse</w:t>
      </w:r>
      <w:r w:rsidRPr="00F81343">
        <w:rPr>
          <w:sz w:val="12"/>
          <w:szCs w:val="12"/>
        </w:rPr>
        <w:t xml:space="preserve">. </w:t>
      </w:r>
      <w:r w:rsidRPr="00F81343">
        <w:rPr>
          <w:rStyle w:val="StyleUnderline"/>
          <w:highlight w:val="yellow"/>
        </w:rPr>
        <w:t xml:space="preserve">Doing so would </w:t>
      </w:r>
      <w:r w:rsidRPr="00F81343">
        <w:rPr>
          <w:rStyle w:val="Emphasis"/>
          <w:highlight w:val="yellow"/>
        </w:rPr>
        <w:t>spell political suicide</w:t>
      </w:r>
      <w:r w:rsidRPr="00F81343">
        <w:rPr>
          <w:rStyle w:val="StyleUnderline"/>
          <w:highlight w:val="yellow"/>
        </w:rPr>
        <w:t xml:space="preserve"> for them in 2018</w:t>
      </w:r>
      <w:r w:rsidRPr="00F81343">
        <w:rPr>
          <w:sz w:val="12"/>
          <w:szCs w:val="12"/>
        </w:rPr>
        <w:t xml:space="preserve">, through primary challenges and/or Republicans bass fishing instead of voting during the midterm elections (the same may happen if this Congress can’t pass tax reforms). </w:t>
      </w:r>
      <w:r w:rsidRPr="00F81343">
        <w:rPr>
          <w:rStyle w:val="StyleUnderline"/>
          <w:highlight w:val="yellow"/>
        </w:rPr>
        <w:t>Republican support for Trump hovers at around 80 percent right now</w:t>
      </w:r>
      <w:r w:rsidRPr="00F81343">
        <w:rPr>
          <w:sz w:val="12"/>
          <w:szCs w:val="12"/>
        </w:rPr>
        <w:t>, with somewhere between a quarter and half of that hard core support.</w:t>
      </w:r>
    </w:p>
    <w:p w:rsidR="00DA625A" w:rsidRPr="00F81343" w:rsidRDefault="00DA625A" w:rsidP="00DA625A">
      <w:pPr>
        <w:pStyle w:val="Heading4"/>
        <w:rPr>
          <w:sz w:val="28"/>
        </w:rPr>
      </w:pPr>
      <w:r w:rsidRPr="00F81343">
        <w:rPr>
          <w:sz w:val="28"/>
        </w:rPr>
        <w:t>They’re the last line of defense against his total collapse – but could flip</w:t>
      </w:r>
    </w:p>
    <w:p w:rsidR="00DA625A" w:rsidRPr="00F81343" w:rsidRDefault="00DA625A" w:rsidP="00DA625A">
      <w:pPr>
        <w:rPr>
          <w:rStyle w:val="Style13ptBold"/>
          <w:b w:val="0"/>
          <w:sz w:val="28"/>
        </w:rPr>
      </w:pPr>
      <w:r w:rsidRPr="00F81343">
        <w:rPr>
          <w:rStyle w:val="Style13ptBold"/>
          <w:sz w:val="28"/>
        </w:rPr>
        <w:t xml:space="preserve">Catanese 6/2 </w:t>
      </w:r>
      <w:r w:rsidRPr="00F81343">
        <w:rPr>
          <w:rStyle w:val="Style13ptBold"/>
          <w:b w:val="0"/>
          <w:sz w:val="18"/>
        </w:rPr>
        <w:t>(David, staff @ US News, “Trump's Last Line of Defense”, https://www.usnews.com/news/the-report/articles/2017-06-02/donald-trumps-supporters-are-his-last-line-of-defense)</w:t>
      </w:r>
    </w:p>
    <w:p w:rsidR="00DA625A" w:rsidRPr="00F81343" w:rsidRDefault="00DA625A" w:rsidP="00DA625A">
      <w:pPr>
        <w:rPr>
          <w:sz w:val="12"/>
          <w:szCs w:val="12"/>
        </w:rPr>
      </w:pPr>
      <w:r w:rsidRPr="00F81343">
        <w:rPr>
          <w:sz w:val="12"/>
          <w:szCs w:val="12"/>
        </w:rPr>
        <w:t xml:space="preserve">Inside Washington, Donald </w:t>
      </w:r>
      <w:r w:rsidRPr="00F81343">
        <w:rPr>
          <w:rStyle w:val="StyleUnderline"/>
          <w:highlight w:val="yellow"/>
        </w:rPr>
        <w:t xml:space="preserve">Trump's </w:t>
      </w:r>
      <w:r w:rsidRPr="00F81343">
        <w:rPr>
          <w:rStyle w:val="StyleUnderline"/>
        </w:rPr>
        <w:t xml:space="preserve">4-month-old </w:t>
      </w:r>
      <w:r w:rsidRPr="00F81343">
        <w:rPr>
          <w:rStyle w:val="StyleUnderline"/>
          <w:highlight w:val="yellow"/>
        </w:rPr>
        <w:t>presidency appears to spin in a perpetual state of crisis and chaos</w:t>
      </w:r>
      <w:r w:rsidRPr="00F81343">
        <w:rPr>
          <w:sz w:val="12"/>
          <w:szCs w:val="12"/>
        </w:rPr>
        <w:t xml:space="preserve">, </w:t>
      </w:r>
      <w:r w:rsidRPr="00F81343">
        <w:rPr>
          <w:rStyle w:val="StyleUnderline"/>
          <w:highlight w:val="yellow"/>
        </w:rPr>
        <w:t>achieving few tangible successes</w:t>
      </w:r>
      <w:r w:rsidRPr="00F81343">
        <w:rPr>
          <w:sz w:val="12"/>
          <w:szCs w:val="12"/>
        </w:rPr>
        <w:t xml:space="preserve"> and beset by weekly distractions. But in far and wide pockets of the country, where </w:t>
      </w:r>
      <w:r w:rsidRPr="00F81343">
        <w:rPr>
          <w:rStyle w:val="StyleUnderline"/>
          <w:highlight w:val="yellow"/>
        </w:rPr>
        <w:t>legions of loyal Trump supporters remain</w:t>
      </w:r>
      <w:r w:rsidRPr="00F81343">
        <w:rPr>
          <w:sz w:val="12"/>
          <w:szCs w:val="12"/>
        </w:rPr>
        <w:t xml:space="preserve">, a </w:t>
      </w:r>
      <w:r w:rsidRPr="00F81343">
        <w:rPr>
          <w:rStyle w:val="StyleUnderline"/>
          <w:highlight w:val="yellow"/>
        </w:rPr>
        <w:t>very different picture is being discerned</w:t>
      </w:r>
      <w:r w:rsidRPr="00F81343">
        <w:rPr>
          <w:sz w:val="12"/>
          <w:szCs w:val="12"/>
        </w:rPr>
        <w:t xml:space="preserve">. </w:t>
      </w:r>
      <w:r w:rsidRPr="00F81343">
        <w:rPr>
          <w:rStyle w:val="StyleUnderline"/>
          <w:highlight w:val="yellow"/>
        </w:rPr>
        <w:t>They see a media corps</w:t>
      </w:r>
      <w:r w:rsidRPr="00F81343">
        <w:rPr>
          <w:sz w:val="12"/>
          <w:szCs w:val="12"/>
          <w:highlight w:val="yellow"/>
        </w:rPr>
        <w:t xml:space="preserve"> </w:t>
      </w:r>
      <w:r w:rsidRPr="00F81343">
        <w:rPr>
          <w:rStyle w:val="StyleUnderline"/>
          <w:highlight w:val="yellow"/>
        </w:rPr>
        <w:t>obsessed with a Russia investigation</w:t>
      </w:r>
      <w:r w:rsidRPr="00F81343">
        <w:rPr>
          <w:sz w:val="12"/>
          <w:szCs w:val="12"/>
          <w:highlight w:val="yellow"/>
        </w:rPr>
        <w:t xml:space="preserve"> </w:t>
      </w:r>
      <w:r w:rsidRPr="00F81343">
        <w:rPr>
          <w:rStyle w:val="StyleUnderline"/>
          <w:highlight w:val="yellow"/>
        </w:rPr>
        <w:t>despite no evidence of a crime</w:t>
      </w:r>
      <w:r w:rsidRPr="00F81343">
        <w:rPr>
          <w:sz w:val="12"/>
          <w:szCs w:val="12"/>
        </w:rPr>
        <w:t xml:space="preserve">, all too easily swallowing an excuse for Hillary Clinton's loss. </w:t>
      </w:r>
      <w:r w:rsidRPr="00F81343">
        <w:rPr>
          <w:rStyle w:val="StyleUnderline"/>
          <w:highlight w:val="yellow"/>
        </w:rPr>
        <w:t>They see a Dem</w:t>
      </w:r>
      <w:r w:rsidRPr="00F81343">
        <w:rPr>
          <w:sz w:val="12"/>
          <w:szCs w:val="12"/>
        </w:rPr>
        <w:t xml:space="preserve">ocratic </w:t>
      </w:r>
      <w:r w:rsidRPr="00F81343">
        <w:rPr>
          <w:rStyle w:val="StyleUnderline"/>
          <w:highlight w:val="yellow"/>
        </w:rPr>
        <w:t>Party lurching further to</w:t>
      </w:r>
      <w:r w:rsidRPr="00F81343">
        <w:rPr>
          <w:sz w:val="12"/>
          <w:szCs w:val="12"/>
          <w:highlight w:val="yellow"/>
        </w:rPr>
        <w:t xml:space="preserve"> </w:t>
      </w:r>
      <w:r w:rsidRPr="00F81343">
        <w:rPr>
          <w:rStyle w:val="StyleUnderline"/>
          <w:highlight w:val="yellow"/>
        </w:rPr>
        <w:t>the left and practicing pure obstructionism</w:t>
      </w:r>
      <w:r w:rsidRPr="00F81343">
        <w:rPr>
          <w:sz w:val="12"/>
          <w:szCs w:val="12"/>
          <w:highlight w:val="yellow"/>
        </w:rPr>
        <w:t xml:space="preserve"> </w:t>
      </w:r>
      <w:r w:rsidRPr="00F81343">
        <w:rPr>
          <w:sz w:val="12"/>
          <w:szCs w:val="12"/>
        </w:rPr>
        <w:t xml:space="preserve">to appease its inflamed base. They see a coterie of prosperous, smug elites stationed in power centers and unable to comprehend the everyday hardships spoken to by this president. And </w:t>
      </w:r>
      <w:r w:rsidRPr="00F81343">
        <w:rPr>
          <w:rStyle w:val="StyleUnderline"/>
          <w:highlight w:val="yellow"/>
        </w:rPr>
        <w:t>they see all of them hellbent on taking down Trump</w:t>
      </w:r>
      <w:r w:rsidRPr="00F81343">
        <w:rPr>
          <w:sz w:val="12"/>
          <w:szCs w:val="12"/>
        </w:rPr>
        <w:t xml:space="preserve">, whatever the cost to the country. U.S. News conducted email interviews with more than a dozen readers who defended Trump in their reactions to previous stories. These folks are angry, distrustful and sometimes intemperate, reflecting similar characteristics of the commander in chief. Some are true believers who salute all of Trump's actions, no matter how contentious or disputed. Others are clear-eyed about the president's flaws, but are more disturbed by the drumbeat of a contemptuous opposition. </w:t>
      </w:r>
      <w:r w:rsidRPr="00F81343">
        <w:rPr>
          <w:rStyle w:val="Emphasis"/>
          <w:highlight w:val="yellow"/>
        </w:rPr>
        <w:t>Not all of them consider themselves conservatives; some even voted for</w:t>
      </w:r>
      <w:r w:rsidRPr="00F81343">
        <w:rPr>
          <w:sz w:val="12"/>
          <w:szCs w:val="12"/>
        </w:rPr>
        <w:t xml:space="preserve"> former President Barack </w:t>
      </w:r>
      <w:r w:rsidRPr="00F81343">
        <w:rPr>
          <w:rStyle w:val="Emphasis"/>
          <w:highlight w:val="yellow"/>
        </w:rPr>
        <w:t>Obama – twice</w:t>
      </w:r>
      <w:r w:rsidRPr="00F81343">
        <w:rPr>
          <w:sz w:val="12"/>
          <w:szCs w:val="12"/>
        </w:rPr>
        <w:t xml:space="preserve">. Given the current polls showing Trump's subpar popularity, members of this group are clearly the minority, but </w:t>
      </w:r>
      <w:r w:rsidRPr="00F81343">
        <w:rPr>
          <w:rStyle w:val="StyleUnderline"/>
          <w:highlight w:val="yellow"/>
        </w:rPr>
        <w:t>they also constitute the president's last line of defense as he toils in a capital that becomes more hostile by the day</w:t>
      </w:r>
      <w:r w:rsidRPr="00F81343">
        <w:rPr>
          <w:sz w:val="12"/>
          <w:szCs w:val="12"/>
        </w:rPr>
        <w:t>.</w:t>
      </w:r>
    </w:p>
    <w:p w:rsidR="00DA625A" w:rsidRPr="00F81343" w:rsidRDefault="00DA625A" w:rsidP="00DA625A">
      <w:pPr>
        <w:pStyle w:val="Heading4"/>
        <w:rPr>
          <w:sz w:val="28"/>
        </w:rPr>
      </w:pPr>
      <w:r w:rsidRPr="00F81343">
        <w:rPr>
          <w:sz w:val="28"/>
        </w:rPr>
        <w:t>Only the conservative base matter &amp; it outweighs every turn – Size, media, &amp; money generate intensity &amp; focus that opposition can’t match</w:t>
      </w:r>
    </w:p>
    <w:p w:rsidR="00DA625A" w:rsidRPr="00F81343" w:rsidRDefault="00DA625A" w:rsidP="00DA625A">
      <w:pPr>
        <w:rPr>
          <w:rStyle w:val="Style13ptBold"/>
          <w:b w:val="0"/>
          <w:sz w:val="28"/>
        </w:rPr>
      </w:pPr>
      <w:r w:rsidRPr="00F81343">
        <w:rPr>
          <w:rStyle w:val="Style13ptBold"/>
          <w:sz w:val="28"/>
        </w:rPr>
        <w:t>Hacker &amp; Pierson 15</w:t>
      </w:r>
      <w:r w:rsidRPr="00F81343">
        <w:rPr>
          <w:rStyle w:val="Style13ptBold"/>
          <w:b w:val="0"/>
          <w:sz w:val="28"/>
        </w:rPr>
        <w:t xml:space="preserve"> </w:t>
      </w:r>
      <w:r w:rsidRPr="00F81343">
        <w:rPr>
          <w:rStyle w:val="Style13ptBold"/>
          <w:b w:val="0"/>
          <w:sz w:val="20"/>
        </w:rPr>
        <w:t>(Jacob, Stanley Resor Professor of Political Science at Yale University, &amp; Paul, John Gross Professor of Political Science at the University of California, Berkeley, “No Cost for Extremism”, http://prospect.org/article/no-cost-extremism)</w:t>
      </w:r>
    </w:p>
    <w:p w:rsidR="00DA625A" w:rsidRPr="00F81343" w:rsidRDefault="00DA625A" w:rsidP="00DA625A">
      <w:pPr>
        <w:rPr>
          <w:sz w:val="16"/>
        </w:rPr>
      </w:pPr>
      <w:r w:rsidRPr="00F81343">
        <w:rPr>
          <w:sz w:val="16"/>
        </w:rPr>
        <w:t xml:space="preserve">Conventional images of the two parties see them as symmetrical reflections of each other. But when it comes to the activist core of the parties, there is no comparison. </w:t>
      </w:r>
      <w:r w:rsidRPr="00F81343">
        <w:rPr>
          <w:rStyle w:val="StyleUnderline"/>
          <w:highlight w:val="yellow"/>
        </w:rPr>
        <w:t>The Republican base is larger, more intense, better organized, and fueled by distinctive partisan media outlets that make those on the other side look like pale imitations</w:t>
      </w:r>
      <w:r w:rsidRPr="00F81343">
        <w:rPr>
          <w:sz w:val="16"/>
        </w:rPr>
        <w:t xml:space="preserve">. Strong liberals are often motivated primarily by one issue—the environment, say, or abortion, or minority rights. </w:t>
      </w:r>
      <w:r w:rsidRPr="00F81343">
        <w:rPr>
          <w:rStyle w:val="StyleUnderline"/>
          <w:highlight w:val="yellow"/>
        </w:rPr>
        <w:t>Strong conservatives tend to describe themselves as part of a broad effort to protect a way of life</w:t>
      </w:r>
      <w:r w:rsidRPr="00F81343">
        <w:rPr>
          <w:sz w:val="16"/>
        </w:rPr>
        <w:t xml:space="preserve">. Even during the </w:t>
      </w:r>
      <w:r w:rsidRPr="00F81343">
        <w:rPr>
          <w:sz w:val="16"/>
        </w:rPr>
        <w:lastRenderedPageBreak/>
        <w:t xml:space="preserve">George W. Bush presidency, liberals wanted Democratic Party leaders to take moderate positions and expressed a strong desire for compromise. </w:t>
      </w:r>
      <w:r w:rsidRPr="00F81343">
        <w:rPr>
          <w:rStyle w:val="StyleUnderline"/>
          <w:highlight w:val="yellow"/>
        </w:rPr>
        <w:t>Conservatives consistently indicate they want Republicans to take more conservative positions and never, ever compromise with opponents</w:t>
      </w:r>
      <w:r w:rsidRPr="00F81343">
        <w:rPr>
          <w:sz w:val="16"/>
        </w:rPr>
        <w:t xml:space="preserve">. Not surprisingly, </w:t>
      </w:r>
      <w:r w:rsidRPr="00F81343">
        <w:rPr>
          <w:rStyle w:val="StyleUnderline"/>
          <w:highlight w:val="yellow"/>
        </w:rPr>
        <w:t>self-described conservatives also show up when it counts</w:t>
      </w:r>
      <w:r w:rsidRPr="00F81343">
        <w:rPr>
          <w:sz w:val="16"/>
        </w:rPr>
        <w:t xml:space="preserve">. Whatever the form of participation—voting, working for candidates, contributing to campaigns—the GOP base does more of it than any other group. At the same time, </w:t>
      </w:r>
      <w:r w:rsidRPr="00F81343">
        <w:rPr>
          <w:rStyle w:val="StyleUnderline"/>
          <w:highlight w:val="yellow"/>
        </w:rPr>
        <w:t>the ideological distance between the party’s most active voters and the rest of the party’s electorate is greater on the GOP side than the Democratic side</w:t>
      </w:r>
      <w:r w:rsidRPr="00F81343">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F81343">
        <w:rPr>
          <w:rStyle w:val="StyleUnderline"/>
          <w:highlight w:val="yellow"/>
        </w:rPr>
        <w:t>we need to turn our attention from the GOP’s most committed voters to the organized forces that have jet-propelled the GOP’s rightward trip</w:t>
      </w:r>
      <w:r w:rsidRPr="00F81343">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F81343">
        <w:rPr>
          <w:rStyle w:val="StyleUnderline"/>
          <w:highlight w:val="yellow"/>
        </w:rPr>
        <w:t>The conservative side is massive;</w:t>
      </w:r>
      <w:r w:rsidRPr="00F81343">
        <w:rPr>
          <w:sz w:val="16"/>
        </w:rPr>
        <w:t xml:space="preserve"> describing its counterpart on the left as modest would be an act of true generosity.</w:t>
      </w:r>
    </w:p>
    <w:p w:rsidR="00DA625A" w:rsidRPr="00F81343" w:rsidRDefault="00DA625A" w:rsidP="00DA625A">
      <w:pPr>
        <w:rPr>
          <w:sz w:val="12"/>
          <w:szCs w:val="12"/>
        </w:rPr>
      </w:pPr>
    </w:p>
    <w:p w:rsidR="00DA625A" w:rsidRPr="00F81343" w:rsidRDefault="00DA625A" w:rsidP="00DA625A">
      <w:pPr>
        <w:rPr>
          <w:sz w:val="12"/>
          <w:szCs w:val="12"/>
        </w:rPr>
      </w:pPr>
    </w:p>
    <w:p w:rsidR="00706131" w:rsidRPr="00F81343" w:rsidRDefault="00C659B7" w:rsidP="00F81343">
      <w:pPr>
        <w:pStyle w:val="Heading3"/>
      </w:pPr>
      <w:bookmarkStart w:id="42" w:name="_Toc487825249"/>
      <w:r w:rsidRPr="00F81343">
        <w:lastRenderedPageBreak/>
        <w:t>Internal---A2:  Base Support = Resilient</w:t>
      </w:r>
      <w:bookmarkEnd w:id="42"/>
    </w:p>
    <w:p w:rsidR="00706131" w:rsidRPr="00F81343" w:rsidRDefault="00706131" w:rsidP="00706131">
      <w:pPr>
        <w:pStyle w:val="Heading4"/>
        <w:rPr>
          <w:sz w:val="28"/>
          <w:u w:val="single"/>
        </w:rPr>
      </w:pPr>
      <w:r w:rsidRPr="00F81343">
        <w:rPr>
          <w:sz w:val="28"/>
        </w:rPr>
        <w:t xml:space="preserve">Base support </w:t>
      </w:r>
      <w:r w:rsidRPr="00F81343">
        <w:rPr>
          <w:sz w:val="28"/>
          <w:u w:val="single"/>
        </w:rPr>
        <w:t xml:space="preserve">not resilient </w:t>
      </w:r>
      <w:r w:rsidRPr="00F81343">
        <w:rPr>
          <w:sz w:val="28"/>
        </w:rPr>
        <w:t xml:space="preserve">– Trump’s only maintaining their support BECAUSE he’s refusing to alienate them with liberal concessions on conservative </w:t>
      </w:r>
      <w:r w:rsidRPr="00F81343">
        <w:rPr>
          <w:sz w:val="28"/>
          <w:u w:val="single"/>
        </w:rPr>
        <w:t xml:space="preserve">policy </w:t>
      </w:r>
      <w:r w:rsidRPr="00F81343">
        <w:rPr>
          <w:sz w:val="28"/>
        </w:rPr>
        <w:t>issues</w:t>
      </w:r>
    </w:p>
    <w:p w:rsidR="00706131" w:rsidRPr="00F81343" w:rsidRDefault="00706131" w:rsidP="00706131">
      <w:pPr>
        <w:rPr>
          <w:rStyle w:val="Style13ptBold"/>
          <w:b w:val="0"/>
          <w:sz w:val="28"/>
        </w:rPr>
      </w:pPr>
      <w:r w:rsidRPr="00F81343">
        <w:rPr>
          <w:rStyle w:val="Style13ptBold"/>
          <w:sz w:val="28"/>
        </w:rPr>
        <w:t>Stanley 2/21</w:t>
      </w:r>
      <w:r w:rsidRPr="00F81343">
        <w:rPr>
          <w:rStyle w:val="Style13ptBold"/>
          <w:b w:val="0"/>
          <w:sz w:val="28"/>
        </w:rPr>
        <w:t xml:space="preserve"> </w:t>
      </w:r>
      <w:r w:rsidRPr="00F81343">
        <w:rPr>
          <w:rStyle w:val="Style13ptBold"/>
          <w:b w:val="0"/>
          <w:sz w:val="20"/>
        </w:rPr>
        <w:t>(Timothy, staff @ CNN, “Why Trump's supporters still love him”, http://www.cnn.com/2017/02/19/opinions/why-trump-supporters-love-him-not-the-media-stanley/)</w:t>
      </w:r>
    </w:p>
    <w:p w:rsidR="00C659B7" w:rsidRPr="00F81343" w:rsidRDefault="00706131" w:rsidP="00C659B7">
      <w:pPr>
        <w:rPr>
          <w:sz w:val="16"/>
        </w:rPr>
      </w:pPr>
      <w:r w:rsidRPr="00F81343">
        <w:rPr>
          <w:sz w:val="16"/>
        </w:rPr>
        <w:t>Aside from hatred of the press</w:t>
      </w:r>
      <w:r w:rsidRPr="00F81343">
        <w:rPr>
          <w:rStyle w:val="StyleUnderline"/>
          <w:highlight w:val="yellow"/>
        </w:rPr>
        <w:t>, the</w:t>
      </w:r>
      <w:r w:rsidRPr="00F81343">
        <w:rPr>
          <w:sz w:val="16"/>
          <w:highlight w:val="yellow"/>
        </w:rPr>
        <w:t xml:space="preserve"> </w:t>
      </w:r>
      <w:r w:rsidRPr="00F81343">
        <w:rPr>
          <w:sz w:val="16"/>
        </w:rPr>
        <w:t xml:space="preserve">other </w:t>
      </w:r>
      <w:r w:rsidRPr="00F81343">
        <w:rPr>
          <w:rStyle w:val="StyleUnderline"/>
          <w:highlight w:val="yellow"/>
        </w:rPr>
        <w:t>thing I</w:t>
      </w:r>
      <w:r w:rsidRPr="00F81343">
        <w:rPr>
          <w:sz w:val="16"/>
        </w:rPr>
        <w:t xml:space="preserve">'ve found </w:t>
      </w:r>
      <w:r w:rsidRPr="00F81343">
        <w:rPr>
          <w:rStyle w:val="StyleUnderline"/>
          <w:highlight w:val="yellow"/>
        </w:rPr>
        <w:t>that binds Trumpites together is a fear of decline</w:t>
      </w:r>
      <w:r w:rsidRPr="00F81343">
        <w:rPr>
          <w:sz w:val="16"/>
        </w:rPr>
        <w:t xml:space="preserve">. It's often noted that Trump supporters are wealthier than the working-class they claim to speak for, but that's beside the point. </w:t>
      </w:r>
      <w:r w:rsidRPr="00F81343">
        <w:rPr>
          <w:rStyle w:val="StyleUnderline"/>
          <w:highlight w:val="yellow"/>
        </w:rPr>
        <w:t>These are concerned citizens</w:t>
      </w:r>
      <w:r w:rsidRPr="00F81343">
        <w:rPr>
          <w:rStyle w:val="StyleUnderline"/>
        </w:rPr>
        <w:t xml:space="preserve"> who have a patriotic dislike of unemployment or Islamist terrorism. </w:t>
      </w:r>
      <w:r w:rsidRPr="00F81343">
        <w:rPr>
          <w:rStyle w:val="StyleUnderline"/>
          <w:highlight w:val="yellow"/>
        </w:rPr>
        <w:t>They voted for Trump because he promised to restore the nation's greatness,</w:t>
      </w:r>
      <w:r w:rsidRPr="00F81343">
        <w:rPr>
          <w:sz w:val="16"/>
        </w:rPr>
        <w:t xml:space="preserve"> by building a wall and locking jobs inside. From this point-of-view, </w:t>
      </w:r>
      <w:r w:rsidRPr="00F81343">
        <w:rPr>
          <w:rStyle w:val="Emphasis"/>
          <w:highlight w:val="yellow"/>
        </w:rPr>
        <w:t>conservatives are keeping faith with Trump because Trump is keeping faith with them</w:t>
      </w:r>
      <w:r w:rsidRPr="00F81343">
        <w:rPr>
          <w:rStyle w:val="StyleUnderline"/>
          <w:highlight w:val="yellow"/>
        </w:rPr>
        <w:t>.</w:t>
      </w:r>
      <w:r w:rsidRPr="00F81343">
        <w:rPr>
          <w:sz w:val="16"/>
          <w:highlight w:val="yellow"/>
        </w:rPr>
        <w:t xml:space="preserve"> </w:t>
      </w:r>
      <w:r w:rsidRPr="00F81343">
        <w:rPr>
          <w:rStyle w:val="StyleUnderline"/>
          <w:highlight w:val="yellow"/>
        </w:rPr>
        <w:t xml:space="preserve">His list of executive orders is a </w:t>
      </w:r>
      <w:r w:rsidRPr="00F81343">
        <w:rPr>
          <w:rStyle w:val="Emphasis"/>
          <w:highlight w:val="yellow"/>
        </w:rPr>
        <w:t>wish list for the right</w:t>
      </w:r>
      <w:r w:rsidRPr="00F81343">
        <w:rPr>
          <w:sz w:val="16"/>
        </w:rPr>
        <w:t xml:space="preserve">: reverse Obamacare's spiraling costs, start planning for a border wall, reduce regulations, etc. His Supreme Court pick is a younger Antonin Scalia. The whiteness, maleness and conservatism of his Cabinet proves </w:t>
      </w:r>
      <w:r w:rsidRPr="00F81343">
        <w:rPr>
          <w:rStyle w:val="Emphasis"/>
          <w:highlight w:val="yellow"/>
        </w:rPr>
        <w:t>he's not making any concessions</w:t>
      </w:r>
      <w:r w:rsidRPr="00F81343">
        <w:rPr>
          <w:sz w:val="16"/>
        </w:rPr>
        <w:t xml:space="preserve"> to political correctness.</w:t>
      </w:r>
    </w:p>
    <w:p w:rsidR="00C659B7" w:rsidRPr="00F81343" w:rsidRDefault="00C659B7" w:rsidP="00C659B7">
      <w:pPr>
        <w:pStyle w:val="Heading4"/>
        <w:rPr>
          <w:sz w:val="28"/>
        </w:rPr>
      </w:pPr>
      <w:r w:rsidRPr="00F81343">
        <w:rPr>
          <w:sz w:val="28"/>
        </w:rPr>
        <w:t>They’re watching the White House closely for signs of liberal accommodation</w:t>
      </w:r>
    </w:p>
    <w:p w:rsidR="00C659B7" w:rsidRPr="00F81343" w:rsidRDefault="00C659B7" w:rsidP="00C659B7">
      <w:pPr>
        <w:rPr>
          <w:rStyle w:val="Style13ptBold"/>
          <w:b w:val="0"/>
          <w:sz w:val="28"/>
        </w:rPr>
      </w:pPr>
      <w:r w:rsidRPr="00F81343">
        <w:rPr>
          <w:rStyle w:val="Style13ptBold"/>
          <w:sz w:val="28"/>
        </w:rPr>
        <w:t>Easley 4/25</w:t>
      </w:r>
      <w:r w:rsidRPr="00F81343">
        <w:rPr>
          <w:rStyle w:val="Style13ptBold"/>
          <w:b w:val="0"/>
          <w:sz w:val="28"/>
        </w:rPr>
        <w:t xml:space="preserve"> </w:t>
      </w:r>
      <w:r w:rsidRPr="00F81343">
        <w:rPr>
          <w:rStyle w:val="Style13ptBold"/>
          <w:b w:val="0"/>
          <w:sz w:val="20"/>
        </w:rPr>
        <w:t>(Jonathan, staff @ The Hill, “Infighting cools down in Trumpland”, http://thehill.com/homenews/administration/330341-infighting-cools-down-in-trumpland)</w:t>
      </w:r>
    </w:p>
    <w:p w:rsidR="00C659B7" w:rsidRPr="00F81343" w:rsidRDefault="00C659B7" w:rsidP="00C659B7">
      <w:pPr>
        <w:rPr>
          <w:sz w:val="16"/>
        </w:rPr>
      </w:pPr>
      <w:r w:rsidRPr="00F81343">
        <w:rPr>
          <w:rStyle w:val="StyleUnderline"/>
          <w:highlight w:val="yellow"/>
        </w:rPr>
        <w:t xml:space="preserve">Conservatives say they’re </w:t>
      </w:r>
      <w:r w:rsidRPr="00F81343">
        <w:rPr>
          <w:rStyle w:val="Emphasis"/>
          <w:highlight w:val="yellow"/>
        </w:rPr>
        <w:t>watching closely</w:t>
      </w:r>
      <w:r w:rsidRPr="00F81343">
        <w:rPr>
          <w:rStyle w:val="StyleUnderline"/>
          <w:highlight w:val="yellow"/>
        </w:rPr>
        <w:t xml:space="preserve"> for signs that the “liberal” wing is winning</w:t>
      </w:r>
      <w:r w:rsidRPr="00F81343">
        <w:rPr>
          <w:sz w:val="16"/>
        </w:rPr>
        <w:t xml:space="preserve">. </w:t>
      </w:r>
      <w:r w:rsidRPr="00F81343">
        <w:rPr>
          <w:rStyle w:val="StyleUnderline"/>
          <w:highlight w:val="yellow"/>
        </w:rPr>
        <w:t xml:space="preserve">They </w:t>
      </w:r>
      <w:r w:rsidRPr="00F81343">
        <w:rPr>
          <w:rStyle w:val="Emphasis"/>
          <w:highlight w:val="yellow"/>
        </w:rPr>
        <w:t>haven’t seen it yet</w:t>
      </w:r>
      <w:r w:rsidRPr="00F81343">
        <w:rPr>
          <w:rStyle w:val="Emphasis"/>
        </w:rPr>
        <w:t xml:space="preserve">. </w:t>
      </w:r>
      <w:r w:rsidRPr="00F81343">
        <w:rPr>
          <w:rStyle w:val="StyleUnderline"/>
          <w:highlight w:val="yellow"/>
        </w:rPr>
        <w:t xml:space="preserve">Trump’s message in recent weeks has focused heavily on manufacturing and creating American jobs, and he </w:t>
      </w:r>
      <w:r w:rsidRPr="00F81343">
        <w:rPr>
          <w:rStyle w:val="Emphasis"/>
          <w:highlight w:val="yellow"/>
        </w:rPr>
        <w:t>hasn’t wavered</w:t>
      </w:r>
      <w:r w:rsidRPr="00F81343">
        <w:rPr>
          <w:rStyle w:val="StyleUnderline"/>
          <w:highlight w:val="yellow"/>
        </w:rPr>
        <w:t xml:space="preserve"> on trade, immigration, building the border wall or defeating </w:t>
      </w:r>
      <w:r w:rsidRPr="00F81343">
        <w:rPr>
          <w:sz w:val="16"/>
        </w:rPr>
        <w:t xml:space="preserve">the </w:t>
      </w:r>
      <w:r w:rsidRPr="00F81343">
        <w:rPr>
          <w:rStyle w:val="StyleUnderline"/>
          <w:highlight w:val="yellow"/>
        </w:rPr>
        <w:t>I</w:t>
      </w:r>
      <w:r w:rsidRPr="00F81343">
        <w:rPr>
          <w:sz w:val="16"/>
        </w:rPr>
        <w:t xml:space="preserve">slamic </w:t>
      </w:r>
      <w:r w:rsidRPr="00F81343">
        <w:rPr>
          <w:rStyle w:val="StyleUnderline"/>
          <w:highlight w:val="yellow"/>
        </w:rPr>
        <w:t>S</w:t>
      </w:r>
      <w:r w:rsidRPr="00F81343">
        <w:rPr>
          <w:sz w:val="16"/>
        </w:rPr>
        <w:t>tate in Iraq and Syria, said Tea Party leader Mark Meckler. “We are watching closely what the White House is actually doing,” Meckler said. “All the rest of this is just noise.”</w:t>
      </w:r>
    </w:p>
    <w:p w:rsidR="00C659B7" w:rsidRPr="00F81343" w:rsidRDefault="00C659B7" w:rsidP="00C659B7">
      <w:pPr>
        <w:pStyle w:val="Heading4"/>
        <w:rPr>
          <w:sz w:val="28"/>
        </w:rPr>
      </w:pPr>
      <w:r w:rsidRPr="00F81343">
        <w:rPr>
          <w:sz w:val="28"/>
        </w:rPr>
        <w:t xml:space="preserve">Conservative supporters need </w:t>
      </w:r>
      <w:r w:rsidRPr="00F81343">
        <w:rPr>
          <w:sz w:val="28"/>
          <w:u w:val="single"/>
        </w:rPr>
        <w:t>constant</w:t>
      </w:r>
      <w:r w:rsidRPr="00F81343">
        <w:rPr>
          <w:sz w:val="28"/>
        </w:rPr>
        <w:t xml:space="preserve"> reassurance – The plan breaks their faith</w:t>
      </w:r>
    </w:p>
    <w:p w:rsidR="00C659B7" w:rsidRPr="00F81343" w:rsidRDefault="00C659B7" w:rsidP="00C659B7">
      <w:pPr>
        <w:rPr>
          <w:rStyle w:val="Style13ptBold"/>
          <w:b w:val="0"/>
          <w:sz w:val="28"/>
        </w:rPr>
      </w:pPr>
      <w:r w:rsidRPr="00F81343">
        <w:rPr>
          <w:rStyle w:val="Style13ptBold"/>
          <w:sz w:val="28"/>
        </w:rPr>
        <w:t>Isenstadt 4/13</w:t>
      </w:r>
      <w:r w:rsidRPr="00F81343">
        <w:rPr>
          <w:rStyle w:val="Style13ptBold"/>
          <w:b w:val="0"/>
          <w:sz w:val="28"/>
        </w:rPr>
        <w:t xml:space="preserve"> </w:t>
      </w:r>
      <w:r w:rsidRPr="00F81343">
        <w:rPr>
          <w:rStyle w:val="Style13ptBold"/>
          <w:b w:val="0"/>
          <w:sz w:val="16"/>
        </w:rPr>
        <w:t>(Alex, staff @ Politico, “Trump’s base turns on him”, http://www.politico.com/story/2017/04/trump-base-supporters-turn-on-him-237200)</w:t>
      </w:r>
    </w:p>
    <w:p w:rsidR="00C659B7" w:rsidRPr="00F81343" w:rsidRDefault="00C659B7" w:rsidP="00C659B7">
      <w:pPr>
        <w:rPr>
          <w:sz w:val="12"/>
          <w:szCs w:val="12"/>
        </w:rPr>
      </w:pPr>
      <w:r w:rsidRPr="00F81343">
        <w:rPr>
          <w:sz w:val="12"/>
          <w:szCs w:val="12"/>
        </w:rPr>
        <w:t>This week, some Trump die-hards passed around a column by conservative commentator Kurt Schlichter headlined: “</w:t>
      </w:r>
      <w:r w:rsidRPr="00F81343">
        <w:rPr>
          <w:rStyle w:val="StyleUnderline"/>
          <w:highlight w:val="yellow"/>
        </w:rPr>
        <w:t>Trump Can’t Let His Real or His Fake Friends Turn Him into Schwarzenegger Part 2</w:t>
      </w:r>
      <w:r w:rsidRPr="00F81343">
        <w:rPr>
          <w:sz w:val="12"/>
          <w:szCs w:val="12"/>
        </w:rPr>
        <w:t xml:space="preserve">.” Schlichter, in an interview, said </w:t>
      </w:r>
      <w:r w:rsidRPr="00F81343">
        <w:rPr>
          <w:rStyle w:val="StyleUnderline"/>
          <w:highlight w:val="yellow"/>
        </w:rPr>
        <w:t>conservatives are fundamentally distrustful of Republican politicians who had often misled them. He urged the president to take some immediate actions,</w:t>
      </w:r>
      <w:r w:rsidRPr="00F81343">
        <w:rPr>
          <w:sz w:val="12"/>
          <w:szCs w:val="12"/>
          <w:highlight w:val="yellow"/>
        </w:rPr>
        <w:t xml:space="preserve"> </w:t>
      </w:r>
      <w:r w:rsidRPr="00F81343">
        <w:rPr>
          <w:sz w:val="12"/>
          <w:szCs w:val="12"/>
        </w:rPr>
        <w:t xml:space="preserve">however small, </w:t>
      </w:r>
      <w:r w:rsidRPr="00F81343">
        <w:rPr>
          <w:rStyle w:val="StyleUnderline"/>
          <w:highlight w:val="yellow"/>
        </w:rPr>
        <w:t>to put his supporters at ease</w:t>
      </w:r>
      <w:r w:rsidRPr="00F81343">
        <w:rPr>
          <w:sz w:val="12"/>
          <w:szCs w:val="12"/>
        </w:rPr>
        <w:t>. “</w:t>
      </w:r>
      <w:r w:rsidRPr="00F81343">
        <w:rPr>
          <w:rStyle w:val="StyleUnderline"/>
          <w:highlight w:val="yellow"/>
        </w:rPr>
        <w:t>You’ve got to understand the base</w:t>
      </w:r>
      <w:r w:rsidRPr="00F81343">
        <w:rPr>
          <w:sz w:val="12"/>
          <w:szCs w:val="12"/>
        </w:rPr>
        <w:t>. It’s like dating a girl whose father cheated on her mother. She’s always going to be suspicious,” he said. “</w:t>
      </w:r>
      <w:r w:rsidRPr="00F81343">
        <w:rPr>
          <w:rStyle w:val="StyleUnderline"/>
          <w:highlight w:val="yellow"/>
        </w:rPr>
        <w:t>He’s got to constantly provide wins</w:t>
      </w:r>
      <w:r w:rsidRPr="00F81343">
        <w:rPr>
          <w:sz w:val="12"/>
          <w:szCs w:val="12"/>
          <w:highlight w:val="yellow"/>
        </w:rPr>
        <w:t xml:space="preserve"> </w:t>
      </w:r>
      <w:r w:rsidRPr="00F81343">
        <w:rPr>
          <w:sz w:val="12"/>
          <w:szCs w:val="12"/>
        </w:rPr>
        <w:t>because he’s got an emotionally damaged base that’s been abused.”</w:t>
      </w:r>
    </w:p>
    <w:p w:rsidR="00C659B7" w:rsidRPr="00F81343" w:rsidRDefault="00C659B7" w:rsidP="00C659B7">
      <w:pPr>
        <w:pStyle w:val="Heading4"/>
        <w:rPr>
          <w:sz w:val="28"/>
        </w:rPr>
      </w:pPr>
      <w:r w:rsidRPr="00F81343">
        <w:rPr>
          <w:sz w:val="28"/>
        </w:rPr>
        <w:t>The base is key to Trump – He can’t split their support, threshold is low</w:t>
      </w:r>
    </w:p>
    <w:p w:rsidR="00C659B7" w:rsidRPr="00F81343" w:rsidRDefault="00C659B7" w:rsidP="00C659B7">
      <w:pPr>
        <w:rPr>
          <w:rStyle w:val="Style13ptBold"/>
          <w:b w:val="0"/>
          <w:sz w:val="28"/>
        </w:rPr>
      </w:pPr>
      <w:r w:rsidRPr="00F81343">
        <w:rPr>
          <w:rStyle w:val="Style13ptBold"/>
          <w:sz w:val="28"/>
        </w:rPr>
        <w:t>Morrisey 4/12</w:t>
      </w:r>
      <w:r w:rsidRPr="00F81343">
        <w:rPr>
          <w:rStyle w:val="Style13ptBold"/>
          <w:b w:val="0"/>
          <w:sz w:val="28"/>
        </w:rPr>
        <w:t xml:space="preserve"> </w:t>
      </w:r>
      <w:r w:rsidRPr="00F81343">
        <w:rPr>
          <w:rStyle w:val="Style13ptBold"/>
          <w:b w:val="0"/>
          <w:sz w:val="12"/>
          <w:szCs w:val="12"/>
        </w:rPr>
        <w:t>(Ed, writes for HotAir.com, columns have appeared in the Washington Post, the New York Post, The New York Sun, the Washington Times, “Syria is a dead end for President Trump”, http://theweek.com/articles/691660/syria-dead-end-president-trump)</w:t>
      </w:r>
    </w:p>
    <w:p w:rsidR="00C659B7" w:rsidRPr="00F81343" w:rsidRDefault="00C659B7" w:rsidP="00C659B7">
      <w:pPr>
        <w:rPr>
          <w:u w:val="single"/>
        </w:rPr>
      </w:pPr>
      <w:r w:rsidRPr="00F81343">
        <w:rPr>
          <w:sz w:val="16"/>
        </w:rPr>
        <w:t xml:space="preserve">Politically, such a move would present a sharp reversal from the promises Trump made in the campaign to the anti-establishment voters who carried him to victory last November. </w:t>
      </w:r>
      <w:r w:rsidRPr="00F81343">
        <w:rPr>
          <w:rStyle w:val="StyleUnderline"/>
          <w:highlight w:val="yellow"/>
        </w:rPr>
        <w:t>More than most</w:t>
      </w:r>
      <w:r w:rsidRPr="00F81343">
        <w:rPr>
          <w:sz w:val="12"/>
          <w:szCs w:val="12"/>
        </w:rPr>
        <w:t xml:space="preserve"> </w:t>
      </w:r>
      <w:r w:rsidRPr="00F81343">
        <w:rPr>
          <w:sz w:val="16"/>
        </w:rPr>
        <w:t xml:space="preserve">presidents, </w:t>
      </w:r>
      <w:r w:rsidRPr="00F81343">
        <w:rPr>
          <w:rStyle w:val="StyleUnderline"/>
          <w:highlight w:val="yellow"/>
        </w:rPr>
        <w:t>Trump has to rely on his base for political capital</w:t>
      </w:r>
      <w:r w:rsidRPr="00F81343">
        <w:rPr>
          <w:sz w:val="12"/>
          <w:szCs w:val="12"/>
        </w:rPr>
        <w:t xml:space="preserve">. </w:t>
      </w:r>
      <w:r w:rsidRPr="00F81343">
        <w:rPr>
          <w:rStyle w:val="StyleUnderline"/>
          <w:highlight w:val="yellow"/>
        </w:rPr>
        <w:t>Unlike</w:t>
      </w:r>
      <w:r w:rsidRPr="00F81343">
        <w:rPr>
          <w:sz w:val="12"/>
          <w:szCs w:val="12"/>
        </w:rPr>
        <w:t xml:space="preserve"> </w:t>
      </w:r>
      <w:r w:rsidRPr="00F81343">
        <w:rPr>
          <w:sz w:val="16"/>
        </w:rPr>
        <w:t>Barack</w:t>
      </w:r>
      <w:r w:rsidRPr="00F81343">
        <w:rPr>
          <w:sz w:val="12"/>
          <w:szCs w:val="12"/>
        </w:rPr>
        <w:t xml:space="preserve"> </w:t>
      </w:r>
      <w:r w:rsidRPr="00F81343">
        <w:rPr>
          <w:rStyle w:val="StyleUnderline"/>
          <w:highlight w:val="yellow"/>
        </w:rPr>
        <w:t>Obama</w:t>
      </w:r>
      <w:r w:rsidRPr="00F81343">
        <w:rPr>
          <w:sz w:val="12"/>
          <w:szCs w:val="12"/>
        </w:rPr>
        <w:t xml:space="preserve">, </w:t>
      </w:r>
      <w:r w:rsidRPr="00F81343">
        <w:rPr>
          <w:sz w:val="16"/>
        </w:rPr>
        <w:t>whose personal popularity saw him through political setbacks</w:t>
      </w:r>
      <w:r w:rsidRPr="00F81343">
        <w:rPr>
          <w:sz w:val="12"/>
          <w:szCs w:val="12"/>
        </w:rPr>
        <w:t xml:space="preserve">, </w:t>
      </w:r>
      <w:r w:rsidRPr="00F81343">
        <w:rPr>
          <w:rStyle w:val="StyleUnderline"/>
          <w:highlight w:val="yellow"/>
        </w:rPr>
        <w:t>or even</w:t>
      </w:r>
      <w:r w:rsidRPr="00F81343">
        <w:rPr>
          <w:sz w:val="12"/>
          <w:szCs w:val="12"/>
        </w:rPr>
        <w:t xml:space="preserve"> </w:t>
      </w:r>
      <w:r w:rsidRPr="00F81343">
        <w:rPr>
          <w:sz w:val="14"/>
        </w:rPr>
        <w:t xml:space="preserve">George W. </w:t>
      </w:r>
      <w:r w:rsidRPr="00F81343">
        <w:rPr>
          <w:rStyle w:val="StyleUnderline"/>
          <w:highlight w:val="yellow"/>
        </w:rPr>
        <w:t>Bush,</w:t>
      </w:r>
      <w:r w:rsidRPr="00F81343">
        <w:rPr>
          <w:sz w:val="12"/>
          <w:szCs w:val="12"/>
        </w:rPr>
        <w:t xml:space="preserve"> </w:t>
      </w:r>
      <w:r w:rsidRPr="00F81343">
        <w:rPr>
          <w:sz w:val="16"/>
        </w:rPr>
        <w:t>whose own promises of a more "humble" foreign policy fell by the wayside after 9/11,</w:t>
      </w:r>
      <w:r w:rsidRPr="00F81343">
        <w:rPr>
          <w:sz w:val="12"/>
          <w:szCs w:val="12"/>
        </w:rPr>
        <w:t xml:space="preserve"> </w:t>
      </w:r>
      <w:r w:rsidRPr="00F81343">
        <w:rPr>
          <w:rStyle w:val="StyleUnderline"/>
          <w:highlight w:val="yellow"/>
        </w:rPr>
        <w:t>Trump has no personal-popularity margin for error.</w:t>
      </w:r>
    </w:p>
    <w:p w:rsidR="00706131" w:rsidRPr="00F81343" w:rsidRDefault="00706131" w:rsidP="00706131">
      <w:pPr>
        <w:pStyle w:val="Heading4"/>
        <w:rPr>
          <w:sz w:val="28"/>
        </w:rPr>
      </w:pPr>
      <w:r w:rsidRPr="00F81343">
        <w:rPr>
          <w:sz w:val="28"/>
        </w:rPr>
        <w:t xml:space="preserve">Trump base </w:t>
      </w:r>
      <w:r w:rsidRPr="00F81343">
        <w:rPr>
          <w:sz w:val="28"/>
          <w:u w:val="single"/>
        </w:rPr>
        <w:t xml:space="preserve">starting </w:t>
      </w:r>
      <w:r w:rsidRPr="00F81343">
        <w:rPr>
          <w:sz w:val="28"/>
        </w:rPr>
        <w:t>to have doubts – maintain support but its fragile– they could flip</w:t>
      </w:r>
    </w:p>
    <w:p w:rsidR="00706131" w:rsidRPr="00F81343" w:rsidRDefault="00706131" w:rsidP="00706131">
      <w:pPr>
        <w:rPr>
          <w:rStyle w:val="Style13ptBold"/>
          <w:b w:val="0"/>
          <w:sz w:val="28"/>
        </w:rPr>
      </w:pPr>
      <w:r w:rsidRPr="00F81343">
        <w:rPr>
          <w:rStyle w:val="Style13ptBold"/>
          <w:sz w:val="28"/>
        </w:rPr>
        <w:t>Kehoe 3/24</w:t>
      </w:r>
      <w:r w:rsidRPr="00F81343">
        <w:rPr>
          <w:rStyle w:val="Style13ptBold"/>
          <w:b w:val="0"/>
          <w:sz w:val="28"/>
        </w:rPr>
        <w:t xml:space="preserve"> </w:t>
      </w:r>
      <w:r w:rsidRPr="00F81343">
        <w:rPr>
          <w:rStyle w:val="Style13ptBold"/>
          <w:b w:val="0"/>
          <w:sz w:val="20"/>
        </w:rPr>
        <w:t>(John, staff @ Financial Review, “Trump's 'Art of the Deal' health setback for markets”, http://www.afr.com/markets/trumps-art-of-the-deal-health-test-for-markets-20170323-gv52qw)</w:t>
      </w:r>
    </w:p>
    <w:p w:rsidR="00706131" w:rsidRPr="00F81343" w:rsidRDefault="00706131" w:rsidP="00C659B7">
      <w:pPr>
        <w:rPr>
          <w:sz w:val="16"/>
        </w:rPr>
      </w:pPr>
      <w:r w:rsidRPr="00F81343">
        <w:rPr>
          <w:rStyle w:val="StyleUnderline"/>
          <w:highlight w:val="yellow"/>
        </w:rPr>
        <w:t>Trump's personal popularity may</w:t>
      </w:r>
      <w:r w:rsidRPr="00F81343">
        <w:rPr>
          <w:sz w:val="16"/>
          <w:highlight w:val="yellow"/>
        </w:rPr>
        <w:t xml:space="preserve"> </w:t>
      </w:r>
      <w:r w:rsidRPr="00F81343">
        <w:rPr>
          <w:sz w:val="16"/>
        </w:rPr>
        <w:t xml:space="preserve">also </w:t>
      </w:r>
      <w:r w:rsidRPr="00F81343">
        <w:rPr>
          <w:rStyle w:val="StyleUnderline"/>
          <w:highlight w:val="yellow"/>
        </w:rPr>
        <w:t>affect which way members and senators decide to vote on the delicate healthcare issue</w:t>
      </w:r>
      <w:r w:rsidRPr="00F81343">
        <w:rPr>
          <w:sz w:val="16"/>
        </w:rPr>
        <w:t xml:space="preserve">. </w:t>
      </w:r>
      <w:r w:rsidRPr="00F81343">
        <w:rPr>
          <w:rStyle w:val="StyleUnderline"/>
          <w:highlight w:val="yellow"/>
        </w:rPr>
        <w:t>His personal approval rating has slumped to</w:t>
      </w:r>
      <w:r w:rsidRPr="00F81343">
        <w:rPr>
          <w:sz w:val="16"/>
        </w:rPr>
        <w:t xml:space="preserve"> just </w:t>
      </w:r>
      <w:r w:rsidRPr="00F81343">
        <w:rPr>
          <w:rStyle w:val="StyleUnderline"/>
          <w:highlight w:val="yellow"/>
        </w:rPr>
        <w:t>37 per cent</w:t>
      </w:r>
      <w:r w:rsidRPr="00F81343">
        <w:rPr>
          <w:sz w:val="16"/>
          <w:highlight w:val="yellow"/>
        </w:rPr>
        <w:t xml:space="preserve"> </w:t>
      </w:r>
      <w:r w:rsidRPr="00F81343">
        <w:rPr>
          <w:sz w:val="16"/>
        </w:rPr>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F81343">
        <w:rPr>
          <w:rStyle w:val="StyleUnderline"/>
          <w:highlight w:val="yellow"/>
        </w:rPr>
        <w:t xml:space="preserve">Republicans, white voters, especially men and those without a college degree, are </w:t>
      </w:r>
      <w:r w:rsidRPr="00F81343">
        <w:rPr>
          <w:rStyle w:val="StyleUnderline"/>
          <w:b/>
          <w:highlight w:val="yellow"/>
        </w:rPr>
        <w:t>starting to have doubts</w:t>
      </w:r>
      <w:r w:rsidRPr="00F81343">
        <w:rPr>
          <w:sz w:val="16"/>
        </w:rPr>
        <w:t>," says pollster Tim Malloy.</w:t>
      </w:r>
    </w:p>
    <w:p w:rsidR="00DA625A" w:rsidRPr="00F81343" w:rsidRDefault="00DA625A" w:rsidP="00DA625A">
      <w:pPr>
        <w:pStyle w:val="Heading3"/>
      </w:pPr>
      <w:bookmarkStart w:id="43" w:name="_Toc487825250"/>
      <w:r w:rsidRPr="00F81343">
        <w:lastRenderedPageBreak/>
        <w:t>Internal---Flip Flops/Campaign promises</w:t>
      </w:r>
      <w:bookmarkEnd w:id="43"/>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Plan sparks a massive public backlash by having Trump flip flop on a key election promise --- outweighs any turn</w:t>
      </w:r>
    </w:p>
    <w:p w:rsidR="00DA625A" w:rsidRPr="00F81343" w:rsidRDefault="00DA625A" w:rsidP="00DA625A">
      <w:pPr>
        <w:rPr>
          <w:sz w:val="12"/>
          <w:szCs w:val="12"/>
        </w:rPr>
      </w:pPr>
      <w:bookmarkStart w:id="44" w:name="_Hlk487801057"/>
      <w:r w:rsidRPr="00F81343">
        <w:rPr>
          <w:rStyle w:val="Style13ptBold"/>
          <w:sz w:val="28"/>
        </w:rPr>
        <w:t>Walsh, 17</w:t>
      </w:r>
      <w:r w:rsidRPr="00F81343">
        <w:rPr>
          <w:sz w:val="12"/>
          <w:szCs w:val="12"/>
        </w:rPr>
        <w:t xml:space="preserve"> --- PhD candidate in political science at Rutgers University, and a veteran of the U.S. Marine Corps (David Hunter Walsh, “Yes, Trump will face a backlash if he doesn’t deliver on his promises,” </w:t>
      </w:r>
      <w:hyperlink r:id="rId20" w:history="1">
        <w:r w:rsidRPr="00F81343">
          <w:rPr>
            <w:rStyle w:val="Hyperlink"/>
          </w:rPr>
          <w:t>https://www.washingtonpost.com/news/monkey-cage/wp/2017/01/20/yes-trump-will-face-a-backlash-if-he-doesnt-deliver-on-his-promises/?utm_term=.250bb333ed24</w:t>
        </w:r>
      </w:hyperlink>
      <w:r w:rsidRPr="00F81343">
        <w:rPr>
          <w:sz w:val="12"/>
          <w:szCs w:val="12"/>
        </w:rPr>
        <w:t>, accessed on 1/21/17)</w:t>
      </w:r>
    </w:p>
    <w:p w:rsidR="00DA625A" w:rsidRPr="00F81343" w:rsidRDefault="00DA625A" w:rsidP="00DA625A">
      <w:pPr>
        <w:rPr>
          <w:sz w:val="12"/>
          <w:szCs w:val="12"/>
        </w:rPr>
      </w:pPr>
      <w:r w:rsidRPr="00F81343">
        <w:rPr>
          <w:sz w:val="12"/>
          <w:szCs w:val="12"/>
        </w:rPr>
        <w:t xml:space="preserve">President-elect Donald </w:t>
      </w:r>
      <w:r w:rsidRPr="00F81343">
        <w:rPr>
          <w:rStyle w:val="StyleUnderline"/>
        </w:rPr>
        <w:t>Trump built his campaign on promises</w:t>
      </w:r>
      <w:r w:rsidRPr="00F81343">
        <w:rPr>
          <w:sz w:val="12"/>
          <w:szCs w:val="12"/>
        </w:rPr>
        <w:t xml:space="preserve"> to put a wall on the Mexican border, “utterly destroy” the Islamic State, and accelerate economic growth to heights never before seen outside of wartime. Days before he won the presidency, Trump told his supporters he would give them “every dream you ever dreamed for your country.”</w:t>
      </w:r>
    </w:p>
    <w:p w:rsidR="00DA625A" w:rsidRPr="00F81343" w:rsidRDefault="00DA625A" w:rsidP="00DA625A">
      <w:pPr>
        <w:rPr>
          <w:sz w:val="12"/>
          <w:szCs w:val="12"/>
        </w:rPr>
      </w:pPr>
      <w:r w:rsidRPr="00F81343">
        <w:rPr>
          <w:rStyle w:val="StyleUnderline"/>
          <w:highlight w:val="yellow"/>
        </w:rPr>
        <w:t xml:space="preserve">Trump’s </w:t>
      </w:r>
      <w:r w:rsidRPr="00F81343">
        <w:rPr>
          <w:rStyle w:val="StyleUnderline"/>
        </w:rPr>
        <w:t xml:space="preserve">penchant for sweeping </w:t>
      </w:r>
      <w:r w:rsidRPr="00F81343">
        <w:rPr>
          <w:rStyle w:val="StyleUnderline"/>
          <w:highlight w:val="yellow"/>
        </w:rPr>
        <w:t>promises</w:t>
      </w:r>
      <w:r w:rsidRPr="00F81343">
        <w:rPr>
          <w:sz w:val="12"/>
          <w:szCs w:val="12"/>
        </w:rPr>
        <w:t xml:space="preserve"> — and the likelihood that he may have trouble keeping them — </w:t>
      </w:r>
      <w:r w:rsidRPr="00F81343">
        <w:rPr>
          <w:rStyle w:val="StyleUnderline"/>
          <w:highlight w:val="yellow"/>
        </w:rPr>
        <w:t>has Republicans concerned about what would happen if he doesn’t</w:t>
      </w:r>
      <w:r w:rsidRPr="00F81343">
        <w:rPr>
          <w:rStyle w:val="StyleUnderline"/>
        </w:rPr>
        <w:t xml:space="preserve"> or can’t </w:t>
      </w:r>
      <w:r w:rsidRPr="00F81343">
        <w:rPr>
          <w:rStyle w:val="StyleUnderline"/>
          <w:highlight w:val="yellow"/>
        </w:rPr>
        <w:t>follow through</w:t>
      </w:r>
      <w:r w:rsidRPr="00F81343">
        <w:rPr>
          <w:sz w:val="12"/>
          <w:szCs w:val="12"/>
        </w:rPr>
        <w:t xml:space="preserve">. “If we’re given the White House and both houses of Congress and we don’t deliver,” Texas Sen. Ted Cruz said recently, “I think </w:t>
      </w:r>
      <w:r w:rsidRPr="00F81343">
        <w:rPr>
          <w:rStyle w:val="StyleUnderline"/>
          <w:highlight w:val="yellow"/>
        </w:rPr>
        <w:t xml:space="preserve">there will be </w:t>
      </w:r>
      <w:r w:rsidRPr="00F81343">
        <w:rPr>
          <w:rStyle w:val="Emphasis"/>
          <w:highlight w:val="yellow"/>
        </w:rPr>
        <w:t>pitchforks</w:t>
      </w:r>
      <w:r w:rsidRPr="00F81343">
        <w:rPr>
          <w:rStyle w:val="StyleUnderline"/>
          <w:highlight w:val="yellow"/>
        </w:rPr>
        <w:t xml:space="preserve"> </w:t>
      </w:r>
      <w:r w:rsidRPr="00F81343">
        <w:rPr>
          <w:rStyle w:val="StyleUnderline"/>
        </w:rPr>
        <w:t xml:space="preserve">and </w:t>
      </w:r>
      <w:r w:rsidRPr="00F81343">
        <w:rPr>
          <w:rStyle w:val="Emphasis"/>
        </w:rPr>
        <w:t>torches</w:t>
      </w:r>
      <w:r w:rsidRPr="00F81343">
        <w:rPr>
          <w:rStyle w:val="StyleUnderline"/>
        </w:rPr>
        <w:t xml:space="preserve"> </w:t>
      </w:r>
      <w:r w:rsidRPr="00F81343">
        <w:rPr>
          <w:rStyle w:val="StyleUnderline"/>
          <w:highlight w:val="yellow"/>
        </w:rPr>
        <w:t>in the streets</w:t>
      </w:r>
      <w:r w:rsidRPr="00F81343">
        <w:rPr>
          <w:sz w:val="12"/>
          <w:szCs w:val="12"/>
        </w:rPr>
        <w:t>.”</w:t>
      </w:r>
    </w:p>
    <w:p w:rsidR="00DA625A" w:rsidRPr="00F81343" w:rsidRDefault="00DA625A" w:rsidP="00DA625A">
      <w:pPr>
        <w:rPr>
          <w:sz w:val="12"/>
          <w:szCs w:val="12"/>
        </w:rPr>
      </w:pPr>
      <w:r w:rsidRPr="00F81343">
        <w:rPr>
          <w:sz w:val="12"/>
          <w:szCs w:val="12"/>
        </w:rPr>
        <w:t xml:space="preserve">Although Cruz’s vision of a violent uprising may be an exaggeration, my research suggests that </w:t>
      </w:r>
      <w:r w:rsidRPr="00F81343">
        <w:rPr>
          <w:rStyle w:val="StyleUnderline"/>
          <w:highlight w:val="yellow"/>
        </w:rPr>
        <w:t xml:space="preserve">Trump </w:t>
      </w:r>
      <w:r w:rsidRPr="00F81343">
        <w:rPr>
          <w:rStyle w:val="StyleUnderline"/>
        </w:rPr>
        <w:t xml:space="preserve">would indeed </w:t>
      </w:r>
      <w:r w:rsidRPr="00F81343">
        <w:rPr>
          <w:rStyle w:val="StyleUnderline"/>
          <w:highlight w:val="yellow"/>
        </w:rPr>
        <w:t>face</w:t>
      </w:r>
      <w:r w:rsidRPr="00F81343">
        <w:rPr>
          <w:rStyle w:val="StyleUnderline"/>
        </w:rPr>
        <w:t xml:space="preserve"> a </w:t>
      </w:r>
      <w:r w:rsidRPr="00F81343">
        <w:rPr>
          <w:rStyle w:val="StyleUnderline"/>
          <w:highlight w:val="yellow"/>
        </w:rPr>
        <w:t>backlash if he fails to deliver on key promises</w:t>
      </w:r>
      <w:r w:rsidRPr="00F81343">
        <w:rPr>
          <w:sz w:val="12"/>
          <w:szCs w:val="12"/>
        </w:rPr>
        <w:t>.</w:t>
      </w:r>
    </w:p>
    <w:p w:rsidR="00DA625A" w:rsidRPr="00F81343" w:rsidRDefault="00DA625A" w:rsidP="00DA625A">
      <w:pPr>
        <w:rPr>
          <w:sz w:val="12"/>
          <w:szCs w:val="12"/>
        </w:rPr>
      </w:pPr>
      <w:r w:rsidRPr="00F81343">
        <w:rPr>
          <w:sz w:val="12"/>
          <w:szCs w:val="12"/>
        </w:rPr>
        <w:t xml:space="preserve"> [Will Trump follow through on all his Day One promises? Doesn’t look like it.]</w:t>
      </w:r>
    </w:p>
    <w:p w:rsidR="00DA625A" w:rsidRPr="00F81343" w:rsidRDefault="00DA625A" w:rsidP="00DA625A">
      <w:pPr>
        <w:rPr>
          <w:sz w:val="12"/>
          <w:szCs w:val="12"/>
        </w:rPr>
      </w:pPr>
      <w:r w:rsidRPr="00F81343">
        <w:rPr>
          <w:sz w:val="12"/>
          <w:szCs w:val="12"/>
        </w:rPr>
        <w:t>Losses outweigh gains in the human mind. What does that mean for politics?</w:t>
      </w:r>
    </w:p>
    <w:p w:rsidR="00DA625A" w:rsidRPr="00F81343" w:rsidRDefault="00DA625A" w:rsidP="00DA625A">
      <w:pPr>
        <w:rPr>
          <w:sz w:val="12"/>
          <w:szCs w:val="12"/>
        </w:rPr>
      </w:pPr>
      <w:r w:rsidRPr="00F81343">
        <w:rPr>
          <w:sz w:val="12"/>
          <w:szCs w:val="12"/>
        </w:rPr>
        <w:t xml:space="preserve">That conclusion rests on one of the most robust theories of modern psychology, prospect theory. </w:t>
      </w:r>
      <w:r w:rsidRPr="00F81343">
        <w:rPr>
          <w:rStyle w:val="StyleUnderline"/>
        </w:rPr>
        <w:t>Prospect theory argues that in our minds, perceived losses outweigh perceived gains in ways that profoundly affect our decision-making.</w:t>
      </w:r>
    </w:p>
    <w:p w:rsidR="00DA625A" w:rsidRPr="00F81343" w:rsidRDefault="00DA625A" w:rsidP="00DA625A">
      <w:pPr>
        <w:rPr>
          <w:sz w:val="12"/>
          <w:szCs w:val="12"/>
        </w:rPr>
      </w:pPr>
      <w:r w:rsidRPr="00F81343">
        <w:rPr>
          <w:sz w:val="12"/>
          <w:szCs w:val="12"/>
        </w:rPr>
        <w:t xml:space="preserve">In a political context, this means that </w:t>
      </w:r>
      <w:r w:rsidRPr="00F81343">
        <w:rPr>
          <w:rStyle w:val="StyleUnderline"/>
        </w:rPr>
        <w:t>when the president surprises you by doing something you like, you’re happy about it. But that happiness is not nearly as powerful as</w:t>
      </w:r>
      <w:r w:rsidRPr="00F81343">
        <w:rPr>
          <w:sz w:val="12"/>
          <w:szCs w:val="12"/>
        </w:rPr>
        <w:t xml:space="preserve"> the disappointment — or even </w:t>
      </w:r>
      <w:r w:rsidRPr="00F81343">
        <w:rPr>
          <w:rStyle w:val="StyleUnderline"/>
        </w:rPr>
        <w:t>sadness or anger — that you experience when the president does something you hate</w:t>
      </w:r>
      <w:r w:rsidRPr="00F81343">
        <w:rPr>
          <w:sz w:val="12"/>
          <w:szCs w:val="12"/>
        </w:rPr>
        <w:t xml:space="preserve">. One implication is that </w:t>
      </w:r>
      <w:r w:rsidRPr="00F81343">
        <w:rPr>
          <w:rStyle w:val="Emphasis"/>
          <w:highlight w:val="yellow"/>
        </w:rPr>
        <w:t xml:space="preserve">the backlash a president faces for breaking a promise to his supporters may be much stronger than whatever positive reactions come from voters who are </w:t>
      </w:r>
      <w:r w:rsidRPr="00F81343">
        <w:rPr>
          <w:rStyle w:val="Emphasis"/>
        </w:rPr>
        <w:t xml:space="preserve">pleasantly </w:t>
      </w:r>
      <w:r w:rsidRPr="00F81343">
        <w:rPr>
          <w:rStyle w:val="Emphasis"/>
          <w:highlight w:val="yellow"/>
        </w:rPr>
        <w:t>surprised by his decision not to pursue that campaign pledge</w:t>
      </w:r>
      <w:r w:rsidRPr="00F81343">
        <w:rPr>
          <w:sz w:val="12"/>
          <w:szCs w:val="12"/>
        </w:rPr>
        <w:t>.</w:t>
      </w:r>
    </w:p>
    <w:p w:rsidR="00DA625A" w:rsidRPr="00F81343" w:rsidRDefault="00DA625A" w:rsidP="00DA625A">
      <w:pPr>
        <w:rPr>
          <w:sz w:val="12"/>
          <w:szCs w:val="12"/>
        </w:rPr>
      </w:pPr>
      <w:r w:rsidRPr="00F81343">
        <w:rPr>
          <w:sz w:val="12"/>
          <w:szCs w:val="12"/>
        </w:rPr>
        <w:t xml:space="preserve">For Trump, a shift away from some of the radical positions he has staked out may in fact please even a majority of Americans. But </w:t>
      </w:r>
      <w:r w:rsidRPr="00F81343">
        <w:rPr>
          <w:rStyle w:val="StyleUnderline"/>
          <w:highlight w:val="yellow"/>
        </w:rPr>
        <w:t>any positive reaction will</w:t>
      </w:r>
      <w:r w:rsidRPr="00F81343">
        <w:rPr>
          <w:rStyle w:val="StyleUnderline"/>
        </w:rPr>
        <w:t xml:space="preserve"> likely </w:t>
      </w:r>
      <w:r w:rsidRPr="00F81343">
        <w:rPr>
          <w:rStyle w:val="StyleUnderline"/>
          <w:highlight w:val="yellow"/>
        </w:rPr>
        <w:t xml:space="preserve">be muted, while </w:t>
      </w:r>
      <w:r w:rsidRPr="00F81343">
        <w:rPr>
          <w:rStyle w:val="Emphasis"/>
          <w:highlight w:val="yellow"/>
        </w:rPr>
        <w:t>the disappointment of his original supporters will be amplified</w:t>
      </w:r>
      <w:r w:rsidRPr="00F81343">
        <w:rPr>
          <w:sz w:val="12"/>
          <w:szCs w:val="12"/>
          <w:highlight w:val="yellow"/>
        </w:rPr>
        <w:t xml:space="preserve">. </w:t>
      </w:r>
      <w:r w:rsidRPr="00F81343">
        <w:rPr>
          <w:rStyle w:val="Emphasis"/>
          <w:highlight w:val="yellow"/>
        </w:rPr>
        <w:t xml:space="preserve">He could find himself losing some of his supporters without picking up the same number from the other side — which could leave him even more unpopular </w:t>
      </w:r>
      <w:r w:rsidRPr="00F81343">
        <w:rPr>
          <w:rStyle w:val="Emphasis"/>
        </w:rPr>
        <w:t>than he already is.</w:t>
      </w:r>
    </w:p>
    <w:bookmarkEnd w:id="44"/>
    <w:p w:rsidR="00DA625A" w:rsidRPr="00F81343" w:rsidRDefault="00DA625A" w:rsidP="00DA625A">
      <w:pPr>
        <w:rPr>
          <w:sz w:val="12"/>
          <w:szCs w:val="12"/>
        </w:rPr>
      </w:pPr>
    </w:p>
    <w:p w:rsidR="003118E7" w:rsidRPr="00F81343" w:rsidRDefault="003118E7" w:rsidP="003118E7">
      <w:pPr>
        <w:pStyle w:val="Heading3"/>
      </w:pPr>
      <w:bookmarkStart w:id="45" w:name="_Toc487825251"/>
      <w:r w:rsidRPr="00F81343">
        <w:lastRenderedPageBreak/>
        <w:t>Impact---Declining Approval = Diversionary War</w:t>
      </w:r>
      <w:bookmarkEnd w:id="45"/>
    </w:p>
    <w:p w:rsidR="00817BA8" w:rsidRPr="00F81343" w:rsidRDefault="00817BA8" w:rsidP="00817BA8">
      <w:pPr>
        <w:rPr>
          <w:sz w:val="12"/>
          <w:szCs w:val="12"/>
        </w:rPr>
      </w:pPr>
    </w:p>
    <w:p w:rsidR="00817BA8" w:rsidRPr="00F81343" w:rsidRDefault="00817BA8" w:rsidP="00817BA8">
      <w:pPr>
        <w:rPr>
          <w:sz w:val="12"/>
          <w:szCs w:val="12"/>
        </w:rPr>
      </w:pPr>
    </w:p>
    <w:p w:rsidR="00817BA8" w:rsidRPr="00F81343" w:rsidRDefault="00817BA8" w:rsidP="00817BA8">
      <w:pPr>
        <w:pStyle w:val="Heading4"/>
        <w:rPr>
          <w:sz w:val="28"/>
        </w:rPr>
      </w:pPr>
      <w:r w:rsidRPr="00F81343">
        <w:rPr>
          <w:sz w:val="28"/>
        </w:rPr>
        <w:t xml:space="preserve">Trump </w:t>
      </w:r>
      <w:r w:rsidRPr="00F81343">
        <w:rPr>
          <w:sz w:val="28"/>
          <w:u w:val="single"/>
        </w:rPr>
        <w:t>only</w:t>
      </w:r>
      <w:r w:rsidRPr="00F81343">
        <w:rPr>
          <w:sz w:val="28"/>
        </w:rPr>
        <w:t xml:space="preserve"> cares about his ratings and would be willing to start a war to maintain his political survival</w:t>
      </w:r>
    </w:p>
    <w:p w:rsidR="00817BA8" w:rsidRPr="00F81343" w:rsidRDefault="00817BA8" w:rsidP="00817BA8">
      <w:pPr>
        <w:rPr>
          <w:sz w:val="12"/>
          <w:szCs w:val="12"/>
        </w:rPr>
      </w:pPr>
      <w:r w:rsidRPr="00F81343">
        <w:rPr>
          <w:rStyle w:val="Style13ptBold"/>
          <w:sz w:val="28"/>
        </w:rPr>
        <w:t>Jaeger 1/31</w:t>
      </w:r>
      <w:r w:rsidRPr="00F81343">
        <w:rPr>
          <w:sz w:val="12"/>
          <w:szCs w:val="12"/>
        </w:rPr>
        <w:t xml:space="preserve">—analyst @ police and law enforcement (Jumare, 1/31/17, “How likely do you think Trump will start a war as a means to counter his inevitable falling approval ratings?,” </w:t>
      </w:r>
      <w:hyperlink r:id="rId21" w:history="1">
        <w:r w:rsidRPr="00F81343">
          <w:rPr>
            <w:rStyle w:val="Hyperlink"/>
          </w:rPr>
          <w:t>https://www.quora.com/How-likely-do-you-think-Trump-will-start-a-war-as-a-means-to-counter-his-inevitable-falling-approval-ratings</w:t>
        </w:r>
      </w:hyperlink>
      <w:r w:rsidRPr="00F81343">
        <w:rPr>
          <w:sz w:val="12"/>
          <w:szCs w:val="12"/>
        </w:rPr>
        <w:t>, Accessed 2/7/17, HWilson)</w:t>
      </w:r>
    </w:p>
    <w:p w:rsidR="00817BA8" w:rsidRPr="00F81343" w:rsidRDefault="00817BA8" w:rsidP="00817BA8">
      <w:pPr>
        <w:rPr>
          <w:sz w:val="16"/>
        </w:rPr>
      </w:pPr>
      <w:r w:rsidRPr="00F81343">
        <w:rPr>
          <w:rStyle w:val="StyleUnderline"/>
        </w:rPr>
        <w:t>Trump is an an amateur reality show actor</w:t>
      </w:r>
      <w:r w:rsidRPr="00F81343">
        <w:rPr>
          <w:sz w:val="16"/>
        </w:rPr>
        <w:t>. For 14 years during his run on The Apprentice all he cared about was his ratings. Surely he knows nothing else.</w:t>
      </w:r>
    </w:p>
    <w:p w:rsidR="00817BA8" w:rsidRPr="00F81343" w:rsidRDefault="00817BA8" w:rsidP="00817BA8">
      <w:pPr>
        <w:rPr>
          <w:sz w:val="16"/>
        </w:rPr>
      </w:pPr>
      <w:r w:rsidRPr="00F81343">
        <w:rPr>
          <w:sz w:val="16"/>
        </w:rPr>
        <w:t xml:space="preserve">He now perceives of himself in his latest reality show called The American Presidency. </w:t>
      </w:r>
      <w:r w:rsidRPr="00F81343">
        <w:rPr>
          <w:rStyle w:val="Emphasis"/>
          <w:highlight w:val="yellow"/>
        </w:rPr>
        <w:t>Everything he does he does to improve his ratings</w:t>
      </w:r>
      <w:r w:rsidRPr="00F81343">
        <w:rPr>
          <w:sz w:val="16"/>
        </w:rPr>
        <w:t>.</w:t>
      </w:r>
    </w:p>
    <w:p w:rsidR="00817BA8" w:rsidRPr="00F81343" w:rsidRDefault="00817BA8" w:rsidP="00817BA8">
      <w:pPr>
        <w:rPr>
          <w:sz w:val="16"/>
        </w:rPr>
      </w:pPr>
      <w:r w:rsidRPr="00F81343">
        <w:rPr>
          <w:rStyle w:val="StyleUnderline"/>
          <w:highlight w:val="yellow"/>
        </w:rPr>
        <w:t>Trump’s policies are</w:t>
      </w:r>
      <w:r w:rsidRPr="00F81343">
        <w:rPr>
          <w:rStyle w:val="StyleUnderline"/>
        </w:rPr>
        <w:t xml:space="preserve"> </w:t>
      </w:r>
      <w:r w:rsidRPr="00F81343">
        <w:rPr>
          <w:rStyle w:val="Emphasis"/>
        </w:rPr>
        <w:t xml:space="preserve">astonishingly </w:t>
      </w:r>
      <w:r w:rsidRPr="00F81343">
        <w:rPr>
          <w:rStyle w:val="Emphasis"/>
          <w:highlight w:val="yellow"/>
        </w:rPr>
        <w:t>superficial</w:t>
      </w:r>
      <w:r w:rsidRPr="00F81343">
        <w:rPr>
          <w:sz w:val="16"/>
        </w:rPr>
        <w:t xml:space="preserve"> — generally bumper sticker type stuff . </w:t>
      </w:r>
      <w:r w:rsidRPr="00F81343">
        <w:rPr>
          <w:rStyle w:val="StyleUnderline"/>
          <w:highlight w:val="yellow"/>
        </w:rPr>
        <w:t>Trump appears</w:t>
      </w:r>
      <w:r w:rsidRPr="00F81343">
        <w:rPr>
          <w:sz w:val="16"/>
        </w:rPr>
        <w:t xml:space="preserve"> to be </w:t>
      </w:r>
      <w:r w:rsidRPr="00F81343">
        <w:rPr>
          <w:rStyle w:val="Emphasis"/>
          <w:highlight w:val="yellow"/>
        </w:rPr>
        <w:t>completely unconcerned</w:t>
      </w:r>
      <w:r w:rsidRPr="00F81343">
        <w:rPr>
          <w:sz w:val="16"/>
          <w:highlight w:val="yellow"/>
        </w:rPr>
        <w:t xml:space="preserve"> </w:t>
      </w:r>
      <w:r w:rsidRPr="00F81343">
        <w:rPr>
          <w:rStyle w:val="StyleUnderline"/>
          <w:highlight w:val="yellow"/>
        </w:rPr>
        <w:t>about</w:t>
      </w:r>
      <w:r w:rsidRPr="00F81343">
        <w:rPr>
          <w:sz w:val="16"/>
        </w:rPr>
        <w:t xml:space="preserve"> what is in </w:t>
      </w:r>
      <w:r w:rsidRPr="00F81343">
        <w:rPr>
          <w:rStyle w:val="StyleUnderline"/>
          <w:highlight w:val="yellow"/>
        </w:rPr>
        <w:t>the best interest of America</w:t>
      </w:r>
      <w:r w:rsidRPr="00F81343">
        <w:rPr>
          <w:sz w:val="16"/>
        </w:rPr>
        <w:t>. Trump is clearly out of his depth in the White House. The Presidency confuses him.</w:t>
      </w:r>
    </w:p>
    <w:p w:rsidR="00817BA8" w:rsidRPr="00F81343" w:rsidRDefault="00817BA8" w:rsidP="00817BA8">
      <w:pPr>
        <w:rPr>
          <w:sz w:val="16"/>
        </w:rPr>
      </w:pPr>
      <w:r w:rsidRPr="00F81343">
        <w:rPr>
          <w:sz w:val="16"/>
        </w:rPr>
        <w:t>Trump keeps making pronunciamentos and his staff keeps responding “You can't do that.” ( declare martial law in South Chicago and send in the National Guard for example). To which Donald Trump keeps asking “Why can't I?”</w:t>
      </w:r>
    </w:p>
    <w:p w:rsidR="00817BA8" w:rsidRPr="00F81343" w:rsidRDefault="00817BA8" w:rsidP="00817BA8">
      <w:pPr>
        <w:rPr>
          <w:sz w:val="16"/>
        </w:rPr>
      </w:pPr>
      <w:r w:rsidRPr="00F81343">
        <w:rPr>
          <w:sz w:val="16"/>
        </w:rPr>
        <w:t>No incumbent American president has ever lost a reelection campaign — not once- while and when American troops were involved in a shooting war. (This is why George W Bush started the war in Iraq.)</w:t>
      </w:r>
    </w:p>
    <w:p w:rsidR="00817BA8" w:rsidRPr="00F81343" w:rsidRDefault="00817BA8" w:rsidP="00817BA8">
      <w:pPr>
        <w:rPr>
          <w:rStyle w:val="StyleUnderline"/>
        </w:rPr>
      </w:pPr>
      <w:r w:rsidRPr="00F81343">
        <w:rPr>
          <w:sz w:val="16"/>
        </w:rPr>
        <w:t xml:space="preserve">So yeah, Donald </w:t>
      </w:r>
      <w:r w:rsidRPr="00F81343">
        <w:rPr>
          <w:rStyle w:val="Emphasis"/>
          <w:highlight w:val="yellow"/>
        </w:rPr>
        <w:t>Trump could</w:t>
      </w:r>
      <w:r w:rsidRPr="00F81343">
        <w:rPr>
          <w:rStyle w:val="Emphasis"/>
        </w:rPr>
        <w:t xml:space="preserve"> conceivably </w:t>
      </w:r>
      <w:r w:rsidRPr="00F81343">
        <w:rPr>
          <w:rStyle w:val="Emphasis"/>
          <w:highlight w:val="yellow"/>
        </w:rPr>
        <w:t>start a war for no other purpose than to ensure his reelection</w:t>
      </w:r>
      <w:r w:rsidRPr="00F81343">
        <w:rPr>
          <w:sz w:val="16"/>
        </w:rPr>
        <w:t xml:space="preserve"> </w:t>
      </w:r>
      <w:r w:rsidRPr="00F81343">
        <w:rPr>
          <w:rStyle w:val="StyleUnderline"/>
        </w:rPr>
        <w:t>in 2020.</w:t>
      </w:r>
    </w:p>
    <w:p w:rsidR="003118E7" w:rsidRPr="00F81343" w:rsidRDefault="003118E7" w:rsidP="003118E7">
      <w:pPr>
        <w:pStyle w:val="Heading4"/>
        <w:rPr>
          <w:sz w:val="28"/>
        </w:rPr>
      </w:pPr>
      <w:r w:rsidRPr="00F81343">
        <w:rPr>
          <w:sz w:val="28"/>
        </w:rPr>
        <w:t>If Trump’s popularity declines, he’ll lash out &amp; start a war</w:t>
      </w:r>
    </w:p>
    <w:p w:rsidR="003118E7" w:rsidRPr="00F81343" w:rsidRDefault="003118E7" w:rsidP="003118E7">
      <w:pPr>
        <w:rPr>
          <w:rStyle w:val="Style13ptBold"/>
          <w:b w:val="0"/>
          <w:sz w:val="28"/>
        </w:rPr>
      </w:pPr>
      <w:r w:rsidRPr="00F81343">
        <w:rPr>
          <w:rStyle w:val="Style13ptBold"/>
          <w:sz w:val="28"/>
        </w:rPr>
        <w:t>Vyse 2/10</w:t>
      </w:r>
      <w:r w:rsidRPr="00F81343">
        <w:rPr>
          <w:rStyle w:val="Style13ptBold"/>
          <w:b w:val="0"/>
          <w:sz w:val="28"/>
        </w:rPr>
        <w:t xml:space="preserve"> </w:t>
      </w:r>
      <w:r w:rsidRPr="00F81343">
        <w:rPr>
          <w:rStyle w:val="Style13ptBold"/>
          <w:b w:val="0"/>
          <w:sz w:val="20"/>
        </w:rPr>
        <w:t>(Graham, staff @ New Republic, “Trump Has a Plan for the Next 9/11. Democrats Need One”, https://newrepublic.com/article/140556/trump-plan-next-911-democrats-need-one)</w:t>
      </w:r>
    </w:p>
    <w:p w:rsidR="003118E7" w:rsidRPr="00F81343" w:rsidRDefault="003118E7" w:rsidP="003118E7">
      <w:pPr>
        <w:rPr>
          <w:sz w:val="16"/>
        </w:rPr>
      </w:pPr>
      <w:r w:rsidRPr="00F81343">
        <w:rPr>
          <w:sz w:val="16"/>
        </w:rPr>
        <w:t>At least one elected Democrat is already pushing this message. At last Saturday’s Congressional Progressive Caucus retreat in Baltimore, Representative Pramila Jayapal of Washington state raised the issue in a room full of liberal lawmakers planning their political strategy. “</w:t>
      </w:r>
      <w:r w:rsidRPr="00F81343">
        <w:rPr>
          <w:rStyle w:val="StyleUnderline"/>
          <w:highlight w:val="yellow"/>
        </w:rPr>
        <w:t>There’s another thing that’s going to throw us off message, and that’s if we have any kind of an attack or a war</w:t>
      </w:r>
      <w:r w:rsidRPr="00F81343">
        <w:rPr>
          <w:sz w:val="16"/>
        </w:rPr>
        <w:t xml:space="preserve">,” she said. “I just want us to be thinking about that because </w:t>
      </w:r>
      <w:r w:rsidRPr="00F81343">
        <w:rPr>
          <w:rStyle w:val="StyleUnderline"/>
          <w:highlight w:val="yellow"/>
        </w:rPr>
        <w:t xml:space="preserve">there are lots of things that are happening right now </w:t>
      </w:r>
      <w:r w:rsidRPr="00F81343">
        <w:rPr>
          <w:rStyle w:val="StyleUnderline"/>
        </w:rPr>
        <w:t>that</w:t>
      </w:r>
      <w:r w:rsidRPr="00F81343">
        <w:rPr>
          <w:sz w:val="16"/>
          <w:highlight w:val="yellow"/>
        </w:rPr>
        <w:t xml:space="preserve"> </w:t>
      </w:r>
      <w:r w:rsidRPr="00F81343">
        <w:rPr>
          <w:sz w:val="16"/>
        </w:rPr>
        <w:t xml:space="preserve">you could argue are </w:t>
      </w:r>
      <w:r w:rsidRPr="00F81343">
        <w:rPr>
          <w:rStyle w:val="StyleUnderline"/>
          <w:highlight w:val="yellow"/>
        </w:rPr>
        <w:t>setting us up for an attack</w:t>
      </w:r>
      <w:r w:rsidRPr="00F81343">
        <w:rPr>
          <w:sz w:val="16"/>
        </w:rPr>
        <w:t xml:space="preserve">. I believe </w:t>
      </w:r>
      <w:r w:rsidRPr="00F81343">
        <w:rPr>
          <w:rStyle w:val="StyleUnderline"/>
        </w:rPr>
        <w:t>that’s true of the executive orders</w:t>
      </w:r>
      <w:r w:rsidRPr="00F81343">
        <w:rPr>
          <w:sz w:val="16"/>
        </w:rPr>
        <w:t xml:space="preserve">, and we know what happened after 9/11, and </w:t>
      </w:r>
      <w:r w:rsidRPr="00F81343">
        <w:rPr>
          <w:rStyle w:val="StyleUnderline"/>
        </w:rPr>
        <w:t>we have to be thinking</w:t>
      </w:r>
      <w:r w:rsidRPr="00F81343">
        <w:rPr>
          <w:sz w:val="16"/>
        </w:rPr>
        <w:t xml:space="preserve"> about what is our jiu-jitsu move to actually prepare the stage so that if something does happen it’s clear who created that and who created the environment for that to happen.” After the attacks on the the World Trade Center and the Pentagon </w:t>
      </w:r>
      <w:r w:rsidRPr="00F81343">
        <w:rPr>
          <w:rStyle w:val="StyleUnderline"/>
          <w:highlight w:val="yellow"/>
        </w:rPr>
        <w:t>in 2001, congressional Democrats almost uniformly rallied around</w:t>
      </w:r>
      <w:r w:rsidRPr="00F81343">
        <w:rPr>
          <w:sz w:val="16"/>
        </w:rPr>
        <w:t xml:space="preserve"> President George W</w:t>
      </w:r>
      <w:r w:rsidRPr="00F81343">
        <w:rPr>
          <w:rStyle w:val="StyleUnderline"/>
          <w:highlight w:val="yellow"/>
        </w:rPr>
        <w:t>. Bush, authorizing the Republican’s use of military force in Afghanistan</w:t>
      </w:r>
      <w:r w:rsidRPr="00F81343">
        <w:rPr>
          <w:sz w:val="16"/>
        </w:rPr>
        <w:t xml:space="preserve">. Representative Barbara Lee, whom Jayapal calls “a great hero of mine,” was the lone “no” vote in Congress. It was a period of intense nationalism and jingoism, and </w:t>
      </w:r>
      <w:r w:rsidRPr="00F81343">
        <w:rPr>
          <w:rStyle w:val="StyleUnderline"/>
          <w:highlight w:val="yellow"/>
        </w:rPr>
        <w:t>it’s easy to imagine Trump trying to exploit a similar sentiment</w:t>
      </w:r>
      <w:r w:rsidRPr="00F81343">
        <w:rPr>
          <w:sz w:val="16"/>
          <w:highlight w:val="yellow"/>
        </w:rPr>
        <w:t xml:space="preserve"> </w:t>
      </w:r>
      <w:r w:rsidRPr="00F81343">
        <w:rPr>
          <w:sz w:val="16"/>
        </w:rPr>
        <w:t xml:space="preserve">in the service of his authoritarian agenda—or </w:t>
      </w:r>
      <w:r w:rsidRPr="00F81343">
        <w:rPr>
          <w:rStyle w:val="StyleUnderline"/>
        </w:rPr>
        <w:t>simply</w:t>
      </w:r>
      <w:r w:rsidRPr="00F81343">
        <w:rPr>
          <w:rStyle w:val="StyleUnderline"/>
          <w:highlight w:val="yellow"/>
        </w:rPr>
        <w:t xml:space="preserve"> to </w:t>
      </w:r>
      <w:r w:rsidRPr="00F81343">
        <w:rPr>
          <w:rStyle w:val="Emphasis"/>
          <w:highlight w:val="yellow"/>
        </w:rPr>
        <w:t xml:space="preserve">improve his </w:t>
      </w:r>
      <w:r w:rsidRPr="00F81343">
        <w:rPr>
          <w:rStyle w:val="Emphasis"/>
        </w:rPr>
        <w:t xml:space="preserve">dismal </w:t>
      </w:r>
      <w:r w:rsidRPr="00F81343">
        <w:rPr>
          <w:rStyle w:val="Emphasis"/>
          <w:highlight w:val="yellow"/>
        </w:rPr>
        <w:t>poll numbers</w:t>
      </w:r>
      <w:r w:rsidRPr="00F81343">
        <w:rPr>
          <w:sz w:val="16"/>
        </w:rPr>
        <w:t xml:space="preserve">. “I mean, I’m not a conspiracy theorist,” Jayapal told her colleagues, “but I really do believe that </w:t>
      </w:r>
      <w:r w:rsidRPr="00F81343">
        <w:rPr>
          <w:rStyle w:val="StyleUnderline"/>
          <w:highlight w:val="yellow"/>
        </w:rPr>
        <w:t>war is a great way to get your poll numbers up</w:t>
      </w:r>
      <w:r w:rsidRPr="00F81343">
        <w:rPr>
          <w:sz w:val="16"/>
        </w:rPr>
        <w:t>. We just need to be thinking about what happens when that comes forward and how we prepare the stage right now with our message so that the blame goes exactly where the blame should be and we don’t all have to rally around in patriotism.”</w:t>
      </w:r>
    </w:p>
    <w:p w:rsidR="00817BA8" w:rsidRPr="00F81343" w:rsidRDefault="00817BA8" w:rsidP="00817BA8">
      <w:pPr>
        <w:rPr>
          <w:rStyle w:val="StyleUnderline"/>
        </w:rPr>
      </w:pPr>
    </w:p>
    <w:p w:rsidR="003118E7" w:rsidRPr="00F81343" w:rsidRDefault="003118E7" w:rsidP="003118E7">
      <w:pPr>
        <w:pStyle w:val="Heading4"/>
        <w:rPr>
          <w:sz w:val="28"/>
        </w:rPr>
      </w:pPr>
      <w:r w:rsidRPr="00F81343">
        <w:rPr>
          <w:sz w:val="28"/>
        </w:rPr>
        <w:t xml:space="preserve">Syria establishes the brink – It smooths the way for Trump to </w:t>
      </w:r>
      <w:r w:rsidRPr="00F81343">
        <w:rPr>
          <w:sz w:val="28"/>
          <w:u w:val="single"/>
        </w:rPr>
        <w:t>escalate</w:t>
      </w:r>
      <w:r w:rsidRPr="00F81343">
        <w:rPr>
          <w:sz w:val="28"/>
        </w:rPr>
        <w:t xml:space="preserve"> future conflicts - tying popularity to military action</w:t>
      </w:r>
    </w:p>
    <w:p w:rsidR="003118E7" w:rsidRPr="00F81343" w:rsidRDefault="003118E7" w:rsidP="003118E7">
      <w:pPr>
        <w:rPr>
          <w:rStyle w:val="Style13ptBold"/>
          <w:b w:val="0"/>
          <w:sz w:val="28"/>
        </w:rPr>
      </w:pPr>
      <w:r w:rsidRPr="00F81343">
        <w:rPr>
          <w:rStyle w:val="Style13ptBold"/>
          <w:sz w:val="28"/>
        </w:rPr>
        <w:t>Fridersdorf 4/7</w:t>
      </w:r>
      <w:r w:rsidRPr="00F81343">
        <w:rPr>
          <w:rStyle w:val="Style13ptBold"/>
          <w:b w:val="0"/>
          <w:sz w:val="28"/>
        </w:rPr>
        <w:t xml:space="preserve"> </w:t>
      </w:r>
      <w:r w:rsidRPr="00F81343">
        <w:rPr>
          <w:rStyle w:val="Style13ptBold"/>
          <w:b w:val="0"/>
          <w:sz w:val="16"/>
        </w:rPr>
        <w:t>(Conor, staff @ The Atlantic, “Trump's Syria Strike Was Unconstitutional and Unwise”, https://www.theatlantic.com/politics/archive/2017/04/president-trumps-syria-strike-was-unconstitutional-and-unwise/522228/)</w:t>
      </w:r>
    </w:p>
    <w:p w:rsidR="003118E7" w:rsidRPr="00F81343" w:rsidRDefault="003118E7" w:rsidP="003118E7">
      <w:pPr>
        <w:rPr>
          <w:sz w:val="12"/>
          <w:szCs w:val="12"/>
        </w:rPr>
      </w:pPr>
      <w:r w:rsidRPr="00F81343">
        <w:rPr>
          <w:sz w:val="16"/>
        </w:rPr>
        <w:t xml:space="preserve">Congress erred by doing nothing when Obama waged war illegally in Libya. It will compound that error if there are no consequences now for Trump. Every legislator who has expressed the belief that it would be illegal to strike Syria without their permission should start acting like they meant what they said. Given what recent presidents have been permitted, impeachment over this matter alone would understandably lack popular legitimacy. But I wouldn’t mind if anti-war legislators created a draft document titled “Articles of Impeachment,” wrote a paragraph about this strike at the top, and put Trump on notice that if he behaves this way again, a coalition will aggressively lobby their colleagues to oust him from office. </w:t>
      </w:r>
      <w:r w:rsidRPr="00F81343">
        <w:rPr>
          <w:rStyle w:val="StyleUnderline"/>
          <w:highlight w:val="yellow"/>
        </w:rPr>
        <w:t xml:space="preserve">The alternative is proceeding with an unbowed president who is out of his </w:t>
      </w:r>
      <w:r w:rsidRPr="00F81343">
        <w:rPr>
          <w:rStyle w:val="StyleUnderline"/>
          <w:highlight w:val="yellow"/>
        </w:rPr>
        <w:lastRenderedPageBreak/>
        <w:t>depth in international affairs, feels entitled to wage war</w:t>
      </w:r>
      <w:r w:rsidRPr="00F81343">
        <w:rPr>
          <w:sz w:val="12"/>
          <w:szCs w:val="12"/>
        </w:rPr>
        <w:t xml:space="preserve"> </w:t>
      </w:r>
      <w:r w:rsidRPr="00F81343">
        <w:rPr>
          <w:sz w:val="16"/>
        </w:rPr>
        <w:t>in ways even he once called illegitimate</w:t>
      </w:r>
      <w:r w:rsidRPr="00F81343">
        <w:rPr>
          <w:sz w:val="12"/>
          <w:szCs w:val="12"/>
        </w:rPr>
        <w:t xml:space="preserve">, </w:t>
      </w:r>
      <w:r w:rsidRPr="00F81343">
        <w:rPr>
          <w:rStyle w:val="StyleUnderline"/>
          <w:highlight w:val="yellow"/>
        </w:rPr>
        <w:t>and thinks of waging war as a way presidents can improve their popularity</w:t>
      </w:r>
      <w:r w:rsidRPr="00F81343">
        <w:rPr>
          <w:sz w:val="12"/>
          <w:szCs w:val="12"/>
        </w:rPr>
        <w:t xml:space="preserve">. </w:t>
      </w:r>
    </w:p>
    <w:p w:rsidR="003118E7" w:rsidRPr="00F81343" w:rsidRDefault="003118E7" w:rsidP="003118E7">
      <w:pPr>
        <w:rPr>
          <w:sz w:val="16"/>
        </w:rPr>
      </w:pPr>
      <w:r w:rsidRPr="00F81343">
        <w:rPr>
          <w:sz w:val="16"/>
        </w:rPr>
        <w:t>Or as Trump himself once put it: Now that Obama’s poll numbers are in tailspin – watch for him to launch a strike in Libya or Iran. He is desperate.</w:t>
      </w:r>
    </w:p>
    <w:p w:rsidR="003118E7" w:rsidRPr="00F81343" w:rsidRDefault="003118E7" w:rsidP="003118E7">
      <w:pPr>
        <w:rPr>
          <w:sz w:val="16"/>
        </w:rPr>
      </w:pPr>
      <w:r w:rsidRPr="00F81343">
        <w:rPr>
          <w:sz w:val="12"/>
          <w:szCs w:val="12"/>
        </w:rPr>
        <w:t xml:space="preserve">Today, </w:t>
      </w:r>
      <w:r w:rsidRPr="00F81343">
        <w:rPr>
          <w:rStyle w:val="StyleUnderline"/>
          <w:highlight w:val="yellow"/>
        </w:rPr>
        <w:t>Trump is desperate. He is flailing from failure to failure in domestic policy, with dismal approval ratings and no clear way to increase them—except by trying to exploit the</w:t>
      </w:r>
      <w:r w:rsidRPr="00F81343">
        <w:rPr>
          <w:sz w:val="12"/>
          <w:szCs w:val="12"/>
        </w:rPr>
        <w:t xml:space="preserve"> American </w:t>
      </w:r>
      <w:r w:rsidRPr="00F81343">
        <w:rPr>
          <w:rStyle w:val="StyleUnderline"/>
          <w:highlight w:val="yellow"/>
        </w:rPr>
        <w:t>public’s</w:t>
      </w:r>
      <w:r w:rsidRPr="00F81343">
        <w:rPr>
          <w:sz w:val="12"/>
          <w:szCs w:val="12"/>
        </w:rPr>
        <w:t xml:space="preserve"> historic </w:t>
      </w:r>
      <w:r w:rsidRPr="00F81343">
        <w:rPr>
          <w:rStyle w:val="StyleUnderline"/>
          <w:highlight w:val="yellow"/>
        </w:rPr>
        <w:t>tendency to rally around a president at war.</w:t>
      </w:r>
      <w:r w:rsidRPr="00F81343">
        <w:rPr>
          <w:sz w:val="12"/>
          <w:szCs w:val="12"/>
        </w:rPr>
        <w:t xml:space="preserve"> </w:t>
      </w:r>
      <w:r w:rsidRPr="00F81343">
        <w:rPr>
          <w:sz w:val="16"/>
        </w:rPr>
        <w:t>There has never been a stronger case for preemptively reining in a president’s ability to unilaterally launch military strikes on foreign countries that are not attacking us.</w:t>
      </w:r>
    </w:p>
    <w:p w:rsidR="003118E7" w:rsidRPr="00F81343" w:rsidRDefault="003118E7" w:rsidP="00817BA8">
      <w:pPr>
        <w:rPr>
          <w:rStyle w:val="StyleUnderline"/>
        </w:rPr>
      </w:pPr>
    </w:p>
    <w:p w:rsidR="002541B7" w:rsidRPr="00F81343" w:rsidRDefault="002541B7" w:rsidP="00817BA8">
      <w:pPr>
        <w:rPr>
          <w:rStyle w:val="StyleUnderline"/>
        </w:rPr>
      </w:pPr>
    </w:p>
    <w:p w:rsidR="003118E7" w:rsidRPr="00F81343" w:rsidRDefault="003118E7" w:rsidP="00817BA8">
      <w:pPr>
        <w:pStyle w:val="Heading3"/>
      </w:pPr>
      <w:bookmarkStart w:id="46" w:name="_Toc487825252"/>
      <w:r w:rsidRPr="00F81343">
        <w:lastRenderedPageBreak/>
        <w:t>Impact---Declining Approval = Diversionary War – China/Iran</w:t>
      </w:r>
      <w:bookmarkEnd w:id="46"/>
    </w:p>
    <w:p w:rsidR="003118E7" w:rsidRPr="00F81343" w:rsidRDefault="003118E7" w:rsidP="003118E7">
      <w:pPr>
        <w:rPr>
          <w:sz w:val="12"/>
          <w:szCs w:val="12"/>
        </w:rPr>
      </w:pPr>
    </w:p>
    <w:p w:rsidR="003118E7" w:rsidRPr="00F81343" w:rsidRDefault="003118E7" w:rsidP="003118E7">
      <w:pPr>
        <w:pStyle w:val="Heading4"/>
        <w:rPr>
          <w:sz w:val="28"/>
        </w:rPr>
      </w:pPr>
      <w:r w:rsidRPr="00F81343">
        <w:rPr>
          <w:sz w:val="28"/>
        </w:rPr>
        <w:t>Further declining approval risks diversionary war with China and Iran</w:t>
      </w:r>
    </w:p>
    <w:p w:rsidR="003118E7" w:rsidRPr="00F81343" w:rsidRDefault="003118E7" w:rsidP="003118E7">
      <w:pPr>
        <w:rPr>
          <w:sz w:val="12"/>
          <w:szCs w:val="12"/>
        </w:rPr>
      </w:pPr>
      <w:r w:rsidRPr="00F81343">
        <w:rPr>
          <w:rStyle w:val="Style13ptBold"/>
          <w:sz w:val="28"/>
        </w:rPr>
        <w:t>Reynolds 2/7</w:t>
      </w:r>
      <w:r w:rsidRPr="00F81343">
        <w:rPr>
          <w:sz w:val="12"/>
          <w:szCs w:val="12"/>
        </w:rPr>
        <w:t xml:space="preserve">—writer and foreign policy analyst based in New York (Ben, 2/7/17, “Tillerson, Trump, and U.S.-China Policy,” </w:t>
      </w:r>
      <w:hyperlink r:id="rId22" w:history="1">
        <w:r w:rsidRPr="00F81343">
          <w:rPr>
            <w:rStyle w:val="Hyperlink"/>
          </w:rPr>
          <w:t>http://www.chinausfocus.com/foreign-policy/tillerson-trump-and-us-china-policy</w:t>
        </w:r>
      </w:hyperlink>
      <w:r w:rsidRPr="00F81343">
        <w:rPr>
          <w:sz w:val="12"/>
          <w:szCs w:val="12"/>
        </w:rPr>
        <w:t>, Accessed 2/7/17, HWilson)</w:t>
      </w:r>
    </w:p>
    <w:p w:rsidR="003118E7" w:rsidRPr="00F81343" w:rsidRDefault="003118E7" w:rsidP="003118E7">
      <w:pPr>
        <w:rPr>
          <w:sz w:val="16"/>
        </w:rPr>
      </w:pPr>
      <w:r w:rsidRPr="00F81343">
        <w:rPr>
          <w:sz w:val="16"/>
        </w:rPr>
        <w:t xml:space="preserve">Donald </w:t>
      </w:r>
      <w:r w:rsidRPr="00F81343">
        <w:rPr>
          <w:rStyle w:val="StyleUnderline"/>
        </w:rPr>
        <w:t>Trump ignited controversy</w:t>
      </w:r>
      <w:r w:rsidRPr="009B09A7">
        <w:rPr>
          <w:sz w:val="12"/>
        </w:rPr>
        <w:t xml:space="preserve"> last year </w:t>
      </w:r>
      <w:r w:rsidRPr="00F81343">
        <w:rPr>
          <w:rStyle w:val="StyleUnderline"/>
        </w:rPr>
        <w:t>by nominating</w:t>
      </w:r>
      <w:r w:rsidRPr="009B09A7">
        <w:rPr>
          <w:sz w:val="12"/>
        </w:rPr>
        <w:t xml:space="preserve"> Rex </w:t>
      </w:r>
      <w:r w:rsidRPr="00F81343">
        <w:rPr>
          <w:rStyle w:val="StyleUnderline"/>
        </w:rPr>
        <w:t>Tillerson</w:t>
      </w:r>
      <w:r w:rsidRPr="009B09A7">
        <w:rPr>
          <w:sz w:val="12"/>
        </w:rPr>
        <w:t xml:space="preserve">, then-CEO of Exxon-Mobil, </w:t>
      </w:r>
      <w:r w:rsidRPr="00F81343">
        <w:rPr>
          <w:rStyle w:val="StyleUnderline"/>
        </w:rPr>
        <w:t>for Secretary of State</w:t>
      </w:r>
      <w:r w:rsidRPr="009B09A7">
        <w:rPr>
          <w:sz w:val="12"/>
        </w:rPr>
        <w:t>. Now that Tillerson has been confirmed, observers are waiting to see how the new Secretary accommodates himself to the role. Tillerson is a career businessman, but this does not imply that we have no clues as to how he might behave in the international arena. Indeed, his tenure at Exxon-Mobil included some curious ventures into disputed international waters.</w:t>
      </w:r>
      <w:r w:rsidR="009B09A7" w:rsidRPr="009B09A7">
        <w:rPr>
          <w:sz w:val="12"/>
        </w:rPr>
        <w:t xml:space="preserve"> </w:t>
      </w:r>
      <w:r w:rsidRPr="009B09A7">
        <w:rPr>
          <w:sz w:val="12"/>
        </w:rPr>
        <w:t xml:space="preserve">As the Wall Street Journal has noted, </w:t>
      </w:r>
      <w:r w:rsidRPr="00F81343">
        <w:rPr>
          <w:rStyle w:val="StyleUnderline"/>
        </w:rPr>
        <w:t>Tillerson was previously involved in disputes between China and its neighbors in the South China Sea</w:t>
      </w:r>
      <w:r w:rsidRPr="009B09A7">
        <w:rPr>
          <w:sz w:val="12"/>
        </w:rPr>
        <w:t>. Exxon-Mobil signed an oil exploration and production agreement with Vietnam in 2009 while Tillerson was the company’s CEO. Some of the blocks allocated to Exxon lay in waters claimed by both China and Vietnam. In 2014, some of those blocks were the subject of a serious confrontation between China and Vietnam when a Chinese rig began drilling in the disputed area. The decision to operate in such conditions suggests that Tillerson is willing to tolerate an elevated level of risk, as a more cautious CEO might have steered the corporation away from drilling under such potentially risky conditions.</w:t>
      </w:r>
      <w:r w:rsidR="009B09A7" w:rsidRPr="009B09A7">
        <w:rPr>
          <w:sz w:val="12"/>
        </w:rPr>
        <w:t xml:space="preserve"> </w:t>
      </w:r>
      <w:r w:rsidRPr="009B09A7">
        <w:rPr>
          <w:sz w:val="12"/>
        </w:rPr>
        <w:t xml:space="preserve">At the same time, </w:t>
      </w:r>
      <w:r w:rsidRPr="00F81343">
        <w:rPr>
          <w:rStyle w:val="StyleUnderline"/>
        </w:rPr>
        <w:t>Tillerson’s comments</w:t>
      </w:r>
      <w:r w:rsidRPr="009B09A7">
        <w:rPr>
          <w:sz w:val="12"/>
        </w:rPr>
        <w:t xml:space="preserve"> during his confirmation hearing </w:t>
      </w:r>
      <w:r w:rsidRPr="00F81343">
        <w:rPr>
          <w:rStyle w:val="StyleUnderline"/>
        </w:rPr>
        <w:t xml:space="preserve">suggest an </w:t>
      </w:r>
      <w:r w:rsidRPr="00F81343">
        <w:rPr>
          <w:rStyle w:val="Emphasis"/>
        </w:rPr>
        <w:t>amateurish understanding</w:t>
      </w:r>
      <w:r w:rsidRPr="00F81343">
        <w:rPr>
          <w:rStyle w:val="StyleUnderline"/>
        </w:rPr>
        <w:t xml:space="preserve"> of the finer points of U.S.-China relations</w:t>
      </w:r>
      <w:r w:rsidRPr="009B09A7">
        <w:rPr>
          <w:sz w:val="12"/>
        </w:rPr>
        <w:t xml:space="preserve">. </w:t>
      </w:r>
      <w:r w:rsidRPr="00F81343">
        <w:rPr>
          <w:rStyle w:val="StyleUnderline"/>
        </w:rPr>
        <w:t>Tillerson</w:t>
      </w:r>
      <w:r w:rsidRPr="009B09A7">
        <w:rPr>
          <w:sz w:val="12"/>
        </w:rPr>
        <w:t xml:space="preserve"> infamously </w:t>
      </w:r>
      <w:r w:rsidRPr="00F81343">
        <w:rPr>
          <w:rStyle w:val="StyleUnderline"/>
        </w:rPr>
        <w:t>suggested the U.S. prevent China from accessing the disputed South China Sea islands, an action that would undoubtedly be seen as an act of war</w:t>
      </w:r>
      <w:r w:rsidRPr="009B09A7">
        <w:rPr>
          <w:sz w:val="12"/>
        </w:rPr>
        <w:t xml:space="preserve">. The White House and State Department quietly walked those comments back, giving the impression that Tillerson’s statements were not a reflection of new U.S. policy, but rather the dangerous ramblings of an inexperienced nominee. Suffice it to say that </w:t>
      </w:r>
      <w:r w:rsidRPr="00F81343">
        <w:rPr>
          <w:rStyle w:val="StyleUnderline"/>
        </w:rPr>
        <w:t>the combination of high-risk tolerance and an extremely shallow understanding of Asian geopolitics do not bode well for U.S.-China relations</w:t>
      </w:r>
      <w:r w:rsidRPr="009B09A7">
        <w:rPr>
          <w:sz w:val="12"/>
        </w:rPr>
        <w:t>.</w:t>
      </w:r>
      <w:r w:rsidR="009B09A7" w:rsidRPr="009B09A7">
        <w:rPr>
          <w:sz w:val="12"/>
        </w:rPr>
        <w:t xml:space="preserve"> </w:t>
      </w:r>
      <w:r w:rsidRPr="009B09A7">
        <w:rPr>
          <w:sz w:val="12"/>
        </w:rPr>
        <w:t xml:space="preserve">Nevertheless, </w:t>
      </w:r>
      <w:r w:rsidRPr="00F81343">
        <w:rPr>
          <w:rStyle w:val="StyleUnderline"/>
        </w:rPr>
        <w:t>Tillerson will not be the primary figure responsible for U.S. policy towards China</w:t>
      </w:r>
      <w:r w:rsidRPr="009B09A7">
        <w:rPr>
          <w:sz w:val="12"/>
        </w:rPr>
        <w:t>. The general trend in recent years has been the increasing centralization of decision-making in the executive branch. The Obama administration was renowned for allowing most cabinet secretaries little room to operate on their own. The Trump administration may very well continue this trend.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w:t>
      </w:r>
      <w:r w:rsidR="009B09A7" w:rsidRPr="009B09A7">
        <w:rPr>
          <w:sz w:val="12"/>
        </w:rPr>
        <w:t xml:space="preserve"> </w:t>
      </w:r>
      <w:r w:rsidRPr="00F81343">
        <w:rPr>
          <w:rStyle w:val="StyleUnderline"/>
          <w:highlight w:val="yellow"/>
        </w:rPr>
        <w:t xml:space="preserve">It is </w:t>
      </w:r>
      <w:r w:rsidRPr="00F81343">
        <w:rPr>
          <w:rStyle w:val="Emphasis"/>
        </w:rPr>
        <w:t xml:space="preserve">more </w:t>
      </w:r>
      <w:r w:rsidRPr="00F81343">
        <w:rPr>
          <w:rStyle w:val="Emphasis"/>
          <w:highlight w:val="yellow"/>
        </w:rPr>
        <w:t>important</w:t>
      </w:r>
      <w:r w:rsidRPr="00F81343">
        <w:rPr>
          <w:rStyle w:val="StyleUnderline"/>
          <w:highlight w:val="yellow"/>
        </w:rPr>
        <w:t xml:space="preserve"> to consider the </w:t>
      </w:r>
      <w:r w:rsidRPr="00F81343">
        <w:rPr>
          <w:rStyle w:val="Emphasis"/>
          <w:highlight w:val="yellow"/>
        </w:rPr>
        <w:t>administration’s interests</w:t>
      </w:r>
      <w:r w:rsidRPr="009B09A7">
        <w:rPr>
          <w:sz w:val="12"/>
        </w:rPr>
        <w:t xml:space="preserve"> and general U.S. interests </w:t>
      </w:r>
      <w:r w:rsidRPr="00F81343">
        <w:rPr>
          <w:rStyle w:val="StyleUnderline"/>
        </w:rPr>
        <w:t>if we want to predict how the U.S. will manage its relationship with China</w:t>
      </w:r>
      <w:r w:rsidRPr="009B09A7">
        <w:rPr>
          <w:sz w:val="12"/>
        </w:rPr>
        <w:t xml:space="preserve"> over the next four years. Unfortunately, it seems that </w:t>
      </w:r>
      <w:r w:rsidRPr="00F81343">
        <w:rPr>
          <w:rStyle w:val="Emphasis"/>
          <w:sz w:val="28"/>
          <w:highlight w:val="yellow"/>
        </w:rPr>
        <w:t>the administration will have incentives to provoke a foreign crisis to distract from its domestic failures unless it</w:t>
      </w:r>
      <w:r w:rsidRPr="00F81343">
        <w:rPr>
          <w:rStyle w:val="Emphasis"/>
          <w:sz w:val="28"/>
        </w:rPr>
        <w:t xml:space="preserve"> miraculously </w:t>
      </w:r>
      <w:r w:rsidRPr="00F81343">
        <w:rPr>
          <w:rStyle w:val="Emphasis"/>
          <w:sz w:val="28"/>
          <w:highlight w:val="yellow"/>
        </w:rPr>
        <w:t>improves its approval ratings</w:t>
      </w:r>
      <w:r w:rsidRPr="009B09A7">
        <w:rPr>
          <w:sz w:val="12"/>
        </w:rPr>
        <w:t xml:space="preserve">. (Absent a major terrorist attack, it will not.) </w:t>
      </w:r>
      <w:r w:rsidRPr="00F81343">
        <w:rPr>
          <w:rStyle w:val="Emphasis"/>
          <w:highlight w:val="yellow"/>
        </w:rPr>
        <w:t>China</w:t>
      </w:r>
      <w:r w:rsidRPr="009B09A7">
        <w:rPr>
          <w:sz w:val="12"/>
          <w:highlight w:val="yellow"/>
        </w:rPr>
        <w:t xml:space="preserve"> </w:t>
      </w:r>
      <w:r w:rsidRPr="00F81343">
        <w:rPr>
          <w:rStyle w:val="StyleUnderline"/>
          <w:highlight w:val="yellow"/>
        </w:rPr>
        <w:t>and</w:t>
      </w:r>
      <w:r w:rsidRPr="009B09A7">
        <w:rPr>
          <w:sz w:val="12"/>
          <w:highlight w:val="yellow"/>
        </w:rPr>
        <w:t xml:space="preserve"> </w:t>
      </w:r>
      <w:r w:rsidRPr="00F81343">
        <w:rPr>
          <w:rStyle w:val="Emphasis"/>
          <w:highlight w:val="yellow"/>
        </w:rPr>
        <w:t>Iran</w:t>
      </w:r>
      <w:r w:rsidRPr="009B09A7">
        <w:rPr>
          <w:sz w:val="12"/>
          <w:highlight w:val="yellow"/>
        </w:rPr>
        <w:t xml:space="preserve"> </w:t>
      </w:r>
      <w:r w:rsidRPr="00F81343">
        <w:rPr>
          <w:rStyle w:val="StyleUnderline"/>
          <w:highlight w:val="yellow"/>
        </w:rPr>
        <w:t>are</w:t>
      </w:r>
      <w:r w:rsidRPr="00F81343">
        <w:rPr>
          <w:rStyle w:val="StyleUnderline"/>
        </w:rPr>
        <w:t xml:space="preserve"> the two </w:t>
      </w:r>
      <w:r w:rsidRPr="00F81343">
        <w:rPr>
          <w:rStyle w:val="Emphasis"/>
          <w:highlight w:val="yellow"/>
        </w:rPr>
        <w:t>obvious targets</w:t>
      </w:r>
      <w:r w:rsidRPr="00F81343">
        <w:rPr>
          <w:rStyle w:val="StyleUnderline"/>
        </w:rPr>
        <w:t xml:space="preserve"> of such a diversionary strategy</w:t>
      </w:r>
      <w:r w:rsidRPr="009B09A7">
        <w:rPr>
          <w:sz w:val="12"/>
        </w:rPr>
        <w:t xml:space="preserve">. </w:t>
      </w:r>
      <w:r w:rsidRPr="00F81343">
        <w:rPr>
          <w:rStyle w:val="StyleUnderline"/>
        </w:rPr>
        <w:t xml:space="preserve">This means that, </w:t>
      </w:r>
      <w:r w:rsidRPr="00F81343">
        <w:rPr>
          <w:rStyle w:val="Emphasis"/>
          <w:highlight w:val="yellow"/>
        </w:rPr>
        <w:t>regardless of</w:t>
      </w:r>
      <w:r w:rsidRPr="00F81343">
        <w:rPr>
          <w:rStyle w:val="StyleUnderline"/>
        </w:rPr>
        <w:t xml:space="preserve"> the U.S.’s long-term </w:t>
      </w:r>
      <w:r w:rsidRPr="00F81343">
        <w:rPr>
          <w:rStyle w:val="Emphasis"/>
          <w:highlight w:val="yellow"/>
        </w:rPr>
        <w:t>strategic interests</w:t>
      </w:r>
      <w:r w:rsidRPr="00F81343">
        <w:rPr>
          <w:rStyle w:val="StyleUnderline"/>
          <w:highlight w:val="yellow"/>
        </w:rPr>
        <w:t xml:space="preserve">, </w:t>
      </w:r>
      <w:r w:rsidRPr="00F81343">
        <w:rPr>
          <w:rStyle w:val="Emphasis"/>
          <w:highlight w:val="yellow"/>
        </w:rPr>
        <w:t xml:space="preserve">domestic politics </w:t>
      </w:r>
      <w:r w:rsidRPr="00F81343">
        <w:rPr>
          <w:rStyle w:val="StyleUnderline"/>
          <w:highlight w:val="yellow"/>
        </w:rPr>
        <w:t xml:space="preserve">may cause the administration to behave </w:t>
      </w:r>
      <w:r w:rsidRPr="00F81343">
        <w:rPr>
          <w:rStyle w:val="Emphasis"/>
          <w:highlight w:val="yellow"/>
        </w:rPr>
        <w:t>aggressively</w:t>
      </w:r>
      <w:r w:rsidRPr="00F81343">
        <w:rPr>
          <w:rStyle w:val="Emphasis"/>
        </w:rPr>
        <w:t xml:space="preserve"> towards China</w:t>
      </w:r>
      <w:r w:rsidRPr="009B09A7">
        <w:rPr>
          <w:sz w:val="12"/>
        </w:rPr>
        <w:t>.</w:t>
      </w:r>
      <w:r w:rsidR="009B09A7" w:rsidRPr="009B09A7">
        <w:rPr>
          <w:sz w:val="12"/>
        </w:rPr>
        <w:t xml:space="preserve"> </w:t>
      </w:r>
      <w:r w:rsidRPr="009B09A7">
        <w:rPr>
          <w:sz w:val="12"/>
        </w:rPr>
        <w:t>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w:t>
      </w:r>
      <w:r w:rsidR="009B09A7" w:rsidRPr="009B09A7">
        <w:rPr>
          <w:sz w:val="12"/>
        </w:rPr>
        <w:t xml:space="preserve"> </w:t>
      </w:r>
      <w:r w:rsidRPr="009B09A7">
        <w:rPr>
          <w:sz w:val="12"/>
        </w:rPr>
        <w:t xml:space="preserve">That said, </w:t>
      </w:r>
      <w:r w:rsidRPr="00F81343">
        <w:rPr>
          <w:rStyle w:val="StyleUnderline"/>
        </w:rPr>
        <w:t>the atmosphere</w:t>
      </w:r>
      <w:r w:rsidRPr="009B09A7">
        <w:rPr>
          <w:sz w:val="12"/>
        </w:rPr>
        <w:t xml:space="preserve"> in Washington </w:t>
      </w:r>
      <w:r w:rsidRPr="00F81343">
        <w:rPr>
          <w:rStyle w:val="StyleUnderline"/>
        </w:rPr>
        <w:t>has been</w:t>
      </w:r>
      <w:r w:rsidRPr="009B09A7">
        <w:rPr>
          <w:sz w:val="12"/>
        </w:rPr>
        <w:t xml:space="preserve"> gradually </w:t>
      </w:r>
      <w:r w:rsidRPr="00F81343">
        <w:rPr>
          <w:rStyle w:val="StyleUnderline"/>
        </w:rPr>
        <w:t>tilting in favor of confrontation with China</w:t>
      </w:r>
      <w:r w:rsidRPr="009B09A7">
        <w:rPr>
          <w:sz w:val="12"/>
        </w:rPr>
        <w:t xml:space="preserve"> for years now. A declining power like the United States has every incentive to confront its rising challenger sooner rather than later, assuming it is unwilling to allow a transfer of power. </w:t>
      </w:r>
      <w:r w:rsidRPr="00F81343">
        <w:rPr>
          <w:rStyle w:val="StyleUnderline"/>
        </w:rPr>
        <w:t>China’s military capabilities and international influence grow with each passing year</w:t>
      </w:r>
      <w:r w:rsidRPr="009B09A7">
        <w:rPr>
          <w:sz w:val="12"/>
        </w:rPr>
        <w:t>. U.S. military planners understand this fact well, and there are few (if any) members of the U.S. foreign policy elite who are willing to give up U.S. hegemony in Asia without a fight.</w:t>
      </w:r>
      <w:r w:rsidR="009B09A7" w:rsidRPr="009B09A7">
        <w:rPr>
          <w:sz w:val="12"/>
        </w:rPr>
        <w:t xml:space="preserve"> </w:t>
      </w:r>
      <w:r w:rsidRPr="009B09A7">
        <w:rPr>
          <w:sz w:val="12"/>
        </w:rPr>
        <w:t>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w:t>
      </w:r>
      <w:r w:rsidR="009B09A7" w:rsidRPr="009B09A7">
        <w:rPr>
          <w:sz w:val="12"/>
        </w:rPr>
        <w:t xml:space="preserve"> </w:t>
      </w:r>
      <w:r w:rsidRPr="009B09A7">
        <w:rPr>
          <w:sz w:val="12"/>
        </w:rPr>
        <w:t>However, two important things have changed. The first of these factors is perceived legitimacy. Donald Trump’s aggressive, toddler-like demeanor has the potential to aggravate and alienate U.S. allies.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w:t>
      </w:r>
      <w:r w:rsidR="009B09A7" w:rsidRPr="009B09A7">
        <w:rPr>
          <w:sz w:val="12"/>
        </w:rPr>
        <w:t xml:space="preserve"> </w:t>
      </w:r>
      <w:r w:rsidRPr="009B09A7">
        <w:rPr>
          <w:sz w:val="12"/>
        </w:rPr>
        <w:t>The second factor is the likelihood of a thaw in U.S.-Russian relations. Rex Tillerson,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a U.S.-Russia thaw poses serious risks for China. Simultaneous U.S. belligerence toward Russia and China under the Obama administration pushed both countries closer together, but a U.S.-Russian détente could undermine those ties. Tripolarity is notoriously unstable, and there are obvious incentives for two powers to ally themselves against the third.</w:t>
      </w:r>
      <w:r w:rsidR="009B09A7" w:rsidRPr="009B09A7">
        <w:rPr>
          <w:sz w:val="12"/>
        </w:rPr>
        <w:t xml:space="preserve"> </w:t>
      </w:r>
      <w:r w:rsidRPr="009B09A7">
        <w:rPr>
          <w:sz w:val="12"/>
        </w:rPr>
        <w:t xml:space="preserve">The Trump presidency thus presents both risks and opportunities for China. The risks may be quite severe. </w:t>
      </w:r>
      <w:r w:rsidRPr="00F81343">
        <w:rPr>
          <w:rStyle w:val="Emphasis"/>
          <w:highlight w:val="yellow"/>
        </w:rPr>
        <w:t>Trump</w:t>
      </w:r>
      <w:r w:rsidRPr="00F81343">
        <w:rPr>
          <w:rStyle w:val="StyleUnderline"/>
        </w:rPr>
        <w:t xml:space="preserve">’s administration </w:t>
      </w:r>
      <w:r w:rsidRPr="00F81343">
        <w:rPr>
          <w:rStyle w:val="StyleUnderline"/>
          <w:highlight w:val="yellow"/>
        </w:rPr>
        <w:t>may</w:t>
      </w:r>
      <w:r w:rsidRPr="00F81343">
        <w:rPr>
          <w:rStyle w:val="StyleUnderline"/>
        </w:rPr>
        <w:t xml:space="preserve"> attempt to </w:t>
      </w:r>
      <w:r w:rsidRPr="00F81343">
        <w:rPr>
          <w:rStyle w:val="Emphasis"/>
          <w:highlight w:val="yellow"/>
        </w:rPr>
        <w:t>provoke a diversionary crisis</w:t>
      </w:r>
      <w:r w:rsidRPr="00F81343">
        <w:rPr>
          <w:rStyle w:val="StyleUnderline"/>
          <w:highlight w:val="yellow"/>
        </w:rPr>
        <w:t xml:space="preserve"> that could do </w:t>
      </w:r>
      <w:r w:rsidRPr="00F81343">
        <w:rPr>
          <w:rStyle w:val="Emphasis"/>
          <w:highlight w:val="yellow"/>
        </w:rPr>
        <w:t>irreparable harm</w:t>
      </w:r>
      <w:r w:rsidRPr="00F81343">
        <w:rPr>
          <w:rStyle w:val="StyleUnderline"/>
        </w:rPr>
        <w:t xml:space="preserve"> to both the United States and China</w:t>
      </w:r>
      <w:r w:rsidRPr="009B09A7">
        <w:rPr>
          <w:sz w:val="12"/>
        </w:rPr>
        <w:t xml:space="preserve">. Ten years from now, a military confrontation could end U.S. hegemony in Asia. Now, however, </w:t>
      </w:r>
      <w:r w:rsidRPr="00F81343">
        <w:rPr>
          <w:rStyle w:val="StyleUnderline"/>
          <w:highlight w:val="yellow"/>
        </w:rPr>
        <w:t xml:space="preserve">China would be drawn into a </w:t>
      </w:r>
      <w:r w:rsidRPr="00F81343">
        <w:rPr>
          <w:rStyle w:val="Emphasis"/>
          <w:highlight w:val="yellow"/>
        </w:rPr>
        <w:t>draining</w:t>
      </w:r>
      <w:r w:rsidRPr="00F81343">
        <w:rPr>
          <w:rStyle w:val="StyleUnderline"/>
          <w:highlight w:val="yellow"/>
        </w:rPr>
        <w:t xml:space="preserve">, </w:t>
      </w:r>
      <w:r w:rsidRPr="00F81343">
        <w:rPr>
          <w:rStyle w:val="Emphasis"/>
          <w:highlight w:val="yellow"/>
        </w:rPr>
        <w:t>protracted conflict</w:t>
      </w:r>
      <w:r w:rsidRPr="00F81343">
        <w:rPr>
          <w:rStyle w:val="StyleUnderline"/>
          <w:highlight w:val="yellow"/>
        </w:rPr>
        <w:t xml:space="preserve"> with little hope of</w:t>
      </w:r>
      <w:r w:rsidRPr="00F81343">
        <w:rPr>
          <w:rStyle w:val="StyleUnderline"/>
        </w:rPr>
        <w:t xml:space="preserve"> real </w:t>
      </w:r>
      <w:r w:rsidRPr="00F81343">
        <w:rPr>
          <w:rStyle w:val="StyleUnderline"/>
          <w:highlight w:val="yellow"/>
        </w:rPr>
        <w:t>victory</w:t>
      </w:r>
      <w:r w:rsidRPr="00F81343">
        <w:rPr>
          <w:rStyle w:val="StyleUnderline"/>
        </w:rPr>
        <w:t xml:space="preserve"> for either side</w:t>
      </w:r>
      <w:r w:rsidRPr="009B09A7">
        <w:rPr>
          <w:sz w:val="12"/>
        </w:rPr>
        <w:t>.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rsidR="003118E7" w:rsidRPr="00F81343" w:rsidRDefault="003118E7" w:rsidP="003118E7">
      <w:pPr>
        <w:pStyle w:val="Heading3"/>
      </w:pPr>
      <w:bookmarkStart w:id="47" w:name="_Toc487825253"/>
      <w:r w:rsidRPr="00F81343">
        <w:lastRenderedPageBreak/>
        <w:t>Impact---Declining Approval = Diversionary War – NoKo</w:t>
      </w:r>
      <w:bookmarkEnd w:id="47"/>
    </w:p>
    <w:p w:rsidR="003118E7" w:rsidRPr="00F81343" w:rsidRDefault="003118E7" w:rsidP="003118E7">
      <w:pPr>
        <w:rPr>
          <w:sz w:val="12"/>
          <w:szCs w:val="12"/>
        </w:rPr>
      </w:pPr>
    </w:p>
    <w:p w:rsidR="003118E7" w:rsidRPr="00F81343" w:rsidRDefault="003118E7" w:rsidP="003118E7">
      <w:pPr>
        <w:pStyle w:val="Heading4"/>
        <w:rPr>
          <w:sz w:val="28"/>
        </w:rPr>
      </w:pPr>
      <w:r w:rsidRPr="00F81343">
        <w:rPr>
          <w:sz w:val="28"/>
        </w:rPr>
        <w:t>Specifically Causes lashout and war with North Korea</w:t>
      </w:r>
    </w:p>
    <w:p w:rsidR="003118E7" w:rsidRPr="00F81343" w:rsidRDefault="003118E7" w:rsidP="003118E7">
      <w:pPr>
        <w:rPr>
          <w:rStyle w:val="Style13ptBold"/>
          <w:b w:val="0"/>
          <w:sz w:val="28"/>
        </w:rPr>
      </w:pPr>
      <w:r w:rsidRPr="00F81343">
        <w:rPr>
          <w:rStyle w:val="Style13ptBold"/>
          <w:sz w:val="28"/>
        </w:rPr>
        <w:t>Torpey 4/26</w:t>
      </w:r>
      <w:r w:rsidRPr="00F81343">
        <w:rPr>
          <w:rStyle w:val="Style13ptBold"/>
          <w:b w:val="0"/>
          <w:sz w:val="28"/>
        </w:rPr>
        <w:t xml:space="preserve"> </w:t>
      </w:r>
      <w:r w:rsidRPr="00F81343">
        <w:rPr>
          <w:rStyle w:val="Style13ptBold"/>
          <w:b w:val="0"/>
          <w:sz w:val="16"/>
        </w:rPr>
        <w:t>(John, Presidential Professor of Sociology and History and Director of the Ralph Bunche Institute for International Studies at the Graduate Center of the City University of New York, “Defining Trumpism: Making sense of the first 100 days”, http://thehill.com/blogs/pundits-blog/the-administration/330686-defining-trumpism-making-sense-of-the-trumps-first-100)</w:t>
      </w:r>
    </w:p>
    <w:p w:rsidR="003118E7" w:rsidRPr="00F81343" w:rsidRDefault="003118E7" w:rsidP="003118E7">
      <w:pPr>
        <w:rPr>
          <w:sz w:val="16"/>
        </w:rPr>
      </w:pPr>
      <w:r w:rsidRPr="00F81343">
        <w:rPr>
          <w:rStyle w:val="StyleUnderline"/>
          <w:highlight w:val="yellow"/>
        </w:rPr>
        <w:t>Given all the obstacles to achievement</w:t>
      </w:r>
      <w:r w:rsidRPr="00F81343">
        <w:rPr>
          <w:sz w:val="16"/>
          <w:highlight w:val="yellow"/>
        </w:rPr>
        <w:t xml:space="preserve"> </w:t>
      </w:r>
      <w:r w:rsidRPr="00F81343">
        <w:rPr>
          <w:sz w:val="16"/>
        </w:rPr>
        <w:t xml:space="preserve">on the domestic front and </w:t>
      </w:r>
      <w:r w:rsidRPr="00F81343">
        <w:rPr>
          <w:rStyle w:val="StyleUnderline"/>
          <w:highlight w:val="yellow"/>
        </w:rPr>
        <w:t>the need for charismatic leaders to “win” big and visibly</w:t>
      </w:r>
      <w:r w:rsidRPr="00F81343">
        <w:rPr>
          <w:sz w:val="16"/>
        </w:rPr>
        <w:t xml:space="preserve">, President </w:t>
      </w:r>
      <w:r w:rsidRPr="00F81343">
        <w:rPr>
          <w:rStyle w:val="StyleUnderline"/>
          <w:highlight w:val="yellow"/>
        </w:rPr>
        <w:t>Trump may look to score what he thinks are easy victories on the international scene</w:t>
      </w:r>
      <w:r w:rsidRPr="00F81343">
        <w:rPr>
          <w:sz w:val="16"/>
        </w:rPr>
        <w:t xml:space="preserve">. We now know that Xi Jinping seems to have persuaded him in Florida that things with North Korea are more complicated than he had thought. Yet the man’s ignorance is frightening, and we know that he has a tendency to listen to the last person who advised him. If he talks to the wrong person, therefore, he may go looking for trouble that is bad for us and for the world. </w:t>
      </w:r>
      <w:r w:rsidRPr="00F81343">
        <w:rPr>
          <w:rStyle w:val="StyleUnderline"/>
          <w:highlight w:val="yellow"/>
        </w:rPr>
        <w:t xml:space="preserve">We must </w:t>
      </w:r>
      <w:r w:rsidRPr="00F81343">
        <w:rPr>
          <w:sz w:val="16"/>
        </w:rPr>
        <w:t>therefore</w:t>
      </w:r>
      <w:r w:rsidRPr="00F81343">
        <w:rPr>
          <w:rStyle w:val="StyleUnderline"/>
          <w:highlight w:val="yellow"/>
        </w:rPr>
        <w:t xml:space="preserve"> worry that the president will </w:t>
      </w:r>
      <w:r w:rsidRPr="00F81343">
        <w:rPr>
          <w:rStyle w:val="Emphasis"/>
          <w:highlight w:val="yellow"/>
        </w:rPr>
        <w:t xml:space="preserve">go off in search of dragons to slay </w:t>
      </w:r>
      <w:r w:rsidRPr="00F81343">
        <w:rPr>
          <w:rStyle w:val="Emphasis"/>
        </w:rPr>
        <w:t>simply in order</w:t>
      </w:r>
      <w:r w:rsidRPr="00F81343">
        <w:rPr>
          <w:rStyle w:val="Emphasis"/>
          <w:highlight w:val="yellow"/>
        </w:rPr>
        <w:t xml:space="preserve"> to maintain his </w:t>
      </w:r>
      <w:r w:rsidRPr="00F81343">
        <w:rPr>
          <w:rStyle w:val="Emphasis"/>
        </w:rPr>
        <w:t>heroic</w:t>
      </w:r>
      <w:r w:rsidRPr="00F81343">
        <w:rPr>
          <w:rStyle w:val="Emphasis"/>
          <w:highlight w:val="yellow"/>
        </w:rPr>
        <w:t xml:space="preserve"> stature among his base</w:t>
      </w:r>
      <w:r w:rsidRPr="00F81343">
        <w:rPr>
          <w:sz w:val="16"/>
        </w:rPr>
        <w:t xml:space="preserve">. </w:t>
      </w:r>
      <w:r w:rsidRPr="00F81343">
        <w:rPr>
          <w:rStyle w:val="StyleUnderline"/>
          <w:highlight w:val="yellow"/>
        </w:rPr>
        <w:t>This may all go in a very bad direction</w:t>
      </w:r>
      <w:r w:rsidRPr="00F81343">
        <w:rPr>
          <w:sz w:val="16"/>
        </w:rPr>
        <w:t xml:space="preserve">; behind the attacks on Syria may lurk a larger objective, namely Iran. Notwithstanding Xi’s counsel, </w:t>
      </w:r>
      <w:r w:rsidRPr="00F81343">
        <w:rPr>
          <w:rStyle w:val="StyleUnderline"/>
          <w:highlight w:val="yellow"/>
        </w:rPr>
        <w:t xml:space="preserve">putting the North Korean threat to rest may look to Trump like an </w:t>
      </w:r>
      <w:r w:rsidRPr="00F81343">
        <w:rPr>
          <w:rStyle w:val="Emphasis"/>
          <w:highlight w:val="yellow"/>
        </w:rPr>
        <w:t>appealing prize</w:t>
      </w:r>
      <w:r w:rsidRPr="00F81343">
        <w:rPr>
          <w:rStyle w:val="Emphasis"/>
        </w:rPr>
        <w:t>.</w:t>
      </w:r>
    </w:p>
    <w:p w:rsidR="003118E7" w:rsidRPr="00F81343" w:rsidRDefault="003118E7" w:rsidP="003118E7">
      <w:pPr>
        <w:rPr>
          <w:sz w:val="12"/>
          <w:szCs w:val="12"/>
        </w:rPr>
      </w:pPr>
    </w:p>
    <w:p w:rsidR="003118E7" w:rsidRPr="00F81343" w:rsidRDefault="003118E7" w:rsidP="003118E7">
      <w:pPr>
        <w:pStyle w:val="Heading3"/>
      </w:pPr>
      <w:bookmarkStart w:id="48" w:name="_Toc487825254"/>
      <w:r w:rsidRPr="00F81343">
        <w:lastRenderedPageBreak/>
        <w:t>Impact---A2:  No Diversion Wars</w:t>
      </w:r>
      <w:r w:rsidR="002541B7" w:rsidRPr="00F81343">
        <w:t xml:space="preserve"> - Studies</w:t>
      </w:r>
      <w:bookmarkEnd w:id="48"/>
    </w:p>
    <w:p w:rsidR="003118E7" w:rsidRPr="00F81343" w:rsidRDefault="003118E7" w:rsidP="003118E7">
      <w:pPr>
        <w:rPr>
          <w:sz w:val="12"/>
          <w:szCs w:val="12"/>
        </w:rPr>
      </w:pPr>
    </w:p>
    <w:p w:rsidR="003118E7" w:rsidRPr="00F81343" w:rsidRDefault="003118E7" w:rsidP="003118E7">
      <w:pPr>
        <w:pStyle w:val="Heading4"/>
        <w:rPr>
          <w:sz w:val="28"/>
        </w:rPr>
      </w:pPr>
      <w:r w:rsidRPr="00F81343">
        <w:rPr>
          <w:sz w:val="28"/>
        </w:rPr>
        <w:t xml:space="preserve">general diversion war defense doesn’t apply - </w:t>
      </w:r>
      <w:r w:rsidRPr="00F81343">
        <w:rPr>
          <w:sz w:val="28"/>
          <w:u w:val="single"/>
        </w:rPr>
        <w:t>uniquely true</w:t>
      </w:r>
      <w:r w:rsidRPr="00F81343">
        <w:rPr>
          <w:sz w:val="28"/>
        </w:rPr>
        <w:t xml:space="preserve"> and </w:t>
      </w:r>
      <w:r w:rsidRPr="00F81343">
        <w:rPr>
          <w:sz w:val="28"/>
          <w:u w:val="single"/>
        </w:rPr>
        <w:t>statistically significant</w:t>
      </w:r>
      <w:r w:rsidRPr="00F81343">
        <w:rPr>
          <w:sz w:val="28"/>
        </w:rPr>
        <w:t xml:space="preserve"> when targeting </w:t>
      </w:r>
      <w:r w:rsidRPr="00F81343">
        <w:rPr>
          <w:sz w:val="28"/>
          <w:u w:val="single"/>
        </w:rPr>
        <w:t xml:space="preserve">rising powers </w:t>
      </w:r>
      <w:r w:rsidRPr="00F81343">
        <w:rPr>
          <w:sz w:val="28"/>
        </w:rPr>
        <w:t xml:space="preserve">like China or </w:t>
      </w:r>
      <w:r w:rsidRPr="00F81343">
        <w:rPr>
          <w:sz w:val="28"/>
          <w:u w:val="single"/>
        </w:rPr>
        <w:t xml:space="preserve">manifest different identities </w:t>
      </w:r>
      <w:r w:rsidRPr="00F81343">
        <w:rPr>
          <w:sz w:val="28"/>
        </w:rPr>
        <w:t xml:space="preserve">like Iran </w:t>
      </w:r>
    </w:p>
    <w:p w:rsidR="003118E7" w:rsidRPr="00F81343" w:rsidRDefault="003118E7" w:rsidP="003118E7">
      <w:pPr>
        <w:rPr>
          <w:sz w:val="12"/>
          <w:szCs w:val="12"/>
        </w:rPr>
      </w:pPr>
      <w:r w:rsidRPr="00F81343">
        <w:rPr>
          <w:rStyle w:val="Style13ptBold"/>
          <w:sz w:val="28"/>
        </w:rPr>
        <w:t xml:space="preserve">Jung, 13 --- </w:t>
      </w:r>
      <w:r w:rsidRPr="00F81343">
        <w:rPr>
          <w:sz w:val="12"/>
          <w:szCs w:val="12"/>
        </w:rPr>
        <w:t>Sung Chul Jung, Myongji University, Seoul, Foreign Policy, International Relations, PhD, International Studies Quarterly, 6/24, http://onlinelibrary.wiley.com/doi/10.1111/isqu.12087/full</w:t>
      </w:r>
    </w:p>
    <w:p w:rsidR="003118E7" w:rsidRPr="00F81343" w:rsidRDefault="003118E7" w:rsidP="003118E7">
      <w:pPr>
        <w:rPr>
          <w:rStyle w:val="Emphasis"/>
        </w:rPr>
      </w:pPr>
      <w:r w:rsidRPr="00F81343">
        <w:rPr>
          <w:rStyle w:val="StyleUnderline"/>
          <w:highlight w:val="cyan"/>
        </w:rPr>
        <w:t>When does domestic unrest lead to interstate conflict</w:t>
      </w:r>
      <w:r w:rsidRPr="00F81343">
        <w:rPr>
          <w:sz w:val="16"/>
        </w:rPr>
        <w:t xml:space="preserve">? I present the </w:t>
      </w:r>
      <w:r w:rsidRPr="00F81343">
        <w:rPr>
          <w:rStyle w:val="StyleUnderline"/>
        </w:rPr>
        <w:t>diversionary target theory</w:t>
      </w:r>
      <w:r w:rsidRPr="00F81343">
        <w:rPr>
          <w:sz w:val="16"/>
        </w:rPr>
        <w:t xml:space="preserve"> that argues that</w:t>
      </w:r>
      <w:r w:rsidRPr="00F81343">
        <w:rPr>
          <w:rStyle w:val="StyleUnderline"/>
        </w:rPr>
        <w:t xml:space="preserve"> domestically </w:t>
      </w:r>
      <w:r w:rsidRPr="00F81343">
        <w:rPr>
          <w:rStyle w:val="StyleUnderline"/>
          <w:highlight w:val="cyan"/>
        </w:rPr>
        <w:t xml:space="preserve">troubled states are </w:t>
      </w:r>
      <w:r w:rsidRPr="00F81343">
        <w:rPr>
          <w:rStyle w:val="Emphasis"/>
          <w:highlight w:val="cyan"/>
        </w:rPr>
        <w:t>more likely</w:t>
      </w:r>
      <w:r w:rsidRPr="00F81343">
        <w:rPr>
          <w:rStyle w:val="StyleUnderline"/>
          <w:highlight w:val="cyan"/>
        </w:rPr>
        <w:t xml:space="preserve"> to use</w:t>
      </w:r>
      <w:r w:rsidRPr="00F81343">
        <w:rPr>
          <w:rStyle w:val="StyleUnderline"/>
        </w:rPr>
        <w:t xml:space="preserve"> military </w:t>
      </w:r>
      <w:r w:rsidRPr="00F81343">
        <w:rPr>
          <w:rStyle w:val="StyleUnderline"/>
          <w:highlight w:val="cyan"/>
        </w:rPr>
        <w:t xml:space="preserve">force against </w:t>
      </w:r>
      <w:r w:rsidRPr="00F81343">
        <w:rPr>
          <w:rStyle w:val="Emphasis"/>
          <w:highlight w:val="cyan"/>
        </w:rPr>
        <w:t xml:space="preserve">some, but not all, states </w:t>
      </w:r>
      <w:r w:rsidRPr="00F81343">
        <w:rPr>
          <w:rStyle w:val="StyleUnderline"/>
          <w:highlight w:val="cyan"/>
        </w:rPr>
        <w:t>because political leaders prefer targets that</w:t>
      </w:r>
      <w:r w:rsidRPr="00F81343">
        <w:rPr>
          <w:rStyle w:val="StyleUnderline"/>
        </w:rPr>
        <w:t xml:space="preserve"> can </w:t>
      </w:r>
      <w:r w:rsidRPr="00F81343">
        <w:rPr>
          <w:rStyle w:val="StyleUnderline"/>
          <w:highlight w:val="cyan"/>
        </w:rPr>
        <w:t>evoke</w:t>
      </w:r>
      <w:r w:rsidRPr="00F81343">
        <w:rPr>
          <w:rStyle w:val="StyleUnderline"/>
        </w:rPr>
        <w:t xml:space="preserve"> their </w:t>
      </w:r>
      <w:r w:rsidRPr="00F81343">
        <w:rPr>
          <w:rStyle w:val="StyleUnderline"/>
          <w:highlight w:val="cyan"/>
        </w:rPr>
        <w:t>domestic audience's fear or greed</w:t>
      </w:r>
      <w:r w:rsidRPr="00F81343">
        <w:rPr>
          <w:rStyle w:val="StyleUnderline"/>
        </w:rPr>
        <w:t xml:space="preserve"> in order </w:t>
      </w:r>
      <w:r w:rsidRPr="00F81343">
        <w:rPr>
          <w:rStyle w:val="StyleUnderline"/>
          <w:highlight w:val="cyan"/>
        </w:rPr>
        <w:t>to enjoy “</w:t>
      </w:r>
      <w:r w:rsidRPr="00F81343">
        <w:rPr>
          <w:rStyle w:val="Emphasis"/>
          <w:highlight w:val="cyan"/>
        </w:rPr>
        <w:t>rally-round-the-flag</w:t>
      </w:r>
      <w:r w:rsidRPr="00F81343">
        <w:rPr>
          <w:rStyle w:val="StyleUnderline"/>
          <w:highlight w:val="cyan"/>
        </w:rPr>
        <w:t>” effects</w:t>
      </w:r>
      <w:r w:rsidRPr="00F81343">
        <w:rPr>
          <w:sz w:val="16"/>
        </w:rPr>
        <w:t xml:space="preserve">. I suggest that the </w:t>
      </w:r>
      <w:r w:rsidRPr="00F81343">
        <w:rPr>
          <w:rStyle w:val="StyleUnderline"/>
          <w:highlight w:val="cyan"/>
        </w:rPr>
        <w:t xml:space="preserve">fear-producing targets are foreign states that exhibit </w:t>
      </w:r>
      <w:r w:rsidRPr="00F81343">
        <w:rPr>
          <w:rStyle w:val="Emphasis"/>
          <w:highlight w:val="cyan"/>
        </w:rPr>
        <w:t>rapidly rising power</w:t>
      </w:r>
      <w:r w:rsidRPr="00F81343">
        <w:rPr>
          <w:rStyle w:val="StyleUnderline"/>
          <w:highlight w:val="cyan"/>
        </w:rPr>
        <w:t xml:space="preserve"> or </w:t>
      </w:r>
      <w:r w:rsidRPr="00F81343">
        <w:rPr>
          <w:rStyle w:val="Emphasis"/>
          <w:highlight w:val="cyan"/>
        </w:rPr>
        <w:t>manifest different identities</w:t>
      </w:r>
      <w:r w:rsidRPr="00F81343">
        <w:rPr>
          <w:rStyle w:val="StyleUnderline"/>
        </w:rPr>
        <w:t>.</w:t>
      </w:r>
      <w:r w:rsidRPr="00F81343">
        <w:rPr>
          <w:sz w:val="16"/>
        </w:rPr>
        <w:t xml:space="preserve"> The greed-producing targets are foreign states occupying disputed territory or exercising regional/local hegemony despite declining power. In addition, I expect that political leaders prefer fear- or greed-producing targets that possess similar powers, because domestic audiences may see initiation of military conflicts against too-powerful states or too-weak states as excessively risky and unnecessary, respectively. </w:t>
      </w:r>
      <w:r w:rsidRPr="00F81343">
        <w:rPr>
          <w:rStyle w:val="StyleUnderline"/>
          <w:highlight w:val="cyan"/>
        </w:rPr>
        <w:t xml:space="preserve">From </w:t>
      </w:r>
      <w:r w:rsidRPr="00F81343">
        <w:rPr>
          <w:rStyle w:val="Emphasis"/>
          <w:highlight w:val="cyan"/>
        </w:rPr>
        <w:t>statistical analyses</w:t>
      </w:r>
      <w:r w:rsidRPr="00F81343">
        <w:rPr>
          <w:rStyle w:val="StyleUnderline"/>
          <w:highlight w:val="cyan"/>
        </w:rPr>
        <w:t xml:space="preserve"> on directed dyad-years from 1920 to 2001</w:t>
      </w:r>
      <w:r w:rsidRPr="00F81343">
        <w:rPr>
          <w:rStyle w:val="StyleUnderline"/>
        </w:rPr>
        <w:t xml:space="preserve">, I find that </w:t>
      </w:r>
      <w:r w:rsidRPr="00F81343">
        <w:rPr>
          <w:rStyle w:val="StyleUnderline"/>
          <w:highlight w:val="cyan"/>
        </w:rPr>
        <w:t>the presence of a rising power</w:t>
      </w:r>
      <w:r w:rsidRPr="00F81343">
        <w:rPr>
          <w:rStyle w:val="StyleUnderline"/>
        </w:rPr>
        <w:t xml:space="preserve">, a </w:t>
      </w:r>
      <w:r w:rsidRPr="00F81343">
        <w:rPr>
          <w:rStyle w:val="StyleUnderline"/>
          <w:highlight w:val="cyan"/>
        </w:rPr>
        <w:t>territory target, or</w:t>
      </w:r>
      <w:r w:rsidRPr="00F81343">
        <w:rPr>
          <w:rStyle w:val="StyleUnderline"/>
        </w:rPr>
        <w:t xml:space="preserve"> a </w:t>
      </w:r>
      <w:r w:rsidRPr="00F81343">
        <w:rPr>
          <w:rStyle w:val="StyleUnderline"/>
          <w:highlight w:val="cyan"/>
        </w:rPr>
        <w:t>hegemony target contributes to</w:t>
      </w:r>
      <w:r w:rsidRPr="00F81343">
        <w:rPr>
          <w:rStyle w:val="StyleUnderline"/>
        </w:rPr>
        <w:t xml:space="preserve"> the </w:t>
      </w:r>
      <w:r w:rsidRPr="00F81343">
        <w:rPr>
          <w:rStyle w:val="StyleUnderline"/>
          <w:highlight w:val="cyan"/>
        </w:rPr>
        <w:t>correlation between domestic unrest and</w:t>
      </w:r>
      <w:r w:rsidRPr="00F81343">
        <w:rPr>
          <w:rStyle w:val="StyleUnderline"/>
        </w:rPr>
        <w:t xml:space="preserve"> the initiation of </w:t>
      </w:r>
      <w:r w:rsidRPr="00F81343">
        <w:rPr>
          <w:rStyle w:val="StyleUnderline"/>
          <w:highlight w:val="cyan"/>
        </w:rPr>
        <w:t xml:space="preserve">interstate conflict in a </w:t>
      </w:r>
      <w:r w:rsidRPr="00F81343">
        <w:rPr>
          <w:rStyle w:val="Emphasis"/>
          <w:highlight w:val="cyan"/>
        </w:rPr>
        <w:t>statistically significant way.</w:t>
      </w:r>
    </w:p>
    <w:p w:rsidR="003118E7" w:rsidRPr="00F81343" w:rsidRDefault="003118E7" w:rsidP="003118E7">
      <w:pPr>
        <w:pStyle w:val="Heading4"/>
        <w:rPr>
          <w:sz w:val="28"/>
          <w:u w:val="single"/>
        </w:rPr>
      </w:pPr>
      <w:r w:rsidRPr="00F81343">
        <w:rPr>
          <w:sz w:val="28"/>
        </w:rPr>
        <w:t xml:space="preserve">Strong empirical support – only our studies account for </w:t>
      </w:r>
      <w:r w:rsidRPr="00F81343">
        <w:rPr>
          <w:sz w:val="28"/>
          <w:u w:val="single"/>
        </w:rPr>
        <w:t xml:space="preserve">interactions </w:t>
      </w:r>
      <w:r w:rsidRPr="00F81343">
        <w:rPr>
          <w:sz w:val="28"/>
        </w:rPr>
        <w:t>of domestic unrest and appropriate foreign targets – causes great power transition wars</w:t>
      </w:r>
    </w:p>
    <w:p w:rsidR="003118E7" w:rsidRPr="00F81343" w:rsidRDefault="003118E7" w:rsidP="003118E7">
      <w:pPr>
        <w:rPr>
          <w:sz w:val="12"/>
          <w:szCs w:val="12"/>
        </w:rPr>
      </w:pPr>
      <w:r w:rsidRPr="00F81343">
        <w:rPr>
          <w:rStyle w:val="Style13ptBold"/>
          <w:sz w:val="28"/>
        </w:rPr>
        <w:t xml:space="preserve">Jung, 13 --- </w:t>
      </w:r>
      <w:r w:rsidRPr="00F81343">
        <w:rPr>
          <w:sz w:val="12"/>
          <w:szCs w:val="12"/>
        </w:rPr>
        <w:t>Sung Chul Jung, Myongji University, Seoul, Foreign Policy, International Relations, PhD, International Studies Quarterly, 6/24, http://onlinelibrary.wiley.com/doi/10.1111/isqu.12087/full</w:t>
      </w:r>
    </w:p>
    <w:p w:rsidR="003118E7" w:rsidRPr="00F81343" w:rsidRDefault="003118E7" w:rsidP="003118E7">
      <w:pPr>
        <w:rPr>
          <w:sz w:val="16"/>
        </w:rPr>
      </w:pPr>
      <w:r w:rsidRPr="00F81343">
        <w:rPr>
          <w:rStyle w:val="StyleUnderline"/>
        </w:rPr>
        <w:t xml:space="preserve">Conclusion and Implications In sum, </w:t>
      </w:r>
      <w:r w:rsidRPr="00F81343">
        <w:rPr>
          <w:rStyle w:val="StyleUnderline"/>
          <w:highlight w:val="cyan"/>
        </w:rPr>
        <w:t xml:space="preserve">domestically troubled states have </w:t>
      </w:r>
      <w:r w:rsidRPr="00F81343">
        <w:rPr>
          <w:rStyle w:val="Emphasis"/>
          <w:highlight w:val="cyan"/>
        </w:rPr>
        <w:t>two faces</w:t>
      </w:r>
      <w:r w:rsidRPr="00F81343">
        <w:rPr>
          <w:rStyle w:val="StyleUnderline"/>
        </w:rPr>
        <w:t xml:space="preserve">: They are </w:t>
      </w:r>
      <w:r w:rsidRPr="00F81343">
        <w:rPr>
          <w:rStyle w:val="StyleUnderline"/>
          <w:highlight w:val="cyan"/>
        </w:rPr>
        <w:t>aggressive against some, but not</w:t>
      </w:r>
      <w:r w:rsidRPr="00F81343">
        <w:rPr>
          <w:rStyle w:val="StyleUnderline"/>
        </w:rPr>
        <w:t xml:space="preserve"> against </w:t>
      </w:r>
      <w:r w:rsidRPr="00F81343">
        <w:rPr>
          <w:rStyle w:val="StyleUnderline"/>
          <w:highlight w:val="cyan"/>
        </w:rPr>
        <w:t xml:space="preserve">others. When faced with domestic unrest, </w:t>
      </w:r>
      <w:r w:rsidRPr="00F81343">
        <w:rPr>
          <w:rStyle w:val="StyleUnderline"/>
        </w:rPr>
        <w:t>political</w:t>
      </w:r>
      <w:r w:rsidRPr="00F81343">
        <w:rPr>
          <w:rStyle w:val="StyleUnderline"/>
          <w:highlight w:val="cyan"/>
        </w:rPr>
        <w:t xml:space="preserve"> leaders</w:t>
      </w:r>
      <w:r w:rsidRPr="00F81343">
        <w:rPr>
          <w:sz w:val="16"/>
        </w:rPr>
        <w:t xml:space="preserve"> should </w:t>
      </w:r>
      <w:r w:rsidRPr="00F81343">
        <w:rPr>
          <w:rStyle w:val="StyleUnderline"/>
          <w:highlight w:val="cyan"/>
        </w:rPr>
        <w:t>succeed in selling</w:t>
      </w:r>
      <w:r w:rsidRPr="00F81343">
        <w:rPr>
          <w:rStyle w:val="StyleUnderline"/>
        </w:rPr>
        <w:t xml:space="preserve"> their military </w:t>
      </w:r>
      <w:r w:rsidRPr="00F81343">
        <w:rPr>
          <w:rStyle w:val="StyleUnderline"/>
          <w:highlight w:val="cyan"/>
        </w:rPr>
        <w:t xml:space="preserve">aggression to domestic audience by </w:t>
      </w:r>
      <w:r w:rsidRPr="00F81343">
        <w:rPr>
          <w:rStyle w:val="Emphasis"/>
          <w:highlight w:val="cyan"/>
        </w:rPr>
        <w:t>choosing appropriate targets</w:t>
      </w:r>
      <w:r w:rsidRPr="00F81343">
        <w:rPr>
          <w:rStyle w:val="StyleUnderline"/>
        </w:rPr>
        <w:t>.</w:t>
      </w:r>
      <w:r w:rsidRPr="00F81343">
        <w:rPr>
          <w:sz w:val="16"/>
        </w:rPr>
        <w:t xml:space="preserve"> In other words, </w:t>
      </w:r>
      <w:r w:rsidRPr="00F81343">
        <w:rPr>
          <w:rStyle w:val="StyleUnderline"/>
        </w:rPr>
        <w:t xml:space="preserve">political </w:t>
      </w:r>
      <w:r w:rsidRPr="00F81343">
        <w:rPr>
          <w:rStyle w:val="StyleUnderline"/>
          <w:highlight w:val="cyan"/>
        </w:rPr>
        <w:t>leaders are motivated by domestic conditions, but also constrained by foreign conditions. This is why this study focusing on</w:t>
      </w:r>
      <w:r w:rsidRPr="00F81343">
        <w:rPr>
          <w:rStyle w:val="StyleUnderline"/>
        </w:rPr>
        <w:t xml:space="preserve"> the in</w:t>
      </w:r>
      <w:r w:rsidRPr="00F81343">
        <w:rPr>
          <w:rStyle w:val="StyleUnderline"/>
          <w:highlight w:val="cyan"/>
        </w:rPr>
        <w:t xml:space="preserve">teraction between domestic unrest and foreign conditions finds </w:t>
      </w:r>
      <w:r w:rsidRPr="00F81343">
        <w:rPr>
          <w:rStyle w:val="Emphasis"/>
          <w:highlight w:val="cyan"/>
        </w:rPr>
        <w:t>stronger empirical support</w:t>
      </w:r>
      <w:r w:rsidRPr="00F81343">
        <w:rPr>
          <w:rStyle w:val="StyleUnderline"/>
          <w:highlight w:val="cyan"/>
        </w:rPr>
        <w:t xml:space="preserve"> than previous</w:t>
      </w:r>
      <w:r w:rsidRPr="00F81343">
        <w:rPr>
          <w:rStyle w:val="StyleUnderline"/>
        </w:rPr>
        <w:t xml:space="preserve"> large-N </w:t>
      </w:r>
      <w:r w:rsidRPr="00F81343">
        <w:rPr>
          <w:rStyle w:val="StyleUnderline"/>
          <w:highlight w:val="cyan"/>
        </w:rPr>
        <w:t>studies on diversionary conflict</w:t>
      </w:r>
      <w:r w:rsidRPr="00F81343">
        <w:rPr>
          <w:sz w:val="16"/>
        </w:rPr>
        <w:t xml:space="preserve">. In fact, as noted from the emergence of neoclassical realism and its popularity at least since the 1990s,19 </w:t>
      </w:r>
      <w:r w:rsidRPr="00F81343">
        <w:rPr>
          <w:rStyle w:val="StyleUnderline"/>
          <w:highlight w:val="cyan"/>
        </w:rPr>
        <w:t>many IR scholars</w:t>
      </w:r>
      <w:r w:rsidRPr="00F81343">
        <w:rPr>
          <w:sz w:val="16"/>
        </w:rPr>
        <w:t xml:space="preserve"> have begun to </w:t>
      </w:r>
      <w:r w:rsidRPr="00F81343">
        <w:rPr>
          <w:rStyle w:val="StyleUnderline"/>
          <w:highlight w:val="cyan"/>
        </w:rPr>
        <w:t xml:space="preserve">call for renewed attention to the </w:t>
      </w:r>
      <w:r w:rsidRPr="00F81343">
        <w:rPr>
          <w:rStyle w:val="Emphasis"/>
          <w:highlight w:val="cyan"/>
        </w:rPr>
        <w:t>interaction of factors across levels</w:t>
      </w:r>
      <w:r w:rsidRPr="00F81343">
        <w:rPr>
          <w:sz w:val="16"/>
        </w:rPr>
        <w:t xml:space="preserve"> (Elman 1997:viiii; Levy and Thompson 2010:212). </w:t>
      </w:r>
      <w:r w:rsidRPr="00F81343">
        <w:rPr>
          <w:rStyle w:val="StyleUnderline"/>
        </w:rPr>
        <w:t xml:space="preserve">This study shows how </w:t>
      </w:r>
      <w:r w:rsidRPr="00F81343">
        <w:rPr>
          <w:rStyle w:val="StyleUnderline"/>
          <w:highlight w:val="cyan"/>
        </w:rPr>
        <w:t xml:space="preserve">this approach leads to a </w:t>
      </w:r>
      <w:r w:rsidRPr="00F81343">
        <w:rPr>
          <w:rStyle w:val="Emphasis"/>
          <w:highlight w:val="cyan"/>
        </w:rPr>
        <w:t>logically more complete</w:t>
      </w:r>
      <w:r w:rsidRPr="00F81343">
        <w:rPr>
          <w:rStyle w:val="StyleUnderline"/>
          <w:highlight w:val="cyan"/>
        </w:rPr>
        <w:t xml:space="preserve"> explanation of onsets of power transition and territorial conflicts</w:t>
      </w:r>
      <w:r w:rsidRPr="00F81343">
        <w:rPr>
          <w:sz w:val="16"/>
          <w:highlight w:val="cyan"/>
        </w:rPr>
        <w:t>.</w:t>
      </w:r>
      <w:r w:rsidRPr="00F81343">
        <w:rPr>
          <w:sz w:val="16"/>
        </w:rPr>
        <w:t xml:space="preserve"> On the one hand, students of international security have asked when a declining power adopts a preventive action against a rising power and when a state initiates a military action in order to stop an unfavorable change in balance of power. </w:t>
      </w:r>
      <w:r w:rsidRPr="00F81343">
        <w:rPr>
          <w:rStyle w:val="StyleUnderline"/>
        </w:rPr>
        <w:t xml:space="preserve">By testing the rising power target hypothesis, I found that </w:t>
      </w:r>
      <w:r w:rsidRPr="00F81343">
        <w:rPr>
          <w:rStyle w:val="StyleUnderline"/>
          <w:highlight w:val="cyan"/>
        </w:rPr>
        <w:t xml:space="preserve">domestic unrest </w:t>
      </w:r>
      <w:r w:rsidRPr="00F81343">
        <w:rPr>
          <w:rStyle w:val="Emphasis"/>
          <w:highlight w:val="cyan"/>
        </w:rPr>
        <w:t>significantly influences</w:t>
      </w:r>
      <w:r w:rsidRPr="00F81343">
        <w:rPr>
          <w:rStyle w:val="StyleUnderline"/>
          <w:highlight w:val="cyan"/>
        </w:rPr>
        <w:t xml:space="preserve"> a relatively declining power's initiation of military conflict. Only when suffering from domestic unrest is a declining power </w:t>
      </w:r>
      <w:r w:rsidRPr="00F81343">
        <w:rPr>
          <w:rStyle w:val="Emphasis"/>
          <w:highlight w:val="cyan"/>
        </w:rPr>
        <w:t>more likely to start a military conflict against a rising power target</w:t>
      </w:r>
      <w:r w:rsidRPr="00F81343">
        <w:rPr>
          <w:rStyle w:val="StyleUnderline"/>
        </w:rPr>
        <w:t xml:space="preserve"> than against a non-attractive target.</w:t>
      </w:r>
      <w:r w:rsidRPr="00F81343">
        <w:rPr>
          <w:sz w:val="16"/>
        </w:rPr>
        <w:t xml:space="preserve"> When a state sees a relative decline but has no internal troubles, its targeting of a rising power is as likely as is the targeting of a non-attractive state. This tendency is strongest when a potential target is “slightly stronger” than a potential initiator. In addition, this study shows that declining hegemonic powers are preferred as military targets by domestically troubled states. From the result of testing the hegemony target hypothesis, I find that domestically troubled states are more likely to initiate interstate conflict with declining hegemons than with non-attractive targets. This implies that a regional or local hegemon's decline often invites military aggression by other states. Second, this study also provides an answer to an old question in security studies, namely “When and why do territorial conflicts (re)occur?” </w:t>
      </w:r>
      <w:r w:rsidRPr="00F81343">
        <w:rPr>
          <w:rStyle w:val="StyleUnderline"/>
        </w:rPr>
        <w:t>By testing the territorial target hypothesis, this study shows that a challenger</w:t>
      </w:r>
      <w:r w:rsidRPr="00F81343">
        <w:rPr>
          <w:sz w:val="16"/>
        </w:rPr>
        <w:t xml:space="preserve"> in a territorial claim </w:t>
      </w:r>
      <w:r w:rsidRPr="00F81343">
        <w:rPr>
          <w:rStyle w:val="StyleUnderline"/>
        </w:rPr>
        <w:t>is more likely to initiate a military conflict</w:t>
      </w:r>
      <w:r w:rsidRPr="00F81343">
        <w:rPr>
          <w:sz w:val="16"/>
        </w:rPr>
        <w:t xml:space="preserve"> against its territorial claim opponent </w:t>
      </w:r>
      <w:r w:rsidRPr="00F81343">
        <w:rPr>
          <w:rStyle w:val="StyleUnderline"/>
        </w:rPr>
        <w:t>when it suffers from domestic troubles than when it is experiencing no internal trouble</w:t>
      </w:r>
      <w:r w:rsidRPr="00F81343">
        <w:rPr>
          <w:sz w:val="16"/>
        </w:rPr>
        <w:t xml:space="preserve">. What is interesting is that this tendency is most apparent when a potential target is “weaker” than a potential initiator. By targeting a weaker territorial target rather than a stronger one, political leaders may sell their military action as risk-free and beneficial to their domestic audience and then demand public support for their leadership. </w:t>
      </w:r>
      <w:r w:rsidRPr="00F81343">
        <w:rPr>
          <w:rStyle w:val="StyleUnderline"/>
        </w:rPr>
        <w:t xml:space="preserve">In </w:t>
      </w:r>
      <w:r w:rsidRPr="00F81343">
        <w:rPr>
          <w:rStyle w:val="StyleUnderline"/>
          <w:highlight w:val="cyan"/>
        </w:rPr>
        <w:t xml:space="preserve">sum, this result implies that political leaders are </w:t>
      </w:r>
      <w:r w:rsidRPr="00F81343">
        <w:rPr>
          <w:rStyle w:val="Emphasis"/>
          <w:highlight w:val="cyan"/>
        </w:rPr>
        <w:t>often incentivized to favor diversionary behavior</w:t>
      </w:r>
      <w:r w:rsidRPr="00F81343">
        <w:rPr>
          <w:sz w:val="16"/>
        </w:rPr>
        <w:t xml:space="preserve"> when their states are seeking to (re)occupy disputed territory.</w:t>
      </w:r>
    </w:p>
    <w:p w:rsidR="003118E7" w:rsidRPr="00F81343" w:rsidRDefault="003118E7" w:rsidP="003118E7">
      <w:pPr>
        <w:pStyle w:val="Heading4"/>
        <w:rPr>
          <w:sz w:val="28"/>
        </w:rPr>
      </w:pPr>
      <w:r w:rsidRPr="00F81343">
        <w:rPr>
          <w:sz w:val="28"/>
          <w:u w:val="single"/>
        </w:rPr>
        <w:t>Only</w:t>
      </w:r>
      <w:r w:rsidRPr="00F81343">
        <w:rPr>
          <w:sz w:val="28"/>
        </w:rPr>
        <w:t xml:space="preserve"> our studies accounts for </w:t>
      </w:r>
      <w:r w:rsidRPr="00F81343">
        <w:rPr>
          <w:sz w:val="28"/>
          <w:u w:val="single"/>
        </w:rPr>
        <w:t xml:space="preserve">combo </w:t>
      </w:r>
      <w:r w:rsidRPr="00F81343">
        <w:rPr>
          <w:sz w:val="28"/>
        </w:rPr>
        <w:t xml:space="preserve">of internal factors AND external target – its </w:t>
      </w:r>
      <w:r w:rsidRPr="00F81343">
        <w:rPr>
          <w:sz w:val="28"/>
          <w:u w:val="single"/>
        </w:rPr>
        <w:t xml:space="preserve">quantitatively significant </w:t>
      </w:r>
      <w:r w:rsidRPr="00F81343">
        <w:rPr>
          <w:sz w:val="28"/>
        </w:rPr>
        <w:t xml:space="preserve">– indicts don’t apply </w:t>
      </w:r>
    </w:p>
    <w:p w:rsidR="003118E7" w:rsidRPr="00F81343" w:rsidRDefault="003118E7" w:rsidP="003118E7">
      <w:pPr>
        <w:rPr>
          <w:sz w:val="12"/>
          <w:szCs w:val="12"/>
        </w:rPr>
      </w:pPr>
      <w:r w:rsidRPr="00F81343">
        <w:rPr>
          <w:rStyle w:val="Style13ptBold"/>
          <w:sz w:val="28"/>
        </w:rPr>
        <w:t xml:space="preserve">Jung, 13 --- </w:t>
      </w:r>
      <w:r w:rsidRPr="00F81343">
        <w:rPr>
          <w:sz w:val="12"/>
          <w:szCs w:val="12"/>
        </w:rPr>
        <w:t>Sung Chul Jung, Myongji University, Seoul, Foreign Policy, International Relations, PhD, International Studies Quarterly, 6/24, http://onlinelibrary.wiley.com/doi/10.1111/isqu.12087/full</w:t>
      </w:r>
    </w:p>
    <w:p w:rsidR="003118E7" w:rsidRPr="00F81343" w:rsidRDefault="003118E7" w:rsidP="003118E7">
      <w:pPr>
        <w:rPr>
          <w:sz w:val="16"/>
        </w:rPr>
      </w:pPr>
      <w:r w:rsidRPr="00F81343">
        <w:rPr>
          <w:sz w:val="16"/>
        </w:rPr>
        <w:lastRenderedPageBreak/>
        <w:t xml:space="preserve">States fight wars. Why? </w:t>
      </w:r>
      <w:r w:rsidRPr="00F81343">
        <w:rPr>
          <w:rStyle w:val="StyleUnderline"/>
          <w:highlight w:val="cyan"/>
        </w:rPr>
        <w:t>Domestic unrest has been regarded as</w:t>
      </w:r>
      <w:r w:rsidRPr="00F81343">
        <w:rPr>
          <w:rStyle w:val="StyleUnderline"/>
        </w:rPr>
        <w:t xml:space="preserve"> one of the </w:t>
      </w:r>
      <w:r w:rsidRPr="00F81343">
        <w:rPr>
          <w:rStyle w:val="StyleUnderline"/>
          <w:highlight w:val="cyan"/>
        </w:rPr>
        <w:t>causes of interstate war</w:t>
      </w:r>
      <w:r w:rsidRPr="00F81343">
        <w:rPr>
          <w:sz w:val="16"/>
        </w:rPr>
        <w:t xml:space="preserve">.1 Many journalists as well as </w:t>
      </w:r>
      <w:r w:rsidRPr="00F81343">
        <w:rPr>
          <w:rStyle w:val="StyleUnderline"/>
        </w:rPr>
        <w:t xml:space="preserve">scholars </w:t>
      </w:r>
      <w:r w:rsidRPr="00F81343">
        <w:rPr>
          <w:sz w:val="16"/>
        </w:rPr>
        <w:t xml:space="preserve">often </w:t>
      </w:r>
      <w:r w:rsidRPr="00F81343">
        <w:rPr>
          <w:rStyle w:val="StyleUnderline"/>
        </w:rPr>
        <w:t>shed light on domestic troubles</w:t>
      </w:r>
      <w:r w:rsidRPr="00F81343">
        <w:rPr>
          <w:sz w:val="16"/>
        </w:rPr>
        <w:t xml:space="preserve"> in their attempts </w:t>
      </w:r>
      <w:r w:rsidRPr="00F81343">
        <w:rPr>
          <w:rStyle w:val="StyleUnderline"/>
        </w:rPr>
        <w:t>to explain why political leaders choose military aggression.</w:t>
      </w:r>
      <w:r w:rsidRPr="00F81343">
        <w:rPr>
          <w:sz w:val="16"/>
        </w:rPr>
        <w:t xml:space="preserve"> According to their view</w:t>
      </w:r>
      <w:r w:rsidRPr="00F81343">
        <w:rPr>
          <w:rStyle w:val="StyleUnderline"/>
        </w:rPr>
        <w:t xml:space="preserve">, leaders with domestic vulnerability </w:t>
      </w:r>
      <w:r w:rsidRPr="00F81343">
        <w:rPr>
          <w:sz w:val="16"/>
        </w:rPr>
        <w:t xml:space="preserve">tend to </w:t>
      </w:r>
      <w:r w:rsidRPr="00F81343">
        <w:rPr>
          <w:rStyle w:val="StyleUnderline"/>
        </w:rPr>
        <w:t>initiate interstate conflicts</w:t>
      </w:r>
      <w:r w:rsidRPr="00F81343">
        <w:rPr>
          <w:sz w:val="16"/>
        </w:rPr>
        <w:t xml:space="preserve"> in order </w:t>
      </w:r>
      <w:r w:rsidRPr="00F81343">
        <w:rPr>
          <w:rStyle w:val="StyleUnderline"/>
        </w:rPr>
        <w:t>to divert public attention to foreign affairs and to call for domestic support for their leadership</w:t>
      </w:r>
      <w:r w:rsidRPr="00F81343">
        <w:rPr>
          <w:sz w:val="16"/>
        </w:rPr>
        <w:t xml:space="preserve">. This </w:t>
      </w:r>
      <w:r w:rsidRPr="00F81343">
        <w:rPr>
          <w:rStyle w:val="StyleUnderline"/>
          <w:highlight w:val="cyan"/>
        </w:rPr>
        <w:t>diversionary war theory has gained support from</w:t>
      </w:r>
      <w:r w:rsidRPr="00F81343">
        <w:rPr>
          <w:rStyle w:val="StyleUnderline"/>
        </w:rPr>
        <w:t xml:space="preserve"> inductive (</w:t>
      </w:r>
      <w:r w:rsidRPr="00F81343">
        <w:rPr>
          <w:rStyle w:val="StyleUnderline"/>
          <w:highlight w:val="cyan"/>
        </w:rPr>
        <w:t>case studies) and</w:t>
      </w:r>
      <w:r w:rsidRPr="00F81343">
        <w:rPr>
          <w:rStyle w:val="StyleUnderline"/>
        </w:rPr>
        <w:t xml:space="preserve"> deductive studies (</w:t>
      </w:r>
      <w:r w:rsidRPr="00F81343">
        <w:rPr>
          <w:rStyle w:val="StyleUnderline"/>
          <w:highlight w:val="cyan"/>
        </w:rPr>
        <w:t>formal modeling</w:t>
      </w:r>
      <w:r w:rsidRPr="00F81343">
        <w:rPr>
          <w:sz w:val="16"/>
        </w:rPr>
        <w:t>). On the one hand, some international relations (</w:t>
      </w:r>
      <w:r w:rsidRPr="00F81343">
        <w:rPr>
          <w:rStyle w:val="StyleUnderline"/>
          <w:highlight w:val="cyan"/>
        </w:rPr>
        <w:t>IR) scholars have shown</w:t>
      </w:r>
      <w:r w:rsidRPr="00F81343">
        <w:rPr>
          <w:sz w:val="16"/>
        </w:rPr>
        <w:t xml:space="preserve">, by analyzing individual historical cases such as the Falklands/Malvinas War and World War I, that </w:t>
      </w:r>
      <w:r w:rsidRPr="00F81343">
        <w:rPr>
          <w:rStyle w:val="StyleUnderline"/>
        </w:rPr>
        <w:t xml:space="preserve">political </w:t>
      </w:r>
      <w:r w:rsidRPr="00F81343">
        <w:rPr>
          <w:rStyle w:val="StyleUnderline"/>
          <w:highlight w:val="cyan"/>
        </w:rPr>
        <w:t>leaders' decisions</w:t>
      </w:r>
      <w:r w:rsidRPr="00F81343">
        <w:rPr>
          <w:rStyle w:val="StyleUnderline"/>
        </w:rPr>
        <w:t xml:space="preserve"> for </w:t>
      </w:r>
      <w:r w:rsidRPr="00F81343">
        <w:rPr>
          <w:rStyle w:val="StyleUnderline"/>
          <w:highlight w:val="cyan"/>
        </w:rPr>
        <w:t>using military force</w:t>
      </w:r>
      <w:r w:rsidRPr="00F81343">
        <w:rPr>
          <w:rStyle w:val="StyleUnderline"/>
        </w:rPr>
        <w:t xml:space="preserve"> against other states </w:t>
      </w:r>
      <w:r w:rsidRPr="00F81343">
        <w:rPr>
          <w:rStyle w:val="StyleUnderline"/>
          <w:highlight w:val="cyan"/>
        </w:rPr>
        <w:t>are driven by personal rather than national interests</w:t>
      </w:r>
      <w:r w:rsidRPr="00F81343">
        <w:rPr>
          <w:sz w:val="16"/>
        </w:rPr>
        <w:t xml:space="preserve">.2 </w:t>
      </w:r>
      <w:r w:rsidRPr="00F81343">
        <w:rPr>
          <w:rStyle w:val="StyleUnderline"/>
        </w:rPr>
        <w:t>When faced with domestic challenges to their political leadership, struggling leaders have initiated international conflict, demanded domestic strong support for “national” survival and interests, and stigmatized their political opponents as anti-patriotic</w:t>
      </w:r>
      <w:r w:rsidRPr="00F81343">
        <w:rPr>
          <w:sz w:val="16"/>
        </w:rPr>
        <w:t xml:space="preserve">. On the other, some </w:t>
      </w:r>
      <w:r w:rsidRPr="00F81343">
        <w:rPr>
          <w:rStyle w:val="StyleUnderline"/>
        </w:rPr>
        <w:t>scholars have developed an agent-principal analytic framework in which an unpopular leader is expected to initiate a foreign conflict in order to demonstrate his/her competence to a domestic audience</w:t>
      </w:r>
      <w:r w:rsidRPr="00F81343">
        <w:rPr>
          <w:sz w:val="16"/>
        </w:rPr>
        <w:t xml:space="preserve"> and increase the probability of staying in power. (Richards, Morgan, Wilson, Schwebach, and Young 1993; Tarar 2006).3 </w:t>
      </w:r>
      <w:r w:rsidRPr="00F81343">
        <w:rPr>
          <w:rStyle w:val="StyleUnderline"/>
        </w:rPr>
        <w:t xml:space="preserve">Diversionary action is a rational decision made by domestically vulnerable leaders whose primary concern is for personal political survival. </w:t>
      </w:r>
      <w:r w:rsidRPr="00F81343">
        <w:rPr>
          <w:rStyle w:val="StyleUnderline"/>
          <w:highlight w:val="cyan"/>
        </w:rPr>
        <w:t>However, this</w:t>
      </w:r>
      <w:r w:rsidRPr="00F81343">
        <w:rPr>
          <w:rStyle w:val="StyleUnderline"/>
        </w:rPr>
        <w:t xml:space="preserve"> diversionary war </w:t>
      </w:r>
      <w:r w:rsidRPr="00F81343">
        <w:rPr>
          <w:rStyle w:val="StyleUnderline"/>
          <w:highlight w:val="cyan"/>
        </w:rPr>
        <w:t>theory has faced</w:t>
      </w:r>
      <w:r w:rsidRPr="00F81343">
        <w:rPr>
          <w:rStyle w:val="StyleUnderline"/>
        </w:rPr>
        <w:t xml:space="preserve"> a </w:t>
      </w:r>
      <w:r w:rsidRPr="00F81343">
        <w:rPr>
          <w:rStyle w:val="StyleUnderline"/>
          <w:highlight w:val="cyan"/>
        </w:rPr>
        <w:t>challenge from statistical analyses</w:t>
      </w:r>
      <w:r w:rsidRPr="00F81343">
        <w:rPr>
          <w:rStyle w:val="StyleUnderline"/>
        </w:rPr>
        <w:t xml:space="preserve"> for a large number of cases</w:t>
      </w:r>
      <w:r w:rsidRPr="00F81343">
        <w:rPr>
          <w:sz w:val="16"/>
        </w:rPr>
        <w:t xml:space="preserve"> (Rummel 1963; Tanter 1966; Ostrom and Job 1986; Meernik 2004).4 Although IR scholars could prove and show how diversionary incentives contributed to the onset of interstate conflicts in formal modeling and descriptive case studies, </w:t>
      </w:r>
      <w:r w:rsidRPr="00F81343">
        <w:rPr>
          <w:rStyle w:val="StyleUnderline"/>
        </w:rPr>
        <w:t xml:space="preserve">the </w:t>
      </w:r>
      <w:r w:rsidRPr="00F81343">
        <w:rPr>
          <w:rStyle w:val="StyleUnderline"/>
          <w:highlight w:val="cyan"/>
        </w:rPr>
        <w:t>quantitative evidence</w:t>
      </w:r>
      <w:r w:rsidRPr="00F81343">
        <w:rPr>
          <w:sz w:val="16"/>
        </w:rPr>
        <w:t xml:space="preserve"> for the correlation between domestic unrest and interstate conflict </w:t>
      </w:r>
      <w:r w:rsidRPr="00F81343">
        <w:rPr>
          <w:rStyle w:val="StyleUnderline"/>
          <w:highlight w:val="cyan"/>
        </w:rPr>
        <w:t>was not strong enough</w:t>
      </w:r>
      <w:r w:rsidRPr="00F81343">
        <w:rPr>
          <w:rStyle w:val="StyleUnderline"/>
        </w:rPr>
        <w:t xml:space="preserve"> to support the diversionary war theory</w:t>
      </w:r>
      <w:r w:rsidRPr="00F81343">
        <w:rPr>
          <w:sz w:val="16"/>
        </w:rPr>
        <w:t xml:space="preserve">. </w:t>
      </w:r>
      <w:r w:rsidRPr="00F81343">
        <w:rPr>
          <w:rStyle w:val="StyleUnderline"/>
        </w:rPr>
        <w:t>This gap</w:t>
      </w:r>
      <w:r w:rsidRPr="00F81343">
        <w:rPr>
          <w:sz w:val="16"/>
        </w:rPr>
        <w:t xml:space="preserve"> </w:t>
      </w:r>
      <w:r w:rsidRPr="00F81343">
        <w:rPr>
          <w:rStyle w:val="StyleUnderline"/>
        </w:rPr>
        <w:t>between theory and evidence, and between anecdotal studies and large-N studies, has led some scholars to seek some condition</w:t>
      </w:r>
      <w:r w:rsidRPr="00F81343">
        <w:rPr>
          <w:sz w:val="16"/>
        </w:rPr>
        <w:t>—such as regime type—</w:t>
      </w:r>
      <w:r w:rsidRPr="00F81343">
        <w:rPr>
          <w:rStyle w:val="StyleUnderline"/>
        </w:rPr>
        <w:t>under which domestic unrest causes interstate conflict</w:t>
      </w:r>
      <w:r w:rsidRPr="00F81343">
        <w:rPr>
          <w:sz w:val="16"/>
        </w:rPr>
        <w:t xml:space="preserve">. One good example is the absence of democratic diversion. Some have argued that </w:t>
      </w:r>
      <w:r w:rsidRPr="00F81343">
        <w:rPr>
          <w:rStyle w:val="StyleUnderline"/>
        </w:rPr>
        <w:t>democracies are more likely than nondemocracies to initiate diversionary conflict, because democratic leaders cannot rely on the repression authoritarian leaders often use and because they are more vulnerable to overt domestic dissatisfaction</w:t>
      </w:r>
      <w:r w:rsidRPr="00F81343">
        <w:rPr>
          <w:sz w:val="16"/>
        </w:rPr>
        <w:t xml:space="preserve"> (Gelpi 1997; Kisangani and Pickering 2009). By contrast, others insist that democratic leaders are not able to initiate a diversionary conflict even if they are willing to do so. Democratic leaders, they say, cannot hide their hostile intention due to transparency of decision making; furthermore, their potential targets may make strategic moves in order to avoid being a target in international conflict (Smith 1996; Leeds and Davis 1997; Clark 2003). </w:t>
      </w:r>
      <w:r w:rsidRPr="00F81343">
        <w:rPr>
          <w:rStyle w:val="StyleUnderline"/>
          <w:highlight w:val="cyan"/>
        </w:rPr>
        <w:t xml:space="preserve">This study focuses on </w:t>
      </w:r>
      <w:r w:rsidRPr="00F81343">
        <w:rPr>
          <w:rStyle w:val="Emphasis"/>
          <w:highlight w:val="cyan"/>
        </w:rPr>
        <w:t>types of</w:t>
      </w:r>
      <w:r w:rsidRPr="00F81343">
        <w:rPr>
          <w:rStyle w:val="Emphasis"/>
        </w:rPr>
        <w:t xml:space="preserve"> potential </w:t>
      </w:r>
      <w:r w:rsidRPr="00F81343">
        <w:rPr>
          <w:rStyle w:val="Emphasis"/>
          <w:highlight w:val="cyan"/>
        </w:rPr>
        <w:t>targets</w:t>
      </w:r>
      <w:r w:rsidRPr="00F81343">
        <w:rPr>
          <w:rStyle w:val="StyleUnderline"/>
        </w:rPr>
        <w:t xml:space="preserve"> in order </w:t>
      </w:r>
      <w:r w:rsidRPr="00F81343">
        <w:rPr>
          <w:rStyle w:val="StyleUnderline"/>
          <w:highlight w:val="cyan"/>
        </w:rPr>
        <w:t xml:space="preserve">to explore </w:t>
      </w:r>
      <w:r w:rsidRPr="00F81343">
        <w:rPr>
          <w:rStyle w:val="Emphasis"/>
          <w:highlight w:val="cyan"/>
        </w:rPr>
        <w:t>whether and when</w:t>
      </w:r>
      <w:r w:rsidRPr="00F81343">
        <w:rPr>
          <w:rStyle w:val="StyleUnderline"/>
          <w:highlight w:val="cyan"/>
        </w:rPr>
        <w:t xml:space="preserve"> domestic unrest leads to interstate conflict.</w:t>
      </w:r>
      <w:r w:rsidRPr="00F81343">
        <w:rPr>
          <w:rStyle w:val="StyleUnderline"/>
        </w:rPr>
        <w:t xml:space="preserve"> The driving question here is: “What kinds of states attract diversionary actions by domestically troubled states? Given that struggling leaders seek a foreign state with which a conflict can produce domestic support,</w:t>
      </w:r>
      <w:r w:rsidRPr="00F81343">
        <w:rPr>
          <w:sz w:val="16"/>
        </w:rPr>
        <w:t xml:space="preserve"> and not a domestic backfire, </w:t>
      </w:r>
      <w:r w:rsidRPr="00F81343">
        <w:rPr>
          <w:rStyle w:val="StyleUnderline"/>
          <w:highlight w:val="cyan"/>
        </w:rPr>
        <w:t>it is worthwhile to take</w:t>
      </w:r>
      <w:r w:rsidRPr="00F81343">
        <w:rPr>
          <w:rStyle w:val="StyleUnderline"/>
        </w:rPr>
        <w:t xml:space="preserve"> into </w:t>
      </w:r>
      <w:r w:rsidRPr="00F81343">
        <w:rPr>
          <w:rStyle w:val="StyleUnderline"/>
          <w:highlight w:val="cyan"/>
        </w:rPr>
        <w:t>consideration</w:t>
      </w:r>
      <w:r w:rsidRPr="00F81343">
        <w:rPr>
          <w:rStyle w:val="StyleUnderline"/>
        </w:rPr>
        <w:t xml:space="preserve"> the </w:t>
      </w:r>
      <w:r w:rsidRPr="00F81343">
        <w:rPr>
          <w:rStyle w:val="Emphasis"/>
          <w:highlight w:val="cyan"/>
        </w:rPr>
        <w:t xml:space="preserve">combination </w:t>
      </w:r>
      <w:r w:rsidRPr="00F81343">
        <w:rPr>
          <w:rStyle w:val="StyleUnderline"/>
          <w:highlight w:val="cyan"/>
        </w:rPr>
        <w:t>of internal</w:t>
      </w:r>
      <w:r w:rsidRPr="00F81343">
        <w:rPr>
          <w:rStyle w:val="StyleUnderline"/>
        </w:rPr>
        <w:t xml:space="preserve"> </w:t>
      </w:r>
      <w:r w:rsidRPr="00F81343">
        <w:rPr>
          <w:rStyle w:val="StyleUnderline"/>
          <w:highlight w:val="cyan"/>
        </w:rPr>
        <w:t>conditions</w:t>
      </w:r>
      <w:r w:rsidRPr="00F81343">
        <w:rPr>
          <w:sz w:val="16"/>
        </w:rPr>
        <w:t xml:space="preserve"> (for example, </w:t>
      </w:r>
      <w:r w:rsidRPr="00F81343">
        <w:rPr>
          <w:rStyle w:val="StyleUnderline"/>
        </w:rPr>
        <w:t xml:space="preserve">domestic </w:t>
      </w:r>
      <w:r w:rsidRPr="00F81343">
        <w:rPr>
          <w:rStyle w:val="StyleUnderline"/>
          <w:highlight w:val="cyan"/>
        </w:rPr>
        <w:t>unrest) and external</w:t>
      </w:r>
      <w:r w:rsidRPr="00F81343">
        <w:rPr>
          <w:rStyle w:val="StyleUnderline"/>
        </w:rPr>
        <w:t xml:space="preserve"> conditions</w:t>
      </w:r>
      <w:r w:rsidRPr="00F81343">
        <w:rPr>
          <w:sz w:val="16"/>
        </w:rPr>
        <w:t xml:space="preserve"> (for example, </w:t>
      </w:r>
      <w:r w:rsidRPr="00F81343">
        <w:rPr>
          <w:rStyle w:val="StyleUnderline"/>
        </w:rPr>
        <w:t xml:space="preserve">potential </w:t>
      </w:r>
      <w:r w:rsidRPr="00F81343">
        <w:rPr>
          <w:rStyle w:val="StyleUnderline"/>
          <w:highlight w:val="cyan"/>
        </w:rPr>
        <w:t>target)</w:t>
      </w:r>
      <w:r w:rsidRPr="00F81343">
        <w:rPr>
          <w:rStyle w:val="StyleUnderline"/>
        </w:rPr>
        <w:t xml:space="preserve"> in order </w:t>
      </w:r>
      <w:r w:rsidRPr="00F81343">
        <w:rPr>
          <w:rStyle w:val="StyleUnderline"/>
          <w:highlight w:val="cyan"/>
        </w:rPr>
        <w:t>to have</w:t>
      </w:r>
      <w:r w:rsidRPr="00F81343">
        <w:rPr>
          <w:rStyle w:val="StyleUnderline"/>
        </w:rPr>
        <w:t xml:space="preserve"> a </w:t>
      </w:r>
      <w:r w:rsidRPr="00F81343">
        <w:rPr>
          <w:rStyle w:val="Emphasis"/>
          <w:highlight w:val="cyan"/>
        </w:rPr>
        <w:t>better understanding of foreign aggression</w:t>
      </w:r>
      <w:r w:rsidRPr="00F81343">
        <w:rPr>
          <w:sz w:val="16"/>
        </w:rPr>
        <w:t xml:space="preserve">. Why did General Leopoldo Galtieri, for example, choose to occupy the Falkland Islands, but not initiate a non-territorial conflict or a conflict with other states?5 Based on the assumption that </w:t>
      </w:r>
      <w:r w:rsidRPr="00F81343">
        <w:rPr>
          <w:rStyle w:val="StyleUnderline"/>
        </w:rPr>
        <w:t>political leaders' decisions for diversionary action include prudent choices of targets</w:t>
      </w:r>
      <w:r w:rsidRPr="00F81343">
        <w:rPr>
          <w:sz w:val="16"/>
        </w:rPr>
        <w:t xml:space="preserve">, this study examines whether and how </w:t>
      </w:r>
      <w:r w:rsidRPr="00F81343">
        <w:rPr>
          <w:rStyle w:val="StyleUnderline"/>
        </w:rPr>
        <w:t xml:space="preserve">domestic unrest and </w:t>
      </w:r>
      <w:r w:rsidRPr="00F81343">
        <w:rPr>
          <w:rStyle w:val="Emphasis"/>
        </w:rPr>
        <w:t>some types</w:t>
      </w:r>
      <w:r w:rsidRPr="00F81343">
        <w:rPr>
          <w:rStyle w:val="StyleUnderline"/>
        </w:rPr>
        <w:t xml:space="preserve"> of foreign target result in interstate conflict. </w:t>
      </w:r>
      <w:r w:rsidRPr="00F81343">
        <w:rPr>
          <w:rStyle w:val="StyleUnderline"/>
          <w:highlight w:val="cyan"/>
        </w:rPr>
        <w:t xml:space="preserve">Only </w:t>
      </w:r>
      <w:r w:rsidRPr="00F81343">
        <w:rPr>
          <w:rStyle w:val="Emphasis"/>
          <w:highlight w:val="cyan"/>
        </w:rPr>
        <w:t>limited attention</w:t>
      </w:r>
      <w:r w:rsidRPr="00F81343">
        <w:rPr>
          <w:rStyle w:val="StyleUnderline"/>
          <w:highlight w:val="cyan"/>
        </w:rPr>
        <w:t xml:space="preserve"> has been paid to diversionary targets</w:t>
      </w:r>
      <w:r w:rsidRPr="00F81343">
        <w:rPr>
          <w:sz w:val="16"/>
        </w:rPr>
        <w:t xml:space="preserve">.6 Some scholars have pointed to dyadic condition (that is, rivalry and “contentious issues”) in order to explore whether dyad types affect diversionary military action (Mitchell and Prins 2004; Mitchell and Thyne 2010). </w:t>
      </w:r>
      <w:r w:rsidRPr="00F81343">
        <w:rPr>
          <w:rStyle w:val="StyleUnderline"/>
          <w:highlight w:val="cyan"/>
        </w:rPr>
        <w:t>All</w:t>
      </w:r>
      <w:r w:rsidRPr="00F81343">
        <w:rPr>
          <w:rStyle w:val="StyleUnderline"/>
        </w:rPr>
        <w:t xml:space="preserve"> territorial and hegemonic </w:t>
      </w:r>
      <w:r w:rsidRPr="00F81343">
        <w:rPr>
          <w:rStyle w:val="StyleUnderline"/>
          <w:highlight w:val="cyan"/>
        </w:rPr>
        <w:t>rivals</w:t>
      </w:r>
      <w:r w:rsidRPr="00F81343">
        <w:rPr>
          <w:sz w:val="16"/>
        </w:rPr>
        <w:t xml:space="preserve">, however, </w:t>
      </w:r>
      <w:r w:rsidRPr="00F81343">
        <w:rPr>
          <w:rStyle w:val="StyleUnderline"/>
          <w:highlight w:val="cyan"/>
        </w:rPr>
        <w:t xml:space="preserve">are </w:t>
      </w:r>
      <w:r w:rsidRPr="00F81343">
        <w:rPr>
          <w:rStyle w:val="Emphasis"/>
          <w:highlight w:val="cyan"/>
        </w:rPr>
        <w:t>not equal</w:t>
      </w:r>
      <w:r w:rsidRPr="00F81343">
        <w:rPr>
          <w:rStyle w:val="StyleUnderline"/>
          <w:highlight w:val="cyan"/>
        </w:rPr>
        <w:t xml:space="preserve"> in producing domestic support</w:t>
      </w:r>
      <w:r w:rsidRPr="00F81343">
        <w:rPr>
          <w:rStyle w:val="StyleUnderline"/>
        </w:rPr>
        <w:t>. By differentiating territorial rivals</w:t>
      </w:r>
      <w:r w:rsidRPr="00F81343">
        <w:rPr>
          <w:sz w:val="16"/>
        </w:rPr>
        <w:t xml:space="preserve"> in terms of challengers and defenders, and hegemonic competitors in terms of declining and non-declining, </w:t>
      </w:r>
      <w:r w:rsidRPr="00F81343">
        <w:rPr>
          <w:rStyle w:val="StyleUnderline"/>
        </w:rPr>
        <w:t xml:space="preserve">this study expects and shows that </w:t>
      </w:r>
      <w:r w:rsidRPr="00F81343">
        <w:rPr>
          <w:rStyle w:val="StyleUnderline"/>
          <w:highlight w:val="cyan"/>
        </w:rPr>
        <w:t xml:space="preserve">some rivals are </w:t>
      </w:r>
      <w:r w:rsidRPr="00F81343">
        <w:rPr>
          <w:rStyle w:val="Emphasis"/>
          <w:highlight w:val="cyan"/>
        </w:rPr>
        <w:t>more popular</w:t>
      </w:r>
      <w:r w:rsidRPr="00F81343">
        <w:rPr>
          <w:rStyle w:val="Emphasis"/>
        </w:rPr>
        <w:t xml:space="preserve"> diversionary </w:t>
      </w:r>
      <w:r w:rsidRPr="00F81343">
        <w:rPr>
          <w:rStyle w:val="Emphasis"/>
          <w:highlight w:val="cyan"/>
        </w:rPr>
        <w:t>targets</w:t>
      </w:r>
      <w:r w:rsidRPr="00F81343">
        <w:rPr>
          <w:rStyle w:val="StyleUnderline"/>
        </w:rPr>
        <w:t xml:space="preserve"> than others. </w:t>
      </w:r>
      <w:r w:rsidRPr="00F81343">
        <w:rPr>
          <w:sz w:val="16"/>
        </w:rPr>
        <w:t xml:space="preserve">This article proceeds as follows. First, </w:t>
      </w:r>
      <w:r w:rsidRPr="00F81343">
        <w:rPr>
          <w:rStyle w:val="StyleUnderline"/>
        </w:rPr>
        <w:t xml:space="preserve">I propose a diversionary target theory that expects </w:t>
      </w:r>
      <w:r w:rsidRPr="00F81343">
        <w:rPr>
          <w:rStyle w:val="StyleUnderline"/>
          <w:highlight w:val="cyan"/>
        </w:rPr>
        <w:t>domestically vulnerable leaders</w:t>
      </w:r>
      <w:r w:rsidRPr="00F81343">
        <w:rPr>
          <w:rStyle w:val="StyleUnderline"/>
        </w:rPr>
        <w:t xml:space="preserve"> to </w:t>
      </w:r>
      <w:r w:rsidRPr="00F81343">
        <w:rPr>
          <w:rStyle w:val="StyleUnderline"/>
          <w:highlight w:val="cyan"/>
        </w:rPr>
        <w:t>prefer fear-producing targets</w:t>
      </w:r>
      <w:r w:rsidRPr="00F81343">
        <w:rPr>
          <w:rStyle w:val="StyleUnderline"/>
        </w:rPr>
        <w:t xml:space="preserve"> </w:t>
      </w:r>
      <w:r w:rsidRPr="00F81343">
        <w:rPr>
          <w:rStyle w:val="StyleUnderline"/>
          <w:highlight w:val="cyan"/>
        </w:rPr>
        <w:t>(states with rising power and different identities</w:t>
      </w:r>
      <w:r w:rsidRPr="00F81343">
        <w:rPr>
          <w:sz w:val="16"/>
        </w:rPr>
        <w:t xml:space="preserve">), </w:t>
      </w:r>
      <w:r w:rsidRPr="00F81343">
        <w:rPr>
          <w:rStyle w:val="StyleUnderline"/>
          <w:highlight w:val="cyan"/>
        </w:rPr>
        <w:t>greed-producing targets</w:t>
      </w:r>
      <w:r w:rsidRPr="00F81343">
        <w:rPr>
          <w:rStyle w:val="StyleUnderline"/>
        </w:rPr>
        <w:t xml:space="preserve"> (states occupying disputed territory and </w:t>
      </w:r>
      <w:r w:rsidRPr="00F81343">
        <w:rPr>
          <w:rStyle w:val="StyleUnderline"/>
          <w:highlight w:val="cyan"/>
        </w:rPr>
        <w:t>possessing regional</w:t>
      </w:r>
      <w:r w:rsidRPr="00F81343">
        <w:rPr>
          <w:rStyle w:val="StyleUnderline"/>
        </w:rPr>
        <w:t xml:space="preserve"> or local </w:t>
      </w:r>
      <w:r w:rsidRPr="00F81343">
        <w:rPr>
          <w:rStyle w:val="StyleUnderline"/>
          <w:highlight w:val="cyan"/>
        </w:rPr>
        <w:t>hegemon)</w:t>
      </w:r>
      <w:r w:rsidRPr="00F81343">
        <w:rPr>
          <w:rStyle w:val="StyleUnderline"/>
        </w:rPr>
        <w:t>, and similar power targets</w:t>
      </w:r>
      <w:r w:rsidRPr="00F81343">
        <w:rPr>
          <w:sz w:val="16"/>
        </w:rPr>
        <w:t xml:space="preserve">. Second, I explain my </w:t>
      </w:r>
      <w:r w:rsidRPr="00F81343">
        <w:rPr>
          <w:rStyle w:val="Emphasis"/>
          <w:highlight w:val="cyan"/>
        </w:rPr>
        <w:t>quantitative research</w:t>
      </w:r>
      <w:r w:rsidRPr="00F81343">
        <w:rPr>
          <w:sz w:val="16"/>
        </w:rPr>
        <w:t xml:space="preserve"> design, discussing case selection and measurement. Third, I show how my </w:t>
      </w:r>
      <w:r w:rsidRPr="00F81343">
        <w:rPr>
          <w:rStyle w:val="StyleUnderline"/>
          <w:highlight w:val="cyan"/>
        </w:rPr>
        <w:t>analysis results</w:t>
      </w:r>
      <w:r w:rsidRPr="00F81343">
        <w:rPr>
          <w:rStyle w:val="StyleUnderline"/>
        </w:rPr>
        <w:t xml:space="preserve"> in </w:t>
      </w:r>
      <w:r w:rsidRPr="00F81343">
        <w:rPr>
          <w:rStyle w:val="Emphasis"/>
          <w:highlight w:val="cyan"/>
        </w:rPr>
        <w:t>support for</w:t>
      </w:r>
      <w:r w:rsidRPr="00F81343">
        <w:rPr>
          <w:rStyle w:val="Emphasis"/>
        </w:rPr>
        <w:t xml:space="preserve"> my </w:t>
      </w:r>
      <w:r w:rsidRPr="00F81343">
        <w:rPr>
          <w:rStyle w:val="Emphasis"/>
          <w:highlight w:val="cyan"/>
        </w:rPr>
        <w:t>hypotheses</w:t>
      </w:r>
      <w:r w:rsidRPr="00F81343">
        <w:rPr>
          <w:rStyle w:val="StyleUnderline"/>
        </w:rPr>
        <w:t xml:space="preserve"> on the rising power, territory, and hegemony target</w:t>
      </w:r>
      <w:r w:rsidRPr="00F81343">
        <w:rPr>
          <w:sz w:val="16"/>
        </w:rPr>
        <w:t xml:space="preserve"> and refutes my hypothesis for the identity target. Lastly, I discuss the contribution that this study makes to understanding of territorial conflicts and power transition conflicts.</w:t>
      </w:r>
    </w:p>
    <w:p w:rsidR="002541B7" w:rsidRPr="00F81343" w:rsidRDefault="002541B7" w:rsidP="003118E7">
      <w:pPr>
        <w:rPr>
          <w:sz w:val="16"/>
        </w:rPr>
      </w:pPr>
    </w:p>
    <w:p w:rsidR="002541B7" w:rsidRPr="00F81343" w:rsidRDefault="002541B7" w:rsidP="002541B7">
      <w:pPr>
        <w:pStyle w:val="Heading3"/>
      </w:pPr>
      <w:bookmarkStart w:id="49" w:name="_Toc487825255"/>
      <w:r w:rsidRPr="00F81343">
        <w:lastRenderedPageBreak/>
        <w:t>Impact---A2:  No Diversion Wars – Trump</w:t>
      </w:r>
      <w:bookmarkEnd w:id="49"/>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Specifically true for Trump - risk of miscalculation is high</w:t>
      </w:r>
    </w:p>
    <w:p w:rsidR="002541B7" w:rsidRPr="00F81343" w:rsidRDefault="002541B7" w:rsidP="002541B7">
      <w:pPr>
        <w:rPr>
          <w:rStyle w:val="Style13ptBold"/>
          <w:b w:val="0"/>
          <w:sz w:val="28"/>
        </w:rPr>
      </w:pPr>
      <w:r w:rsidRPr="00F81343">
        <w:rPr>
          <w:rStyle w:val="Style13ptBold"/>
          <w:sz w:val="28"/>
        </w:rPr>
        <w:t>Torpey 4/26</w:t>
      </w:r>
      <w:r w:rsidRPr="00F81343">
        <w:rPr>
          <w:rStyle w:val="Style13ptBold"/>
          <w:b w:val="0"/>
          <w:sz w:val="28"/>
        </w:rPr>
        <w:t xml:space="preserve"> </w:t>
      </w:r>
      <w:r w:rsidRPr="00F81343">
        <w:rPr>
          <w:rStyle w:val="Style13ptBold"/>
          <w:b w:val="0"/>
          <w:sz w:val="16"/>
        </w:rPr>
        <w:t>(John, Presidential Professor of Sociology and History and Director of the Ralph Bunche Institute for International Studies at the Graduate Center of the City University of New York, “Defining Trumpism: Making sense of the first 100 days”, http://thehill.com/blogs/pundits-blog/the-administration/330686-defining-trumpism-making-sense-of-the-trumps-first-100)</w:t>
      </w:r>
    </w:p>
    <w:p w:rsidR="002541B7" w:rsidRPr="00F81343" w:rsidRDefault="002541B7" w:rsidP="002541B7">
      <w:pPr>
        <w:rPr>
          <w:rStyle w:val="Emphasis"/>
          <w:highlight w:val="yellow"/>
        </w:rPr>
      </w:pPr>
      <w:r w:rsidRPr="00F81343">
        <w:rPr>
          <w:sz w:val="12"/>
          <w:szCs w:val="12"/>
        </w:rPr>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F81343">
        <w:rPr>
          <w:rStyle w:val="StyleUnderline"/>
          <w:highlight w:val="yellow"/>
        </w:rPr>
        <w:t>this is a dangerous moment with a White House occupied by a president whose only qualification for election was a charismatic connection with a strategically located base swayed by nostalgic images of a once-and-future “great” America</w:t>
      </w:r>
      <w:r w:rsidRPr="00F81343">
        <w:rPr>
          <w:sz w:val="12"/>
          <w:szCs w:val="12"/>
        </w:rPr>
        <w:t xml:space="preserve">. It is dangerous because the president’s only real political capital is his charisma, and charismatic leaders must deliver heroic feats. With the morass on the domestic side, </w:t>
      </w:r>
      <w:r w:rsidRPr="00F81343">
        <w:rPr>
          <w:rStyle w:val="StyleUnderline"/>
          <w:highlight w:val="yellow"/>
        </w:rPr>
        <w:t xml:space="preserve">Trump has turned his limited attention span to international affairs, where the </w:t>
      </w:r>
      <w:r w:rsidRPr="00F81343">
        <w:rPr>
          <w:rStyle w:val="Emphasis"/>
          <w:highlight w:val="yellow"/>
        </w:rPr>
        <w:t>risks of miscalculation and violent death are much greater.</w:t>
      </w:r>
    </w:p>
    <w:p w:rsidR="002541B7" w:rsidRPr="00F81343" w:rsidRDefault="002541B7" w:rsidP="002541B7">
      <w:pPr>
        <w:pStyle w:val="Heading4"/>
        <w:rPr>
          <w:sz w:val="28"/>
        </w:rPr>
      </w:pPr>
      <w:r w:rsidRPr="00F81343">
        <w:rPr>
          <w:sz w:val="28"/>
        </w:rPr>
        <w:t>Insecurity drives Trump – Risks escalation of multiple hotspots</w:t>
      </w:r>
    </w:p>
    <w:p w:rsidR="002541B7" w:rsidRPr="00F81343" w:rsidRDefault="002541B7" w:rsidP="002541B7">
      <w:pPr>
        <w:rPr>
          <w:rStyle w:val="Style13ptBold"/>
          <w:b w:val="0"/>
          <w:sz w:val="28"/>
        </w:rPr>
      </w:pPr>
      <w:r w:rsidRPr="00F81343">
        <w:rPr>
          <w:rStyle w:val="Style13ptBold"/>
          <w:sz w:val="28"/>
        </w:rPr>
        <w:t>Bouie 4/24</w:t>
      </w:r>
      <w:r w:rsidRPr="00F81343">
        <w:rPr>
          <w:rStyle w:val="Style13ptBold"/>
          <w:b w:val="0"/>
          <w:sz w:val="28"/>
        </w:rPr>
        <w:t xml:space="preserve"> </w:t>
      </w:r>
      <w:r w:rsidRPr="00F81343">
        <w:rPr>
          <w:rStyle w:val="Style13ptBold"/>
          <w:b w:val="0"/>
          <w:sz w:val="14"/>
        </w:rPr>
        <w:t xml:space="preserve">(Jamelle, staff @ Slate, “Trump’s Defining Trait”, </w:t>
      </w:r>
      <w:hyperlink r:id="rId23" w:history="1">
        <w:r w:rsidRPr="00F81343">
          <w:rPr>
            <w:rStyle w:val="Hyperlink"/>
            <w:sz w:val="14"/>
          </w:rPr>
          <w:t>http://www.slate.com/articles/news_and_politics/politics/2017/04/</w:t>
        </w:r>
      </w:hyperlink>
      <w:r w:rsidRPr="00F81343">
        <w:rPr>
          <w:rStyle w:val="Style13ptBold"/>
          <w:b w:val="0"/>
          <w:sz w:val="14"/>
        </w:rPr>
        <w:t xml:space="preserve"> how_trump_could_save_his_flailing_presidency_with_smart_tax_reform.html)</w:t>
      </w:r>
    </w:p>
    <w:p w:rsidR="002541B7" w:rsidRPr="00F81343" w:rsidRDefault="002541B7" w:rsidP="002541B7">
      <w:pPr>
        <w:rPr>
          <w:sz w:val="12"/>
          <w:szCs w:val="12"/>
        </w:rPr>
      </w:pPr>
      <w:r w:rsidRPr="00F81343">
        <w:rPr>
          <w:sz w:val="12"/>
          <w:szCs w:val="12"/>
        </w:rPr>
        <w:t xml:space="preserve">Donald </w:t>
      </w:r>
      <w:r w:rsidRPr="00F81343">
        <w:rPr>
          <w:rStyle w:val="StyleUnderline"/>
          <w:highlight w:val="yellow"/>
        </w:rPr>
        <w:t>Trump has</w:t>
      </w:r>
      <w:r w:rsidRPr="00F81343">
        <w:rPr>
          <w:sz w:val="12"/>
          <w:szCs w:val="12"/>
        </w:rPr>
        <w:t xml:space="preserve"> just </w:t>
      </w:r>
      <w:r w:rsidRPr="00F81343">
        <w:rPr>
          <w:rStyle w:val="StyleUnderline"/>
          <w:highlight w:val="yellow"/>
        </w:rPr>
        <w:t>three months in office</w:t>
      </w:r>
      <w:r w:rsidRPr="00F81343">
        <w:rPr>
          <w:sz w:val="12"/>
          <w:szCs w:val="12"/>
        </w:rPr>
        <w:t xml:space="preserve">, </w:t>
      </w:r>
      <w:r w:rsidRPr="00F81343">
        <w:rPr>
          <w:rStyle w:val="StyleUnderline"/>
          <w:highlight w:val="yellow"/>
        </w:rPr>
        <w:t>but</w:t>
      </w:r>
      <w:r w:rsidRPr="00F81343">
        <w:rPr>
          <w:sz w:val="12"/>
          <w:szCs w:val="12"/>
        </w:rPr>
        <w:t xml:space="preserve"> even now, </w:t>
      </w:r>
      <w:r w:rsidRPr="00F81343">
        <w:rPr>
          <w:rStyle w:val="StyleUnderline"/>
          <w:highlight w:val="yellow"/>
        </w:rPr>
        <w:t>we can see what he brings to the White House</w:t>
      </w:r>
      <w:r w:rsidRPr="00F81343">
        <w:rPr>
          <w:sz w:val="12"/>
          <w:szCs w:val="12"/>
        </w:rPr>
        <w:t xml:space="preserve">. </w:t>
      </w:r>
      <w:r w:rsidRPr="00F81343">
        <w:rPr>
          <w:sz w:val="16"/>
        </w:rPr>
        <w:t xml:space="preserve">Not the strength or mastery he works to project with every public appearance, but its opposite: </w:t>
      </w:r>
      <w:r w:rsidRPr="00F81343">
        <w:rPr>
          <w:rStyle w:val="StyleUnderline"/>
          <w:highlight w:val="yellow"/>
        </w:rPr>
        <w:t>insecurity</w:t>
      </w:r>
      <w:r w:rsidRPr="00F81343">
        <w:rPr>
          <w:sz w:val="12"/>
          <w:szCs w:val="12"/>
        </w:rPr>
        <w:t xml:space="preserve">. As president, </w:t>
      </w:r>
      <w:r w:rsidRPr="00F81343">
        <w:rPr>
          <w:rStyle w:val="StyleUnderline"/>
          <w:highlight w:val="yellow"/>
        </w:rPr>
        <w:t>Trump is profoundly insecure</w:t>
      </w:r>
      <w:r w:rsidRPr="00F81343">
        <w:rPr>
          <w:sz w:val="12"/>
          <w:szCs w:val="12"/>
        </w:rPr>
        <w:t xml:space="preserve">: </w:t>
      </w:r>
      <w:r w:rsidRPr="00F81343">
        <w:rPr>
          <w:sz w:val="16"/>
        </w:rPr>
        <w:t xml:space="preserve">insecure about his electoral victory, insecure </w:t>
      </w:r>
      <w:r w:rsidRPr="00F81343">
        <w:rPr>
          <w:rStyle w:val="StyleUnderline"/>
          <w:highlight w:val="yellow"/>
        </w:rPr>
        <w:t>about his public standing</w:t>
      </w:r>
      <w:r w:rsidRPr="00F81343">
        <w:rPr>
          <w:sz w:val="12"/>
          <w:szCs w:val="12"/>
        </w:rPr>
        <w:t xml:space="preserve">, </w:t>
      </w:r>
      <w:r w:rsidRPr="00F81343">
        <w:rPr>
          <w:sz w:val="14"/>
        </w:rPr>
        <w:t>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w:t>
      </w:r>
      <w:r w:rsidRPr="00F81343">
        <w:rPr>
          <w:sz w:val="12"/>
          <w:szCs w:val="12"/>
        </w:rPr>
        <w:t xml:space="preserve">. </w:t>
      </w:r>
      <w:r w:rsidRPr="00F81343">
        <w:rPr>
          <w:rStyle w:val="StyleUnderline"/>
          <w:highlight w:val="yellow"/>
        </w:rPr>
        <w:t>Which is tied to another aspect of Trump’s insecurity: his childlike need for constant affirmation</w:t>
      </w:r>
      <w:r w:rsidRPr="00F81343">
        <w:rPr>
          <w:sz w:val="12"/>
          <w:szCs w:val="12"/>
        </w:rPr>
        <w:t>. “</w:t>
      </w:r>
      <w:r w:rsidRPr="00F81343">
        <w:rPr>
          <w:sz w:val="16"/>
        </w:rPr>
        <w:t>I have learned one thing, because I get treated very unfairly, that’s what I call it, the fake media,” said Trump, in a long non sequitur that came after the AP asked about his work building relationships with Democrats. “I get treated so badly,” he said, at one point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dealmaking. “Nobody wrote that story,” he said in reference to what he describes as major cost savings for military aircraft but what—in reality—is more modest and less tied to Trump’s negotiating skills</w:t>
      </w:r>
      <w:r w:rsidRPr="00F81343">
        <w:rPr>
          <w:sz w:val="12"/>
          <w:szCs w:val="12"/>
        </w:rPr>
        <w:t xml:space="preserve">. </w:t>
      </w:r>
      <w:r w:rsidRPr="00F81343">
        <w:rPr>
          <w:rStyle w:val="StyleUnderline"/>
          <w:highlight w:val="yellow"/>
        </w:rPr>
        <w:t>With any</w:t>
      </w:r>
      <w:r w:rsidRPr="00F81343">
        <w:rPr>
          <w:sz w:val="12"/>
          <w:szCs w:val="12"/>
        </w:rPr>
        <w:t xml:space="preserve"> given </w:t>
      </w:r>
      <w:r w:rsidRPr="00F81343">
        <w:rPr>
          <w:rStyle w:val="StyleUnderline"/>
          <w:highlight w:val="yellow"/>
        </w:rPr>
        <w:t>issue</w:t>
      </w:r>
      <w:r w:rsidRPr="00F81343">
        <w:rPr>
          <w:rStyle w:val="StyleUnderline"/>
        </w:rPr>
        <w:t xml:space="preserve"> </w:t>
      </w:r>
      <w:r w:rsidRPr="00F81343">
        <w:rPr>
          <w:sz w:val="16"/>
        </w:rPr>
        <w:t>and on any given concern,</w:t>
      </w:r>
      <w:r w:rsidRPr="00F81343">
        <w:rPr>
          <w:sz w:val="12"/>
          <w:szCs w:val="12"/>
        </w:rPr>
        <w:t xml:space="preserve"> </w:t>
      </w:r>
      <w:r w:rsidRPr="00F81343">
        <w:rPr>
          <w:rStyle w:val="StyleUnderline"/>
          <w:highlight w:val="yellow"/>
        </w:rPr>
        <w:t>Trump turns immediately to how he’s perceived</w:t>
      </w:r>
      <w:r w:rsidRPr="00F81343">
        <w:rPr>
          <w:sz w:val="12"/>
          <w:szCs w:val="12"/>
        </w:rPr>
        <w:t xml:space="preserve">. </w:t>
      </w:r>
      <w:r w:rsidRPr="00F81343">
        <w:rPr>
          <w:sz w:val="16"/>
        </w:rPr>
        <w:t>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It’s why, when the topic turned to his February address to Congress, Trump turned immediately to extreme hyperbole. “[S]ome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 ”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w:t>
      </w:r>
      <w:r w:rsidRPr="00F81343">
        <w:rPr>
          <w:sz w:val="12"/>
          <w:szCs w:val="12"/>
        </w:rPr>
        <w:t xml:space="preserve">, </w:t>
      </w:r>
      <w:r w:rsidRPr="00F81343">
        <w:rPr>
          <w:rStyle w:val="StyleUnderline"/>
          <w:highlight w:val="yellow"/>
        </w:rPr>
        <w:t>he is</w:t>
      </w:r>
      <w:r w:rsidRPr="00F81343">
        <w:rPr>
          <w:sz w:val="12"/>
          <w:szCs w:val="12"/>
        </w:rPr>
        <w:t xml:space="preserve"> clearly </w:t>
      </w:r>
      <w:r w:rsidRPr="00F81343">
        <w:rPr>
          <w:rStyle w:val="StyleUnderline"/>
          <w:highlight w:val="yellow"/>
        </w:rPr>
        <w:t>preoccupied with</w:t>
      </w:r>
      <w:r w:rsidRPr="00F81343">
        <w:rPr>
          <w:sz w:val="12"/>
          <w:szCs w:val="12"/>
        </w:rPr>
        <w:t xml:space="preserve"> the </w:t>
      </w:r>
      <w:r w:rsidRPr="00F81343">
        <w:rPr>
          <w:rStyle w:val="StyleUnderline"/>
          <w:highlight w:val="yellow"/>
        </w:rPr>
        <w:t>cable news and hyperattentive to what’s said about him</w:t>
      </w:r>
      <w:r w:rsidRPr="00F81343">
        <w:rPr>
          <w:sz w:val="12"/>
          <w:szCs w:val="12"/>
        </w:rPr>
        <w:t xml:space="preserve">. </w:t>
      </w:r>
      <w:r w:rsidRPr="00F81343">
        <w:rPr>
          <w:sz w:val="16"/>
        </w:rPr>
        <w:t xml:space="preserve">“By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F81343">
        <w:rPr>
          <w:rStyle w:val="StyleUnderline"/>
          <w:highlight w:val="yellow"/>
        </w:rPr>
        <w:t>Presidential insecurity isn’t harmless</w:t>
      </w:r>
      <w:r w:rsidRPr="00F81343">
        <w:rPr>
          <w:sz w:val="12"/>
          <w:szCs w:val="12"/>
        </w:rPr>
        <w:t xml:space="preserve">, especially </w:t>
      </w:r>
      <w:r w:rsidRPr="00F81343">
        <w:rPr>
          <w:rStyle w:val="StyleUnderline"/>
          <w:highlight w:val="yellow"/>
        </w:rPr>
        <w:t>for a commander in chief who is obsessed with winning and who seems to see life as a dominance game</w:t>
      </w:r>
      <w:r w:rsidRPr="00F81343">
        <w:rPr>
          <w:sz w:val="12"/>
          <w:szCs w:val="12"/>
        </w:rPr>
        <w:t xml:space="preserve">, </w:t>
      </w:r>
      <w:r w:rsidRPr="00F81343">
        <w:rPr>
          <w:sz w:val="16"/>
        </w:rPr>
        <w:t xml:space="preserve">where someone or something has to be a loser. </w:t>
      </w:r>
      <w:r w:rsidRPr="00F81343">
        <w:rPr>
          <w:rStyle w:val="StyleUnderline"/>
          <w:highlight w:val="yellow"/>
        </w:rPr>
        <w:t>What happens when the insecure president can’t move his agenda</w:t>
      </w:r>
      <w:r w:rsidRPr="00F81343">
        <w:rPr>
          <w:sz w:val="12"/>
          <w:szCs w:val="12"/>
        </w:rPr>
        <w:t xml:space="preserve"> </w:t>
      </w:r>
      <w:r w:rsidRPr="00F81343">
        <w:rPr>
          <w:sz w:val="16"/>
        </w:rPr>
        <w:t xml:space="preserve">through Congress? What happens when his plans fail? What does he do to ensure that, above all, he isn’t a loser? </w:t>
      </w:r>
      <w:r w:rsidRPr="00F81343">
        <w:rPr>
          <w:rStyle w:val="StyleUnderline"/>
          <w:highlight w:val="yellow"/>
        </w:rPr>
        <w:t>If</w:t>
      </w:r>
      <w:r w:rsidRPr="00F81343">
        <w:rPr>
          <w:sz w:val="12"/>
          <w:szCs w:val="12"/>
        </w:rPr>
        <w:t xml:space="preserve"> our </w:t>
      </w:r>
      <w:r w:rsidRPr="00F81343">
        <w:rPr>
          <w:rStyle w:val="StyleUnderline"/>
          <w:highlight w:val="yellow"/>
        </w:rPr>
        <w:t>recent</w:t>
      </w:r>
      <w:r w:rsidRPr="00F81343">
        <w:rPr>
          <w:rStyle w:val="StyleUnderline"/>
        </w:rPr>
        <w:t xml:space="preserve"> </w:t>
      </w:r>
      <w:r w:rsidRPr="00F81343">
        <w:rPr>
          <w:sz w:val="12"/>
          <w:szCs w:val="12"/>
        </w:rPr>
        <w:t xml:space="preserve">national </w:t>
      </w:r>
      <w:r w:rsidRPr="00F81343">
        <w:rPr>
          <w:rStyle w:val="StyleUnderline"/>
          <w:highlight w:val="yellow"/>
        </w:rPr>
        <w:t>adventures with Afghanistan, Syria, and North Korea are any indication, we have a</w:t>
      </w:r>
      <w:r w:rsidRPr="00F81343">
        <w:rPr>
          <w:sz w:val="12"/>
          <w:szCs w:val="12"/>
        </w:rPr>
        <w:t xml:space="preserve"> good, and </w:t>
      </w:r>
      <w:r w:rsidRPr="00F81343">
        <w:rPr>
          <w:rStyle w:val="StyleUnderline"/>
          <w:highlight w:val="yellow"/>
        </w:rPr>
        <w:t>worrying, answer for that question</w:t>
      </w:r>
      <w:r w:rsidRPr="00F81343">
        <w:rPr>
          <w:sz w:val="12"/>
          <w:szCs w:val="12"/>
        </w:rPr>
        <w:t>.</w:t>
      </w:r>
    </w:p>
    <w:p w:rsidR="002541B7" w:rsidRPr="00F81343" w:rsidRDefault="002541B7" w:rsidP="002541B7">
      <w:pPr>
        <w:pStyle w:val="Heading4"/>
        <w:rPr>
          <w:sz w:val="28"/>
        </w:rPr>
      </w:pPr>
      <w:r w:rsidRPr="00F81343">
        <w:rPr>
          <w:sz w:val="28"/>
        </w:rPr>
        <w:lastRenderedPageBreak/>
        <w:t>That lashout will be violent</w:t>
      </w:r>
    </w:p>
    <w:p w:rsidR="002541B7" w:rsidRPr="00F81343" w:rsidRDefault="002541B7" w:rsidP="002541B7">
      <w:pPr>
        <w:rPr>
          <w:rStyle w:val="Style13ptBold"/>
          <w:b w:val="0"/>
          <w:sz w:val="28"/>
        </w:rPr>
      </w:pPr>
      <w:r w:rsidRPr="00F81343">
        <w:rPr>
          <w:rStyle w:val="Style13ptBold"/>
          <w:sz w:val="28"/>
        </w:rPr>
        <w:t>Chelala 2/14</w:t>
      </w:r>
      <w:r w:rsidRPr="00F81343">
        <w:rPr>
          <w:rStyle w:val="Style13ptBold"/>
          <w:b w:val="0"/>
          <w:sz w:val="18"/>
        </w:rPr>
        <w:t xml:space="preserve"> (Dr. Cesar, international public health consultant and the winner of several journalism awards, “Shrinks take a stab at what makes Trump tick”, http://www.japantimes.co.jp/opinion/2017/02/14/commentary/world-commentary/shrinks-take-stab-makes-trump-tick/#.WKPPcjsrJhE)</w:t>
      </w:r>
    </w:p>
    <w:p w:rsidR="002541B7" w:rsidRPr="00F81343" w:rsidRDefault="002541B7" w:rsidP="002541B7">
      <w:pPr>
        <w:rPr>
          <w:sz w:val="16"/>
        </w:rPr>
      </w:pPr>
      <w:r w:rsidRPr="00F81343">
        <w:rPr>
          <w:sz w:val="16"/>
        </w:rPr>
        <w:t xml:space="preserve">In that regard, one could say that </w:t>
      </w:r>
      <w:r w:rsidRPr="00F81343">
        <w:rPr>
          <w:rStyle w:val="StyleUnderline"/>
          <w:highlight w:val="yellow"/>
        </w:rPr>
        <w:t>Trump’s psychological characteristics are consistent with a person with</w:t>
      </w:r>
      <w:r w:rsidRPr="00F81343">
        <w:rPr>
          <w:sz w:val="16"/>
          <w:highlight w:val="yellow"/>
        </w:rPr>
        <w:t xml:space="preserve"> </w:t>
      </w:r>
      <w:r w:rsidRPr="00F81343">
        <w:rPr>
          <w:sz w:val="16"/>
        </w:rPr>
        <w:t xml:space="preserve">Antisocial Personality Disorder </w:t>
      </w:r>
      <w:r w:rsidRPr="00F81343">
        <w:rPr>
          <w:rStyle w:val="StyleUnderline"/>
          <w:highlight w:val="yellow"/>
        </w:rPr>
        <w:t>(ASPD</w:t>
      </w:r>
      <w:r w:rsidRPr="00F81343">
        <w:rPr>
          <w:sz w:val="16"/>
        </w:rPr>
        <w:t xml:space="preserve">), </w:t>
      </w:r>
      <w:r w:rsidRPr="00F81343">
        <w:rPr>
          <w:rStyle w:val="StyleUnderline"/>
          <w:highlight w:val="yellow"/>
        </w:rPr>
        <w:t>which is characterized by a pattern of disregard for</w:t>
      </w:r>
      <w:r w:rsidRPr="00F81343">
        <w:rPr>
          <w:sz w:val="16"/>
        </w:rPr>
        <w:t xml:space="preserve">, or violation of, </w:t>
      </w:r>
      <w:r w:rsidRPr="00F81343">
        <w:rPr>
          <w:rStyle w:val="StyleUnderline"/>
          <w:highlight w:val="yellow"/>
        </w:rPr>
        <w:t>the rights of others</w:t>
      </w:r>
      <w:r w:rsidRPr="00F81343">
        <w:rPr>
          <w:sz w:val="16"/>
        </w:rPr>
        <w:t xml:space="preserve">. </w:t>
      </w:r>
      <w:r w:rsidRPr="00F81343">
        <w:rPr>
          <w:rStyle w:val="StyleUnderline"/>
          <w:highlight w:val="yellow"/>
        </w:rPr>
        <w:t>Also apparent</w:t>
      </w:r>
      <w:r w:rsidRPr="00F81343">
        <w:rPr>
          <w:sz w:val="16"/>
          <w:highlight w:val="yellow"/>
        </w:rPr>
        <w:t xml:space="preserve"> </w:t>
      </w:r>
      <w:r w:rsidRPr="00F81343">
        <w:rPr>
          <w:sz w:val="16"/>
        </w:rPr>
        <w:t xml:space="preserve">in this disorder </w:t>
      </w:r>
      <w:r w:rsidRPr="00F81343">
        <w:rPr>
          <w:rStyle w:val="StyleUnderline"/>
          <w:highlight w:val="yellow"/>
        </w:rPr>
        <w:t>is a history of</w:t>
      </w:r>
      <w:r w:rsidRPr="00F81343">
        <w:rPr>
          <w:sz w:val="16"/>
          <w:highlight w:val="yellow"/>
        </w:rPr>
        <w:t xml:space="preserve"> </w:t>
      </w:r>
      <w:r w:rsidRPr="00F81343">
        <w:rPr>
          <w:sz w:val="16"/>
        </w:rPr>
        <w:t xml:space="preserve">legal problems and of impulsive and </w:t>
      </w:r>
      <w:r w:rsidRPr="00F81343">
        <w:rPr>
          <w:rStyle w:val="StyleUnderline"/>
          <w:highlight w:val="yellow"/>
        </w:rPr>
        <w:t>aggressive behavior</w:t>
      </w:r>
      <w:r w:rsidRPr="00F81343">
        <w:rPr>
          <w:sz w:val="16"/>
        </w:rPr>
        <w:t xml:space="preserve">. </w:t>
      </w:r>
      <w:r w:rsidRPr="00F81343">
        <w:rPr>
          <w:rStyle w:val="StyleUnderline"/>
          <w:highlight w:val="yellow"/>
        </w:rPr>
        <w:t>Individuals with this disorder generally have no compunction in exploiting others in harmful ways for their own gain and pleasure</w:t>
      </w:r>
      <w:r w:rsidRPr="00F81343">
        <w:rPr>
          <w:sz w:val="16"/>
        </w:rPr>
        <w:t xml:space="preserve">. They frequently manipulate and deceive other people through a facade of wit and superficial charm, or even through intimidation and violence. What makes this disorder particularly dangerous is that among its other characteristics those who have it are often reckless and impulsive, and fail to consider the consequences of their actions. In addition, </w:t>
      </w:r>
      <w:r w:rsidRPr="00F81343">
        <w:rPr>
          <w:rStyle w:val="StyleUnderline"/>
          <w:highlight w:val="yellow"/>
        </w:rPr>
        <w:t>they are often aggressive and manifest a lopsided temper, lashing out with violence to what they perceive is a provocation</w:t>
      </w:r>
      <w:r w:rsidRPr="00F81343">
        <w:rPr>
          <w:sz w:val="16"/>
        </w:rPr>
        <w:t xml:space="preserve">. Robert Caro, President Lyndon Johnson’s great biographer, said, “Although the cliche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F81343">
        <w:rPr>
          <w:rStyle w:val="StyleUnderline"/>
          <w:highlight w:val="yellow"/>
        </w:rPr>
        <w:t>characteristics that could pose serious harm to global peace. The extent to which these harmful characteristics can be controlled may well decide the future of the world.</w:t>
      </w:r>
    </w:p>
    <w:p w:rsidR="002541B7" w:rsidRPr="00F81343" w:rsidRDefault="002541B7" w:rsidP="002541B7">
      <w:pPr>
        <w:rPr>
          <w:sz w:val="12"/>
          <w:szCs w:val="12"/>
        </w:rPr>
      </w:pPr>
    </w:p>
    <w:p w:rsidR="002541B7" w:rsidRPr="00F81343" w:rsidRDefault="002541B7" w:rsidP="002541B7">
      <w:pPr>
        <w:pStyle w:val="Heading3"/>
      </w:pPr>
      <w:bookmarkStart w:id="50" w:name="_Toc487825256"/>
      <w:r w:rsidRPr="00F81343">
        <w:lastRenderedPageBreak/>
        <w:t>Impact---A2:  Checks on Trump</w:t>
      </w:r>
      <w:bookmarkEnd w:id="50"/>
    </w:p>
    <w:p w:rsidR="002541B7" w:rsidRPr="00F81343" w:rsidRDefault="002541B7" w:rsidP="002541B7">
      <w:pPr>
        <w:rPr>
          <w:sz w:val="12"/>
          <w:szCs w:val="12"/>
        </w:rPr>
      </w:pPr>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Defense is wrong – no checks</w:t>
      </w:r>
    </w:p>
    <w:p w:rsidR="002541B7" w:rsidRPr="00F81343" w:rsidRDefault="002541B7" w:rsidP="002541B7">
      <w:pPr>
        <w:rPr>
          <w:sz w:val="12"/>
          <w:szCs w:val="12"/>
        </w:rPr>
      </w:pPr>
      <w:r w:rsidRPr="00F81343">
        <w:rPr>
          <w:sz w:val="12"/>
          <w:szCs w:val="12"/>
        </w:rPr>
        <w:t xml:space="preserve">Bruce </w:t>
      </w:r>
      <w:r w:rsidRPr="00F81343">
        <w:rPr>
          <w:rStyle w:val="Style13ptBold"/>
          <w:sz w:val="28"/>
        </w:rPr>
        <w:t>Blair 16</w:t>
      </w:r>
      <w:r w:rsidRPr="00F81343">
        <w:rPr>
          <w:sz w:val="12"/>
          <w:szCs w:val="12"/>
        </w:rPr>
        <w:t>, Nuclear security expert, Research scholar at the Program on Science and Global Security at Princeton University', 6/11/2016, What Exactly Would It Mean to Have Trump’s Finger on the Nuclear Button?, Politico, http://www.politico.com/magazine/story/2016/06/2016-donald-trump-nuclear-weapons-missiles-nukes-button-launch-foreign-policy-213955</w:t>
      </w:r>
    </w:p>
    <w:p w:rsidR="002541B7" w:rsidRPr="00F81343" w:rsidRDefault="002541B7" w:rsidP="002541B7">
      <w:pPr>
        <w:rPr>
          <w:rStyle w:val="StyleUnderline"/>
          <w:sz w:val="12"/>
        </w:rPr>
      </w:pPr>
      <w:r w:rsidRPr="00F81343">
        <w:rPr>
          <w:sz w:val="16"/>
        </w:rPr>
        <w:t xml:space="preserve">To a degree we haven’t seen, perhaps, since the candidacy of Senator Barry Goldwater in 1964, </w:t>
      </w:r>
      <w:r w:rsidRPr="00F81343">
        <w:rPr>
          <w:rStyle w:val="StyleUnderline"/>
        </w:rPr>
        <w:t>the question of Donald Trump’s temperament and judgment on matters of war and peace is stirring attention—and trepidation, particularly when the subject of nuclear weapons comes up</w:t>
      </w:r>
      <w:r w:rsidRPr="00F81343">
        <w:rPr>
          <w:sz w:val="16"/>
        </w:rPr>
        <w:t>. Some people believe that Trump himself is the maniac,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exclusive.</w:t>
      </w:r>
      <w:r w:rsidRPr="00F81343">
        <w:rPr>
          <w:sz w:val="12"/>
        </w:rPr>
        <w:t>¶</w:t>
      </w:r>
      <w:r w:rsidRPr="00F81343">
        <w:rPr>
          <w:sz w:val="16"/>
        </w:rPr>
        <w:t xml:space="preserve"> </w:t>
      </w:r>
      <w:r w:rsidRPr="00F81343">
        <w:rPr>
          <w:rStyle w:val="StyleUnderline"/>
        </w:rPr>
        <w:t>What would it mean to have Trump’s fingers on the nuclear button?</w:t>
      </w:r>
      <w:r w:rsidRPr="00F81343">
        <w:rPr>
          <w:sz w:val="16"/>
        </w:rPr>
        <w:t xml:space="preserve"> We don't really know, but we do know this: In the atomic age, </w:t>
      </w:r>
      <w:r w:rsidRPr="00F81343">
        <w:rPr>
          <w:rStyle w:val="StyleUnderline"/>
        </w:rPr>
        <w:t>when decisions must be made very quickly, the presidency has evolved into something akin to a nuclear monarchy</w:t>
      </w:r>
      <w:r w:rsidRPr="00F81343">
        <w:rPr>
          <w:sz w:val="16"/>
        </w:rPr>
        <w:t xml:space="preserve">. </w:t>
      </w:r>
      <w:r w:rsidRPr="00F81343">
        <w:rPr>
          <w:rStyle w:val="StyleUnderline"/>
        </w:rPr>
        <w:t>With a single phone call, the commander in chief has virtually unlimited power to rain down nuclear weapons on any adversarial regime and country at any time</w:t>
      </w:r>
      <w:r w:rsidRPr="00F81343">
        <w:rPr>
          <w:sz w:val="16"/>
        </w:rPr>
        <w:t xml:space="preserve">. </w:t>
      </w:r>
      <w:r w:rsidRPr="00F81343">
        <w:rPr>
          <w:rStyle w:val="Emphasis"/>
          <w:highlight w:val="yellow"/>
        </w:rPr>
        <w:t>You might imagine</w:t>
      </w:r>
      <w:r w:rsidRPr="00F81343">
        <w:rPr>
          <w:rStyle w:val="Emphasis"/>
        </w:rPr>
        <w:t xml:space="preserve"> this awesome </w:t>
      </w:r>
      <w:r w:rsidRPr="00F81343">
        <w:rPr>
          <w:rStyle w:val="Emphasis"/>
          <w:highlight w:val="yellow"/>
        </w:rPr>
        <w:t>executive power would be hamstrung with checks</w:t>
      </w:r>
      <w:r w:rsidRPr="00F81343">
        <w:rPr>
          <w:rStyle w:val="Emphasis"/>
        </w:rPr>
        <w:t xml:space="preserve"> and balances</w:t>
      </w:r>
      <w:r w:rsidRPr="00F81343">
        <w:rPr>
          <w:sz w:val="16"/>
        </w:rPr>
        <w:t xml:space="preserve">, but </w:t>
      </w:r>
      <w:r w:rsidRPr="00F81343">
        <w:rPr>
          <w:rStyle w:val="Emphasis"/>
          <w:highlight w:val="yellow"/>
        </w:rPr>
        <w:t>by</w:t>
      </w:r>
      <w:r w:rsidRPr="00F81343">
        <w:rPr>
          <w:sz w:val="16"/>
        </w:rPr>
        <w:t xml:space="preserve"> law, custom and congressional </w:t>
      </w:r>
      <w:r w:rsidRPr="00F81343">
        <w:rPr>
          <w:rStyle w:val="Emphasis"/>
          <w:highlight w:val="yellow"/>
        </w:rPr>
        <w:t>deference</w:t>
      </w:r>
      <w:r w:rsidRPr="00F81343">
        <w:rPr>
          <w:rStyle w:val="Emphasis"/>
        </w:rPr>
        <w:t xml:space="preserve"> there may be no responsibility where </w:t>
      </w:r>
      <w:r w:rsidRPr="00F81343">
        <w:rPr>
          <w:rStyle w:val="Emphasis"/>
          <w:highlight w:val="yellow"/>
        </w:rPr>
        <w:t>the president has</w:t>
      </w:r>
      <w:r w:rsidRPr="00F81343">
        <w:rPr>
          <w:rStyle w:val="Emphasis"/>
        </w:rPr>
        <w:t xml:space="preserve"> more absolute </w:t>
      </w:r>
      <w:r w:rsidRPr="00F81343">
        <w:rPr>
          <w:rStyle w:val="Emphasis"/>
          <w:highlight w:val="yellow"/>
        </w:rPr>
        <w:t>control</w:t>
      </w:r>
      <w:r w:rsidRPr="00F81343">
        <w:rPr>
          <w:rStyle w:val="Emphasis"/>
        </w:rPr>
        <w:t>.</w:t>
      </w:r>
      <w:r w:rsidRPr="00F81343">
        <w:rPr>
          <w:sz w:val="16"/>
        </w:rPr>
        <w:t xml:space="preserve"> There is no advice and consent by the Senate. </w:t>
      </w:r>
      <w:r w:rsidRPr="00F81343">
        <w:rPr>
          <w:rStyle w:val="Emphasis"/>
          <w:highlight w:val="yellow"/>
        </w:rPr>
        <w:t>There is no</w:t>
      </w:r>
      <w:r w:rsidRPr="00F81343">
        <w:rPr>
          <w:rStyle w:val="Emphasis"/>
        </w:rPr>
        <w:t xml:space="preserve"> </w:t>
      </w:r>
      <w:r w:rsidRPr="00F81343">
        <w:rPr>
          <w:rStyle w:val="Emphasis"/>
          <w:highlight w:val="yellow"/>
        </w:rPr>
        <w:t>second-guessing by the</w:t>
      </w:r>
      <w:r w:rsidRPr="00F81343">
        <w:rPr>
          <w:rStyle w:val="Emphasis"/>
        </w:rPr>
        <w:t xml:space="preserve"> Supreme </w:t>
      </w:r>
      <w:r w:rsidRPr="00F81343">
        <w:rPr>
          <w:rStyle w:val="Emphasis"/>
          <w:highlight w:val="yellow"/>
        </w:rPr>
        <w:t>Court</w:t>
      </w:r>
      <w:r w:rsidRPr="00F81343">
        <w:rPr>
          <w:sz w:val="16"/>
        </w:rPr>
        <w:t>. Even ordering the use of torture—which Trump infamously once said he would do, insisting the military “won’t refuse. They’re not gonna refuse me”—imposes more legal constraints on a president than ordering a nuclear attack.</w:t>
      </w:r>
      <w:r w:rsidRPr="00F81343">
        <w:rPr>
          <w:sz w:val="12"/>
        </w:rPr>
        <w:t>¶</w:t>
      </w:r>
      <w:r w:rsidRPr="00F81343">
        <w:rPr>
          <w:sz w:val="16"/>
        </w:rPr>
        <w:t xml:space="preserve"> </w:t>
      </w:r>
      <w:r w:rsidRPr="00F81343">
        <w:rPr>
          <w:rStyle w:val="Emphasis"/>
        </w:rPr>
        <w:t xml:space="preserve">If he were president, Donald </w:t>
      </w:r>
      <w:r w:rsidRPr="00F81343">
        <w:rPr>
          <w:rStyle w:val="Emphasis"/>
          <w:highlight w:val="yellow"/>
        </w:rPr>
        <w:t>Trump—</w:t>
      </w:r>
      <w:r w:rsidRPr="00F81343">
        <w:rPr>
          <w:rStyle w:val="StyleUnderline"/>
        </w:rPr>
        <w:t>who likes to say he doesn't spend a lot of time conferring with others</w:t>
      </w:r>
      <w:r w:rsidRPr="00F81343">
        <w:rPr>
          <w:sz w:val="16"/>
        </w:rPr>
        <w:t xml:space="preserve"> ("My primary consultant is myself," he declared in March</w:t>
      </w:r>
      <w:r w:rsidRPr="00F81343">
        <w:rPr>
          <w:rStyle w:val="Emphasis"/>
        </w:rPr>
        <w:t>)—</w:t>
      </w:r>
      <w:r w:rsidRPr="00F81343">
        <w:rPr>
          <w:rStyle w:val="Emphasis"/>
          <w:highlight w:val="yellow"/>
        </w:rPr>
        <w:t>would be free to launch</w:t>
      </w:r>
      <w:r w:rsidRPr="00F81343">
        <w:rPr>
          <w:rStyle w:val="Emphasis"/>
        </w:rPr>
        <w:t xml:space="preserve"> a </w:t>
      </w:r>
      <w:r w:rsidRPr="00F81343">
        <w:rPr>
          <w:rStyle w:val="Emphasis"/>
          <w:highlight w:val="yellow"/>
        </w:rPr>
        <w:t>civilization-ending nuclear war</w:t>
      </w:r>
      <w:r w:rsidRPr="00F81343">
        <w:rPr>
          <w:sz w:val="16"/>
        </w:rPr>
        <w:t xml:space="preserve"> </w:t>
      </w:r>
      <w:r w:rsidRPr="00F81343">
        <w:rPr>
          <w:rStyle w:val="StyleUnderline"/>
        </w:rPr>
        <w:t>on his own any time he chose.</w:t>
      </w:r>
      <w:r w:rsidRPr="00F81343">
        <w:rPr>
          <w:sz w:val="12"/>
        </w:rPr>
        <w:t>¶</w:t>
      </w:r>
      <w:r w:rsidRPr="00F81343">
        <w:rPr>
          <w:sz w:val="16"/>
        </w:rPr>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actually know a great deal about it, beginning with the president’s first task of opening the “nuclear suitcase” in an emergency to review his nuclear attack options. </w:t>
      </w:r>
      <w:r w:rsidRPr="00F81343">
        <w:rPr>
          <w:rStyle w:val="StyleUnderline"/>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w:t>
      </w:r>
      <w:r w:rsidRPr="00F81343">
        <w:rPr>
          <w:rStyle w:val="StyleUnderline"/>
          <w:highlight w:val="yellow"/>
        </w:rPr>
        <w:t>it is essential to consider a candidate’s temperament</w:t>
      </w:r>
      <w:r w:rsidRPr="00F81343">
        <w:rPr>
          <w:rStyle w:val="StyleUnderline"/>
        </w:rPr>
        <w:t xml:space="preserve"> and character—especially in situations of extreme stress. Decisiveness is important, but so is prudence.</w:t>
      </w:r>
      <w:r w:rsidRPr="00F81343">
        <w:rPr>
          <w:rStyle w:val="StyleUnderline"/>
          <w:sz w:val="12"/>
        </w:rPr>
        <w:t xml:space="preserve">¶ </w:t>
      </w:r>
      <w:r w:rsidRPr="00F81343">
        <w:rPr>
          <w:sz w:val="16"/>
        </w:rPr>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F81343">
        <w:rPr>
          <w:rStyle w:val="StyleUnderline"/>
        </w:rPr>
        <w:t>the steadiness and brainpower of the commander in chief in such circumstances are serious questions inde</w:t>
      </w:r>
      <w:r w:rsidRPr="00F81343">
        <w:rPr>
          <w:sz w:val="16"/>
        </w:rPr>
        <w:t>ed. The voting public must ask whether a given candidate would remain calm—or panic, become discombobulated and driven to order an immediate nuclear response on the basis of false information.</w:t>
      </w:r>
      <w:r w:rsidRPr="00F81343">
        <w:rPr>
          <w:sz w:val="12"/>
        </w:rPr>
        <w:t>¶</w:t>
      </w:r>
      <w:r w:rsidRPr="00F81343">
        <w:rPr>
          <w:sz w:val="16"/>
        </w:rPr>
        <w:t xml:space="preserve">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Zbigniew Brzezinski, received back-to-back calls in the middle of the night informing 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near.</w:t>
      </w:r>
      <w:r w:rsidRPr="00F81343">
        <w:rPr>
          <w:sz w:val="12"/>
        </w:rPr>
        <w:t>¶</w:t>
      </w:r>
      <w:r w:rsidRPr="00F81343">
        <w:rPr>
          <w:sz w:val="16"/>
        </w:rPr>
        <w:t xml:space="preserve"> Just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w:t>
      </w:r>
      <w:r w:rsidRPr="00F81343">
        <w:rPr>
          <w:sz w:val="12"/>
        </w:rPr>
        <w:t>¶</w:t>
      </w:r>
      <w:r w:rsidRPr="00F81343">
        <w:rPr>
          <w:sz w:val="16"/>
        </w:rPr>
        <w:t xml:space="preserve"> </w:t>
      </w:r>
      <w:r w:rsidRPr="00F81343">
        <w:rPr>
          <w:rStyle w:val="StyleUnderline"/>
        </w:rPr>
        <w:t xml:space="preserve">How would a President </w:t>
      </w:r>
      <w:r w:rsidRPr="00F81343">
        <w:rPr>
          <w:rStyle w:val="StyleUnderline"/>
          <w:highlight w:val="yellow"/>
        </w:rPr>
        <w:t>Trump</w:t>
      </w:r>
      <w:r w:rsidRPr="00F81343">
        <w:rPr>
          <w:rStyle w:val="StyleUnderline"/>
        </w:rPr>
        <w:t xml:space="preserve"> behave under such duress, informed of the attack and the imminent destruction of the nation’s capital and himself? He </w:t>
      </w:r>
      <w:r w:rsidRPr="00F81343">
        <w:rPr>
          <w:rStyle w:val="StyleUnderline"/>
          <w:highlight w:val="yellow"/>
        </w:rPr>
        <w:t>would have only a few minutes to consider</w:t>
      </w:r>
      <w:r w:rsidRPr="00F81343">
        <w:rPr>
          <w:rStyle w:val="StyleUnderline"/>
        </w:rPr>
        <w:t xml:space="preserve"> the reliability of the attack report and decide whether and how </w:t>
      </w:r>
      <w:r w:rsidRPr="00F81343">
        <w:rPr>
          <w:rStyle w:val="StyleUnderline"/>
          <w:highlight w:val="yellow"/>
        </w:rPr>
        <w:t>to retaliate.</w:t>
      </w:r>
      <w:r w:rsidRPr="00F81343">
        <w:rPr>
          <w:rStyle w:val="StyleUnderline"/>
        </w:rPr>
        <w:t xml:space="preserve"> If the attack is real, and he hesitates, a president will likely be killed and the chain of command decapitated, perhaps permanently. During the short countdown to impact, he also will be advised by the head of the Strategic Command in Omaha</w:t>
      </w:r>
      <w:r w:rsidRPr="00F81343">
        <w:rPr>
          <w:sz w:val="16"/>
        </w:rPr>
        <w:t xml:space="preserve"> (or the officer on duty that night if the four-star head of Strategic Command cannot get onto the conference call on time) </w:t>
      </w:r>
      <w:r w:rsidRPr="00F81343">
        <w:rPr>
          <w:rStyle w:val="StyleUnderline"/>
        </w:rPr>
        <w:t>that the incoming attack will destroy the bulk of the U.S. land-based strategic missile force unless the president makes a timely decision ordering their egress from their underground silos before incoming warheads arrive.</w:t>
      </w:r>
      <w:r w:rsidRPr="00F81343">
        <w:rPr>
          <w:sz w:val="16"/>
        </w:rPr>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F81343">
        <w:rPr>
          <w:sz w:val="12"/>
        </w:rPr>
        <w:t>¶</w:t>
      </w:r>
      <w:r w:rsidRPr="00F81343">
        <w:rPr>
          <w:rStyle w:val="StyleUnderline"/>
          <w:sz w:val="12"/>
        </w:rPr>
        <w:t xml:space="preserve"> </w:t>
      </w:r>
      <w:r w:rsidRPr="00F81343">
        <w:rPr>
          <w:rStyle w:val="StyleUnderline"/>
        </w:rPr>
        <w:t>Yet if the president yields to this pressure and orders immediate retaliation, then he risks launching on false warning.</w:t>
      </w:r>
      <w:r w:rsidRPr="00F81343">
        <w:rPr>
          <w:rStyle w:val="StyleUnderline"/>
          <w:sz w:val="12"/>
        </w:rPr>
        <w:t>¶</w:t>
      </w:r>
      <w:r w:rsidRPr="00F81343">
        <w:rPr>
          <w:sz w:val="16"/>
        </w:rPr>
        <w:t xml:space="preserve"> Voters should want to consider whether Trump or any other candidate possesses the steely nerves and competence to deliberate intelligently and calmly at the moment of truth. How does the candidate process </w:t>
      </w:r>
      <w:r w:rsidRPr="00F81343">
        <w:rPr>
          <w:sz w:val="16"/>
        </w:rPr>
        <w:lastRenderedPageBreak/>
        <w:t>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machines?</w:t>
      </w:r>
      <w:r w:rsidRPr="00F81343">
        <w:rPr>
          <w:sz w:val="12"/>
        </w:rPr>
        <w:t>¶</w:t>
      </w:r>
      <w:r w:rsidRPr="00F81343">
        <w:rPr>
          <w:sz w:val="16"/>
        </w:rPr>
        <w:t xml:space="preserve"> It is of course not unreasonable to believe that the nuclear responsibilities of any president are above the pay grade of every living human being—that no one is really up to the task. The only real protection against nuclear disaster is total elimination of nuclear weapons.</w:t>
      </w:r>
      <w:r w:rsidRPr="00F81343">
        <w:rPr>
          <w:sz w:val="12"/>
        </w:rPr>
        <w:t>¶</w:t>
      </w:r>
      <w:r w:rsidRPr="00F81343">
        <w:rPr>
          <w:sz w:val="16"/>
        </w:rPr>
        <w:t xml:space="preserve"> And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based on false warning, human error in control systems, and panic in the face of imminent death are very real and probably inherent in the hair-trigger nuclear postures of the United States and Russia.</w:t>
      </w:r>
      <w:r w:rsidRPr="00F81343">
        <w:rPr>
          <w:sz w:val="12"/>
        </w:rPr>
        <w:t>¶</w:t>
      </w:r>
      <w:r w:rsidRPr="00F81343">
        <w:rPr>
          <w:sz w:val="16"/>
        </w:rPr>
        <w:t xml:space="preserve">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w:t>
      </w:r>
      <w:r w:rsidRPr="00F81343">
        <w:rPr>
          <w:sz w:val="12"/>
        </w:rPr>
        <w:t>¶</w:t>
      </w:r>
      <w:r w:rsidRPr="00F81343">
        <w:rPr>
          <w:sz w:val="16"/>
        </w:rPr>
        <w:t xml:space="preserve">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pale.</w:t>
      </w:r>
      <w:r w:rsidRPr="00F81343">
        <w:rPr>
          <w:sz w:val="12"/>
        </w:rPr>
        <w:t>¶</w:t>
      </w:r>
      <w:r w:rsidRPr="00F81343">
        <w:rPr>
          <w:sz w:val="16"/>
        </w:rPr>
        <w:t xml:space="preserve"> Trump’s teetotaling lays that concern to rest, but his </w:t>
      </w:r>
      <w:r w:rsidRPr="00F81343">
        <w:rPr>
          <w:rStyle w:val="StyleUnderline"/>
          <w:highlight w:val="yellow"/>
        </w:rPr>
        <w:t xml:space="preserve">quick temper, defensiveness </w:t>
      </w:r>
      <w:r w:rsidRPr="00F81343">
        <w:rPr>
          <w:rStyle w:val="StyleUnderline"/>
        </w:rPr>
        <w:t xml:space="preserve">bordering on paranoia </w:t>
      </w:r>
      <w:r w:rsidRPr="00F81343">
        <w:rPr>
          <w:rStyle w:val="StyleUnderline"/>
          <w:highlight w:val="yellow"/>
        </w:rPr>
        <w:t>and disdain for anyone who criticizes him do not inspire deep confidence</w:t>
      </w:r>
      <w:r w:rsidRPr="00F81343">
        <w:rPr>
          <w:rStyle w:val="StyleUnderline"/>
        </w:rPr>
        <w:t xml:space="preserve"> in his prudence. Can we trust a President Trump to remain grounded and sensible under extraordinary pressure in a crisis that appears to be crossing the nuclear Rubicon?</w:t>
      </w:r>
      <w:r w:rsidRPr="00F81343">
        <w:rPr>
          <w:sz w:val="12"/>
        </w:rPr>
        <w:t>¶</w:t>
      </w:r>
      <w:r w:rsidRPr="00F81343">
        <w:rPr>
          <w:sz w:val="16"/>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F81343">
        <w:rPr>
          <w:sz w:val="16"/>
        </w:rPr>
        <w:t>call by their leaders have occurred.</w:t>
      </w:r>
      <w:r w:rsidRPr="00F81343">
        <w:rPr>
          <w:sz w:val="12"/>
        </w:rPr>
        <w:t>¶</w:t>
      </w:r>
      <w:r w:rsidRPr="00F81343">
        <w:rPr>
          <w:sz w:val="16"/>
        </w:rPr>
        <w:t xml:space="preserve"> By comparison, </w:t>
      </w:r>
      <w:r w:rsidRPr="00F81343">
        <w:rPr>
          <w:rStyle w:val="StyleUnderline"/>
        </w:rPr>
        <w:t xml:space="preserve">there have been </w:t>
      </w:r>
      <w:r w:rsidRPr="00F81343">
        <w:rPr>
          <w:rStyle w:val="StyleUnderline"/>
          <w:highlight w:val="yellow"/>
        </w:rPr>
        <w:t>dozens of intense confrontations</w:t>
      </w:r>
      <w:r w:rsidRPr="00F81343">
        <w:rPr>
          <w:rStyle w:val="StyleUnderline"/>
        </w:rPr>
        <w:t xml:space="preserve"> between the nuclear adversaries in the past, almost all of which </w:t>
      </w:r>
      <w:r w:rsidRPr="00F81343">
        <w:rPr>
          <w:rStyle w:val="StyleUnderline"/>
          <w:highlight w:val="yellow"/>
        </w:rPr>
        <w:t>tested the</w:t>
      </w:r>
      <w:r w:rsidRPr="00F81343">
        <w:rPr>
          <w:rStyle w:val="StyleUnderline"/>
        </w:rPr>
        <w:t xml:space="preserve"> mettle, </w:t>
      </w:r>
      <w:r w:rsidRPr="00F81343">
        <w:rPr>
          <w:rStyle w:val="StyleUnderline"/>
          <w:highlight w:val="yellow"/>
        </w:rPr>
        <w:t>composure and restraint of their leaders</w:t>
      </w:r>
      <w:r w:rsidRPr="00F81343">
        <w:rPr>
          <w:rStyle w:val="Emphasis"/>
          <w:highlight w:val="yellow"/>
        </w:rPr>
        <w:t>.</w:t>
      </w:r>
      <w:r w:rsidRPr="00F81343">
        <w:rPr>
          <w:rStyle w:val="Emphasis"/>
        </w:rPr>
        <w:t xml:space="preserve"> </w:t>
      </w:r>
      <w:r w:rsidRPr="00F81343">
        <w:rPr>
          <w:rStyle w:val="Emphasis"/>
          <w:highlight w:val="yellow"/>
        </w:rPr>
        <w:t>The next president will become embroiled in</w:t>
      </w:r>
      <w:r w:rsidRPr="00F81343">
        <w:rPr>
          <w:rStyle w:val="Emphasis"/>
        </w:rPr>
        <w:t xml:space="preserve"> ongoing low-boil nuclear </w:t>
      </w:r>
      <w:r w:rsidRPr="00F81343">
        <w:rPr>
          <w:rStyle w:val="Emphasis"/>
          <w:highlight w:val="yellow"/>
        </w:rPr>
        <w:t>standoffs with Russia, China and North Korea that could morph</w:t>
      </w:r>
      <w:r w:rsidRPr="00F81343">
        <w:rPr>
          <w:rStyle w:val="Emphasis"/>
        </w:rPr>
        <w:t xml:space="preserve"> quickly </w:t>
      </w:r>
      <w:r w:rsidRPr="00F81343">
        <w:rPr>
          <w:rStyle w:val="Emphasis"/>
          <w:highlight w:val="yellow"/>
        </w:rPr>
        <w:t>into</w:t>
      </w:r>
      <w:r w:rsidRPr="00F81343">
        <w:rPr>
          <w:rStyle w:val="Emphasis"/>
        </w:rPr>
        <w:t xml:space="preserve"> a full-blown </w:t>
      </w:r>
      <w:r w:rsidRPr="00F81343">
        <w:rPr>
          <w:rStyle w:val="Emphasis"/>
          <w:highlight w:val="yellow"/>
        </w:rPr>
        <w:t>nuclear crisis</w:t>
      </w:r>
      <w:r w:rsidRPr="00F81343">
        <w:rPr>
          <w:sz w:val="16"/>
        </w:rPr>
        <w:t xml:space="preserve">. In such situations, </w:t>
      </w:r>
      <w:r w:rsidRPr="00F81343">
        <w:rPr>
          <w:rStyle w:val="Emphasis"/>
        </w:rPr>
        <w:t>actions thought to be defensive and reassuring to allies are often viewed as offensive by the opponent, whose reaction starts another cycle of action-reaction.</w:t>
      </w:r>
      <w:r w:rsidRPr="00F81343">
        <w:rPr>
          <w:sz w:val="12"/>
        </w:rPr>
        <w:t>¶</w:t>
      </w:r>
      <w:r w:rsidRPr="00F81343">
        <w:rPr>
          <w:sz w:val="16"/>
        </w:rPr>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hand.</w:t>
      </w:r>
      <w:r w:rsidRPr="00F81343">
        <w:rPr>
          <w:sz w:val="12"/>
        </w:rPr>
        <w:t>¶</w:t>
      </w:r>
      <w:r w:rsidRPr="00F81343">
        <w:rPr>
          <w:sz w:val="16"/>
        </w:rPr>
        <w:t xml:space="preserve"> ***</w:t>
      </w:r>
      <w:r w:rsidRPr="00F81343">
        <w:rPr>
          <w:sz w:val="12"/>
        </w:rPr>
        <w:t>¶</w:t>
      </w:r>
      <w:r w:rsidRPr="00F81343">
        <w:rPr>
          <w:sz w:val="16"/>
        </w:rPr>
        <w:t xml:space="preserve">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authority.</w:t>
      </w:r>
      <w:r w:rsidRPr="00F81343">
        <w:rPr>
          <w:sz w:val="12"/>
        </w:rPr>
        <w:t>¶</w:t>
      </w:r>
      <w:r w:rsidRPr="00F81343">
        <w:rPr>
          <w:sz w:val="16"/>
        </w:rPr>
        <w:t xml:space="preserve"> As with his predecessors, </w:t>
      </w:r>
      <w:r w:rsidRPr="00F81343">
        <w:rPr>
          <w:rStyle w:val="StyleUnderline"/>
          <w:highlight w:val="yellow"/>
        </w:rPr>
        <w:t>Trump’s power over</w:t>
      </w:r>
      <w:r w:rsidRPr="00F81343">
        <w:rPr>
          <w:rStyle w:val="StyleUnderline"/>
        </w:rPr>
        <w:t xml:space="preserve"> the life and death of </w:t>
      </w:r>
      <w:r w:rsidRPr="00F81343">
        <w:rPr>
          <w:rStyle w:val="StyleUnderline"/>
          <w:highlight w:val="yellow"/>
        </w:rPr>
        <w:t>entire nations would be</w:t>
      </w:r>
      <w:r w:rsidRPr="00F81343">
        <w:rPr>
          <w:rStyle w:val="StyleUnderline"/>
        </w:rPr>
        <w:t xml:space="preserve"> practically </w:t>
      </w:r>
      <w:r w:rsidRPr="00F81343">
        <w:rPr>
          <w:rStyle w:val="StyleUnderline"/>
          <w:highlight w:val="yellow"/>
        </w:rPr>
        <w:t>unbounded</w:t>
      </w:r>
      <w:r w:rsidRPr="00F81343">
        <w:rPr>
          <w:rStyle w:val="StyleUnderline"/>
        </w:rPr>
        <w:t>.</w:t>
      </w:r>
      <w:r w:rsidRPr="00F81343">
        <w:rPr>
          <w:sz w:val="16"/>
        </w:rPr>
        <w:t xml:space="preserve"> Today, the nuclear deluge he could command would consist of thousands of weapons, each 10 or 20 times more deadly than the bomb dropped on Hiroshima. </w:t>
      </w:r>
      <w:r w:rsidRPr="00F81343">
        <w:rPr>
          <w:rStyle w:val="StyleUnderline"/>
        </w:rPr>
        <w:t>Nearly 2,000 U.S. strategic nuclear weapons aimed primarily at Russia and China (at a ratio of roughly 2 to 1), with additional dozens aimed at each of several other nations—North Korea, Iran and Syria—would be at a President Trump’s disposal from his first minutes in office.</w:t>
      </w:r>
      <w:r w:rsidRPr="00F81343">
        <w:rPr>
          <w:sz w:val="16"/>
        </w:rPr>
        <w:t xml:space="preserve"> The city of Moscow alone lies in the bore sights of more than 100 U.S. nuclear warheads.</w:t>
      </w:r>
      <w:r w:rsidRPr="00F81343">
        <w:rPr>
          <w:sz w:val="12"/>
        </w:rPr>
        <w:t>¶</w:t>
      </w:r>
      <w:r w:rsidRPr="00F81343">
        <w:rPr>
          <w:sz w:val="16"/>
        </w:rPr>
        <w:t xml:space="preserve"> There are no restraints that can prevent a willful president from unleashing this hell.</w:t>
      </w:r>
      <w:r w:rsidRPr="00F81343">
        <w:rPr>
          <w:sz w:val="12"/>
        </w:rPr>
        <w:t>¶</w:t>
      </w:r>
      <w:r w:rsidRPr="00F81343">
        <w:rPr>
          <w:sz w:val="16"/>
        </w:rPr>
        <w:t xml:space="preserve"> If he gave the command, his executing commanders would have no legal or procedural grounds to defy it no matter how inappropriate it might seem.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w:t>
      </w:r>
      <w:r w:rsidRPr="00F81343">
        <w:rPr>
          <w:sz w:val="12"/>
        </w:rPr>
        <w:t>¶</w:t>
      </w:r>
      <w:r w:rsidRPr="00F81343">
        <w:rPr>
          <w:sz w:val="16"/>
        </w:rPr>
        <w:t xml:space="preserve"> But within these broad constraints there is no wiggle room for evasion or defiance of the president’s orders. That’s true even if the national security adviser, the secretary of defense (who along with the president makes up the “national command authority”) and other top appointees and advisers disagree with the president’s decision.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F81343">
        <w:rPr>
          <w:rStyle w:val="StyleUnderline"/>
        </w:rPr>
        <w:t>Under the president’s open-ended mandate to decide when the national interest is threatened, ordering up a nuclear strike is his or her prerogative, and obeying the order is incumbent upon the military servants of civilian authority.</w:t>
      </w:r>
      <w:r w:rsidRPr="00F81343">
        <w:rPr>
          <w:rStyle w:val="StyleUnderline"/>
          <w:sz w:val="12"/>
        </w:rPr>
        <w:t xml:space="preserve"> </w:t>
      </w:r>
    </w:p>
    <w:p w:rsidR="002541B7" w:rsidRPr="00F81343" w:rsidRDefault="002541B7" w:rsidP="002541B7">
      <w:pPr>
        <w:rPr>
          <w:rStyle w:val="StyleUnderline"/>
          <w:sz w:val="12"/>
        </w:rPr>
      </w:pPr>
    </w:p>
    <w:p w:rsidR="00817BA8" w:rsidRPr="00F81343" w:rsidRDefault="00817BA8" w:rsidP="00817BA8">
      <w:pPr>
        <w:pStyle w:val="Heading3"/>
      </w:pPr>
      <w:bookmarkStart w:id="51" w:name="_Toc487825257"/>
      <w:r w:rsidRPr="00F81343">
        <w:lastRenderedPageBreak/>
        <w:t>Impact---China War</w:t>
      </w:r>
      <w:bookmarkEnd w:id="51"/>
    </w:p>
    <w:p w:rsidR="00817BA8" w:rsidRPr="00F81343" w:rsidRDefault="00817BA8" w:rsidP="00817BA8">
      <w:pPr>
        <w:rPr>
          <w:sz w:val="12"/>
          <w:szCs w:val="12"/>
        </w:rPr>
      </w:pPr>
    </w:p>
    <w:p w:rsidR="00817BA8" w:rsidRPr="00F81343" w:rsidRDefault="00817BA8" w:rsidP="00817BA8">
      <w:pPr>
        <w:pStyle w:val="Heading4"/>
        <w:rPr>
          <w:sz w:val="28"/>
        </w:rPr>
      </w:pPr>
      <w:r w:rsidRPr="00F81343">
        <w:rPr>
          <w:sz w:val="28"/>
        </w:rPr>
        <w:t>Nuclear war---Impact Defense doesn’t apply to Trump</w:t>
      </w:r>
    </w:p>
    <w:p w:rsidR="00817BA8" w:rsidRPr="00F81343" w:rsidRDefault="00817BA8" w:rsidP="00817BA8">
      <w:pPr>
        <w:rPr>
          <w:sz w:val="12"/>
          <w:szCs w:val="12"/>
        </w:rPr>
      </w:pPr>
      <w:r w:rsidRPr="00F81343">
        <w:rPr>
          <w:rStyle w:val="Style13ptBold"/>
          <w:sz w:val="28"/>
        </w:rPr>
        <w:t>Klare 17 –</w:t>
      </w:r>
      <w:r w:rsidRPr="00F81343">
        <w:rPr>
          <w:sz w:val="12"/>
          <w:szCs w:val="12"/>
        </w:rPr>
        <w:t xml:space="preserve"> Michael Klare, Professor of Peace and World Security Studies at Hampshire College, “Escalation Watch: Four Global Hotspots for Trump”, Asia Times, 1-20, http://www.atimes.com/article/escalation-watch-four-global-hotspots-trump/</w:t>
      </w:r>
    </w:p>
    <w:p w:rsidR="00817BA8" w:rsidRPr="00F81343" w:rsidRDefault="00817BA8" w:rsidP="00817BA8">
      <w:pPr>
        <w:rPr>
          <w:sz w:val="16"/>
        </w:rPr>
      </w:pPr>
      <w:r w:rsidRPr="00F81343">
        <w:rPr>
          <w:sz w:val="16"/>
        </w:rPr>
        <w:t xml:space="preserve">Within months of taking office, President Donald Trump is likely to face one or more </w:t>
      </w:r>
      <w:r w:rsidRPr="00F81343">
        <w:rPr>
          <w:rStyle w:val="StyleUnderline"/>
        </w:rPr>
        <w:t xml:space="preserve">major international </w:t>
      </w:r>
      <w:r w:rsidRPr="00F81343">
        <w:rPr>
          <w:rStyle w:val="StyleUnderline"/>
          <w:highlight w:val="cyan"/>
        </w:rPr>
        <w:t>crises</w:t>
      </w:r>
      <w:r w:rsidRPr="00F81343">
        <w:rPr>
          <w:sz w:val="16"/>
        </w:rPr>
        <w:t xml:space="preserve">, possibly </w:t>
      </w:r>
      <w:r w:rsidRPr="00F81343">
        <w:rPr>
          <w:rStyle w:val="StyleUnderline"/>
          <w:highlight w:val="cyan"/>
        </w:rPr>
        <w:t>entail</w:t>
      </w:r>
      <w:r w:rsidRPr="00F81343">
        <w:rPr>
          <w:sz w:val="16"/>
        </w:rPr>
        <w:t xml:space="preserve">ing </w:t>
      </w:r>
      <w:r w:rsidRPr="00F81343">
        <w:rPr>
          <w:rStyle w:val="StyleUnderline"/>
          <w:highlight w:val="cyan"/>
        </w:rPr>
        <w:t xml:space="preserve">a risk of </w:t>
      </w:r>
      <w:r w:rsidRPr="00F81343">
        <w:rPr>
          <w:rStyle w:val="Emphasis"/>
          <w:highlight w:val="cyan"/>
        </w:rPr>
        <w:t>nuclear escalation</w:t>
      </w:r>
      <w:r w:rsidRPr="00F81343">
        <w:rPr>
          <w:rStyle w:val="StyleUnderline"/>
        </w:rPr>
        <w:t>.</w:t>
      </w:r>
      <w:r w:rsidRPr="00F81343">
        <w:rPr>
          <w:sz w:val="12"/>
          <w:szCs w:val="12"/>
        </w:rPr>
        <w:t xml:space="preserve"> </w:t>
      </w:r>
      <w:r w:rsidRPr="00F81343">
        <w:rPr>
          <w:sz w:val="16"/>
        </w:rPr>
        <w:t xml:space="preserve">Not since the end of the Cold War has a new chief executive been confronted with as many </w:t>
      </w:r>
      <w:r w:rsidRPr="00F81343">
        <w:rPr>
          <w:rStyle w:val="StyleUnderline"/>
        </w:rPr>
        <w:t xml:space="preserve">potential </w:t>
      </w:r>
      <w:r w:rsidRPr="00F81343">
        <w:rPr>
          <w:rStyle w:val="Emphasis"/>
          <w:highlight w:val="cyan"/>
        </w:rPr>
        <w:t>flashpoints</w:t>
      </w:r>
      <w:r w:rsidRPr="00F81343">
        <w:rPr>
          <w:rStyle w:val="StyleUnderline"/>
          <w:highlight w:val="cyan"/>
        </w:rPr>
        <w:t xml:space="preserve"> involv</w:t>
      </w:r>
      <w:r w:rsidRPr="00F81343">
        <w:rPr>
          <w:sz w:val="16"/>
        </w:rPr>
        <w:t xml:space="preserve">ing such </w:t>
      </w:r>
      <w:r w:rsidRPr="00F81343">
        <w:rPr>
          <w:rStyle w:val="StyleUnderline"/>
        </w:rPr>
        <w:t xml:space="preserve">a </w:t>
      </w:r>
      <w:r w:rsidRPr="00F81343">
        <w:rPr>
          <w:rStyle w:val="StyleUnderline"/>
          <w:highlight w:val="cyan"/>
        </w:rPr>
        <w:t>potential</w:t>
      </w:r>
      <w:r w:rsidRPr="00F81343">
        <w:rPr>
          <w:rStyle w:val="StyleUnderline"/>
        </w:rPr>
        <w:t xml:space="preserve"> for </w:t>
      </w:r>
      <w:r w:rsidRPr="00F81343">
        <w:rPr>
          <w:rStyle w:val="Emphasis"/>
          <w:highlight w:val="cyan"/>
        </w:rPr>
        <w:t>explosive conflict</w:t>
      </w:r>
      <w:r w:rsidRPr="00F81343">
        <w:rPr>
          <w:sz w:val="16"/>
        </w:rPr>
        <w:t>.</w:t>
      </w:r>
    </w:p>
    <w:p w:rsidR="00817BA8" w:rsidRPr="00F81343" w:rsidRDefault="00817BA8" w:rsidP="00817BA8">
      <w:pPr>
        <w:rPr>
          <w:sz w:val="16"/>
        </w:rPr>
      </w:pPr>
      <w:r w:rsidRPr="00F81343">
        <w:rPr>
          <w:sz w:val="16"/>
        </w:rPr>
        <w:t xml:space="preserve">This proliferation of crises has been brewing for some time, but </w:t>
      </w:r>
      <w:r w:rsidRPr="00F81343">
        <w:rPr>
          <w:rStyle w:val="StyleUnderline"/>
        </w:rPr>
        <w:t xml:space="preserve">the situation appears </w:t>
      </w:r>
      <w:r w:rsidRPr="00F81343">
        <w:rPr>
          <w:rStyle w:val="Emphasis"/>
          <w:highlight w:val="cyan"/>
        </w:rPr>
        <w:t>especially</w:t>
      </w:r>
      <w:r w:rsidRPr="00F81343">
        <w:rPr>
          <w:rStyle w:val="Emphasis"/>
        </w:rPr>
        <w:t xml:space="preserve"> ominous</w:t>
      </w:r>
      <w:r w:rsidRPr="00F81343">
        <w:rPr>
          <w:rStyle w:val="StyleUnderline"/>
        </w:rPr>
        <w:t xml:space="preserve"> now </w:t>
      </w:r>
      <w:r w:rsidRPr="00F81343">
        <w:rPr>
          <w:rStyle w:val="StyleUnderline"/>
          <w:highlight w:val="cyan"/>
        </w:rPr>
        <w:t>given Trump</w:t>
      </w:r>
      <w:r w:rsidRPr="00F81343">
        <w:rPr>
          <w:rStyle w:val="StyleUnderline"/>
        </w:rPr>
        <w:t>’s pledge to bring American military force swiftly to bear on any threats of foreign transgression</w:t>
      </w:r>
      <w:r w:rsidRPr="00F81343">
        <w:rPr>
          <w:sz w:val="16"/>
        </w:rPr>
        <w:t>. With so much at risk, it’s none too soon to go on a permanent escalation watch, monitoring the major global hotspots for any sign of imminent flare-ups, hoping that early warnings (and the outcry that goes with them) might help avert catastrophe.</w:t>
      </w:r>
    </w:p>
    <w:p w:rsidR="00817BA8" w:rsidRPr="00F81343" w:rsidRDefault="00817BA8" w:rsidP="00817BA8">
      <w:pPr>
        <w:rPr>
          <w:sz w:val="16"/>
        </w:rPr>
      </w:pPr>
      <w:r w:rsidRPr="00F81343">
        <w:rPr>
          <w:sz w:val="16"/>
        </w:rPr>
        <w:t xml:space="preserve">Looking at the world today, four </w:t>
      </w:r>
      <w:r w:rsidRPr="00F81343">
        <w:rPr>
          <w:rStyle w:val="StyleUnderline"/>
          <w:highlight w:val="cyan"/>
        </w:rPr>
        <w:t>areas</w:t>
      </w:r>
      <w:r w:rsidRPr="00F81343">
        <w:rPr>
          <w:rStyle w:val="StyleUnderline"/>
        </w:rPr>
        <w:t xml:space="preserve"> appear to </w:t>
      </w:r>
      <w:r w:rsidRPr="00F81343">
        <w:rPr>
          <w:rStyle w:val="StyleUnderline"/>
          <w:highlight w:val="cyan"/>
        </w:rPr>
        <w:t>pose a</w:t>
      </w:r>
      <w:r w:rsidRPr="00F81343">
        <w:rPr>
          <w:rStyle w:val="StyleUnderline"/>
        </w:rPr>
        <w:t xml:space="preserve">n </w:t>
      </w:r>
      <w:r w:rsidRPr="00F81343">
        <w:rPr>
          <w:rStyle w:val="Emphasis"/>
        </w:rPr>
        <w:t xml:space="preserve">especially </w:t>
      </w:r>
      <w:r w:rsidRPr="00F81343">
        <w:rPr>
          <w:rStyle w:val="Emphasis"/>
          <w:highlight w:val="cyan"/>
        </w:rPr>
        <w:t>high risk</w:t>
      </w:r>
      <w:r w:rsidRPr="00F81343">
        <w:rPr>
          <w:rStyle w:val="StyleUnderline"/>
          <w:highlight w:val="cyan"/>
        </w:rPr>
        <w:t xml:space="preserve"> of sudden</w:t>
      </w:r>
      <w:r w:rsidRPr="00F81343">
        <w:rPr>
          <w:rStyle w:val="StyleUnderline"/>
        </w:rPr>
        <w:t xml:space="preserve"> crisis and </w:t>
      </w:r>
      <w:r w:rsidRPr="00F81343">
        <w:rPr>
          <w:rStyle w:val="StyleUnderline"/>
          <w:highlight w:val="cyan"/>
        </w:rPr>
        <w:t>conflict</w:t>
      </w:r>
      <w:r w:rsidRPr="00F81343">
        <w:rPr>
          <w:sz w:val="16"/>
        </w:rPr>
        <w:t xml:space="preserve">: North Korea, </w:t>
      </w:r>
      <w:r w:rsidRPr="00F81343">
        <w:rPr>
          <w:rStyle w:val="StyleUnderline"/>
          <w:highlight w:val="cyan"/>
        </w:rPr>
        <w:t xml:space="preserve">the </w:t>
      </w:r>
      <w:r w:rsidRPr="00F81343">
        <w:rPr>
          <w:rStyle w:val="Emphasis"/>
          <w:highlight w:val="cyan"/>
        </w:rPr>
        <w:t>S</w:t>
      </w:r>
      <w:r w:rsidRPr="00F81343">
        <w:rPr>
          <w:rStyle w:val="Emphasis"/>
        </w:rPr>
        <w:t xml:space="preserve">outh </w:t>
      </w:r>
      <w:r w:rsidRPr="00F81343">
        <w:rPr>
          <w:rStyle w:val="Emphasis"/>
          <w:highlight w:val="cyan"/>
        </w:rPr>
        <w:t>C</w:t>
      </w:r>
      <w:r w:rsidRPr="00F81343">
        <w:rPr>
          <w:rStyle w:val="Emphasis"/>
        </w:rPr>
        <w:t xml:space="preserve">hina </w:t>
      </w:r>
      <w:r w:rsidRPr="00F81343">
        <w:rPr>
          <w:rStyle w:val="Emphasis"/>
          <w:highlight w:val="cyan"/>
        </w:rPr>
        <w:t>S</w:t>
      </w:r>
      <w:r w:rsidRPr="00F81343">
        <w:rPr>
          <w:rStyle w:val="Emphasis"/>
        </w:rPr>
        <w:t>ea</w:t>
      </w:r>
      <w:r w:rsidRPr="00F81343">
        <w:rPr>
          <w:sz w:val="16"/>
        </w:rPr>
        <w:t>, the Baltic Sea region, and the Middle East. Each of them has been the past site of recurring clashes, and all are primed to explode early in the Trump presidency.</w:t>
      </w:r>
    </w:p>
    <w:p w:rsidR="00817BA8" w:rsidRPr="00F81343" w:rsidRDefault="00817BA8" w:rsidP="00817BA8">
      <w:pPr>
        <w:rPr>
          <w:sz w:val="16"/>
        </w:rPr>
      </w:pPr>
      <w:r w:rsidRPr="00F81343">
        <w:rPr>
          <w:sz w:val="16"/>
        </w:rPr>
        <w:t>Why are we seeing so many potential crises now? Is this period really different from earlier presidential transitions?</w:t>
      </w:r>
    </w:p>
    <w:p w:rsidR="00817BA8" w:rsidRPr="00F81343" w:rsidRDefault="00817BA8" w:rsidP="00817BA8">
      <w:pPr>
        <w:rPr>
          <w:sz w:val="16"/>
        </w:rPr>
      </w:pPr>
      <w:r w:rsidRPr="00F81343">
        <w:rPr>
          <w:sz w:val="16"/>
        </w:rPr>
        <w:t>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w:t>
      </w:r>
    </w:p>
    <w:p w:rsidR="00817BA8" w:rsidRPr="00F81343" w:rsidRDefault="00817BA8" w:rsidP="00817BA8">
      <w:pPr>
        <w:rPr>
          <w:sz w:val="16"/>
        </w:rPr>
      </w:pPr>
      <w:r w:rsidRPr="00F81343">
        <w:rPr>
          <w:sz w:val="16"/>
        </w:rPr>
        <w:t>Trump may lift gold as new leaders carry risk</w:t>
      </w:r>
    </w:p>
    <w:p w:rsidR="00817BA8" w:rsidRPr="00F81343" w:rsidRDefault="00817BA8" w:rsidP="00817BA8">
      <w:pPr>
        <w:rPr>
          <w:sz w:val="16"/>
        </w:rPr>
      </w:pPr>
      <w:r w:rsidRPr="00F81343">
        <w:rPr>
          <w:sz w:val="16"/>
        </w:rPr>
        <w:t xml:space="preserve">Just as the United States is going through a major political transition, so is the planet at large. </w:t>
      </w:r>
      <w:r w:rsidRPr="00F81343">
        <w:rPr>
          <w:rStyle w:val="StyleUnderline"/>
          <w:highlight w:val="cyan"/>
        </w:rPr>
        <w:t>The</w:t>
      </w:r>
      <w:r w:rsidRPr="00F81343">
        <w:rPr>
          <w:rStyle w:val="StyleUnderline"/>
        </w:rPr>
        <w:t xml:space="preserve"> sole-superpower </w:t>
      </w:r>
      <w:r w:rsidRPr="00F81343">
        <w:rPr>
          <w:rStyle w:val="StyleUnderline"/>
          <w:highlight w:val="cyan"/>
        </w:rPr>
        <w:t>system</w:t>
      </w:r>
      <w:r w:rsidRPr="00F81343">
        <w:rPr>
          <w:rStyle w:val="StyleUnderline"/>
        </w:rPr>
        <w:t xml:space="preserve"> of the post-Cold War era </w:t>
      </w:r>
      <w:r w:rsidRPr="00F81343">
        <w:rPr>
          <w:rStyle w:val="StyleUnderline"/>
          <w:highlight w:val="cyan"/>
        </w:rPr>
        <w:t>is</w:t>
      </w:r>
      <w:r w:rsidRPr="00F81343">
        <w:rPr>
          <w:rStyle w:val="StyleUnderline"/>
        </w:rPr>
        <w:t xml:space="preserve"> finally giving way to a multipolar, if not increasingly </w:t>
      </w:r>
      <w:r w:rsidRPr="00F81343">
        <w:rPr>
          <w:rStyle w:val="StyleUnderline"/>
          <w:highlight w:val="cyan"/>
        </w:rPr>
        <w:t>fragmented</w:t>
      </w:r>
      <w:r w:rsidRPr="00F81343">
        <w:rPr>
          <w:rStyle w:val="StyleUnderline"/>
        </w:rPr>
        <w:t xml:space="preserve">, world in which </w:t>
      </w:r>
      <w:r w:rsidRPr="00F81343">
        <w:rPr>
          <w:rStyle w:val="StyleUnderline"/>
          <w:highlight w:val="cyan"/>
        </w:rPr>
        <w:t xml:space="preserve">the </w:t>
      </w:r>
      <w:r w:rsidRPr="00F81343">
        <w:rPr>
          <w:rStyle w:val="Emphasis"/>
          <w:highlight w:val="cyan"/>
        </w:rPr>
        <w:t>U</w:t>
      </w:r>
      <w:r w:rsidRPr="00F81343">
        <w:rPr>
          <w:sz w:val="16"/>
        </w:rPr>
        <w:t xml:space="preserve">nited </w:t>
      </w:r>
      <w:r w:rsidRPr="00F81343">
        <w:rPr>
          <w:rStyle w:val="Emphasis"/>
          <w:highlight w:val="cyan"/>
        </w:rPr>
        <w:t>S</w:t>
      </w:r>
      <w:r w:rsidRPr="00F81343">
        <w:rPr>
          <w:sz w:val="16"/>
        </w:rPr>
        <w:t xml:space="preserve">tates </w:t>
      </w:r>
      <w:r w:rsidRPr="00F81343">
        <w:rPr>
          <w:rStyle w:val="StyleUnderline"/>
          <w:highlight w:val="cyan"/>
        </w:rPr>
        <w:t>must share</w:t>
      </w:r>
      <w:r w:rsidRPr="00F81343">
        <w:rPr>
          <w:rStyle w:val="StyleUnderline"/>
        </w:rPr>
        <w:t xml:space="preserve"> the limelight </w:t>
      </w:r>
      <w:r w:rsidRPr="00F81343">
        <w:rPr>
          <w:rStyle w:val="StyleUnderline"/>
          <w:highlight w:val="cyan"/>
        </w:rPr>
        <w:t>with</w:t>
      </w:r>
      <w:r w:rsidRPr="00F81343">
        <w:rPr>
          <w:sz w:val="16"/>
        </w:rPr>
        <w:t xml:space="preserve"> other major actors, including </w:t>
      </w:r>
      <w:r w:rsidRPr="00F81343">
        <w:rPr>
          <w:rStyle w:val="StyleUnderline"/>
          <w:highlight w:val="cyan"/>
        </w:rPr>
        <w:t>China</w:t>
      </w:r>
      <w:r w:rsidRPr="00F81343">
        <w:rPr>
          <w:sz w:val="16"/>
        </w:rPr>
        <w:t xml:space="preserve">, Russia, India, and Iran. Political scientists remind us that </w:t>
      </w:r>
      <w:r w:rsidRPr="00F81343">
        <w:rPr>
          <w:rStyle w:val="StyleUnderline"/>
        </w:rPr>
        <w:t>transitional periods can often prove disruptive, as “status quo” powers</w:t>
      </w:r>
      <w:r w:rsidRPr="00F81343">
        <w:rPr>
          <w:sz w:val="16"/>
        </w:rPr>
        <w:t xml:space="preserve"> (in this case, the United States) </w:t>
      </w:r>
      <w:r w:rsidRPr="00F81343">
        <w:rPr>
          <w:rStyle w:val="StyleUnderline"/>
        </w:rPr>
        <w:t xml:space="preserve">resist challenges to their dominance from </w:t>
      </w:r>
      <w:r w:rsidRPr="00F81343">
        <w:rPr>
          <w:rStyle w:val="StyleUnderline"/>
          <w:highlight w:val="cyan"/>
        </w:rPr>
        <w:t>“revisionist” states</w:t>
      </w:r>
      <w:r w:rsidRPr="00F81343">
        <w:rPr>
          <w:rStyle w:val="StyleUnderline"/>
        </w:rPr>
        <w:t xml:space="preserve"> seeking to alter the global power equation. Typically, this </w:t>
      </w:r>
      <w:r w:rsidRPr="00F81343">
        <w:rPr>
          <w:rStyle w:val="StyleUnderline"/>
          <w:highlight w:val="cyan"/>
        </w:rPr>
        <w:t xml:space="preserve">can entail </w:t>
      </w:r>
      <w:r w:rsidRPr="00F81343">
        <w:rPr>
          <w:rStyle w:val="Emphasis"/>
          <w:highlight w:val="cyan"/>
        </w:rPr>
        <w:t>proxy wars</w:t>
      </w:r>
      <w:r w:rsidRPr="00F81343">
        <w:rPr>
          <w:rStyle w:val="StyleUnderline"/>
          <w:highlight w:val="cyan"/>
        </w:rPr>
        <w:t xml:space="preserve"> and</w:t>
      </w:r>
      <w:r w:rsidRPr="00F81343">
        <w:rPr>
          <w:rStyle w:val="StyleUnderline"/>
        </w:rPr>
        <w:t xml:space="preserve"> other kinds of </w:t>
      </w:r>
      <w:r w:rsidRPr="00F81343">
        <w:rPr>
          <w:rStyle w:val="StyleUnderline"/>
          <w:highlight w:val="cyan"/>
        </w:rPr>
        <w:t>sparring over</w:t>
      </w:r>
      <w:r w:rsidRPr="00F81343">
        <w:rPr>
          <w:rStyle w:val="StyleUnderline"/>
        </w:rPr>
        <w:t xml:space="preserve"> contested areas, as</w:t>
      </w:r>
      <w:r w:rsidRPr="00F81343">
        <w:rPr>
          <w:sz w:val="16"/>
        </w:rPr>
        <w:t xml:space="preserve"> has recently been the case </w:t>
      </w:r>
      <w:r w:rsidRPr="00F81343">
        <w:rPr>
          <w:rStyle w:val="StyleUnderline"/>
        </w:rPr>
        <w:t>in</w:t>
      </w:r>
      <w:r w:rsidRPr="00F81343">
        <w:rPr>
          <w:sz w:val="16"/>
        </w:rPr>
        <w:t xml:space="preserve"> Syria, the Baltic, and </w:t>
      </w:r>
      <w:r w:rsidRPr="00F81343">
        <w:rPr>
          <w:rStyle w:val="StyleUnderline"/>
          <w:highlight w:val="cyan"/>
        </w:rPr>
        <w:t xml:space="preserve">the </w:t>
      </w:r>
      <w:r w:rsidRPr="00F81343">
        <w:rPr>
          <w:rStyle w:val="Emphasis"/>
          <w:highlight w:val="cyan"/>
        </w:rPr>
        <w:t>S</w:t>
      </w:r>
      <w:r w:rsidRPr="00F81343">
        <w:rPr>
          <w:rStyle w:val="StyleUnderline"/>
        </w:rPr>
        <w:t xml:space="preserve">outh </w:t>
      </w:r>
      <w:r w:rsidRPr="00F81343">
        <w:rPr>
          <w:rStyle w:val="Emphasis"/>
          <w:highlight w:val="cyan"/>
        </w:rPr>
        <w:t>C</w:t>
      </w:r>
      <w:r w:rsidRPr="00F81343">
        <w:rPr>
          <w:rStyle w:val="StyleUnderline"/>
        </w:rPr>
        <w:t xml:space="preserve">hina </w:t>
      </w:r>
      <w:r w:rsidRPr="00F81343">
        <w:rPr>
          <w:rStyle w:val="Emphasis"/>
          <w:highlight w:val="cyan"/>
        </w:rPr>
        <w:t>S</w:t>
      </w:r>
      <w:r w:rsidRPr="00F81343">
        <w:rPr>
          <w:rStyle w:val="StyleUnderline"/>
        </w:rPr>
        <w:t>ea</w:t>
      </w:r>
      <w:r w:rsidRPr="00F81343">
        <w:rPr>
          <w:sz w:val="16"/>
        </w:rPr>
        <w:t>.</w:t>
      </w:r>
    </w:p>
    <w:p w:rsidR="00817BA8" w:rsidRPr="00F81343" w:rsidRDefault="00817BA8" w:rsidP="00817BA8">
      <w:pPr>
        <w:rPr>
          <w:sz w:val="16"/>
        </w:rPr>
      </w:pPr>
      <w:r w:rsidRPr="00F81343">
        <w:rPr>
          <w:sz w:val="16"/>
        </w:rPr>
        <w:t xml:space="preserve">This is where the personalities of key leaders enter the equation. </w:t>
      </w:r>
      <w:r w:rsidRPr="00F81343">
        <w:rPr>
          <w:rStyle w:val="StyleUnderline"/>
        </w:rPr>
        <w:t>Though</w:t>
      </w:r>
      <w:r w:rsidRPr="00F81343">
        <w:rPr>
          <w:sz w:val="16"/>
        </w:rPr>
        <w:t xml:space="preserve"> President </w:t>
      </w:r>
      <w:r w:rsidRPr="00F81343">
        <w:rPr>
          <w:rStyle w:val="StyleUnderline"/>
          <w:highlight w:val="cyan"/>
        </w:rPr>
        <w:t>Obama</w:t>
      </w:r>
      <w:r w:rsidRPr="00F81343">
        <w:rPr>
          <w:rStyle w:val="StyleUnderline"/>
        </w:rPr>
        <w:t xml:space="preserve"> oversaw constant warfare, he </w:t>
      </w:r>
      <w:r w:rsidRPr="00F81343">
        <w:rPr>
          <w:rStyle w:val="StyleUnderline"/>
          <w:highlight w:val="cyan"/>
        </w:rPr>
        <w:t>was</w:t>
      </w:r>
      <w:r w:rsidRPr="00F81343">
        <w:rPr>
          <w:rStyle w:val="StyleUnderline"/>
        </w:rPr>
        <w:t xml:space="preserve"> temperamentally </w:t>
      </w:r>
      <w:r w:rsidRPr="00F81343">
        <w:rPr>
          <w:rStyle w:val="StyleUnderline"/>
          <w:highlight w:val="cyan"/>
        </w:rPr>
        <w:t>disinclined to respond</w:t>
      </w:r>
      <w:r w:rsidRPr="00F81343">
        <w:rPr>
          <w:rStyle w:val="StyleUnderline"/>
        </w:rPr>
        <w:t xml:space="preserve"> with force</w:t>
      </w:r>
      <w:r w:rsidRPr="00F81343">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rsidR="00817BA8" w:rsidRPr="00F81343" w:rsidRDefault="00817BA8" w:rsidP="00817BA8">
      <w:pPr>
        <w:rPr>
          <w:sz w:val="16"/>
        </w:rPr>
      </w:pPr>
      <w:r w:rsidRPr="00F81343">
        <w:rPr>
          <w:sz w:val="16"/>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F81343">
        <w:rPr>
          <w:rStyle w:val="StyleUnderline"/>
          <w:highlight w:val="cyan"/>
        </w:rPr>
        <w:t>Trump</w:t>
      </w:r>
      <w:r w:rsidRPr="00F81343">
        <w:rPr>
          <w:rStyle w:val="StyleUnderline"/>
        </w:rPr>
        <w:t xml:space="preserve"> has often spoken of his intent to punish China</w:t>
      </w:r>
      <w:r w:rsidRPr="00F81343">
        <w:rPr>
          <w:sz w:val="16"/>
        </w:rPr>
        <w:t xml:space="preserve"> for what he considers its predatory trade practices, a stance guaranteed to clash with President Xi Jinping’s goal of restoring his country’s greatness. </w:t>
      </w:r>
      <w:r w:rsidRPr="00F81343">
        <w:rPr>
          <w:rStyle w:val="StyleUnderline"/>
        </w:rPr>
        <w:t xml:space="preserve">This </w:t>
      </w:r>
      <w:r w:rsidRPr="00F81343">
        <w:rPr>
          <w:rStyle w:val="StyleUnderline"/>
          <w:highlight w:val="cyan"/>
        </w:rPr>
        <w:t>should</w:t>
      </w:r>
      <w:r w:rsidRPr="00F81343">
        <w:rPr>
          <w:sz w:val="16"/>
        </w:rPr>
        <w:t xml:space="preserve">, in turn, </w:t>
      </w:r>
      <w:r w:rsidRPr="00F81343">
        <w:rPr>
          <w:rStyle w:val="StyleUnderline"/>
          <w:highlight w:val="cyan"/>
        </w:rPr>
        <w:t xml:space="preserve">generate </w:t>
      </w:r>
      <w:r w:rsidRPr="00F81343">
        <w:rPr>
          <w:rStyle w:val="Emphasis"/>
          <w:highlight w:val="cyan"/>
        </w:rPr>
        <w:t>additional possibilities</w:t>
      </w:r>
      <w:r w:rsidRPr="00F81343">
        <w:rPr>
          <w:rStyle w:val="StyleUnderline"/>
          <w:highlight w:val="cyan"/>
        </w:rPr>
        <w:t xml:space="preserve"> for confrontation</w:t>
      </w:r>
      <w:r w:rsidRPr="00F81343">
        <w:rPr>
          <w:rStyle w:val="StyleUnderline"/>
        </w:rPr>
        <w:t>, especially in the contested South China Sea.</w:t>
      </w:r>
      <w:r w:rsidRPr="00F81343">
        <w:rPr>
          <w:sz w:val="16"/>
        </w:rPr>
        <w:t xml:space="preserve"> Both Putin and Xi, moreover, are facing economic difficulties at home and view foreign adventurism as a way of distracting public attention from disappointing domestic performances.</w:t>
      </w:r>
    </w:p>
    <w:p w:rsidR="00817BA8" w:rsidRPr="00F81343" w:rsidRDefault="00817BA8" w:rsidP="00817BA8">
      <w:pPr>
        <w:rPr>
          <w:sz w:val="12"/>
          <w:szCs w:val="12"/>
        </w:rPr>
      </w:pPr>
    </w:p>
    <w:p w:rsidR="002541B7" w:rsidRPr="00F81343" w:rsidRDefault="002541B7" w:rsidP="002541B7">
      <w:pPr>
        <w:pStyle w:val="Heading3"/>
      </w:pPr>
      <w:bookmarkStart w:id="52" w:name="_Toc487825258"/>
      <w:r w:rsidRPr="00F81343">
        <w:lastRenderedPageBreak/>
        <w:t>Impact---China War---Time Frame</w:t>
      </w:r>
      <w:bookmarkEnd w:id="52"/>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Escalates quickly</w:t>
      </w:r>
    </w:p>
    <w:p w:rsidR="002541B7" w:rsidRPr="00F81343" w:rsidRDefault="002541B7" w:rsidP="002541B7">
      <w:pPr>
        <w:rPr>
          <w:rStyle w:val="Style13ptBold"/>
          <w:b w:val="0"/>
          <w:sz w:val="28"/>
        </w:rPr>
      </w:pPr>
      <w:r w:rsidRPr="00F81343">
        <w:rPr>
          <w:rStyle w:val="Style13ptBold"/>
          <w:sz w:val="28"/>
        </w:rPr>
        <w:t>Brown 1/20</w:t>
      </w:r>
      <w:r w:rsidRPr="00F81343">
        <w:rPr>
          <w:rStyle w:val="Style13ptBold"/>
          <w:b w:val="0"/>
          <w:sz w:val="28"/>
        </w:rPr>
        <w:t xml:space="preserve"> </w:t>
      </w:r>
      <w:r w:rsidRPr="00F81343">
        <w:rPr>
          <w:rStyle w:val="Style13ptBold"/>
          <w:b w:val="0"/>
          <w:sz w:val="20"/>
        </w:rPr>
        <w:t>(James, UNITED STATES STUDIES CENTRE, Australia, “Australia in firing line if US and China go to war, experts say”, http://www.abc.net.au/7.30/content/2017/s4607360.htm)</w:t>
      </w:r>
    </w:p>
    <w:p w:rsidR="002541B7" w:rsidRPr="00F81343" w:rsidRDefault="002541B7" w:rsidP="002541B7">
      <w:pPr>
        <w:rPr>
          <w:sz w:val="16"/>
        </w:rPr>
      </w:pPr>
      <w:r w:rsidRPr="00F81343">
        <w:rPr>
          <w:sz w:val="16"/>
        </w:rPr>
        <w:t xml:space="preserve">JAMES BROWN: Well, how do </w:t>
      </w:r>
      <w:r w:rsidRPr="00F81343">
        <w:rPr>
          <w:rStyle w:val="StyleUnderline"/>
          <w:highlight w:val="yellow"/>
        </w:rPr>
        <w:t>wars start</w:t>
      </w:r>
      <w:r w:rsidRPr="00F81343">
        <w:rPr>
          <w:sz w:val="16"/>
        </w:rPr>
        <w:t xml:space="preserve">? Generally there are </w:t>
      </w:r>
      <w:r w:rsidRPr="00F81343">
        <w:rPr>
          <w:rStyle w:val="StyleUnderline"/>
          <w:highlight w:val="yellow"/>
        </w:rPr>
        <w:t>multitudes of way</w:t>
      </w:r>
      <w:r w:rsidRPr="00F81343">
        <w:rPr>
          <w:sz w:val="16"/>
        </w:rPr>
        <w:t xml:space="preserve">. </w:t>
      </w:r>
      <w:r w:rsidRPr="00F81343">
        <w:rPr>
          <w:rStyle w:val="StyleUnderline"/>
          <w:highlight w:val="yellow"/>
        </w:rPr>
        <w:t>Miscalc</w:t>
      </w:r>
      <w:r w:rsidRPr="00F81343">
        <w:rPr>
          <w:sz w:val="16"/>
        </w:rPr>
        <w:t xml:space="preserve">ulations, deliberate </w:t>
      </w:r>
      <w:r w:rsidRPr="00F81343">
        <w:rPr>
          <w:rStyle w:val="StyleUnderline"/>
          <w:highlight w:val="yellow"/>
        </w:rPr>
        <w:t>provocations</w:t>
      </w:r>
      <w:r w:rsidRPr="00F81343">
        <w:rPr>
          <w:sz w:val="16"/>
        </w:rPr>
        <w:t xml:space="preserve">, over-confident players, militaries that jostle each other too aggressively or some sort of wildcard factor. STAN GRANT: </w:t>
      </w:r>
      <w:r w:rsidRPr="00F81343">
        <w:rPr>
          <w:rStyle w:val="StyleUnderline"/>
          <w:highlight w:val="yellow"/>
        </w:rPr>
        <w:t>Imagine</w:t>
      </w:r>
      <w:r w:rsidRPr="00F81343">
        <w:rPr>
          <w:sz w:val="16"/>
        </w:rPr>
        <w:t xml:space="preserve"> this: </w:t>
      </w:r>
      <w:r w:rsidRPr="00F81343">
        <w:rPr>
          <w:rStyle w:val="StyleUnderline"/>
          <w:highlight w:val="yellow"/>
        </w:rPr>
        <w:t>A US fighter jet enters territory claimed by China and is shot down</w:t>
      </w:r>
      <w:r w:rsidRPr="00F81343">
        <w:rPr>
          <w:sz w:val="16"/>
        </w:rPr>
        <w:t xml:space="preserve">. History shows </w:t>
      </w:r>
      <w:r w:rsidRPr="00F81343">
        <w:rPr>
          <w:rStyle w:val="StyleUnderline"/>
          <w:highlight w:val="yellow"/>
        </w:rPr>
        <w:t>this scenario is not only possible but one that could quickly escalate</w:t>
      </w:r>
      <w:r w:rsidRPr="00F81343">
        <w:rPr>
          <w:sz w:val="16"/>
        </w:rPr>
        <w:t xml:space="preserve">. JAMES BROWN: US military assets and Chinese military assets operate in close proximity all the time, every day. Any time a US ship goes into the South China Sea, there is a Chinese ship shadowing it. In the air, Chinese and US planes have passed within tens of metres with each other. Now there are protocols to govern those interactions but </w:t>
      </w:r>
      <w:r w:rsidRPr="00F81343">
        <w:rPr>
          <w:rStyle w:val="StyleUnderline"/>
          <w:highlight w:val="yellow"/>
        </w:rPr>
        <w:t>there are pilots and ship captains who are known to be rogue operators</w:t>
      </w:r>
      <w:r w:rsidRPr="00F81343">
        <w:rPr>
          <w:sz w:val="16"/>
        </w:rPr>
        <w:t xml:space="preserve">. </w:t>
      </w:r>
      <w:r w:rsidRPr="00F81343">
        <w:rPr>
          <w:rStyle w:val="StyleUnderline"/>
          <w:highlight w:val="yellow"/>
        </w:rPr>
        <w:t>The US and China talk about this and there are always accidents that happen and miscalculations so it could escalate very quickly</w:t>
      </w:r>
      <w:r w:rsidRPr="00F81343">
        <w:rPr>
          <w:sz w:val="16"/>
        </w:rPr>
        <w:t xml:space="preserve">. </w:t>
      </w:r>
    </w:p>
    <w:p w:rsidR="002541B7" w:rsidRPr="00F81343" w:rsidRDefault="002541B7" w:rsidP="002541B7">
      <w:pPr>
        <w:rPr>
          <w:rStyle w:val="Emphasis"/>
        </w:rPr>
      </w:pPr>
    </w:p>
    <w:p w:rsidR="002541B7" w:rsidRPr="00F81343" w:rsidRDefault="002541B7" w:rsidP="002541B7">
      <w:pPr>
        <w:rPr>
          <w:sz w:val="12"/>
          <w:szCs w:val="12"/>
        </w:rPr>
      </w:pPr>
    </w:p>
    <w:p w:rsidR="002541B7" w:rsidRPr="00F81343" w:rsidRDefault="002541B7" w:rsidP="002541B7">
      <w:pPr>
        <w:pStyle w:val="Heading3"/>
      </w:pPr>
      <w:bookmarkStart w:id="53" w:name="_Toc487825259"/>
      <w:r w:rsidRPr="00F81343">
        <w:lastRenderedPageBreak/>
        <w:t>Impact---China War---A2:  No War</w:t>
      </w:r>
      <w:bookmarkEnd w:id="53"/>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Checks don’t apply – Trump will antagonize China ensuring conflict</w:t>
      </w:r>
    </w:p>
    <w:p w:rsidR="002541B7" w:rsidRPr="00F81343" w:rsidRDefault="002541B7" w:rsidP="002541B7">
      <w:pPr>
        <w:rPr>
          <w:rStyle w:val="Style13ptBold"/>
          <w:b w:val="0"/>
          <w:sz w:val="28"/>
        </w:rPr>
      </w:pPr>
      <w:r w:rsidRPr="00F81343">
        <w:rPr>
          <w:rStyle w:val="Style13ptBold"/>
          <w:sz w:val="28"/>
        </w:rPr>
        <w:t xml:space="preserve">Rachman 3/7 </w:t>
      </w:r>
      <w:r w:rsidRPr="00F81343">
        <w:rPr>
          <w:rStyle w:val="Style13ptBold"/>
          <w:sz w:val="20"/>
        </w:rPr>
        <w:t>(Gideon, chief foreign affairs columnist for the Financial Times, “Trump in the China Shop”, http://www.nybooks.com/daily/2017/03/07/trump-in-the-china-shop/)</w:t>
      </w:r>
    </w:p>
    <w:p w:rsidR="002541B7" w:rsidRPr="00F81343" w:rsidRDefault="002541B7" w:rsidP="002541B7">
      <w:pPr>
        <w:rPr>
          <w:rStyle w:val="Emphasis"/>
        </w:rPr>
      </w:pPr>
      <w:r w:rsidRPr="00F81343">
        <w:rPr>
          <w:rStyle w:val="Emphasis"/>
        </w:rPr>
        <w:t xml:space="preserve">The arrival of Donald </w:t>
      </w:r>
      <w:r w:rsidRPr="00F81343">
        <w:rPr>
          <w:rStyle w:val="Emphasis"/>
          <w:highlight w:val="yellow"/>
        </w:rPr>
        <w:t>Trump in the White House threatens a</w:t>
      </w:r>
      <w:r w:rsidRPr="00F81343">
        <w:rPr>
          <w:rStyle w:val="Emphasis"/>
        </w:rPr>
        <w:t xml:space="preserve"> significant </w:t>
      </w:r>
      <w:r w:rsidRPr="00F81343">
        <w:rPr>
          <w:rStyle w:val="Emphasis"/>
          <w:highlight w:val="yellow"/>
        </w:rPr>
        <w:t>acceleration in the rivalry between the US and China</w:t>
      </w:r>
      <w:r w:rsidRPr="00F81343">
        <w:rPr>
          <w:sz w:val="14"/>
        </w:rPr>
        <w:t xml:space="preserve">. The deliberate but careful attempts of the Obama administration to push back against Chinese ambitions in the Asia-Pacific region are likely to be replaced by </w:t>
      </w:r>
      <w:r w:rsidRPr="00F81343">
        <w:rPr>
          <w:sz w:val="12"/>
          <w:szCs w:val="12"/>
        </w:rPr>
        <w:t>a new Trump approach that is much more openly confrontational, and more impulsive</w:t>
      </w:r>
      <w:r w:rsidRPr="00F81343">
        <w:rPr>
          <w:rStyle w:val="Emphasis"/>
        </w:rPr>
        <w:t xml:space="preserve"> in style. Even before taking office, </w:t>
      </w:r>
      <w:r w:rsidRPr="00F81343">
        <w:rPr>
          <w:rStyle w:val="Emphasis"/>
          <w:highlight w:val="yellow"/>
        </w:rPr>
        <w:t>the</w:t>
      </w:r>
      <w:r w:rsidRPr="00F81343">
        <w:rPr>
          <w:rStyle w:val="Emphasis"/>
        </w:rPr>
        <w:t xml:space="preserve"> new US </w:t>
      </w:r>
      <w:r w:rsidRPr="00F81343">
        <w:rPr>
          <w:rStyle w:val="Emphasis"/>
          <w:highlight w:val="yellow"/>
        </w:rPr>
        <w:t>president demonstrated his willingness to antagonize Beijing</w:t>
      </w:r>
      <w:r w:rsidRPr="00F81343">
        <w:rPr>
          <w:sz w:val="14"/>
        </w:rPr>
        <w:t xml:space="preserve">—by speaking directly to the president of Taiwan, something that all US presidents have refused to do since the normalization of relations between the United States and China in the 1970s. </w:t>
      </w:r>
      <w:r w:rsidRPr="00F81343">
        <w:rPr>
          <w:rStyle w:val="Emphasis"/>
        </w:rPr>
        <w:t xml:space="preserve">If a direct military conflict between China and the United States does break out during the Trump years, the likeliest arena for a clash is the South China Sea. In his confirmation hearings before the US Senate, Rex </w:t>
      </w:r>
      <w:r w:rsidRPr="00F81343">
        <w:rPr>
          <w:rStyle w:val="Emphasis"/>
          <w:highlight w:val="yellow"/>
        </w:rPr>
        <w:t>Tillerson,</w:t>
      </w:r>
      <w:r w:rsidRPr="00F81343">
        <w:rPr>
          <w:rStyle w:val="Emphasis"/>
        </w:rPr>
        <w:t xml:space="preserve"> Trump’s new secretary of state, </w:t>
      </w:r>
      <w:r w:rsidRPr="00F81343">
        <w:rPr>
          <w:rStyle w:val="Emphasis"/>
          <w:highlight w:val="yellow"/>
        </w:rPr>
        <w:t>signaled a significant hardening in the American attitude to the artificial islands that China has been building in the S</w:t>
      </w:r>
      <w:r w:rsidRPr="00F81343">
        <w:rPr>
          <w:rStyle w:val="Emphasis"/>
        </w:rPr>
        <w:t xml:space="preserve">outh </w:t>
      </w:r>
      <w:r w:rsidRPr="00F81343">
        <w:rPr>
          <w:rStyle w:val="Emphasis"/>
          <w:highlight w:val="yellow"/>
        </w:rPr>
        <w:t>C</w:t>
      </w:r>
      <w:r w:rsidRPr="00F81343">
        <w:rPr>
          <w:rStyle w:val="Emphasis"/>
        </w:rPr>
        <w:t xml:space="preserve">hina </w:t>
      </w:r>
      <w:r w:rsidRPr="00F81343">
        <w:rPr>
          <w:rStyle w:val="Emphasis"/>
          <w:highlight w:val="yellow"/>
        </w:rPr>
        <w:t>S</w:t>
      </w:r>
      <w:r w:rsidRPr="00F81343">
        <w:rPr>
          <w:rStyle w:val="Emphasis"/>
        </w:rPr>
        <w:t>ea</w:t>
      </w:r>
      <w:r w:rsidRPr="00F81343">
        <w:rPr>
          <w:sz w:val="14"/>
        </w:rPr>
        <w:t xml:space="preserve">. Tillerson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F81343">
        <w:rPr>
          <w:rStyle w:val="Emphasis"/>
          <w:highlight w:val="yellow"/>
        </w:rPr>
        <w:t>China would</w:t>
      </w:r>
      <w:r w:rsidRPr="00F81343">
        <w:rPr>
          <w:rStyle w:val="Emphasis"/>
        </w:rPr>
        <w:t xml:space="preserve"> almost certainly </w:t>
      </w:r>
      <w:r w:rsidRPr="00F81343">
        <w:rPr>
          <w:rStyle w:val="Emphasis"/>
          <w:highlight w:val="yellow"/>
        </w:rPr>
        <w:t>attempt to break such a blockade by sea or air.</w:t>
      </w:r>
      <w:r w:rsidRPr="00F81343">
        <w:rPr>
          <w:rStyle w:val="Emphasis"/>
        </w:rPr>
        <w:t xml:space="preserve"> The stage would be set for a modern version of the Cuba missile crisis. The Chinese government’s official reaction to the Tillerson statement was restrained. But China’s state-controlled media was ferocious.</w:t>
      </w:r>
      <w:r w:rsidRPr="00F81343">
        <w:rPr>
          <w:sz w:val="14"/>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Tillerson’s statement, Vivian Balakrishnan, the foreign minister of Singapore, warned that </w:t>
      </w:r>
      <w:r w:rsidRPr="00F81343">
        <w:rPr>
          <w:rStyle w:val="Emphasis"/>
          <w:highlight w:val="yellow"/>
        </w:rPr>
        <w:t>any effort at a US blockade in the S</w:t>
      </w:r>
      <w:r w:rsidRPr="00F81343">
        <w:rPr>
          <w:rStyle w:val="Emphasis"/>
        </w:rPr>
        <w:t xml:space="preserve">outh </w:t>
      </w:r>
      <w:r w:rsidRPr="00F81343">
        <w:rPr>
          <w:rStyle w:val="Emphasis"/>
          <w:highlight w:val="yellow"/>
        </w:rPr>
        <w:t>C</w:t>
      </w:r>
      <w:r w:rsidRPr="00F81343">
        <w:rPr>
          <w:rStyle w:val="Emphasis"/>
        </w:rPr>
        <w:t xml:space="preserve">hina </w:t>
      </w:r>
      <w:r w:rsidRPr="00F81343">
        <w:rPr>
          <w:rStyle w:val="Emphasis"/>
          <w:highlight w:val="yellow"/>
        </w:rPr>
        <w:t>S</w:t>
      </w:r>
      <w:r w:rsidRPr="00F81343">
        <w:rPr>
          <w:rStyle w:val="Emphasis"/>
        </w:rPr>
        <w:t xml:space="preserve">ea </w:t>
      </w:r>
      <w:r w:rsidRPr="00F81343">
        <w:rPr>
          <w:rStyle w:val="Emphasis"/>
          <w:highlight w:val="yellow"/>
        </w:rPr>
        <w:t>would lead to a war between the U</w:t>
      </w:r>
      <w:r w:rsidRPr="00F81343">
        <w:rPr>
          <w:rStyle w:val="Emphasis"/>
        </w:rPr>
        <w:t xml:space="preserve">nited </w:t>
      </w:r>
      <w:r w:rsidRPr="00F81343">
        <w:rPr>
          <w:rStyle w:val="Emphasis"/>
          <w:highlight w:val="yellow"/>
        </w:rPr>
        <w:t>S</w:t>
      </w:r>
      <w:r w:rsidRPr="00F81343">
        <w:rPr>
          <w:rStyle w:val="Emphasis"/>
        </w:rPr>
        <w:t xml:space="preserve">tates </w:t>
      </w:r>
      <w:r w:rsidRPr="00F81343">
        <w:rPr>
          <w:rStyle w:val="Emphasis"/>
          <w:highlight w:val="yellow"/>
        </w:rPr>
        <w:t>and China</w:t>
      </w:r>
      <w:r w:rsidRPr="00F81343">
        <w:rPr>
          <w:rStyle w:val="Emphasis"/>
        </w:rPr>
        <w:t>.</w:t>
      </w:r>
      <w:r w:rsidRPr="00F81343">
        <w:rPr>
          <w:sz w:val="14"/>
        </w:rPr>
        <w:t xml:space="preserve"> The Singaporeans, who maintain close ties to both Washington and Beijing and whose natural style is cautious and technocratic, are not given to hysteria. In an effort to calm the rising anxieties in Asia, expressed by the likes of Balakrishnan, James Mattis, </w:t>
      </w:r>
      <w:r w:rsidRPr="00F81343">
        <w:rPr>
          <w:rStyle w:val="Emphasis"/>
        </w:rPr>
        <w:t xml:space="preserve">Trump’s new defense secretary, used his first trip to the region in early February to reassure allies that the US is not planning any “dramatic military moves” in the South China Sea. </w:t>
      </w:r>
      <w:r w:rsidRPr="00F81343">
        <w:rPr>
          <w:sz w:val="14"/>
        </w:rPr>
        <w:t>But there are other influential voices in the new administration who clearly believe that a war with China is both inevitable and necessary. Stephen K. Bannon, chief strategist in the Trump White House, told a radio show in early 2016, “</w:t>
      </w:r>
      <w:r w:rsidRPr="00F81343">
        <w:rPr>
          <w:rStyle w:val="Emphasis"/>
        </w:rPr>
        <w:t xml:space="preserve">We’re going to war in the South China Sea in five to ten years. There is no doubt about that.” </w:t>
      </w:r>
      <w:r w:rsidRPr="00F81343">
        <w:rPr>
          <w:rStyle w:val="Emphasis"/>
          <w:highlight w:val="yellow"/>
        </w:rPr>
        <w:t>A decision by</w:t>
      </w:r>
      <w:r w:rsidRPr="00F81343">
        <w:rPr>
          <w:rStyle w:val="Emphasis"/>
        </w:rPr>
        <w:t xml:space="preserve"> President </w:t>
      </w:r>
      <w:r w:rsidRPr="00F81343">
        <w:rPr>
          <w:rStyle w:val="Emphasis"/>
          <w:highlight w:val="yellow"/>
        </w:rPr>
        <w:t>Trump to confront China over its territorial claims would represent a new development in the president’s thinking</w:t>
      </w:r>
      <w:r w:rsidRPr="00F81343">
        <w:rPr>
          <w:rStyle w:val="Emphasis"/>
        </w:rPr>
        <w:t>, for Trump’s most longstanding and profound concerns about Asia are economic. Conventional economic theory has long held that the growing wealth of Asian nations is a good thing for the United States, since it creates larger markets for American companies and cheaper goods for American consumers</w:t>
      </w:r>
      <w:r w:rsidRPr="00F81343">
        <w:rPr>
          <w:sz w:val="14"/>
        </w:rPr>
        <w:t xml:space="preserve">. But Trump and his advisers emphatically reject this idea. They blame the stagnation of the living standards of American workers on “globalism”—otherwise known as international trade and investment. Bannon argues that </w:t>
      </w:r>
      <w:r w:rsidRPr="00F81343">
        <w:rPr>
          <w:rStyle w:val="Emphasis"/>
        </w:rPr>
        <w:t>“the globalists gutted the American working-class and created a middle-class in Asia.” In his view, the increasing wealth of Asia, far from being a mutually advantageous process, has impoverished the United States.</w:t>
      </w:r>
    </w:p>
    <w:p w:rsidR="002541B7" w:rsidRPr="00F81343" w:rsidRDefault="002541B7" w:rsidP="002541B7">
      <w:pPr>
        <w:rPr>
          <w:rStyle w:val="Emphasis"/>
        </w:rPr>
      </w:pPr>
    </w:p>
    <w:p w:rsidR="002541B7" w:rsidRPr="00F81343" w:rsidRDefault="002541B7" w:rsidP="002541B7">
      <w:pPr>
        <w:pStyle w:val="Heading4"/>
        <w:rPr>
          <w:sz w:val="28"/>
        </w:rPr>
      </w:pPr>
      <w:r w:rsidRPr="00F81343">
        <w:rPr>
          <w:sz w:val="28"/>
        </w:rPr>
        <w:t>US &amp; China are on the brink</w:t>
      </w:r>
    </w:p>
    <w:p w:rsidR="002541B7" w:rsidRPr="00F81343" w:rsidRDefault="002541B7" w:rsidP="002541B7">
      <w:pPr>
        <w:rPr>
          <w:rStyle w:val="Style13ptBold"/>
          <w:b w:val="0"/>
          <w:sz w:val="28"/>
        </w:rPr>
      </w:pPr>
      <w:r w:rsidRPr="00F81343">
        <w:rPr>
          <w:rStyle w:val="Style13ptBold"/>
          <w:sz w:val="28"/>
        </w:rPr>
        <w:t>Holloway 2/4</w:t>
      </w:r>
      <w:r w:rsidRPr="00F81343">
        <w:rPr>
          <w:rStyle w:val="Style13ptBold"/>
          <w:b w:val="0"/>
          <w:sz w:val="28"/>
        </w:rPr>
        <w:t xml:space="preserve"> </w:t>
      </w:r>
      <w:r w:rsidRPr="00F81343">
        <w:rPr>
          <w:rStyle w:val="Style13ptBold"/>
          <w:b w:val="0"/>
          <w:sz w:val="20"/>
        </w:rPr>
        <w:t>(Henry, staff @ Daily Star (UK news), “World War 3 on the brink in the Pacific – nukes and warships ready for devastating WAR”, http://www.dailystar.co.uk/news/latest-news/584828/US-China-War-South-China-Sea-World-War-3-Donald-Trump-Trade-Shipping-Reality-Tillerson)</w:t>
      </w:r>
    </w:p>
    <w:p w:rsidR="002541B7" w:rsidRPr="00F81343" w:rsidRDefault="002541B7" w:rsidP="002541B7">
      <w:pPr>
        <w:rPr>
          <w:sz w:val="14"/>
        </w:rPr>
      </w:pPr>
      <w:r w:rsidRPr="00F81343">
        <w:rPr>
          <w:rStyle w:val="StyleUnderline"/>
          <w:highlight w:val="yellow"/>
        </w:rPr>
        <w:t>Washington and Beijing</w:t>
      </w:r>
      <w:r w:rsidRPr="00F81343">
        <w:rPr>
          <w:sz w:val="14"/>
          <w:highlight w:val="yellow"/>
        </w:rPr>
        <w:t xml:space="preserve"> </w:t>
      </w:r>
      <w:r w:rsidRPr="00F81343">
        <w:rPr>
          <w:sz w:val="14"/>
        </w:rPr>
        <w:t xml:space="preserve">have both </w:t>
      </w:r>
      <w:r w:rsidRPr="00F81343">
        <w:rPr>
          <w:rStyle w:val="StyleUnderline"/>
          <w:highlight w:val="yellow"/>
        </w:rPr>
        <w:t xml:space="preserve">been flexing their military muscles as Chinese military </w:t>
      </w:r>
      <w:r w:rsidRPr="00F81343">
        <w:rPr>
          <w:sz w:val="14"/>
        </w:rPr>
        <w:t xml:space="preserve">bosses </w:t>
      </w:r>
      <w:r w:rsidRPr="00F81343">
        <w:rPr>
          <w:rStyle w:val="StyleUnderline"/>
          <w:highlight w:val="yellow"/>
        </w:rPr>
        <w:t>declared “war between the US and China is now reality</w:t>
      </w:r>
      <w:r w:rsidRPr="00F81343">
        <w:rPr>
          <w:sz w:val="14"/>
        </w:rPr>
        <w:t xml:space="preserve">”. </w:t>
      </w:r>
      <w:r w:rsidRPr="00F81343">
        <w:rPr>
          <w:rStyle w:val="StyleUnderline"/>
          <w:highlight w:val="yellow"/>
        </w:rPr>
        <w:t>Warships</w:t>
      </w:r>
      <w:r w:rsidRPr="00F81343">
        <w:rPr>
          <w:sz w:val="14"/>
        </w:rPr>
        <w:t>, missiles</w:t>
      </w:r>
      <w:r w:rsidRPr="00F81343">
        <w:rPr>
          <w:rStyle w:val="StyleUnderline"/>
          <w:highlight w:val="yellow"/>
        </w:rPr>
        <w:t>, and nuclear-capable</w:t>
      </w:r>
      <w:r w:rsidRPr="00F81343">
        <w:rPr>
          <w:sz w:val="14"/>
          <w:highlight w:val="yellow"/>
        </w:rPr>
        <w:t xml:space="preserve"> </w:t>
      </w:r>
      <w:r w:rsidRPr="00F81343">
        <w:rPr>
          <w:rStyle w:val="StyleUnderline"/>
          <w:highlight w:val="yellow"/>
        </w:rPr>
        <w:t>bombers are flooding the region</w:t>
      </w:r>
      <w:r w:rsidRPr="00F81343">
        <w:rPr>
          <w:sz w:val="14"/>
          <w:highlight w:val="yellow"/>
        </w:rPr>
        <w:t xml:space="preserve"> </w:t>
      </w:r>
      <w:r w:rsidRPr="00F81343">
        <w:rPr>
          <w:sz w:val="14"/>
        </w:rPr>
        <w:t xml:space="preserve">as both superpowers prepare for a potentially nuclear conflict. The cradle of this war zone is the South China Sea which Beijing claim belongs to the Chinese by right while the US weighs in support of the Asian power’s Pacific neighbours. Experts have warned </w:t>
      </w:r>
      <w:r w:rsidRPr="00F81343">
        <w:rPr>
          <w:rStyle w:val="StyleUnderline"/>
          <w:highlight w:val="yellow"/>
        </w:rPr>
        <w:t>just one wrong move could cause the region to explode into war between the US and China</w:t>
      </w:r>
      <w:r w:rsidRPr="00F81343">
        <w:rPr>
          <w:sz w:val="14"/>
        </w:rPr>
        <w:t xml:space="preserve">. David L. Goldwyn, a former special envoy for the US State Department, warned of conflict with China in a report to the Atlantic Council seen by Daily Star Online. He said: "China is prone to testing </w:t>
      </w:r>
      <w:r w:rsidRPr="00F81343">
        <w:rPr>
          <w:sz w:val="14"/>
        </w:rPr>
        <w:lastRenderedPageBreak/>
        <w:t xml:space="preserve">new US presidents and Mr. </w:t>
      </w:r>
      <w:r w:rsidRPr="00F81343">
        <w:rPr>
          <w:rStyle w:val="StyleUnderline"/>
          <w:highlight w:val="yellow"/>
        </w:rPr>
        <w:t>Trump seems intent on testing, if not provoking, China</w:t>
      </w:r>
      <w:r w:rsidRPr="00F81343">
        <w:rPr>
          <w:sz w:val="14"/>
        </w:rPr>
        <w:t>. "</w:t>
      </w:r>
      <w:r w:rsidRPr="00F81343">
        <w:rPr>
          <w:rStyle w:val="StyleUnderline"/>
          <w:highlight w:val="yellow"/>
        </w:rPr>
        <w:t>A miscalculation on either side creates a non-negligible risk of military conflict</w:t>
      </w:r>
      <w:r w:rsidRPr="00F81343">
        <w:rPr>
          <w:sz w:val="14"/>
        </w:rPr>
        <w:t>.”</w:t>
      </w:r>
    </w:p>
    <w:p w:rsidR="002541B7" w:rsidRPr="00F81343" w:rsidRDefault="002541B7" w:rsidP="002541B7">
      <w:pPr>
        <w:rPr>
          <w:sz w:val="14"/>
        </w:rPr>
      </w:pPr>
    </w:p>
    <w:p w:rsidR="002541B7" w:rsidRPr="00F81343" w:rsidRDefault="002541B7" w:rsidP="002541B7">
      <w:pPr>
        <w:pStyle w:val="Heading4"/>
        <w:rPr>
          <w:sz w:val="28"/>
        </w:rPr>
      </w:pPr>
      <w:r w:rsidRPr="00F81343">
        <w:rPr>
          <w:sz w:val="28"/>
        </w:rPr>
        <w:t>War goes nuclear – It’s probable</w:t>
      </w:r>
    </w:p>
    <w:p w:rsidR="002541B7" w:rsidRPr="00F81343" w:rsidRDefault="002541B7" w:rsidP="002541B7">
      <w:pPr>
        <w:rPr>
          <w:rStyle w:val="Style13ptBold"/>
          <w:b w:val="0"/>
          <w:sz w:val="28"/>
        </w:rPr>
      </w:pPr>
      <w:r w:rsidRPr="00F81343">
        <w:rPr>
          <w:rStyle w:val="Style13ptBold"/>
          <w:sz w:val="28"/>
        </w:rPr>
        <w:t>Young 16</w:t>
      </w:r>
      <w:r w:rsidRPr="00F81343">
        <w:rPr>
          <w:rStyle w:val="Style13ptBold"/>
          <w:b w:val="0"/>
          <w:sz w:val="28"/>
        </w:rPr>
        <w:t xml:space="preserve"> </w:t>
      </w:r>
      <w:r w:rsidRPr="00F81343">
        <w:rPr>
          <w:rStyle w:val="Style13ptBold"/>
          <w:b w:val="0"/>
          <w:sz w:val="20"/>
        </w:rPr>
        <w:t>(Stephen, fellow @ Union of Concerned Scientists, USA, “The Risk of Nuclear War with China”, http://www.ucsusa.org/nuclear-weapons/us-china-relations/risk-nuclear-war-china#.WNR8UjvythE)</w:t>
      </w:r>
    </w:p>
    <w:p w:rsidR="002541B7" w:rsidRPr="00F81343" w:rsidRDefault="002541B7" w:rsidP="002541B7">
      <w:pPr>
        <w:rPr>
          <w:sz w:val="14"/>
        </w:rPr>
      </w:pPr>
      <w:r w:rsidRPr="00F81343">
        <w:rPr>
          <w:rStyle w:val="StyleUnderline"/>
          <w:highlight w:val="yellow"/>
        </w:rPr>
        <w:t xml:space="preserve">Could simmering tensions lead to a </w:t>
      </w:r>
      <w:r w:rsidRPr="00F81343">
        <w:rPr>
          <w:sz w:val="14"/>
        </w:rPr>
        <w:t>full-blown</w:t>
      </w:r>
      <w:r w:rsidRPr="00F81343">
        <w:rPr>
          <w:rStyle w:val="StyleUnderline"/>
          <w:highlight w:val="yellow"/>
        </w:rPr>
        <w:t xml:space="preserve"> nuclear war</w:t>
      </w:r>
      <w:r w:rsidRPr="00F81343">
        <w:rPr>
          <w:sz w:val="14"/>
        </w:rPr>
        <w:t xml:space="preserve">? More specifically: could a minor skirmish or conventional war escalate into a full-blown nuclear conflict? Numerous factors suggest that </w:t>
      </w:r>
      <w:r w:rsidRPr="00F81343">
        <w:rPr>
          <w:rStyle w:val="StyleUnderline"/>
          <w:highlight w:val="yellow"/>
        </w:rPr>
        <w:t>it could</w:t>
      </w:r>
      <w:r w:rsidRPr="00F81343">
        <w:rPr>
          <w:sz w:val="14"/>
        </w:rPr>
        <w:t xml:space="preserve">—and that </w:t>
      </w:r>
      <w:r w:rsidRPr="00F81343">
        <w:rPr>
          <w:rStyle w:val="StyleUnderline"/>
          <w:highlight w:val="yellow"/>
        </w:rPr>
        <w:t>the likelihood of nuclear use between the U</w:t>
      </w:r>
      <w:r w:rsidRPr="00F81343">
        <w:rPr>
          <w:sz w:val="14"/>
        </w:rPr>
        <w:t>nited</w:t>
      </w:r>
      <w:r w:rsidRPr="00F81343">
        <w:rPr>
          <w:rStyle w:val="StyleUnderline"/>
          <w:highlight w:val="yellow"/>
        </w:rPr>
        <w:t xml:space="preserve"> S</w:t>
      </w:r>
      <w:r w:rsidRPr="00F81343">
        <w:rPr>
          <w:sz w:val="14"/>
        </w:rPr>
        <w:t>tates</w:t>
      </w:r>
      <w:r w:rsidRPr="00F81343">
        <w:rPr>
          <w:rStyle w:val="StyleUnderline"/>
          <w:highlight w:val="yellow"/>
        </w:rPr>
        <w:t xml:space="preserve"> and China </w:t>
      </w:r>
      <w:r w:rsidRPr="00F81343">
        <w:rPr>
          <w:sz w:val="14"/>
        </w:rPr>
        <w:t>may be</w:t>
      </w:r>
      <w:r w:rsidRPr="00F81343">
        <w:rPr>
          <w:rStyle w:val="StyleUnderline"/>
          <w:highlight w:val="yellow"/>
        </w:rPr>
        <w:t xml:space="preserve"> increasing</w:t>
      </w:r>
      <w:r w:rsidRPr="00F81343">
        <w:rPr>
          <w:sz w:val="14"/>
        </w:rPr>
        <w:t xml:space="preserve">. The two countries have a very contentious history. </w:t>
      </w:r>
      <w:r w:rsidRPr="00F81343">
        <w:rPr>
          <w:rStyle w:val="StyleUnderline"/>
          <w:highlight w:val="yellow"/>
        </w:rPr>
        <w:t xml:space="preserve">Despite sincere </w:t>
      </w:r>
      <w:r w:rsidRPr="00F81343">
        <w:rPr>
          <w:sz w:val="14"/>
        </w:rPr>
        <w:t>and occasionally</w:t>
      </w:r>
      <w:r w:rsidRPr="00F81343">
        <w:rPr>
          <w:rStyle w:val="StyleUnderline"/>
          <w:highlight w:val="yellow"/>
        </w:rPr>
        <w:t xml:space="preserve"> successful efforts to cooperate</w:t>
      </w:r>
      <w:r w:rsidRPr="00F81343">
        <w:rPr>
          <w:sz w:val="14"/>
        </w:rPr>
        <w:t xml:space="preserve"> on shared concerns such as climate change and nuclear terrorism, </w:t>
      </w:r>
      <w:r w:rsidRPr="00F81343">
        <w:rPr>
          <w:rStyle w:val="StyleUnderline"/>
          <w:highlight w:val="yellow"/>
        </w:rPr>
        <w:t>lack of mutual trust sustains an entrenched and deepening antagonism</w:t>
      </w:r>
      <w:r w:rsidRPr="00F81343">
        <w:rPr>
          <w:sz w:val="14"/>
        </w:rPr>
        <w:t xml:space="preserve">. Both governments are preparing for war. Their preparations include improvements to their nuclear arsenals, including a trillion dollar investment in the United States. Both governments also believe that a demonstrable readiness to use military force­—including nuclear weapons—is needed to ensure the other will yield in a military confrontation. </w:t>
      </w:r>
      <w:r w:rsidRPr="00F81343">
        <w:rPr>
          <w:rStyle w:val="StyleUnderline"/>
          <w:highlight w:val="yellow"/>
        </w:rPr>
        <w:t xml:space="preserve">Discussions </w:t>
      </w:r>
      <w:r w:rsidRPr="00F81343">
        <w:rPr>
          <w:sz w:val="14"/>
        </w:rPr>
        <w:t xml:space="preserve">of contentious issues </w:t>
      </w:r>
      <w:r w:rsidRPr="00F81343">
        <w:rPr>
          <w:rStyle w:val="StyleUnderline"/>
          <w:highlight w:val="yellow"/>
        </w:rPr>
        <w:t xml:space="preserve">are </w:t>
      </w:r>
      <w:r w:rsidRPr="00F81343">
        <w:rPr>
          <w:sz w:val="14"/>
        </w:rPr>
        <w:t xml:space="preserve">exceedingly </w:t>
      </w:r>
      <w:r w:rsidRPr="00F81343">
        <w:rPr>
          <w:rStyle w:val="StyleUnderline"/>
          <w:highlight w:val="yellow"/>
        </w:rPr>
        <w:t>inadequate</w:t>
      </w:r>
      <w:r w:rsidRPr="00F81343">
        <w:rPr>
          <w:sz w:val="14"/>
        </w:rPr>
        <w:t xml:space="preserve">. </w:t>
      </w:r>
      <w:r w:rsidRPr="00F81343">
        <w:rPr>
          <w:rStyle w:val="StyleUnderline"/>
          <w:highlight w:val="yellow"/>
        </w:rPr>
        <w:t>Their militaries have produced</w:t>
      </w:r>
      <w:r w:rsidRPr="00F81343">
        <w:rPr>
          <w:sz w:val="14"/>
        </w:rPr>
        <w:t xml:space="preserve"> shared</w:t>
      </w:r>
      <w:r w:rsidRPr="00F81343">
        <w:rPr>
          <w:rStyle w:val="StyleUnderline"/>
          <w:highlight w:val="yellow"/>
        </w:rPr>
        <w:t xml:space="preserve"> understandings of the conduct of naval vessels and aircraft</w:t>
      </w:r>
      <w:r w:rsidRPr="00F81343">
        <w:rPr>
          <w:sz w:val="14"/>
        </w:rPr>
        <w:t>, but</w:t>
      </w:r>
      <w:r w:rsidRPr="00F81343">
        <w:rPr>
          <w:rStyle w:val="StyleUnderline"/>
        </w:rPr>
        <w:t xml:space="preserve"> </w:t>
      </w:r>
      <w:r w:rsidRPr="00F81343">
        <w:rPr>
          <w:rStyle w:val="StyleUnderline"/>
          <w:highlight w:val="yellow"/>
        </w:rPr>
        <w:t>strategic dialogues</w:t>
      </w:r>
      <w:r w:rsidRPr="00F81343">
        <w:rPr>
          <w:sz w:val="14"/>
        </w:rPr>
        <w:t xml:space="preserve"> on nuclear forces, missile defenses, and anti-satellite weapons </w:t>
      </w:r>
      <w:r w:rsidRPr="00F81343">
        <w:rPr>
          <w:rStyle w:val="StyleUnderline"/>
          <w:highlight w:val="yellow"/>
        </w:rPr>
        <w:t>are limited at best</w:t>
      </w:r>
      <w:r w:rsidRPr="00F81343">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F81343">
        <w:rPr>
          <w:rStyle w:val="StyleUnderline"/>
          <w:highlight w:val="yellow"/>
        </w:rPr>
        <w:t>China’s</w:t>
      </w:r>
      <w:r w:rsidRPr="00F81343">
        <w:rPr>
          <w:sz w:val="14"/>
        </w:rPr>
        <w:t xml:space="preserve"> apparent </w:t>
      </w:r>
      <w:r w:rsidRPr="00F81343">
        <w:rPr>
          <w:rStyle w:val="StyleUnderline"/>
          <w:highlight w:val="yellow"/>
        </w:rPr>
        <w:t>move toward hair-trigger alert</w:t>
      </w:r>
      <w:r w:rsidRPr="00F81343">
        <w:rPr>
          <w:sz w:val="14"/>
        </w:rPr>
        <w:t xml:space="preserve">—a policy that </w:t>
      </w:r>
      <w:r w:rsidRPr="00F81343">
        <w:rPr>
          <w:rStyle w:val="StyleUnderline"/>
          <w:highlight w:val="yellow"/>
        </w:rPr>
        <w:t>increases the risk of accidental nuclear war</w:t>
      </w:r>
      <w:r w:rsidRPr="00F81343">
        <w:rPr>
          <w:sz w:val="14"/>
        </w:rPr>
        <w:t>, especially in the early days of its development.</w:t>
      </w:r>
    </w:p>
    <w:p w:rsidR="002541B7" w:rsidRPr="00F81343" w:rsidRDefault="002541B7" w:rsidP="002541B7">
      <w:pPr>
        <w:rPr>
          <w:sz w:val="14"/>
        </w:rPr>
      </w:pPr>
    </w:p>
    <w:p w:rsidR="002541B7" w:rsidRPr="00F81343" w:rsidRDefault="002541B7" w:rsidP="002541B7">
      <w:pPr>
        <w:pStyle w:val="Heading3"/>
      </w:pPr>
      <w:bookmarkStart w:id="54" w:name="_Toc487825260"/>
      <w:r w:rsidRPr="00F81343">
        <w:lastRenderedPageBreak/>
        <w:t>Impact---China War---A2:  No War - Deterrence</w:t>
      </w:r>
      <w:bookmarkEnd w:id="54"/>
    </w:p>
    <w:p w:rsidR="002541B7" w:rsidRPr="00F81343" w:rsidRDefault="002541B7" w:rsidP="002541B7">
      <w:pPr>
        <w:pStyle w:val="Heading4"/>
        <w:rPr>
          <w:sz w:val="28"/>
        </w:rPr>
      </w:pPr>
      <w:r w:rsidRPr="00F81343">
        <w:rPr>
          <w:sz w:val="28"/>
        </w:rPr>
        <w:t>No deterrence – Causes extinction</w:t>
      </w:r>
    </w:p>
    <w:p w:rsidR="002541B7" w:rsidRPr="00F81343" w:rsidRDefault="002541B7" w:rsidP="002541B7">
      <w:pPr>
        <w:rPr>
          <w:rStyle w:val="Style13ptBold"/>
          <w:b w:val="0"/>
          <w:sz w:val="28"/>
        </w:rPr>
      </w:pPr>
      <w:r w:rsidRPr="00F81343">
        <w:rPr>
          <w:rStyle w:val="Style13ptBold"/>
          <w:sz w:val="28"/>
        </w:rPr>
        <w:t>Wittner 11</w:t>
      </w:r>
      <w:r w:rsidRPr="00F81343">
        <w:rPr>
          <w:rStyle w:val="Style13ptBold"/>
          <w:b w:val="0"/>
          <w:sz w:val="28"/>
        </w:rPr>
        <w:t xml:space="preserve"> </w:t>
      </w:r>
      <w:r w:rsidRPr="00F81343">
        <w:rPr>
          <w:rStyle w:val="Style13ptBold"/>
          <w:b w:val="0"/>
          <w:sz w:val="20"/>
        </w:rPr>
        <w:t>(Dr. Lawrence, Professor of History emeritus at SUNY/Albany, “Is a Nuclear War With China Possible?”, http://www.huffingtonpost.com/lawrence-wittner/nuclear-war-china_b_1116556.html)</w:t>
      </w:r>
    </w:p>
    <w:p w:rsidR="002541B7" w:rsidRPr="00F81343" w:rsidRDefault="002541B7" w:rsidP="002541B7">
      <w:pPr>
        <w:rPr>
          <w:sz w:val="16"/>
        </w:rPr>
      </w:pPr>
      <w:r w:rsidRPr="00F81343">
        <w:rPr>
          <w:sz w:val="16"/>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F81343">
        <w:rPr>
          <w:rStyle w:val="StyleUnderline"/>
          <w:highlight w:val="yellow"/>
        </w:rPr>
        <w:t xml:space="preserve">if U.S. government officials </w:t>
      </w:r>
      <w:r w:rsidRPr="00F81343">
        <w:rPr>
          <w:sz w:val="16"/>
        </w:rPr>
        <w:t xml:space="preserve">really </w:t>
      </w:r>
      <w:r w:rsidRPr="00F81343">
        <w:rPr>
          <w:rStyle w:val="StyleUnderline"/>
          <w:highlight w:val="yellow"/>
        </w:rPr>
        <w:t xml:space="preserve">believed that </w:t>
      </w:r>
      <w:r w:rsidRPr="00F81343">
        <w:rPr>
          <w:sz w:val="16"/>
        </w:rPr>
        <w:t xml:space="preserve">nuclear </w:t>
      </w:r>
      <w:r w:rsidRPr="00F81343">
        <w:rPr>
          <w:rStyle w:val="StyleUnderline"/>
          <w:highlight w:val="yellow"/>
        </w:rPr>
        <w:t>deterrence worked, they would not have resorted to championing “Star Wars” and</w:t>
      </w:r>
      <w:r w:rsidRPr="00F81343">
        <w:rPr>
          <w:sz w:val="16"/>
        </w:rPr>
        <w:t xml:space="preserve"> its modern variant, </w:t>
      </w:r>
      <w:r w:rsidRPr="00F81343">
        <w:rPr>
          <w:rStyle w:val="StyleUnderline"/>
          <w:highlight w:val="yellow"/>
        </w:rPr>
        <w:t>national missile defense</w:t>
      </w:r>
      <w:r w:rsidRPr="00F81343">
        <w:rPr>
          <w:sz w:val="16"/>
        </w:rPr>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F81343">
        <w:rPr>
          <w:rStyle w:val="StyleUnderline"/>
          <w:highlight w:val="yellow"/>
        </w:rPr>
        <w:t>the U</w:t>
      </w:r>
      <w:r w:rsidRPr="00F81343">
        <w:rPr>
          <w:sz w:val="16"/>
        </w:rPr>
        <w:t xml:space="preserve">nited </w:t>
      </w:r>
      <w:r w:rsidRPr="00F81343">
        <w:rPr>
          <w:rStyle w:val="StyleUnderline"/>
          <w:highlight w:val="yellow"/>
        </w:rPr>
        <w:t>S</w:t>
      </w:r>
      <w:r w:rsidRPr="00F81343">
        <w:rPr>
          <w:sz w:val="16"/>
        </w:rPr>
        <w:t xml:space="preserve">tates </w:t>
      </w:r>
      <w:r w:rsidRPr="00F81343">
        <w:rPr>
          <w:rStyle w:val="StyleUnderline"/>
          <w:highlight w:val="yellow"/>
        </w:rPr>
        <w:t>would “win” any nuclear war with China. But what would that “victory” entail</w:t>
      </w:r>
      <w:r w:rsidRPr="00F81343">
        <w:rPr>
          <w:sz w:val="16"/>
        </w:rPr>
        <w:t xml:space="preserve">? </w:t>
      </w:r>
      <w:r w:rsidRPr="00F81343">
        <w:rPr>
          <w:rStyle w:val="StyleUnderline"/>
          <w:highlight w:val="yellow"/>
        </w:rPr>
        <w:t xml:space="preserve">An attack with these Chinese nuclear weapons would immediately slaughter at least 10 million Americans </w:t>
      </w:r>
      <w:r w:rsidRPr="00F81343">
        <w:rPr>
          <w:sz w:val="16"/>
        </w:rPr>
        <w:t xml:space="preserve">in a great storm of blast and fire, while leaving </w:t>
      </w:r>
      <w:r w:rsidRPr="00F81343">
        <w:rPr>
          <w:rStyle w:val="StyleUnderline"/>
          <w:highlight w:val="yellow"/>
        </w:rPr>
        <w:t xml:space="preserve">many more dying </w:t>
      </w:r>
      <w:r w:rsidRPr="00F81343">
        <w:rPr>
          <w:sz w:val="16"/>
        </w:rPr>
        <w:t xml:space="preserve">horribly </w:t>
      </w:r>
      <w:r w:rsidRPr="00F81343">
        <w:rPr>
          <w:rStyle w:val="StyleUnderline"/>
          <w:highlight w:val="yellow"/>
        </w:rPr>
        <w:t>of sickness and radiation poisoning</w:t>
      </w:r>
      <w:r w:rsidRPr="00F81343">
        <w:rPr>
          <w:sz w:val="16"/>
        </w:rPr>
        <w:t xml:space="preserve">. </w:t>
      </w:r>
      <w:r w:rsidRPr="00F81343">
        <w:rPr>
          <w:rStyle w:val="StyleUnderline"/>
          <w:highlight w:val="yellow"/>
        </w:rPr>
        <w:t xml:space="preserve">The Chinese death toll </w:t>
      </w:r>
      <w:r w:rsidRPr="00F81343">
        <w:rPr>
          <w:sz w:val="16"/>
        </w:rPr>
        <w:t xml:space="preserve">in a nuclear war </w:t>
      </w:r>
      <w:r w:rsidRPr="00F81343">
        <w:rPr>
          <w:rStyle w:val="StyleUnderline"/>
          <w:highlight w:val="yellow"/>
        </w:rPr>
        <w:t>would be far higher</w:t>
      </w:r>
      <w:r w:rsidRPr="00F81343">
        <w:rPr>
          <w:sz w:val="16"/>
        </w:rPr>
        <w:t xml:space="preserve">. </w:t>
      </w:r>
      <w:r w:rsidRPr="00F81343">
        <w:rPr>
          <w:rStyle w:val="StyleUnderline"/>
          <w:highlight w:val="yellow"/>
        </w:rPr>
        <w:t xml:space="preserve">Both nations would be </w:t>
      </w:r>
      <w:r w:rsidRPr="00F81343">
        <w:rPr>
          <w:sz w:val="16"/>
        </w:rPr>
        <w:t xml:space="preserve">reduced to smoldering, radioactive </w:t>
      </w:r>
      <w:r w:rsidRPr="00F81343">
        <w:rPr>
          <w:rStyle w:val="StyleUnderline"/>
          <w:highlight w:val="yellow"/>
        </w:rPr>
        <w:t>wastelands.</w:t>
      </w:r>
      <w:r w:rsidRPr="00F81343">
        <w:rPr>
          <w:sz w:val="16"/>
        </w:rPr>
        <w:t xml:space="preserve"> Also, </w:t>
      </w:r>
      <w:r w:rsidRPr="00F81343">
        <w:rPr>
          <w:rStyle w:val="StyleUnderline"/>
          <w:highlight w:val="yellow"/>
        </w:rPr>
        <w:t xml:space="preserve">radioactive debris </w:t>
      </w:r>
      <w:r w:rsidRPr="00F81343">
        <w:rPr>
          <w:sz w:val="16"/>
        </w:rPr>
        <w:t xml:space="preserve">sent aloft by the nuclear explosions </w:t>
      </w:r>
      <w:r w:rsidRPr="00F81343">
        <w:rPr>
          <w:rStyle w:val="StyleUnderline"/>
          <w:highlight w:val="yellow"/>
        </w:rPr>
        <w:t>would blot out the sun and bring on a “nuclear winter</w:t>
      </w:r>
      <w:r w:rsidRPr="00F81343">
        <w:rPr>
          <w:sz w:val="16"/>
        </w:rPr>
        <w:t xml:space="preserve">” around the globe — </w:t>
      </w:r>
      <w:r w:rsidRPr="00F81343">
        <w:rPr>
          <w:rStyle w:val="StyleUnderline"/>
          <w:highlight w:val="yellow"/>
        </w:rPr>
        <w:t>destroying ag</w:t>
      </w:r>
      <w:r w:rsidRPr="00F81343">
        <w:rPr>
          <w:sz w:val="16"/>
        </w:rPr>
        <w:t xml:space="preserve">riculture, </w:t>
      </w:r>
      <w:r w:rsidRPr="00F81343">
        <w:rPr>
          <w:rStyle w:val="StyleUnderline"/>
          <w:highlight w:val="yellow"/>
        </w:rPr>
        <w:t>creating worldwide famine</w:t>
      </w:r>
      <w:r w:rsidRPr="00F81343">
        <w:rPr>
          <w:sz w:val="16"/>
        </w:rPr>
        <w:t xml:space="preserve">, </w:t>
      </w:r>
      <w:r w:rsidRPr="00F81343">
        <w:rPr>
          <w:rStyle w:val="StyleUnderline"/>
          <w:highlight w:val="yellow"/>
        </w:rPr>
        <w:t xml:space="preserve">and </w:t>
      </w:r>
      <w:r w:rsidRPr="00F81343">
        <w:rPr>
          <w:sz w:val="16"/>
        </w:rPr>
        <w:t xml:space="preserve">generating chaos and </w:t>
      </w:r>
      <w:r w:rsidRPr="00F81343">
        <w:rPr>
          <w:rStyle w:val="StyleUnderline"/>
          <w:highlight w:val="yellow"/>
        </w:rPr>
        <w:t>destruction</w:t>
      </w:r>
      <w:r w:rsidRPr="00F81343">
        <w:rPr>
          <w:sz w:val="16"/>
        </w:rPr>
        <w:t>.</w:t>
      </w:r>
    </w:p>
    <w:p w:rsidR="002541B7" w:rsidRPr="00F81343" w:rsidRDefault="002541B7" w:rsidP="002541B7">
      <w:pPr>
        <w:rPr>
          <w:sz w:val="14"/>
        </w:rPr>
      </w:pPr>
    </w:p>
    <w:p w:rsidR="002541B7" w:rsidRPr="00F81343" w:rsidRDefault="002541B7" w:rsidP="002541B7">
      <w:pPr>
        <w:rPr>
          <w:sz w:val="14"/>
        </w:rPr>
      </w:pPr>
    </w:p>
    <w:p w:rsidR="002541B7" w:rsidRPr="00F81343" w:rsidRDefault="002541B7" w:rsidP="002541B7">
      <w:pPr>
        <w:pStyle w:val="Heading3"/>
      </w:pPr>
      <w:bookmarkStart w:id="55" w:name="_Toc487825261"/>
      <w:r w:rsidRPr="00F81343">
        <w:lastRenderedPageBreak/>
        <w:t>Impact---China War---A2:  No Escalation</w:t>
      </w:r>
      <w:bookmarkEnd w:id="55"/>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Escalation to nuclear use is likely – NFU &amp; “peaceful intent” wont solve</w:t>
      </w:r>
    </w:p>
    <w:p w:rsidR="002541B7" w:rsidRPr="00F81343" w:rsidRDefault="002541B7" w:rsidP="002541B7">
      <w:pPr>
        <w:rPr>
          <w:rStyle w:val="Style13ptBold"/>
          <w:b w:val="0"/>
          <w:sz w:val="28"/>
        </w:rPr>
      </w:pPr>
      <w:r w:rsidRPr="00F81343">
        <w:rPr>
          <w:rStyle w:val="Style13ptBold"/>
          <w:sz w:val="28"/>
        </w:rPr>
        <w:t>Kulacki 16</w:t>
      </w:r>
      <w:r w:rsidRPr="00F81343">
        <w:rPr>
          <w:rStyle w:val="Style13ptBold"/>
          <w:b w:val="0"/>
          <w:sz w:val="28"/>
        </w:rPr>
        <w:t xml:space="preserve"> </w:t>
      </w:r>
      <w:r w:rsidRPr="00F81343">
        <w:rPr>
          <w:rStyle w:val="Style13ptBold"/>
          <w:b w:val="0"/>
          <w:sz w:val="20"/>
        </w:rPr>
        <w:t>(Gregory, China Project Manager for the Global Security Program at the Union of Concerned Scientists, “The Risk of Nuclear War with China”, http://www.huffingtonpost.com/gregory-kulacki/the-risk-of-nuclear-war-w_b_1903336.html)</w:t>
      </w:r>
    </w:p>
    <w:p w:rsidR="002541B7" w:rsidRPr="00F81343" w:rsidRDefault="002541B7" w:rsidP="002541B7">
      <w:pPr>
        <w:rPr>
          <w:rStyle w:val="StyleUnderline"/>
        </w:rPr>
      </w:pPr>
      <w:r w:rsidRPr="00F81343">
        <w:rPr>
          <w:sz w:val="16"/>
        </w:rPr>
        <w:t xml:space="preserve">Last week two separate </w:t>
      </w:r>
      <w:r w:rsidRPr="00F81343">
        <w:rPr>
          <w:rStyle w:val="StyleUnderline"/>
          <w:highlight w:val="yellow"/>
        </w:rPr>
        <w:t>studies warned that China and the U</w:t>
      </w:r>
      <w:r w:rsidRPr="00F81343">
        <w:rPr>
          <w:sz w:val="16"/>
        </w:rPr>
        <w:t xml:space="preserve">nited </w:t>
      </w:r>
      <w:r w:rsidRPr="00F81343">
        <w:rPr>
          <w:rStyle w:val="StyleUnderline"/>
          <w:highlight w:val="yellow"/>
        </w:rPr>
        <w:t>S</w:t>
      </w:r>
      <w:r w:rsidRPr="00F81343">
        <w:rPr>
          <w:sz w:val="16"/>
        </w:rPr>
        <w:t xml:space="preserve">tates are </w:t>
      </w:r>
      <w:r w:rsidRPr="00F81343">
        <w:rPr>
          <w:rStyle w:val="StyleUnderline"/>
          <w:highlight w:val="yellow"/>
        </w:rPr>
        <w:t>pursuing military strategies and implementing defense policies that could lead to a nuclear war</w:t>
      </w:r>
      <w:r w:rsidRPr="00F81343">
        <w:rPr>
          <w:sz w:val="16"/>
        </w:rPr>
        <w:t>. John Lewis and Xue Litai of Stanford University concluded a detailed exposition of China’s nuclear war plans with a very sober warning. “</w:t>
      </w:r>
      <w:r w:rsidRPr="00F81343">
        <w:rPr>
          <w:rStyle w:val="StyleUnderline"/>
          <w:highlight w:val="yellow"/>
        </w:rPr>
        <w:t>Both sides</w:t>
      </w:r>
      <w:r w:rsidRPr="00F81343">
        <w:rPr>
          <w:sz w:val="16"/>
        </w:rPr>
        <w:t xml:space="preserve">, clinging to incongruous assessments, run the </w:t>
      </w:r>
      <w:r w:rsidRPr="00F81343">
        <w:rPr>
          <w:rStyle w:val="StyleUnderline"/>
          <w:highlight w:val="yellow"/>
        </w:rPr>
        <w:t xml:space="preserve">risk </w:t>
      </w:r>
      <w:r w:rsidRPr="00F81343">
        <w:rPr>
          <w:sz w:val="16"/>
        </w:rPr>
        <w:t xml:space="preserve">of </w:t>
      </w:r>
      <w:r w:rsidRPr="00F81343">
        <w:rPr>
          <w:rStyle w:val="StyleUnderline"/>
          <w:highlight w:val="yellow"/>
        </w:rPr>
        <w:t>provoking unanticipated escalation</w:t>
      </w:r>
      <w:r w:rsidRPr="00F81343">
        <w:rPr>
          <w:sz w:val="16"/>
        </w:rPr>
        <w:t xml:space="preserve"> </w:t>
      </w:r>
      <w:r w:rsidRPr="00F81343">
        <w:rPr>
          <w:rStyle w:val="StyleUnderline"/>
          <w:highlight w:val="yellow"/>
        </w:rPr>
        <w:t xml:space="preserve">to nuclear war by seeking a quick victory or tactical advantages </w:t>
      </w:r>
      <w:r w:rsidRPr="00F81343">
        <w:rPr>
          <w:sz w:val="16"/>
        </w:rPr>
        <w:t xml:space="preserve">in a conventional conflict. This dilemma is not only real, but perilous.” Thomas Christensen of Princeton expressed concern about the same problem; the possibility that a conventional military conflict between the United States and China could end in a nuclear exchange. “For example, </w:t>
      </w:r>
      <w:r w:rsidRPr="00F81343">
        <w:rPr>
          <w:rStyle w:val="StyleUnderline"/>
          <w:highlight w:val="yellow"/>
        </w:rPr>
        <w:t>if strikes by the U</w:t>
      </w:r>
      <w:r w:rsidRPr="00F81343">
        <w:rPr>
          <w:sz w:val="16"/>
        </w:rPr>
        <w:t>nited</w:t>
      </w:r>
      <w:r w:rsidRPr="00F81343">
        <w:rPr>
          <w:rStyle w:val="StyleUnderline"/>
          <w:highlight w:val="yellow"/>
        </w:rPr>
        <w:t xml:space="preserve"> S</w:t>
      </w:r>
      <w:r w:rsidRPr="00F81343">
        <w:rPr>
          <w:sz w:val="16"/>
        </w:rPr>
        <w:t xml:space="preserve">tates </w:t>
      </w:r>
      <w:r w:rsidRPr="00F81343">
        <w:rPr>
          <w:rStyle w:val="StyleUnderline"/>
          <w:highlight w:val="yellow"/>
        </w:rPr>
        <w:t xml:space="preserve">on China’s conventional </w:t>
      </w:r>
      <w:r w:rsidRPr="00F81343">
        <w:rPr>
          <w:sz w:val="16"/>
        </w:rPr>
        <w:t xml:space="preserve">coercive </w:t>
      </w:r>
      <w:r w:rsidRPr="00F81343">
        <w:rPr>
          <w:rStyle w:val="StyleUnderline"/>
          <w:highlight w:val="yellow"/>
        </w:rPr>
        <w:t xml:space="preserve">capabilities </w:t>
      </w:r>
      <w:r w:rsidRPr="00F81343">
        <w:rPr>
          <w:sz w:val="16"/>
        </w:rPr>
        <w:t xml:space="preserve">or their critical command and control nodes and supporting infrastructure were to </w:t>
      </w:r>
      <w:r w:rsidRPr="00F81343">
        <w:rPr>
          <w:rStyle w:val="StyleUnderline"/>
          <w:highlight w:val="yellow"/>
        </w:rPr>
        <w:t>appear in Beijing as a conventional attack</w:t>
      </w:r>
      <w:r w:rsidRPr="00F81343">
        <w:rPr>
          <w:sz w:val="16"/>
        </w:rPr>
        <w:t xml:space="preserve"> on its nuclear retaliatory capability or as a precursor to a nuclear first strike, </w:t>
      </w:r>
      <w:r w:rsidRPr="00F81343">
        <w:rPr>
          <w:rStyle w:val="StyleUnderline"/>
          <w:highlight w:val="yellow"/>
        </w:rPr>
        <w:t>even a China that generally adheres to a No-First-Use posture might escalate to the nuclear level</w:t>
      </w:r>
      <w:r w:rsidRPr="00F81343">
        <w:rPr>
          <w:sz w:val="16"/>
        </w:rPr>
        <w:t xml:space="preserve">.” Neither study suggests that the military or political leadership of China or the United States intends to resort to nuclear weapons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F81343">
        <w:rPr>
          <w:rStyle w:val="StyleUnderline"/>
          <w:highlight w:val="yellow"/>
        </w:rPr>
        <w:t>The risk of a nuclear war with China lies in the potential for misunderstanding or miscommunication during a conventional conflict</w:t>
      </w:r>
      <w:r w:rsidRPr="00F81343">
        <w:rPr>
          <w:sz w:val="16"/>
        </w:rPr>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 </w:t>
      </w:r>
      <w:r w:rsidRPr="00F81343">
        <w:rPr>
          <w:rStyle w:val="StyleUnderline"/>
          <w:highlight w:val="yellow"/>
        </w:rPr>
        <w:t>There are several Chinese military policies that might confuse U.S. decision-makers in a time of war</w:t>
      </w:r>
      <w:r w:rsidRPr="00F81343">
        <w:rPr>
          <w:sz w:val="16"/>
        </w:rPr>
        <w:t>.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 If this were not confusing enough already, The Science of Second Artillery Operations contains a section on “</w:t>
      </w:r>
      <w:r w:rsidRPr="00F81343">
        <w:rPr>
          <w:rStyle w:val="StyleUnderline"/>
          <w:highlight w:val="yellow"/>
        </w:rPr>
        <w:t>lowering the nuclear threshold</w:t>
      </w:r>
      <w:r w:rsidRPr="00F81343">
        <w:rPr>
          <w:sz w:val="16"/>
        </w:rPr>
        <w:t xml:space="preserve">”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w:t>
      </w:r>
      <w:r w:rsidRPr="00F81343">
        <w:rPr>
          <w:rStyle w:val="StyleUnderline"/>
          <w:highlight w:val="yellow"/>
        </w:rPr>
        <w:t>China will hold firm to its “no first use” commitment</w:t>
      </w:r>
      <w:r w:rsidRPr="00F81343">
        <w:rPr>
          <w:sz w:val="16"/>
        </w:rPr>
        <w:t xml:space="preserve">, </w:t>
      </w:r>
      <w:r w:rsidRPr="00F81343">
        <w:rPr>
          <w:rStyle w:val="StyleUnderline"/>
          <w:highlight w:val="yellow"/>
        </w:rPr>
        <w:t>U.S. decision-makers might not believe</w:t>
      </w:r>
      <w:r w:rsidRPr="00F81343">
        <w:rPr>
          <w:sz w:val="16"/>
          <w:highlight w:val="yellow"/>
        </w:rPr>
        <w:t xml:space="preserve"> </w:t>
      </w:r>
      <w:r w:rsidRPr="00F81343">
        <w:rPr>
          <w:rStyle w:val="StyleUnderline"/>
          <w:highlight w:val="yellow"/>
        </w:rPr>
        <w:t>it.</w:t>
      </w:r>
      <w:r w:rsidRPr="00F81343">
        <w:rPr>
          <w:sz w:val="16"/>
        </w:rPr>
        <w:t xml:space="preserve"> Indeed, U.S. interlocutors have repeatedly told their Chinese counterparts that </w:t>
      </w:r>
      <w:r w:rsidRPr="00F81343">
        <w:rPr>
          <w:rStyle w:val="StyleUnderline"/>
          <w:highlight w:val="yellow"/>
        </w:rPr>
        <w:t>they do not find China’s “no first use” pledge credible</w:t>
      </w:r>
      <w:r w:rsidRPr="00F81343">
        <w:rPr>
          <w:sz w:val="16"/>
        </w:rPr>
        <w:t xml:space="preserve">. The combination of </w:t>
      </w:r>
      <w:r w:rsidRPr="00F81343">
        <w:rPr>
          <w:rStyle w:val="StyleUnderline"/>
          <w:highlight w:val="yellow"/>
        </w:rPr>
        <w:t>these factors makes a nuclear exchange</w:t>
      </w:r>
      <w:r w:rsidRPr="00F81343">
        <w:rPr>
          <w:sz w:val="16"/>
          <w:highlight w:val="yellow"/>
        </w:rPr>
        <w:t xml:space="preserve"> </w:t>
      </w:r>
      <w:r w:rsidRPr="00F81343">
        <w:rPr>
          <w:sz w:val="16"/>
        </w:rPr>
        <w:t xml:space="preserve">between the United States and China not only plausible, but also </w:t>
      </w:r>
      <w:r w:rsidRPr="00F81343">
        <w:rPr>
          <w:rStyle w:val="StyleUnderline"/>
          <w:highlight w:val="yellow"/>
        </w:rPr>
        <w:t>probable</w:t>
      </w:r>
      <w:r w:rsidRPr="00F81343">
        <w:rPr>
          <w:sz w:val="16"/>
        </w:rPr>
        <w:t xml:space="preserve"> if the two countries were to become embroiled in a military conflict. As Lewis and Xue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w:t>
      </w:r>
      <w:r w:rsidRPr="00F81343">
        <w:rPr>
          <w:rStyle w:val="StyleUnderline"/>
          <w:highlight w:val="yellow"/>
        </w:rPr>
        <w:t>even likely.”</w:t>
      </w:r>
    </w:p>
    <w:p w:rsidR="002541B7" w:rsidRPr="00F81343" w:rsidRDefault="002541B7" w:rsidP="002541B7">
      <w:pPr>
        <w:rPr>
          <w:rStyle w:val="StyleUnderline"/>
        </w:rPr>
      </w:pPr>
    </w:p>
    <w:p w:rsidR="003118E7" w:rsidRPr="00F81343" w:rsidRDefault="003118E7" w:rsidP="00817BA8">
      <w:pPr>
        <w:pStyle w:val="Heading3"/>
      </w:pPr>
      <w:bookmarkStart w:id="56" w:name="_Toc487825262"/>
      <w:r w:rsidRPr="00F81343">
        <w:lastRenderedPageBreak/>
        <w:t>Impact---Iran War</w:t>
      </w:r>
      <w:bookmarkEnd w:id="56"/>
    </w:p>
    <w:p w:rsidR="003118E7" w:rsidRPr="00F81343" w:rsidRDefault="003118E7" w:rsidP="003118E7">
      <w:pPr>
        <w:rPr>
          <w:sz w:val="12"/>
          <w:szCs w:val="12"/>
        </w:rPr>
      </w:pPr>
    </w:p>
    <w:p w:rsidR="003118E7" w:rsidRPr="00F81343" w:rsidRDefault="003118E7" w:rsidP="003118E7">
      <w:pPr>
        <w:pStyle w:val="Heading4"/>
        <w:rPr>
          <w:sz w:val="28"/>
        </w:rPr>
      </w:pPr>
      <w:r w:rsidRPr="00F81343">
        <w:rPr>
          <w:sz w:val="28"/>
        </w:rPr>
        <w:t>Iran escalates to nuclear war</w:t>
      </w:r>
    </w:p>
    <w:p w:rsidR="003118E7" w:rsidRPr="00F81343" w:rsidRDefault="003118E7" w:rsidP="003118E7">
      <w:pPr>
        <w:rPr>
          <w:rStyle w:val="Style13ptBold"/>
          <w:b w:val="0"/>
          <w:sz w:val="28"/>
        </w:rPr>
      </w:pPr>
      <w:r w:rsidRPr="00F81343">
        <w:rPr>
          <w:rStyle w:val="Style13ptBold"/>
          <w:sz w:val="28"/>
        </w:rPr>
        <w:t>Beres 2/10</w:t>
      </w:r>
      <w:r w:rsidRPr="00F81343">
        <w:rPr>
          <w:rStyle w:val="Style13ptBold"/>
          <w:b w:val="0"/>
          <w:sz w:val="28"/>
        </w:rPr>
        <w:t xml:space="preserve"> </w:t>
      </w:r>
      <w:r w:rsidRPr="00F81343">
        <w:rPr>
          <w:rStyle w:val="Style13ptBold"/>
          <w:b w:val="0"/>
          <w:sz w:val="20"/>
        </w:rPr>
        <w:t>(Louis Rene, emeritus professor of political science and international law at Purdue University, “The Fast Track to Armageddon”, https://www.usnews.com/opinion/world-report/articles/2017-02-10/donald-trump-iran-and-the-fast-track-to-nuclear-war-in-the-middle-east)</w:t>
      </w:r>
    </w:p>
    <w:p w:rsidR="003118E7" w:rsidRPr="00F81343" w:rsidRDefault="003118E7" w:rsidP="003118E7">
      <w:pPr>
        <w:rPr>
          <w:sz w:val="16"/>
        </w:rPr>
      </w:pPr>
      <w:r w:rsidRPr="00F81343">
        <w:rPr>
          <w:sz w:val="16"/>
        </w:rPr>
        <w:t xml:space="preserve">All such bewildering calculations, of course, must assume perfect rationality on all sides. If, for example, </w:t>
      </w:r>
      <w:r w:rsidRPr="00F81343">
        <w:rPr>
          <w:rStyle w:val="StyleUnderline"/>
          <w:highlight w:val="yellow"/>
        </w:rPr>
        <w:t xml:space="preserve">the new American president should cast all caution to the winds with his own first strike </w:t>
      </w:r>
      <w:r w:rsidRPr="00F81343">
        <w:rPr>
          <w:sz w:val="16"/>
        </w:rPr>
        <w:t xml:space="preserve">(a strike that would be defended by Washington, in law, as an allegedly legitimate expression of international law-enforcement, or "anticipatory self-defense"), </w:t>
      </w:r>
      <w:r w:rsidRPr="00F81343">
        <w:rPr>
          <w:rStyle w:val="StyleUnderline"/>
          <w:highlight w:val="yellow"/>
        </w:rPr>
        <w:t>the Iranian response</w:t>
      </w:r>
      <w:r w:rsidRPr="00F81343">
        <w:rPr>
          <w:sz w:val="16"/>
        </w:rPr>
        <w:t xml:space="preserve">, whether rational or irrational, </w:t>
      </w:r>
      <w:r w:rsidRPr="00F81343">
        <w:rPr>
          <w:rStyle w:val="StyleUnderline"/>
          <w:highlight w:val="yellow"/>
        </w:rPr>
        <w:t>could expectedly be "proportionate</w:t>
      </w:r>
      <w:r w:rsidRPr="00F81343">
        <w:rPr>
          <w:sz w:val="16"/>
        </w:rPr>
        <w:t xml:space="preserve">" – </w:t>
      </w:r>
      <w:r w:rsidRPr="00F81343">
        <w:rPr>
          <w:rStyle w:val="StyleUnderline"/>
          <w:highlight w:val="yellow"/>
        </w:rPr>
        <w:t>that is</w:t>
      </w:r>
      <w:r w:rsidRPr="00F81343">
        <w:rPr>
          <w:sz w:val="16"/>
        </w:rPr>
        <w:t xml:space="preserve">, comparably </w:t>
      </w:r>
      <w:r w:rsidRPr="00F81343">
        <w:rPr>
          <w:rStyle w:val="StyleUnderline"/>
          <w:highlight w:val="yellow"/>
        </w:rPr>
        <w:t>massive</w:t>
      </w:r>
      <w:r w:rsidRPr="00F81343">
        <w:rPr>
          <w:sz w:val="16"/>
        </w:rPr>
        <w:t xml:space="preserve">. In that prospectively escalatory case, any contemplated </w:t>
      </w:r>
      <w:r w:rsidRPr="00F81343">
        <w:rPr>
          <w:rStyle w:val="StyleUnderline"/>
          <w:highlight w:val="yellow"/>
        </w:rPr>
        <w:t>introduction of nuclear weapons</w:t>
      </w:r>
      <w:r w:rsidRPr="00F81343">
        <w:rPr>
          <w:sz w:val="16"/>
          <w:highlight w:val="yellow"/>
        </w:rPr>
        <w:t xml:space="preserve"> </w:t>
      </w:r>
      <w:r w:rsidRPr="00F81343">
        <w:rPr>
          <w:sz w:val="16"/>
        </w:rPr>
        <w:t xml:space="preserve">into the ensuing conflagration </w:t>
      </w:r>
      <w:r w:rsidRPr="00F81343">
        <w:rPr>
          <w:rStyle w:val="StyleUnderline"/>
          <w:highlight w:val="yellow"/>
        </w:rPr>
        <w:t>might not</w:t>
      </w:r>
      <w:r w:rsidRPr="00F81343">
        <w:rPr>
          <w:sz w:val="16"/>
        </w:rPr>
        <w:t xml:space="preserve"> necessarily </w:t>
      </w:r>
      <w:r w:rsidRPr="00F81343">
        <w:rPr>
          <w:rStyle w:val="StyleUnderline"/>
          <w:highlight w:val="yellow"/>
        </w:rPr>
        <w:t>be dismissed</w:t>
      </w:r>
      <w:r w:rsidRPr="00F81343">
        <w:rPr>
          <w:sz w:val="16"/>
          <w:highlight w:val="yellow"/>
        </w:rPr>
        <w:t xml:space="preserve"> </w:t>
      </w:r>
      <w:r w:rsidRPr="00F81343">
        <w:rPr>
          <w:sz w:val="16"/>
        </w:rPr>
        <w:t xml:space="preserve">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F81343">
        <w:rPr>
          <w:rStyle w:val="StyleUnderline"/>
          <w:highlight w:val="yellow"/>
        </w:rPr>
        <w:t>Trump</w:t>
      </w:r>
      <w:r w:rsidRPr="00F81343">
        <w:rPr>
          <w:sz w:val="16"/>
        </w:rPr>
        <w:t xml:space="preserve">, especially in view of his favored argumentum ad baculum stance in virtually all matters, </w:t>
      </w:r>
      <w:r w:rsidRPr="00F81343">
        <w:rPr>
          <w:rStyle w:val="StyleUnderline"/>
          <w:highlight w:val="yellow"/>
        </w:rPr>
        <w:t>might decide upon a so-called "mad dog" strategy vis-a-vis Iran</w:t>
      </w:r>
      <w:r w:rsidRPr="00F81343">
        <w:rPr>
          <w:sz w:val="16"/>
        </w:rPr>
        <w:t xml:space="preserve">. Here, the American president would display a last-resort dependence upon a strategy of pretended irrationality, or what I have called in my own latest books and monographs, the "rationality of pretended irrationality." Significantly, any such residual reliance, while intuitively sensible and apparently compelling, could still backfire, </w:t>
      </w:r>
      <w:r w:rsidRPr="00F81343">
        <w:rPr>
          <w:rStyle w:val="StyleUnderline"/>
          <w:highlight w:val="yellow"/>
        </w:rPr>
        <w:t>thereby opening up an "Armageddon path" to a now unstoppable escalation</w:t>
      </w:r>
      <w:r w:rsidRPr="00F81343">
        <w:rPr>
          <w:sz w:val="16"/>
        </w:rPr>
        <w:t>.</w:t>
      </w:r>
    </w:p>
    <w:p w:rsidR="003118E7" w:rsidRPr="00F81343" w:rsidRDefault="003118E7" w:rsidP="003118E7">
      <w:pPr>
        <w:rPr>
          <w:sz w:val="12"/>
          <w:szCs w:val="12"/>
        </w:rPr>
      </w:pPr>
    </w:p>
    <w:p w:rsidR="001169E4" w:rsidRPr="00F81343" w:rsidRDefault="001169E4" w:rsidP="001169E4">
      <w:pPr>
        <w:pStyle w:val="Heading3"/>
      </w:pPr>
      <w:bookmarkStart w:id="57" w:name="_Toc487825263"/>
      <w:r w:rsidRPr="00F81343">
        <w:lastRenderedPageBreak/>
        <w:t>Impact---Iran War---A2:  Trump Won’t Do It</w:t>
      </w:r>
      <w:bookmarkEnd w:id="57"/>
    </w:p>
    <w:p w:rsidR="001169E4" w:rsidRPr="00F81343" w:rsidRDefault="001169E4" w:rsidP="001169E4">
      <w:pPr>
        <w:rPr>
          <w:sz w:val="12"/>
          <w:szCs w:val="12"/>
        </w:rPr>
      </w:pPr>
    </w:p>
    <w:p w:rsidR="001169E4" w:rsidRPr="00F81343" w:rsidRDefault="001169E4" w:rsidP="001169E4">
      <w:pPr>
        <w:pStyle w:val="Heading4"/>
        <w:rPr>
          <w:sz w:val="28"/>
        </w:rPr>
      </w:pPr>
      <w:r w:rsidRPr="00F81343">
        <w:rPr>
          <w:sz w:val="28"/>
        </w:rPr>
        <w:t>Aggression fuels war with Iran</w:t>
      </w:r>
    </w:p>
    <w:p w:rsidR="001169E4" w:rsidRPr="00F81343" w:rsidRDefault="001169E4" w:rsidP="001169E4">
      <w:pPr>
        <w:rPr>
          <w:rStyle w:val="Style13ptBold"/>
          <w:b w:val="0"/>
          <w:sz w:val="28"/>
        </w:rPr>
      </w:pPr>
      <w:r w:rsidRPr="00F81343">
        <w:rPr>
          <w:rStyle w:val="Style13ptBold"/>
          <w:sz w:val="28"/>
        </w:rPr>
        <w:t>Schneider 12/4</w:t>
      </w:r>
      <w:r w:rsidRPr="00F81343">
        <w:rPr>
          <w:rStyle w:val="Style13ptBold"/>
          <w:b w:val="0"/>
          <w:sz w:val="28"/>
        </w:rPr>
        <w:t xml:space="preserve"> </w:t>
      </w:r>
      <w:r w:rsidRPr="00F81343">
        <w:rPr>
          <w:rStyle w:val="Style13ptBold"/>
          <w:b w:val="0"/>
          <w:sz w:val="18"/>
        </w:rPr>
        <w:t>(Dave, staff @ Fight Back News, “Trump picks corporate war criminal 'Mad Dog' Mattis for Secretary of Defense”, http://www.fightbacknews.org/2016/12/4/trump-picks-corporate-war-criminal-mad-dog-mattis-secretary-defense)</w:t>
      </w:r>
    </w:p>
    <w:p w:rsidR="001169E4" w:rsidRPr="00F81343" w:rsidRDefault="001169E4" w:rsidP="001169E4">
      <w:pPr>
        <w:rPr>
          <w:sz w:val="16"/>
        </w:rPr>
      </w:pPr>
      <w:r w:rsidRPr="00F81343">
        <w:rPr>
          <w:sz w:val="16"/>
        </w:rPr>
        <w:t xml:space="preserve">Picking </w:t>
      </w:r>
      <w:r w:rsidRPr="00F81343">
        <w:rPr>
          <w:rStyle w:val="StyleUnderline"/>
          <w:highlight w:val="yellow"/>
        </w:rPr>
        <w:t>Mattis signals Trump's intent to escalate military aggression towards Iran</w:t>
      </w:r>
      <w:r w:rsidRPr="00F81343">
        <w:rPr>
          <w:sz w:val="16"/>
        </w:rPr>
        <w:t xml:space="preserve">. During his tenure as head of Central Command from 2010 to 2013, </w:t>
      </w:r>
      <w:r w:rsidRPr="00F81343">
        <w:rPr>
          <w:rStyle w:val="StyleUnderline"/>
          <w:highlight w:val="yellow"/>
        </w:rPr>
        <w:t>Mattis pushed for the U.S.</w:t>
      </w:r>
      <w:r w:rsidRPr="00F81343">
        <w:rPr>
          <w:sz w:val="16"/>
          <w:highlight w:val="yellow"/>
        </w:rPr>
        <w:t xml:space="preserve"> </w:t>
      </w:r>
      <w:r w:rsidRPr="00F81343">
        <w:rPr>
          <w:rStyle w:val="StyleUnderline"/>
          <w:highlight w:val="yellow"/>
        </w:rPr>
        <w:t>to take a more belligerent stance towards Iran</w:t>
      </w:r>
      <w:r w:rsidRPr="00F81343">
        <w:rPr>
          <w:sz w:val="16"/>
        </w:rPr>
        <w:t xml:space="preserve">. </w:t>
      </w:r>
      <w:r w:rsidRPr="00F81343">
        <w:rPr>
          <w:rStyle w:val="StyleUnderline"/>
          <w:highlight w:val="yellow"/>
        </w:rPr>
        <w:t>He proposed greater covert operations</w:t>
      </w:r>
      <w:r w:rsidRPr="00F81343">
        <w:rPr>
          <w:sz w:val="16"/>
          <w:highlight w:val="yellow"/>
        </w:rPr>
        <w:t xml:space="preserve"> </w:t>
      </w:r>
      <w:r w:rsidRPr="00F81343">
        <w:rPr>
          <w:rStyle w:val="StyleUnderline"/>
          <w:highlight w:val="yellow"/>
        </w:rPr>
        <w:t>against the Iranian government and vocally opposed diplomatic efforts</w:t>
      </w:r>
      <w:r w:rsidRPr="00F81343">
        <w:rPr>
          <w:sz w:val="16"/>
        </w:rPr>
        <w:t xml:space="preserve">. When the Obama administration began negotiations with Iran over its nuclear program in 2013, they removed Mattis, an outspoken critic of the negotiations, from Central Command. During his presidential campaign, </w:t>
      </w:r>
      <w:r w:rsidRPr="00F81343">
        <w:rPr>
          <w:rStyle w:val="StyleUnderline"/>
          <w:highlight w:val="yellow"/>
        </w:rPr>
        <w:t>Trump repeatedly called for overturning the Obama administration's nuclear deal with Iran</w:t>
      </w:r>
      <w:r w:rsidRPr="00F81343">
        <w:rPr>
          <w:sz w:val="16"/>
        </w:rPr>
        <w:t xml:space="preserve">, which received approval from all five members of the UN Security Council in 2015. While the billionaire real estate mogul occasionally spoke against U.S. military involvement in the Middle East, </w:t>
      </w:r>
      <w:r w:rsidRPr="00F81343">
        <w:rPr>
          <w:rStyle w:val="StyleUnderline"/>
          <w:highlight w:val="yellow"/>
        </w:rPr>
        <w:t>Trump's selection of Mattis</w:t>
      </w:r>
      <w:r w:rsidRPr="00F81343">
        <w:rPr>
          <w:sz w:val="16"/>
          <w:highlight w:val="yellow"/>
        </w:rPr>
        <w:t xml:space="preserve"> </w:t>
      </w:r>
      <w:r w:rsidRPr="00F81343">
        <w:rPr>
          <w:sz w:val="16"/>
        </w:rPr>
        <w:t xml:space="preserve">for Defense Secretary </w:t>
      </w:r>
      <w:r w:rsidRPr="00F81343">
        <w:rPr>
          <w:rStyle w:val="StyleUnderline"/>
          <w:highlight w:val="yellow"/>
        </w:rPr>
        <w:t>shows where his</w:t>
      </w:r>
      <w:r w:rsidRPr="00F81343">
        <w:rPr>
          <w:sz w:val="16"/>
          <w:highlight w:val="yellow"/>
        </w:rPr>
        <w:t xml:space="preserve"> </w:t>
      </w:r>
      <w:r w:rsidRPr="00F81343">
        <w:rPr>
          <w:sz w:val="16"/>
        </w:rPr>
        <w:t xml:space="preserve">actual </w:t>
      </w:r>
      <w:r w:rsidRPr="00F81343">
        <w:rPr>
          <w:rStyle w:val="StyleUnderline"/>
          <w:highlight w:val="yellow"/>
        </w:rPr>
        <w:t>priorities lie: moves toward war with Iran and more U.S. involvement in the region</w:t>
      </w:r>
      <w:r w:rsidRPr="00F81343">
        <w:rPr>
          <w:sz w:val="16"/>
        </w:rPr>
        <w:t>.</w:t>
      </w:r>
    </w:p>
    <w:p w:rsidR="001169E4" w:rsidRPr="00F81343" w:rsidRDefault="001169E4" w:rsidP="001169E4">
      <w:pPr>
        <w:pStyle w:val="Heading4"/>
        <w:rPr>
          <w:sz w:val="28"/>
        </w:rPr>
      </w:pPr>
      <w:r w:rsidRPr="00F81343">
        <w:rPr>
          <w:sz w:val="28"/>
        </w:rPr>
        <w:t>Trump will aggressively attack Iran</w:t>
      </w:r>
    </w:p>
    <w:p w:rsidR="001169E4" w:rsidRPr="00F81343" w:rsidRDefault="001169E4" w:rsidP="001169E4">
      <w:pPr>
        <w:rPr>
          <w:rStyle w:val="Style13ptBold"/>
          <w:b w:val="0"/>
          <w:sz w:val="28"/>
        </w:rPr>
      </w:pPr>
      <w:r w:rsidRPr="00F81343">
        <w:rPr>
          <w:rStyle w:val="Style13ptBold"/>
          <w:sz w:val="28"/>
        </w:rPr>
        <w:t>Sepahour-Ulrich 2/6</w:t>
      </w:r>
      <w:r w:rsidRPr="00F81343">
        <w:rPr>
          <w:rStyle w:val="Style13ptBold"/>
          <w:b w:val="0"/>
          <w:sz w:val="28"/>
        </w:rPr>
        <w:t xml:space="preserve"> </w:t>
      </w:r>
      <w:r w:rsidRPr="00F81343">
        <w:rPr>
          <w:rStyle w:val="Style13ptBold"/>
          <w:b w:val="0"/>
          <w:sz w:val="14"/>
        </w:rPr>
        <w:t>(Soraya, Master of Public Diplomacy from the University of Southern California and is an independent researcher, “Trump: Trumpeting For a War on Iran?”, https://www.foreignpolicyjournal.com/2017/02/06/trump-trumpeting-for-a-war-on-iran/)</w:t>
      </w:r>
    </w:p>
    <w:p w:rsidR="001169E4" w:rsidRPr="00F81343" w:rsidRDefault="001169E4" w:rsidP="001169E4">
      <w:pPr>
        <w:rPr>
          <w:sz w:val="16"/>
        </w:rPr>
      </w:pPr>
      <w:r w:rsidRPr="00F81343">
        <w:rPr>
          <w:sz w:val="16"/>
        </w:rPr>
        <w:t xml:space="preserve">The </w:t>
      </w:r>
      <w:r w:rsidRPr="00F81343">
        <w:rPr>
          <w:rStyle w:val="StyleUnderline"/>
          <w:highlight w:val="yellow"/>
        </w:rPr>
        <w:t>Trump</w:t>
      </w:r>
      <w:r w:rsidRPr="00F81343">
        <w:rPr>
          <w:sz w:val="16"/>
        </w:rPr>
        <w:t xml:space="preserve"> Administration’</w:t>
      </w:r>
      <w:r w:rsidRPr="00F81343">
        <w:rPr>
          <w:rStyle w:val="StyleUnderline"/>
          <w:highlight w:val="yellow"/>
        </w:rPr>
        <w:t>s rhetoric and actions have alarmed the wo</w:t>
      </w:r>
      <w:r w:rsidRPr="00F81343">
        <w:rPr>
          <w:sz w:val="16"/>
        </w:rPr>
        <w:t xml:space="preserve">rld. The protests in response to his visa ban have overshadowed and distracted from a darker threat: war with Iran. Is the fear of the threat greater than the threat itself? The answer is not clear. Certainly Americans and non-Americans who took comfort in the fact that we would have a more peaceful world believing that Trump would not start a nuclear war with Russia must now have reason to pause. </w:t>
      </w:r>
      <w:r w:rsidRPr="00F81343">
        <w:rPr>
          <w:rStyle w:val="StyleUnderline"/>
          <w:highlight w:val="yellow"/>
        </w:rPr>
        <w:t>The sad and stark reality is that US foreign policy is continuous</w:t>
      </w:r>
      <w:r w:rsidRPr="00F81343">
        <w:rPr>
          <w:sz w:val="16"/>
        </w:rPr>
        <w:t xml:space="preserve">. </w:t>
      </w:r>
      <w:r w:rsidRPr="00F81343">
        <w:rPr>
          <w:rStyle w:val="StyleUnderline"/>
          <w:highlight w:val="yellow"/>
        </w:rPr>
        <w:t>An important part of this continuity is a war that has been waged against Iran</w:t>
      </w:r>
      <w:r w:rsidRPr="00F81343">
        <w:rPr>
          <w:sz w:val="16"/>
          <w:highlight w:val="yellow"/>
        </w:rPr>
        <w:t xml:space="preserve"> </w:t>
      </w:r>
      <w:r w:rsidRPr="00F81343">
        <w:rPr>
          <w:sz w:val="16"/>
        </w:rPr>
        <w:t xml:space="preserve">for the past 38 years–unabated. </w:t>
      </w:r>
      <w:r w:rsidRPr="00F81343">
        <w:rPr>
          <w:rStyle w:val="StyleUnderline"/>
          <w:highlight w:val="yellow"/>
        </w:rPr>
        <w:t>The character of this war has changed over time</w:t>
      </w:r>
      <w:r w:rsidRPr="00F81343">
        <w:rPr>
          <w:sz w:val="16"/>
        </w:rPr>
        <w:t xml:space="preserve">. From a failed coup which attempted to destroy the Islamic Republic in its early days (the Nojeh Coup), to aiding Saddam Hussein with intelligence and weapons of mass destruction to kill Iranians during the 8-year Iran-Iraq war, helping and promoting the terrorist MEK group, the training and recruiting of the Jundallah terrorist group to launch attacks in Iran, putting Special Forces on the ground in Iran, the imposition of sanctioned terrorism, the lethal Stuxnet cyberattack, and the list goes on and on, as does the continuity of it. While President Jimmy Carter initiated the Rapid Deployment Force and put boots on the Ground in the Persian Gulf, </w:t>
      </w:r>
      <w:r w:rsidRPr="00F81343">
        <w:rPr>
          <w:rStyle w:val="StyleUnderline"/>
          <w:highlight w:val="yellow"/>
        </w:rPr>
        <w:t>virtually every U.S. president since has threatened Iran with military action. It is hard to remember when the option was not on the table. However</w:t>
      </w:r>
      <w:r w:rsidRPr="00F81343">
        <w:rPr>
          <w:sz w:val="16"/>
        </w:rPr>
        <w:t xml:space="preserve">, thus far, </w:t>
      </w:r>
      <w:r w:rsidRPr="00F81343">
        <w:rPr>
          <w:rStyle w:val="StyleUnderline"/>
          <w:highlight w:val="yellow"/>
        </w:rPr>
        <w:t>every U.S. administration has wisely avoided a head on military confrontation with Iran</w:t>
      </w:r>
      <w:r w:rsidRPr="00F81343">
        <w:rPr>
          <w:sz w:val="16"/>
        </w:rPr>
        <w:t xml:space="preserve">. To his credit, although George W. Bush was egged on to engage militarily with Iran, , the 2002 Millennium Challenge, exercises which simulated war, demonstrated America’s inability to win a war with Iran. The challenge was too daunting. It is not just Iran‘s formidable defense forces that have to be reckoned with; but the fact that one of Iran’s strengths and deterrents has been its ability to retaliate to any attack by closing down the Strait of Hormuz, the narrow passageway off the coast of Iran. Given that 17 million barrels of oil a day, or 35% of the world’s seaborne oil exports go through the Strait of Hormuz, incidents in the Strait would be fatal for the world economy. Faced with this reality, over the years, </w:t>
      </w:r>
      <w:r w:rsidRPr="00F81343">
        <w:rPr>
          <w:rStyle w:val="StyleUnderline"/>
          <w:highlight w:val="yellow"/>
        </w:rPr>
        <w:t>the United States has taken a multi-prong approach to prepare for an eventual/potential military confrontation with Iran</w:t>
      </w:r>
      <w:r w:rsidRPr="00F81343">
        <w:rPr>
          <w:sz w:val="16"/>
        </w:rPr>
        <w:t xml:space="preserve">. These plans have included promoting the false narrative of an imaginary threat from a non-existent nuclear weapon and the falsehood of Iran being engaged in terrorism (when in fact Iran has been subjected to terrorism for decades as illustrated above). </w:t>
      </w:r>
      <w:r w:rsidRPr="00F81343">
        <w:rPr>
          <w:rStyle w:val="StyleUnderline"/>
          <w:highlight w:val="yellow"/>
        </w:rPr>
        <w:t>These</w:t>
      </w:r>
      <w:r w:rsidRPr="00F81343">
        <w:rPr>
          <w:sz w:val="16"/>
        </w:rPr>
        <w:t xml:space="preserve"> ‘alternate facts’ </w:t>
      </w:r>
      <w:r w:rsidRPr="00F81343">
        <w:rPr>
          <w:rStyle w:val="StyleUnderline"/>
          <w:highlight w:val="yellow"/>
        </w:rPr>
        <w:t>have enabled the U</w:t>
      </w:r>
      <w:r w:rsidRPr="00F81343">
        <w:rPr>
          <w:sz w:val="16"/>
        </w:rPr>
        <w:t xml:space="preserve">nited </w:t>
      </w:r>
      <w:r w:rsidRPr="00F81343">
        <w:rPr>
          <w:rStyle w:val="StyleUnderline"/>
          <w:highlight w:val="yellow"/>
        </w:rPr>
        <w:t>S</w:t>
      </w:r>
      <w:r w:rsidRPr="00F81343">
        <w:rPr>
          <w:sz w:val="16"/>
        </w:rPr>
        <w:t xml:space="preserve">tates to </w:t>
      </w:r>
      <w:r w:rsidRPr="00F81343">
        <w:rPr>
          <w:rStyle w:val="StyleUnderline"/>
          <w:highlight w:val="yellow"/>
        </w:rPr>
        <w:t>rally friend and foe against Iran</w:t>
      </w:r>
      <w:r w:rsidRPr="00F81343">
        <w:rPr>
          <w:sz w:val="16"/>
        </w:rPr>
        <w:t xml:space="preserve">, </w:t>
      </w:r>
      <w:r w:rsidRPr="00F81343">
        <w:rPr>
          <w:rStyle w:val="StyleUnderline"/>
          <w:highlight w:val="yellow"/>
        </w:rPr>
        <w:t>and to buy itself time to seek alternative routes to the Strait of Hormuz</w:t>
      </w:r>
      <w:r w:rsidRPr="00F81343">
        <w:rPr>
          <w:sz w:val="16"/>
        </w:rPr>
        <w:t>.</w:t>
      </w:r>
    </w:p>
    <w:p w:rsidR="001169E4" w:rsidRPr="00F81343" w:rsidRDefault="001169E4" w:rsidP="001169E4">
      <w:pPr>
        <w:rPr>
          <w:sz w:val="12"/>
          <w:szCs w:val="12"/>
        </w:rPr>
      </w:pPr>
    </w:p>
    <w:p w:rsidR="00817BA8" w:rsidRPr="00F81343" w:rsidRDefault="00817BA8" w:rsidP="00817BA8">
      <w:pPr>
        <w:pStyle w:val="Heading3"/>
      </w:pPr>
      <w:bookmarkStart w:id="58" w:name="_Toc487825264"/>
      <w:r w:rsidRPr="00F81343">
        <w:lastRenderedPageBreak/>
        <w:t>Impact---</w:t>
      </w:r>
      <w:r w:rsidR="003118E7" w:rsidRPr="00F81343">
        <w:t>Ext---</w:t>
      </w:r>
      <w:r w:rsidRPr="00F81343">
        <w:t>Iran War</w:t>
      </w:r>
      <w:r w:rsidR="001169E4" w:rsidRPr="00F81343">
        <w:t xml:space="preserve"> = Extinction</w:t>
      </w:r>
      <w:bookmarkEnd w:id="58"/>
    </w:p>
    <w:p w:rsidR="00817BA8" w:rsidRPr="00F81343" w:rsidRDefault="00817BA8" w:rsidP="00817BA8">
      <w:pPr>
        <w:rPr>
          <w:sz w:val="12"/>
          <w:szCs w:val="12"/>
        </w:rPr>
      </w:pPr>
    </w:p>
    <w:p w:rsidR="00817BA8" w:rsidRPr="00F81343" w:rsidRDefault="00817BA8" w:rsidP="00817BA8">
      <w:pPr>
        <w:pStyle w:val="Heading4"/>
        <w:rPr>
          <w:sz w:val="28"/>
        </w:rPr>
      </w:pPr>
      <w:r w:rsidRPr="00F81343">
        <w:rPr>
          <w:sz w:val="28"/>
        </w:rPr>
        <w:t>Iran war tanks the global economy and causes extinction</w:t>
      </w:r>
    </w:p>
    <w:p w:rsidR="00817BA8" w:rsidRPr="00F81343" w:rsidRDefault="00817BA8" w:rsidP="00817BA8">
      <w:pPr>
        <w:rPr>
          <w:sz w:val="16"/>
        </w:rPr>
      </w:pPr>
      <w:r w:rsidRPr="00F81343">
        <w:rPr>
          <w:rStyle w:val="Style13ptBold"/>
          <w:sz w:val="28"/>
        </w:rPr>
        <w:t>Avery, 13</w:t>
      </w:r>
      <w:r w:rsidRPr="00F81343">
        <w:rPr>
          <w:sz w:val="16"/>
        </w:rPr>
        <w:t xml:space="preserve"> --- Associate Professor, University of Copenhagen (11/6/2013, John Scales Avery, “An Attack On Iran Could Escalate Into Global Nuclear War,” </w:t>
      </w:r>
      <w:hyperlink r:id="rId24" w:history="1">
        <w:r w:rsidRPr="00F81343">
          <w:rPr>
            <w:rStyle w:val="Hyperlink"/>
            <w:sz w:val="16"/>
          </w:rPr>
          <w:t>http://www.countercurrents.org/avery061113.htm</w:t>
        </w:r>
      </w:hyperlink>
      <w:r w:rsidRPr="00F81343">
        <w:rPr>
          <w:sz w:val="16"/>
        </w:rPr>
        <w:t>)</w:t>
      </w:r>
    </w:p>
    <w:p w:rsidR="00817BA8" w:rsidRPr="00F81343" w:rsidRDefault="00817BA8" w:rsidP="00817BA8">
      <w:pPr>
        <w:rPr>
          <w:sz w:val="16"/>
        </w:rPr>
      </w:pPr>
      <w:r w:rsidRPr="00F81343">
        <w:rPr>
          <w:sz w:val="16"/>
        </w:rPr>
        <w:t xml:space="preserve">Despite the willingness of Iran's new President, Hassan Rouhani to make all reasonable concessions to US demands, Israeli pressure groups in Washington continue to demand </w:t>
      </w:r>
      <w:r w:rsidRPr="00F81343">
        <w:rPr>
          <w:rStyle w:val="StyleUnderline"/>
        </w:rPr>
        <w:t xml:space="preserve">an </w:t>
      </w:r>
      <w:r w:rsidRPr="00F81343">
        <w:rPr>
          <w:rStyle w:val="StyleUnderline"/>
          <w:highlight w:val="yellow"/>
        </w:rPr>
        <w:t>attack on Iran</w:t>
      </w:r>
      <w:r w:rsidRPr="00F81343">
        <w:rPr>
          <w:sz w:val="16"/>
        </w:rPr>
        <w:t xml:space="preserve">. But such an attack </w:t>
      </w:r>
      <w:r w:rsidRPr="00F81343">
        <w:rPr>
          <w:rStyle w:val="StyleUnderline"/>
          <w:highlight w:val="yellow"/>
        </w:rPr>
        <w:t>might escalate into</w:t>
      </w:r>
      <w:r w:rsidRPr="00F81343">
        <w:rPr>
          <w:rStyle w:val="StyleUnderline"/>
        </w:rPr>
        <w:t xml:space="preserve"> a global </w:t>
      </w:r>
      <w:r w:rsidRPr="00F81343">
        <w:rPr>
          <w:rStyle w:val="Emphasis"/>
          <w:highlight w:val="yellow"/>
        </w:rPr>
        <w:t>nuclear war,</w:t>
      </w:r>
      <w:r w:rsidRPr="00F81343">
        <w:rPr>
          <w:sz w:val="16"/>
        </w:rPr>
        <w:t xml:space="preserve"> with catastrophic consequences. As we approach the 100th anniversary </w:t>
      </w:r>
      <w:r w:rsidRPr="00F81343">
        <w:rPr>
          <w:rStyle w:val="StyleUnderline"/>
        </w:rPr>
        <w:t>World War I</w:t>
      </w:r>
      <w:r w:rsidRPr="00F81343">
        <w:rPr>
          <w:sz w:val="16"/>
        </w:rPr>
        <w:t xml:space="preserve">, we should remember that this colossal disaster </w:t>
      </w:r>
      <w:r w:rsidRPr="00F81343">
        <w:rPr>
          <w:rStyle w:val="StyleUnderline"/>
        </w:rPr>
        <w:t xml:space="preserve">escalated uncontrollably from what was intended to be a </w:t>
      </w:r>
      <w:r w:rsidRPr="00F81343">
        <w:rPr>
          <w:rStyle w:val="StyleUnderline"/>
          <w:highlight w:val="yellow"/>
        </w:rPr>
        <w:t>minor conflict</w:t>
      </w:r>
      <w:r w:rsidRPr="00F81343">
        <w:rPr>
          <w:rStyle w:val="StyleUnderline"/>
        </w:rPr>
        <w:t xml:space="preserve">. There is a danger that an attack on </w:t>
      </w:r>
      <w:r w:rsidRPr="00F81343">
        <w:rPr>
          <w:rStyle w:val="StyleUnderline"/>
          <w:highlight w:val="yellow"/>
        </w:rPr>
        <w:t xml:space="preserve">Iran would </w:t>
      </w:r>
      <w:r w:rsidRPr="00F81343">
        <w:rPr>
          <w:rStyle w:val="Emphasis"/>
          <w:highlight w:val="yellow"/>
        </w:rPr>
        <w:t>escalate into</w:t>
      </w:r>
      <w:r w:rsidRPr="00F81343">
        <w:rPr>
          <w:rStyle w:val="Emphasis"/>
        </w:rPr>
        <w:t xml:space="preserve"> a </w:t>
      </w:r>
      <w:r w:rsidRPr="00F81343">
        <w:rPr>
          <w:rStyle w:val="Emphasis"/>
          <w:highlight w:val="yellow"/>
        </w:rPr>
        <w:t>large-scale war</w:t>
      </w:r>
      <w:r w:rsidRPr="00F81343">
        <w:rPr>
          <w:rStyle w:val="Emphasis"/>
        </w:rPr>
        <w:t xml:space="preserve"> in the Middle East</w:t>
      </w:r>
      <w:r w:rsidRPr="00F81343">
        <w:rPr>
          <w:rStyle w:val="StyleUnderline"/>
        </w:rPr>
        <w:t xml:space="preserve">, </w:t>
      </w:r>
      <w:r w:rsidRPr="00F81343">
        <w:rPr>
          <w:rStyle w:val="Emphasis"/>
        </w:rPr>
        <w:t xml:space="preserve">entirely </w:t>
      </w:r>
      <w:r w:rsidRPr="00F81343">
        <w:rPr>
          <w:rStyle w:val="Emphasis"/>
          <w:highlight w:val="yellow"/>
        </w:rPr>
        <w:t>destabilizing a region</w:t>
      </w:r>
      <w:r w:rsidRPr="00F81343">
        <w:rPr>
          <w:sz w:val="16"/>
        </w:rPr>
        <w:t xml:space="preserve"> that is already deep in problems. </w:t>
      </w:r>
      <w:r w:rsidRPr="00F81343">
        <w:rPr>
          <w:rStyle w:val="StyleUnderline"/>
        </w:rPr>
        <w:t xml:space="preserve">The unstable government of </w:t>
      </w:r>
      <w:r w:rsidRPr="00F81343">
        <w:rPr>
          <w:rStyle w:val="StyleUnderline"/>
          <w:highlight w:val="yellow"/>
        </w:rPr>
        <w:t xml:space="preserve">Pakistan might be overthrown, </w:t>
      </w:r>
      <w:r w:rsidRPr="00F81343">
        <w:rPr>
          <w:rStyle w:val="StyleUnderline"/>
        </w:rPr>
        <w:t xml:space="preserve">and the revolutionary Pakistani government might enter the war on the side of Iran, thus </w:t>
      </w:r>
      <w:r w:rsidRPr="00F81343">
        <w:rPr>
          <w:rStyle w:val="Emphasis"/>
          <w:highlight w:val="yellow"/>
        </w:rPr>
        <w:t>introducing nuclear weapons</w:t>
      </w:r>
      <w:r w:rsidRPr="00F81343">
        <w:rPr>
          <w:rStyle w:val="Emphasis"/>
        </w:rPr>
        <w:t xml:space="preserve"> into the conflict</w:t>
      </w:r>
      <w:r w:rsidRPr="00F81343">
        <w:rPr>
          <w:rStyle w:val="StyleUnderline"/>
        </w:rPr>
        <w:t>.</w:t>
      </w:r>
      <w:r w:rsidRPr="00F81343">
        <w:rPr>
          <w:sz w:val="16"/>
        </w:rPr>
        <w:t xml:space="preserve"> </w:t>
      </w:r>
      <w:r w:rsidRPr="00F81343">
        <w:rPr>
          <w:rStyle w:val="StyleUnderline"/>
          <w:highlight w:val="yellow"/>
        </w:rPr>
        <w:t>Russia and China</w:t>
      </w:r>
      <w:r w:rsidRPr="00F81343">
        <w:rPr>
          <w:rStyle w:val="StyleUnderline"/>
        </w:rPr>
        <w:t xml:space="preserve">, firm allies of Iran, </w:t>
      </w:r>
      <w:r w:rsidRPr="00F81343">
        <w:rPr>
          <w:rStyle w:val="StyleUnderline"/>
          <w:highlight w:val="yellow"/>
        </w:rPr>
        <w:t>might</w:t>
      </w:r>
      <w:r w:rsidRPr="00F81343">
        <w:rPr>
          <w:rStyle w:val="StyleUnderline"/>
        </w:rPr>
        <w:t xml:space="preserve"> also </w:t>
      </w:r>
      <w:r w:rsidRPr="00F81343">
        <w:rPr>
          <w:rStyle w:val="StyleUnderline"/>
          <w:highlight w:val="yellow"/>
        </w:rPr>
        <w:t>be drawn in</w:t>
      </w:r>
      <w:r w:rsidRPr="00F81343">
        <w:rPr>
          <w:sz w:val="16"/>
        </w:rPr>
        <w:t xml:space="preserve">to a general war in the Middle East. </w:t>
      </w:r>
      <w:r w:rsidRPr="00F81343">
        <w:rPr>
          <w:rStyle w:val="StyleUnderline"/>
        </w:rPr>
        <w:t xml:space="preserve">Since much of the world's oil comes from the region, such a </w:t>
      </w:r>
      <w:r w:rsidRPr="00F81343">
        <w:rPr>
          <w:rStyle w:val="StyleUnderline"/>
          <w:highlight w:val="yellow"/>
        </w:rPr>
        <w:t>war would</w:t>
      </w:r>
      <w:r w:rsidRPr="00F81343">
        <w:rPr>
          <w:rStyle w:val="StyleUnderline"/>
        </w:rPr>
        <w:t xml:space="preserve"> certainly </w:t>
      </w:r>
      <w:r w:rsidRPr="00F81343">
        <w:rPr>
          <w:rStyle w:val="StyleUnderline"/>
          <w:highlight w:val="yellow"/>
        </w:rPr>
        <w:t xml:space="preserve">cause </w:t>
      </w:r>
      <w:r w:rsidRPr="00F81343">
        <w:rPr>
          <w:rStyle w:val="StyleUnderline"/>
        </w:rPr>
        <w:t xml:space="preserve">the price of </w:t>
      </w:r>
      <w:r w:rsidRPr="00F81343">
        <w:rPr>
          <w:rStyle w:val="StyleUnderline"/>
          <w:highlight w:val="yellow"/>
        </w:rPr>
        <w:t xml:space="preserve">oil to reach unheard-of heights, with </w:t>
      </w:r>
      <w:r w:rsidRPr="00F81343">
        <w:rPr>
          <w:rStyle w:val="Emphasis"/>
          <w:highlight w:val="yellow"/>
        </w:rPr>
        <w:t>catastrophic effects on the</w:t>
      </w:r>
      <w:r w:rsidRPr="00F81343">
        <w:rPr>
          <w:rStyle w:val="Emphasis"/>
        </w:rPr>
        <w:t xml:space="preserve"> global </w:t>
      </w:r>
      <w:r w:rsidRPr="00F81343">
        <w:rPr>
          <w:rStyle w:val="Emphasis"/>
          <w:highlight w:val="yellow"/>
        </w:rPr>
        <w:t>economy</w:t>
      </w:r>
      <w:r w:rsidRPr="00F81343">
        <w:rPr>
          <w:rStyle w:val="StyleUnderline"/>
        </w:rPr>
        <w:t>.</w:t>
      </w:r>
      <w:r w:rsidRPr="00F81343">
        <w:rPr>
          <w:u w:val="single"/>
        </w:rPr>
        <w:t xml:space="preserve"> </w:t>
      </w:r>
      <w:r w:rsidRPr="00F81343">
        <w:rPr>
          <w:sz w:val="16"/>
        </w:rPr>
        <w:t xml:space="preserve">In the dangerous situation that could potentially result from an attack on Iran, </w:t>
      </w:r>
      <w:r w:rsidRPr="00F81343">
        <w:rPr>
          <w:rStyle w:val="StyleUnderline"/>
        </w:rPr>
        <w:t xml:space="preserve">there is a risk that </w:t>
      </w:r>
      <w:r w:rsidRPr="00F81343">
        <w:rPr>
          <w:rStyle w:val="StyleUnderline"/>
          <w:highlight w:val="yellow"/>
        </w:rPr>
        <w:t>nuclear weapons would be used</w:t>
      </w:r>
      <w:r w:rsidRPr="00F81343">
        <w:rPr>
          <w:rStyle w:val="StyleUnderline"/>
        </w:rPr>
        <w:t xml:space="preserve">, either </w:t>
      </w:r>
      <w:r w:rsidRPr="00F81343">
        <w:rPr>
          <w:rStyle w:val="StyleUnderline"/>
          <w:highlight w:val="yellow"/>
        </w:rPr>
        <w:t>intentionally</w:t>
      </w:r>
      <w:r w:rsidRPr="00F81343">
        <w:rPr>
          <w:rStyle w:val="StyleUnderline"/>
        </w:rPr>
        <w:t xml:space="preserve">, </w:t>
      </w:r>
      <w:r w:rsidRPr="00F81343">
        <w:rPr>
          <w:rStyle w:val="StyleUnderline"/>
          <w:highlight w:val="yellow"/>
        </w:rPr>
        <w:t xml:space="preserve">or by </w:t>
      </w:r>
      <w:r w:rsidRPr="00F81343">
        <w:rPr>
          <w:rStyle w:val="Emphasis"/>
          <w:highlight w:val="yellow"/>
        </w:rPr>
        <w:t>accident</w:t>
      </w:r>
      <w:r w:rsidRPr="00F81343">
        <w:rPr>
          <w:rStyle w:val="StyleUnderline"/>
          <w:highlight w:val="yellow"/>
        </w:rPr>
        <w:t xml:space="preserve"> or </w:t>
      </w:r>
      <w:r w:rsidRPr="00F81343">
        <w:rPr>
          <w:rStyle w:val="Emphasis"/>
          <w:highlight w:val="yellow"/>
        </w:rPr>
        <w:t>miscalculation</w:t>
      </w:r>
      <w:r w:rsidRPr="00F81343">
        <w:rPr>
          <w:sz w:val="16"/>
        </w:rPr>
        <w:t xml:space="preserve">. </w:t>
      </w:r>
      <w:r w:rsidRPr="00F81343">
        <w:rPr>
          <w:rStyle w:val="StyleUnderline"/>
        </w:rPr>
        <w:t xml:space="preserve">Recent research has shown that besides making large areas of the world uninhabitable through long-lasting radioactive contamination, </w:t>
      </w:r>
      <w:r w:rsidRPr="00F81343">
        <w:rPr>
          <w:rStyle w:val="Emphasis"/>
        </w:rPr>
        <w:t xml:space="preserve">a </w:t>
      </w:r>
      <w:r w:rsidRPr="00F81343">
        <w:rPr>
          <w:rStyle w:val="Emphasis"/>
          <w:highlight w:val="yellow"/>
        </w:rPr>
        <w:t>nuclear war would damage</w:t>
      </w:r>
      <w:r w:rsidRPr="00F81343">
        <w:rPr>
          <w:rStyle w:val="Emphasis"/>
        </w:rPr>
        <w:t xml:space="preserve"> global </w:t>
      </w:r>
      <w:r w:rsidRPr="00F81343">
        <w:rPr>
          <w:rStyle w:val="Emphasis"/>
          <w:highlight w:val="yellow"/>
        </w:rPr>
        <w:t>ag</w:t>
      </w:r>
      <w:r w:rsidRPr="00F81343">
        <w:rPr>
          <w:rStyle w:val="Emphasis"/>
        </w:rPr>
        <w:t>riculture</w:t>
      </w:r>
      <w:r w:rsidRPr="00F81343">
        <w:rPr>
          <w:rStyle w:val="StyleUnderline"/>
        </w:rPr>
        <w:t xml:space="preserve"> to such a extent that a global </w:t>
      </w:r>
      <w:r w:rsidRPr="00F81343">
        <w:rPr>
          <w:rStyle w:val="StyleUnderline"/>
          <w:highlight w:val="yellow"/>
        </w:rPr>
        <w:t>famine</w:t>
      </w:r>
      <w:r w:rsidRPr="00F81343">
        <w:rPr>
          <w:rStyle w:val="StyleUnderline"/>
        </w:rPr>
        <w:t xml:space="preserve"> of previously unknown proportions </w:t>
      </w:r>
      <w:r w:rsidRPr="00F81343">
        <w:rPr>
          <w:rStyle w:val="StyleUnderline"/>
          <w:highlight w:val="yellow"/>
        </w:rPr>
        <w:t>would result</w:t>
      </w:r>
      <w:r w:rsidRPr="00F81343">
        <w:rPr>
          <w:rStyle w:val="StyleUnderline"/>
        </w:rPr>
        <w:t>.</w:t>
      </w:r>
      <w:r w:rsidRPr="00F81343">
        <w:rPr>
          <w:sz w:val="16"/>
        </w:rPr>
        <w:t xml:space="preserve"> Thus, </w:t>
      </w:r>
      <w:r w:rsidRPr="00F81343">
        <w:rPr>
          <w:rStyle w:val="StyleUnderline"/>
          <w:highlight w:val="yellow"/>
        </w:rPr>
        <w:t>nuclear war</w:t>
      </w:r>
      <w:r w:rsidRPr="00F81343">
        <w:rPr>
          <w:rStyle w:val="StyleUnderline"/>
        </w:rPr>
        <w:t xml:space="preserve"> is the ultimate ecological catastrophe. </w:t>
      </w:r>
      <w:r w:rsidRPr="00F81343">
        <w:rPr>
          <w:rStyle w:val="Emphasis"/>
        </w:rPr>
        <w:t xml:space="preserve">It </w:t>
      </w:r>
      <w:r w:rsidRPr="00F81343">
        <w:rPr>
          <w:rStyle w:val="Emphasis"/>
          <w:highlight w:val="yellow"/>
        </w:rPr>
        <w:t>could destroy</w:t>
      </w:r>
      <w:r w:rsidRPr="00F81343">
        <w:rPr>
          <w:rStyle w:val="Emphasis"/>
        </w:rPr>
        <w:t xml:space="preserve"> human </w:t>
      </w:r>
      <w:r w:rsidRPr="00F81343">
        <w:rPr>
          <w:rStyle w:val="Emphasis"/>
          <w:highlight w:val="yellow"/>
        </w:rPr>
        <w:t>civilization</w:t>
      </w:r>
      <w:r w:rsidRPr="00F81343">
        <w:rPr>
          <w:rStyle w:val="Emphasis"/>
        </w:rPr>
        <w:t xml:space="preserve"> and much of the biosphere.</w:t>
      </w:r>
      <w:r w:rsidRPr="00F81343">
        <w:rPr>
          <w:rStyle w:val="StyleUnderline"/>
        </w:rPr>
        <w:t xml:space="preserve"> To risk such a war would be an unforgivable offense against the lives and future of all the peoples of the world</w:t>
      </w:r>
      <w:r w:rsidRPr="00F81343">
        <w:rPr>
          <w:sz w:val="16"/>
        </w:rPr>
        <w:t>, US citizens included.</w:t>
      </w:r>
    </w:p>
    <w:p w:rsidR="00817BA8" w:rsidRPr="00F81343" w:rsidRDefault="00817BA8" w:rsidP="00817BA8">
      <w:pPr>
        <w:pStyle w:val="Heading4"/>
        <w:rPr>
          <w:sz w:val="28"/>
        </w:rPr>
      </w:pPr>
      <w:r w:rsidRPr="00F81343">
        <w:rPr>
          <w:sz w:val="28"/>
        </w:rPr>
        <w:t xml:space="preserve">Extinction </w:t>
      </w:r>
    </w:p>
    <w:p w:rsidR="00817BA8" w:rsidRPr="00F81343" w:rsidRDefault="00817BA8" w:rsidP="00817BA8">
      <w:pPr>
        <w:rPr>
          <w:sz w:val="16"/>
        </w:rPr>
      </w:pPr>
      <w:r w:rsidRPr="00F81343">
        <w:rPr>
          <w:rStyle w:val="Style13ptBold"/>
          <w:sz w:val="28"/>
        </w:rPr>
        <w:t>Avery, 13</w:t>
      </w:r>
      <w:r w:rsidRPr="00F81343">
        <w:rPr>
          <w:sz w:val="16"/>
        </w:rPr>
        <w:t xml:space="preserve"> --- Associate Professor, University of Copenhagen (11/6/2013, John Scales Avery, “An Attack On Iran Could Escalate Into Global Nuclear War,” </w:t>
      </w:r>
      <w:hyperlink r:id="rId25" w:history="1">
        <w:r w:rsidRPr="00F81343">
          <w:rPr>
            <w:rStyle w:val="Hyperlink"/>
            <w:sz w:val="16"/>
          </w:rPr>
          <w:t>http://www.countercurrents.org/avery061113.htm</w:t>
        </w:r>
      </w:hyperlink>
      <w:r w:rsidRPr="00F81343">
        <w:rPr>
          <w:sz w:val="16"/>
        </w:rPr>
        <w:t>)</w:t>
      </w:r>
    </w:p>
    <w:p w:rsidR="00817BA8" w:rsidRPr="00F81343" w:rsidRDefault="00817BA8" w:rsidP="00817BA8">
      <w:pPr>
        <w:rPr>
          <w:rStyle w:val="StyleUnderline"/>
          <w:highlight w:val="yellow"/>
        </w:rPr>
      </w:pPr>
      <w:r w:rsidRPr="00F81343">
        <w:rPr>
          <w:sz w:val="16"/>
        </w:rPr>
        <w:t xml:space="preserve">Despite the willingness of Iran's new President, Hassan Rouhani to make all reasonable concessions to US demands, Israeli pressure groups in Washington continue to demand </w:t>
      </w:r>
      <w:r w:rsidRPr="00F81343">
        <w:rPr>
          <w:rStyle w:val="StyleUnderline"/>
        </w:rPr>
        <w:t xml:space="preserve">an </w:t>
      </w:r>
      <w:r w:rsidRPr="00F81343">
        <w:rPr>
          <w:rStyle w:val="StyleUnderline"/>
          <w:highlight w:val="yellow"/>
        </w:rPr>
        <w:t>attack</w:t>
      </w:r>
      <w:r w:rsidRPr="00F81343">
        <w:rPr>
          <w:rStyle w:val="StyleUnderline"/>
        </w:rPr>
        <w:t xml:space="preserve"> on Iran</w:t>
      </w:r>
      <w:r w:rsidRPr="00F81343">
        <w:rPr>
          <w:sz w:val="16"/>
        </w:rPr>
        <w:t xml:space="preserve">. But such an attack </w:t>
      </w:r>
      <w:r w:rsidRPr="00F81343">
        <w:rPr>
          <w:rStyle w:val="StyleUnderline"/>
          <w:highlight w:val="yellow"/>
        </w:rPr>
        <w:t>might escalate into</w:t>
      </w:r>
      <w:r w:rsidRPr="00F81343">
        <w:rPr>
          <w:rStyle w:val="StyleUnderline"/>
        </w:rPr>
        <w:t xml:space="preserve"> a global </w:t>
      </w:r>
      <w:r w:rsidRPr="00F81343">
        <w:rPr>
          <w:rStyle w:val="StyleUnderline"/>
          <w:highlight w:val="yellow"/>
        </w:rPr>
        <w:t>nuclear war</w:t>
      </w:r>
      <w:r w:rsidRPr="00F81343">
        <w:rPr>
          <w:sz w:val="16"/>
          <w:highlight w:val="yellow"/>
        </w:rPr>
        <w:t>,</w:t>
      </w:r>
      <w:r w:rsidRPr="00F81343">
        <w:rPr>
          <w:sz w:val="16"/>
        </w:rPr>
        <w:t xml:space="preserve"> with catastrophic consequences. As we approach the 100th anniversary </w:t>
      </w:r>
      <w:r w:rsidRPr="00F81343">
        <w:rPr>
          <w:rStyle w:val="StyleUnderline"/>
        </w:rPr>
        <w:t>World War I</w:t>
      </w:r>
      <w:r w:rsidRPr="00F81343">
        <w:rPr>
          <w:sz w:val="16"/>
        </w:rPr>
        <w:t xml:space="preserve">, we should remember that this colossal disaster </w:t>
      </w:r>
      <w:r w:rsidRPr="00F81343">
        <w:rPr>
          <w:rStyle w:val="StyleUnderline"/>
        </w:rPr>
        <w:t xml:space="preserve">escalated uncontrollably from what was intended to be a </w:t>
      </w:r>
      <w:r w:rsidRPr="00F81343">
        <w:rPr>
          <w:rStyle w:val="StyleUnderline"/>
          <w:highlight w:val="yellow"/>
        </w:rPr>
        <w:t>minor conflict</w:t>
      </w:r>
      <w:r w:rsidRPr="00F81343">
        <w:rPr>
          <w:rStyle w:val="StyleUnderline"/>
        </w:rPr>
        <w:t xml:space="preserve">. There is a danger that an attack on Iran </w:t>
      </w:r>
      <w:r w:rsidRPr="00F81343">
        <w:rPr>
          <w:rStyle w:val="StyleUnderline"/>
          <w:highlight w:val="yellow"/>
        </w:rPr>
        <w:t xml:space="preserve">would </w:t>
      </w:r>
      <w:r w:rsidRPr="00F81343">
        <w:rPr>
          <w:rStyle w:val="Emphasis"/>
          <w:highlight w:val="yellow"/>
        </w:rPr>
        <w:t>escalate into</w:t>
      </w:r>
      <w:r w:rsidRPr="00F81343">
        <w:rPr>
          <w:rStyle w:val="Emphasis"/>
        </w:rPr>
        <w:t xml:space="preserve"> a </w:t>
      </w:r>
      <w:r w:rsidRPr="00F81343">
        <w:rPr>
          <w:rStyle w:val="Emphasis"/>
          <w:highlight w:val="yellow"/>
        </w:rPr>
        <w:t>large-scale war</w:t>
      </w:r>
      <w:r w:rsidRPr="00F81343">
        <w:rPr>
          <w:rStyle w:val="Emphasis"/>
        </w:rPr>
        <w:t xml:space="preserve"> in the Middle East</w:t>
      </w:r>
      <w:r w:rsidRPr="00F81343">
        <w:rPr>
          <w:rStyle w:val="StyleUnderline"/>
        </w:rPr>
        <w:t xml:space="preserve">, </w:t>
      </w:r>
      <w:r w:rsidRPr="00F81343">
        <w:rPr>
          <w:rStyle w:val="Emphasis"/>
        </w:rPr>
        <w:t xml:space="preserve">entirely </w:t>
      </w:r>
      <w:r w:rsidRPr="00F81343">
        <w:rPr>
          <w:rStyle w:val="Emphasis"/>
          <w:highlight w:val="yellow"/>
        </w:rPr>
        <w:t>destabilizing a region</w:t>
      </w:r>
      <w:r w:rsidRPr="00F81343">
        <w:rPr>
          <w:sz w:val="16"/>
        </w:rPr>
        <w:t xml:space="preserve"> that is already deep in problems. </w:t>
      </w:r>
      <w:r w:rsidRPr="00F81343">
        <w:rPr>
          <w:rStyle w:val="StyleUnderline"/>
        </w:rPr>
        <w:t xml:space="preserve">The unstable government of </w:t>
      </w:r>
      <w:r w:rsidRPr="00F81343">
        <w:rPr>
          <w:rStyle w:val="StyleUnderline"/>
          <w:highlight w:val="yellow"/>
        </w:rPr>
        <w:t>Pakistan might be overthrown, and the revolutionary</w:t>
      </w:r>
      <w:r w:rsidRPr="00F81343">
        <w:rPr>
          <w:rStyle w:val="StyleUnderline"/>
        </w:rPr>
        <w:t xml:space="preserve"> Pakistani </w:t>
      </w:r>
      <w:r w:rsidRPr="00F81343">
        <w:rPr>
          <w:rStyle w:val="StyleUnderline"/>
          <w:highlight w:val="yellow"/>
        </w:rPr>
        <w:t>government</w:t>
      </w:r>
      <w:r w:rsidRPr="00F81343">
        <w:rPr>
          <w:rStyle w:val="StyleUnderline"/>
        </w:rPr>
        <w:t xml:space="preserve"> </w:t>
      </w:r>
      <w:r w:rsidRPr="00F81343">
        <w:rPr>
          <w:rStyle w:val="StyleUnderline"/>
          <w:highlight w:val="yellow"/>
        </w:rPr>
        <w:t>might</w:t>
      </w:r>
      <w:r w:rsidRPr="00F81343">
        <w:rPr>
          <w:rStyle w:val="StyleUnderline"/>
        </w:rPr>
        <w:t xml:space="preserve"> enter the war on the side of Iran, thus </w:t>
      </w:r>
      <w:r w:rsidRPr="00F81343">
        <w:rPr>
          <w:rStyle w:val="Emphasis"/>
          <w:highlight w:val="yellow"/>
        </w:rPr>
        <w:t>introduc</w:t>
      </w:r>
      <w:r w:rsidRPr="00F81343">
        <w:rPr>
          <w:rStyle w:val="Emphasis"/>
        </w:rPr>
        <w:t xml:space="preserve">ing </w:t>
      </w:r>
      <w:r w:rsidRPr="00F81343">
        <w:rPr>
          <w:rStyle w:val="Emphasis"/>
          <w:highlight w:val="yellow"/>
        </w:rPr>
        <w:t>nuclear weapons</w:t>
      </w:r>
      <w:r w:rsidRPr="00F81343">
        <w:rPr>
          <w:rStyle w:val="Emphasis"/>
        </w:rPr>
        <w:t xml:space="preserve"> into the conflict</w:t>
      </w:r>
      <w:r w:rsidRPr="00F81343">
        <w:rPr>
          <w:rStyle w:val="StyleUnderline"/>
        </w:rPr>
        <w:t>.</w:t>
      </w:r>
      <w:r w:rsidRPr="00F81343">
        <w:rPr>
          <w:sz w:val="16"/>
        </w:rPr>
        <w:t xml:space="preserve"> </w:t>
      </w:r>
      <w:r w:rsidRPr="00F81343">
        <w:rPr>
          <w:rStyle w:val="StyleUnderline"/>
          <w:highlight w:val="yellow"/>
        </w:rPr>
        <w:t>Russia and China</w:t>
      </w:r>
      <w:r w:rsidRPr="00F81343">
        <w:rPr>
          <w:rStyle w:val="StyleUnderline"/>
        </w:rPr>
        <w:t xml:space="preserve">, firm allies of Iran, </w:t>
      </w:r>
      <w:r w:rsidRPr="00F81343">
        <w:rPr>
          <w:rStyle w:val="StyleUnderline"/>
          <w:highlight w:val="yellow"/>
        </w:rPr>
        <w:t>might</w:t>
      </w:r>
      <w:r w:rsidRPr="00F81343">
        <w:rPr>
          <w:rStyle w:val="StyleUnderline"/>
        </w:rPr>
        <w:t xml:space="preserve"> also </w:t>
      </w:r>
      <w:r w:rsidRPr="00F81343">
        <w:rPr>
          <w:rStyle w:val="StyleUnderline"/>
          <w:highlight w:val="yellow"/>
        </w:rPr>
        <w:t>be drawn in</w:t>
      </w:r>
      <w:r w:rsidRPr="00F81343">
        <w:rPr>
          <w:sz w:val="16"/>
        </w:rPr>
        <w:t xml:space="preserve">to a general war in the Middle East. </w:t>
      </w:r>
      <w:r w:rsidRPr="00F81343">
        <w:rPr>
          <w:rStyle w:val="StyleUnderline"/>
        </w:rPr>
        <w:t xml:space="preserve">Since much of the world's oil comes from the region, such a </w:t>
      </w:r>
      <w:r w:rsidRPr="00F81343">
        <w:rPr>
          <w:rStyle w:val="StyleUnderline"/>
          <w:highlight w:val="yellow"/>
        </w:rPr>
        <w:t>war would</w:t>
      </w:r>
      <w:r w:rsidRPr="00F81343">
        <w:rPr>
          <w:rStyle w:val="StyleUnderline"/>
        </w:rPr>
        <w:t xml:space="preserve"> certainly </w:t>
      </w:r>
      <w:r w:rsidRPr="00F81343">
        <w:rPr>
          <w:rStyle w:val="StyleUnderline"/>
          <w:highlight w:val="yellow"/>
        </w:rPr>
        <w:t xml:space="preserve">cause the price of oil to reach unheard-of heights, </w:t>
      </w:r>
    </w:p>
    <w:p w:rsidR="00817BA8" w:rsidRPr="00F81343" w:rsidRDefault="00817BA8" w:rsidP="00817BA8">
      <w:pPr>
        <w:rPr>
          <w:sz w:val="12"/>
          <w:szCs w:val="12"/>
        </w:rPr>
      </w:pPr>
    </w:p>
    <w:p w:rsidR="00817BA8" w:rsidRPr="00F81343" w:rsidRDefault="00817BA8" w:rsidP="00817BA8">
      <w:pPr>
        <w:rPr>
          <w:sz w:val="16"/>
        </w:rPr>
      </w:pPr>
    </w:p>
    <w:p w:rsidR="003118E7" w:rsidRPr="00F81343" w:rsidRDefault="003118E7" w:rsidP="00817BA8">
      <w:pPr>
        <w:pStyle w:val="Heading3"/>
      </w:pPr>
      <w:bookmarkStart w:id="59" w:name="_Toc487825265"/>
      <w:r w:rsidRPr="00F81343">
        <w:lastRenderedPageBreak/>
        <w:t>Impact---North Korea War</w:t>
      </w:r>
      <w:bookmarkEnd w:id="59"/>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North Korea causes a full-blown nuclear war – Trump’s strategy backfires</w:t>
      </w:r>
    </w:p>
    <w:p w:rsidR="002541B7" w:rsidRPr="00F81343" w:rsidRDefault="002541B7" w:rsidP="002541B7">
      <w:pPr>
        <w:rPr>
          <w:rStyle w:val="Style13ptBold"/>
          <w:b w:val="0"/>
          <w:sz w:val="28"/>
        </w:rPr>
      </w:pPr>
      <w:r w:rsidRPr="00F81343">
        <w:rPr>
          <w:rStyle w:val="Style13ptBold"/>
          <w:sz w:val="28"/>
        </w:rPr>
        <w:t>Cohen 4/17</w:t>
      </w:r>
      <w:r w:rsidRPr="00F81343">
        <w:rPr>
          <w:rStyle w:val="Style13ptBold"/>
          <w:b w:val="0"/>
          <w:sz w:val="18"/>
        </w:rPr>
        <w:t xml:space="preserve"> (Ben, Founder and Editor of The Daily Banter, frmr Huffington Post, “The Planet is Legitimately Freaking Out About World War III”, http://thedailybanter.com/2017/04/the-planet-is-legitimately-freaking-out-about-world-war-iii/)</w:t>
      </w:r>
    </w:p>
    <w:p w:rsidR="002541B7" w:rsidRPr="00F81343" w:rsidRDefault="002541B7" w:rsidP="002541B7">
      <w:pPr>
        <w:rPr>
          <w:sz w:val="16"/>
        </w:rPr>
      </w:pPr>
      <w:r w:rsidRPr="00F81343">
        <w:rPr>
          <w:sz w:val="16"/>
        </w:rPr>
        <w:t xml:space="preserve">This is all to say that there is no Trumpian view of the world -- it is just a cynical mishmash of paranoid delusion, miscalculated aggression and unguided bravado. 'America First' means whatever Trump feels at any particular moment, and the rest of us will be left picking up the pieces. </w:t>
      </w:r>
      <w:r w:rsidRPr="00F81343">
        <w:rPr>
          <w:rStyle w:val="StyleUnderline"/>
          <w:highlight w:val="yellow"/>
        </w:rPr>
        <w:t>In Trump's ego based world view, there are no consequences for American force</w:t>
      </w:r>
      <w:r w:rsidRPr="00F81343">
        <w:rPr>
          <w:sz w:val="16"/>
        </w:rPr>
        <w:t xml:space="preserve"> -- </w:t>
      </w:r>
      <w:r w:rsidRPr="00F81343">
        <w:rPr>
          <w:rStyle w:val="StyleUnderline"/>
          <w:highlight w:val="yellow"/>
        </w:rPr>
        <w:t>he can just kick some ass,</w:t>
      </w:r>
      <w:r w:rsidRPr="00F81343">
        <w:rPr>
          <w:sz w:val="16"/>
        </w:rPr>
        <w:t xml:space="preserve"> take the glory and leave without worry about what the CIA refer to as "blowback". The 'America First' philosophy is based on an infantile assumption that America can take what it wants and is not responsible for its actions. </w:t>
      </w:r>
      <w:r w:rsidRPr="00F81343">
        <w:rPr>
          <w:rStyle w:val="StyleUnderline"/>
          <w:highlight w:val="yellow"/>
        </w:rPr>
        <w:t>In the reality, other countries will respond to Trump's aggression and hostility in kind, making the survival of our species all the less likely</w:t>
      </w:r>
      <w:r w:rsidRPr="00F81343">
        <w:rPr>
          <w:sz w:val="16"/>
        </w:rPr>
        <w:t xml:space="preserve">. Because </w:t>
      </w:r>
      <w:r w:rsidRPr="00F81343">
        <w:rPr>
          <w:rStyle w:val="StyleUnderline"/>
          <w:highlight w:val="yellow"/>
        </w:rPr>
        <w:t xml:space="preserve">in the age of </w:t>
      </w:r>
      <w:r w:rsidRPr="00F81343">
        <w:rPr>
          <w:sz w:val="16"/>
        </w:rPr>
        <w:t xml:space="preserve">awesomely destructive </w:t>
      </w:r>
      <w:r w:rsidRPr="00F81343">
        <w:rPr>
          <w:rStyle w:val="StyleUnderline"/>
          <w:highlight w:val="yellow"/>
        </w:rPr>
        <w:t>nuclear weapons, we can incinerate ourselves in the blink of an eye</w:t>
      </w:r>
      <w:r w:rsidRPr="00F81343">
        <w:rPr>
          <w:sz w:val="16"/>
        </w:rPr>
        <w:t xml:space="preserve">. </w:t>
      </w:r>
      <w:r w:rsidRPr="00F81343">
        <w:rPr>
          <w:rStyle w:val="StyleUnderline"/>
          <w:highlight w:val="yellow"/>
        </w:rPr>
        <w:t xml:space="preserve">Should Trump keep pushing North Korea </w:t>
      </w:r>
      <w:r w:rsidRPr="00F81343">
        <w:rPr>
          <w:sz w:val="16"/>
        </w:rPr>
        <w:t xml:space="preserve">without regard for the consequences, a </w:t>
      </w:r>
      <w:r w:rsidRPr="00F81343">
        <w:rPr>
          <w:rStyle w:val="StyleUnderline"/>
          <w:highlight w:val="yellow"/>
        </w:rPr>
        <w:t>conflict could spiral out of control incredibly quickly</w:t>
      </w:r>
      <w:r w:rsidRPr="00F81343">
        <w:rPr>
          <w:sz w:val="16"/>
        </w:rPr>
        <w:t xml:space="preserve">. As the New York Times reported today: What is playing out, said Robert Litwak of the Woodrow Wilson International Center for Scholars, who tracks this potentially deadly interplay, is “the Cuban missile crisis in slow motion.” But the slow-motion part appears to be speeding up, as President </w:t>
      </w:r>
      <w:r w:rsidRPr="00F81343">
        <w:rPr>
          <w:rStyle w:val="StyleUnderline"/>
          <w:highlight w:val="yellow"/>
        </w:rPr>
        <w:t>Trump and his aides have made it clear that the U</w:t>
      </w:r>
      <w:r w:rsidRPr="00F81343">
        <w:rPr>
          <w:sz w:val="16"/>
        </w:rPr>
        <w:t xml:space="preserve">nited </w:t>
      </w:r>
      <w:r w:rsidRPr="00F81343">
        <w:rPr>
          <w:rStyle w:val="StyleUnderline"/>
          <w:highlight w:val="yellow"/>
        </w:rPr>
        <w:t>S</w:t>
      </w:r>
      <w:r w:rsidRPr="00F81343">
        <w:rPr>
          <w:sz w:val="16"/>
        </w:rPr>
        <w:t xml:space="preserve">tates </w:t>
      </w:r>
      <w:r w:rsidRPr="00F81343">
        <w:rPr>
          <w:rStyle w:val="StyleUnderline"/>
          <w:highlight w:val="yellow"/>
        </w:rPr>
        <w:t>will no longer tolerate the incremental advances that have moved</w:t>
      </w:r>
      <w:r w:rsidRPr="00F81343">
        <w:rPr>
          <w:sz w:val="16"/>
        </w:rPr>
        <w:t xml:space="preserve"> Mr. </w:t>
      </w:r>
      <w:r w:rsidRPr="00F81343">
        <w:rPr>
          <w:rStyle w:val="StyleUnderline"/>
          <w:highlight w:val="yellow"/>
        </w:rPr>
        <w:t>Kim so close to his goals</w:t>
      </w:r>
      <w:r w:rsidRPr="00F81343">
        <w:rPr>
          <w:sz w:val="16"/>
        </w:rPr>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F81343">
        <w:rPr>
          <w:rStyle w:val="StyleUnderline"/>
          <w:highlight w:val="yellow"/>
        </w:rPr>
        <w:t>Trump is making the world a more dangerous place by the day</w:t>
      </w:r>
      <w:r w:rsidRPr="00F81343">
        <w:rPr>
          <w:sz w:val="16"/>
        </w:rPr>
        <w:t xml:space="preserve">, and if cooler heads do not prevail we may well be on the cusp of an almighty global conflict that Trump's people have wanted all along. </w:t>
      </w:r>
    </w:p>
    <w:p w:rsidR="002541B7" w:rsidRPr="00F81343" w:rsidRDefault="002541B7" w:rsidP="002541B7">
      <w:pPr>
        <w:rPr>
          <w:sz w:val="16"/>
        </w:rPr>
      </w:pPr>
    </w:p>
    <w:p w:rsidR="002541B7" w:rsidRPr="00F81343" w:rsidRDefault="002541B7" w:rsidP="002541B7">
      <w:pPr>
        <w:pStyle w:val="Heading3"/>
      </w:pPr>
      <w:bookmarkStart w:id="60" w:name="_Toc487825266"/>
      <w:r w:rsidRPr="00F81343">
        <w:lastRenderedPageBreak/>
        <w:t>Impact---Ext---North Korea War</w:t>
      </w:r>
      <w:r w:rsidR="001169E4" w:rsidRPr="00F81343">
        <w:t xml:space="preserve"> = Extinction</w:t>
      </w:r>
      <w:bookmarkEnd w:id="60"/>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Causes North Korean preemptive nuclear strikes – The timeframe is short, but solveable</w:t>
      </w:r>
    </w:p>
    <w:p w:rsidR="002541B7" w:rsidRPr="00F81343" w:rsidRDefault="002541B7" w:rsidP="002541B7">
      <w:pPr>
        <w:rPr>
          <w:rStyle w:val="Style13ptBold"/>
          <w:b w:val="0"/>
          <w:sz w:val="28"/>
        </w:rPr>
      </w:pPr>
      <w:r w:rsidRPr="00F81343">
        <w:rPr>
          <w:rStyle w:val="Style13ptBold"/>
          <w:sz w:val="28"/>
        </w:rPr>
        <w:t>Talmadge 4/14</w:t>
      </w:r>
      <w:r w:rsidRPr="00F81343">
        <w:rPr>
          <w:rStyle w:val="Style13ptBold"/>
          <w:b w:val="0"/>
          <w:sz w:val="28"/>
        </w:rPr>
        <w:t xml:space="preserve"> </w:t>
      </w:r>
      <w:r w:rsidRPr="00F81343">
        <w:rPr>
          <w:rStyle w:val="Style13ptBold"/>
          <w:b w:val="0"/>
          <w:sz w:val="20"/>
        </w:rPr>
        <w:t>(Eric, staff @ Chicago Tribune, “North Korean official: Ready for war if Trump wants it”, http://www.chicagotribune.com/news/nationworld/ct-trump-north-korea-20170413-story.html)</w:t>
      </w:r>
    </w:p>
    <w:p w:rsidR="002541B7" w:rsidRPr="00F81343" w:rsidRDefault="002541B7" w:rsidP="002541B7">
      <w:pPr>
        <w:rPr>
          <w:sz w:val="16"/>
        </w:rPr>
      </w:pPr>
      <w:r w:rsidRPr="00F81343">
        <w:rPr>
          <w:sz w:val="16"/>
        </w:rPr>
        <w:t xml:space="preserve">President Donald </w:t>
      </w:r>
      <w:r w:rsidRPr="00F81343">
        <w:rPr>
          <w:rStyle w:val="StyleUnderline"/>
          <w:highlight w:val="yellow"/>
        </w:rPr>
        <w:t>Trump's tweets are adding fuel to a "vicious cycle" of tensions on the Korean Peninsula</w:t>
      </w:r>
      <w:r w:rsidRPr="00F81343">
        <w:rPr>
          <w:sz w:val="16"/>
        </w:rPr>
        <w:t xml:space="preserve">, North Korea's vice foreign minister told The Associated Press in an exclusive interview Friday. The official added that </w:t>
      </w:r>
      <w:r w:rsidRPr="00F81343">
        <w:rPr>
          <w:rStyle w:val="StyleUnderline"/>
          <w:highlight w:val="yellow"/>
        </w:rPr>
        <w:t>if the U.S. shows any sign of "reckless" military aggression, Pyongyang is ready to launch a pre-emptive strike of its own</w:t>
      </w:r>
      <w:r w:rsidRPr="00F81343">
        <w:rPr>
          <w:sz w:val="16"/>
        </w:rPr>
        <w:t xml:space="preserve">. Vice Minister Han Song Ryol said Pyongyang has determined the Trump administration is "more vicious and more aggressive" than that of Barack Obama. He added that </w:t>
      </w:r>
      <w:r w:rsidRPr="00F81343">
        <w:rPr>
          <w:rStyle w:val="StyleUnderline"/>
          <w:highlight w:val="yellow"/>
        </w:rPr>
        <w:t>No</w:t>
      </w:r>
      <w:r w:rsidRPr="00F81343">
        <w:rPr>
          <w:sz w:val="16"/>
        </w:rPr>
        <w:t xml:space="preserve">rth </w:t>
      </w:r>
      <w:r w:rsidRPr="00F81343">
        <w:rPr>
          <w:rStyle w:val="StyleUnderline"/>
          <w:highlight w:val="yellow"/>
        </w:rPr>
        <w:t>Ko</w:t>
      </w:r>
      <w:r w:rsidRPr="00F81343">
        <w:rPr>
          <w:sz w:val="16"/>
        </w:rPr>
        <w:t xml:space="preserve">rea </w:t>
      </w:r>
      <w:r w:rsidRPr="00F81343">
        <w:rPr>
          <w:rStyle w:val="StyleUnderline"/>
          <w:highlight w:val="yellow"/>
        </w:rPr>
        <w:t xml:space="preserve">will keep building up its nuclear arsenal in "quality and quantity" and </w:t>
      </w:r>
      <w:r w:rsidRPr="00F81343">
        <w:rPr>
          <w:sz w:val="16"/>
        </w:rPr>
        <w:t xml:space="preserve">said Pyongyang is </w:t>
      </w:r>
      <w:r w:rsidRPr="00F81343">
        <w:rPr>
          <w:rStyle w:val="StyleUnderline"/>
          <w:highlight w:val="yellow"/>
        </w:rPr>
        <w:t>ready to go to war if that's what Trump wants</w:t>
      </w:r>
      <w:r w:rsidRPr="00F81343">
        <w:rPr>
          <w:sz w:val="16"/>
        </w:rPr>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F81343">
        <w:rPr>
          <w:rStyle w:val="StyleUnderline"/>
          <w:highlight w:val="yellow"/>
        </w:rPr>
        <w:t>Pyongyang recently tested a ballistic missile and claims it is close to perfecting an intercontinental ballistic missile and nuclear warhead that could attack the U.S. mainland</w:t>
      </w:r>
      <w:r w:rsidRPr="00F81343">
        <w:rPr>
          <w:sz w:val="16"/>
        </w:rPr>
        <w:t xml:space="preserve">. You wouldn't let a little thing like not having a corkscrew stop you from enjoying that bottle of wine you just bought, right? Watch these videos to see what lengths people will go to to open a bottle of wine in a pinch. Many experts believe that at its current pace of testing, </w:t>
      </w:r>
      <w:r w:rsidRPr="00F81343">
        <w:rPr>
          <w:rStyle w:val="StyleUnderline"/>
          <w:highlight w:val="yellow"/>
        </w:rPr>
        <w:t xml:space="preserve">North Korea could reach that potentially game-changing milestone within a few years </w:t>
      </w:r>
      <w:r w:rsidRPr="00F81343">
        <w:rPr>
          <w:sz w:val="16"/>
        </w:rPr>
        <w:t xml:space="preserve">— </w:t>
      </w:r>
      <w:r w:rsidRPr="00F81343">
        <w:rPr>
          <w:rStyle w:val="StyleUnderline"/>
          <w:highlight w:val="yellow"/>
        </w:rPr>
        <w:t>under Trump's watch as president</w:t>
      </w:r>
      <w:r w:rsidRPr="00F81343">
        <w:rPr>
          <w:sz w:val="16"/>
        </w:rPr>
        <w:t>. Despite reports that Washington is considering military action if the North goes ahead with another nuclear test, Han did not rule out the possibility of a test in the near future.</w:t>
      </w:r>
    </w:p>
    <w:p w:rsidR="002541B7" w:rsidRPr="00F81343" w:rsidRDefault="002541B7" w:rsidP="002541B7">
      <w:pPr>
        <w:pStyle w:val="Heading4"/>
        <w:rPr>
          <w:sz w:val="28"/>
        </w:rPr>
      </w:pPr>
      <w:r w:rsidRPr="00F81343">
        <w:rPr>
          <w:sz w:val="28"/>
        </w:rPr>
        <w:t>Aggression causes North Korea to respond with preemptive nuclear strikes; they’ve explicitly said so</w:t>
      </w:r>
    </w:p>
    <w:p w:rsidR="002541B7" w:rsidRPr="00F81343" w:rsidRDefault="002541B7" w:rsidP="002541B7">
      <w:pPr>
        <w:rPr>
          <w:rStyle w:val="Style13ptBold"/>
          <w:b w:val="0"/>
          <w:sz w:val="28"/>
        </w:rPr>
      </w:pPr>
      <w:r w:rsidRPr="00F81343">
        <w:rPr>
          <w:rStyle w:val="Style13ptBold"/>
          <w:sz w:val="28"/>
        </w:rPr>
        <w:t>Fox News 4/13</w:t>
      </w:r>
      <w:r w:rsidRPr="00F81343">
        <w:rPr>
          <w:rStyle w:val="Style13ptBold"/>
          <w:b w:val="0"/>
          <w:sz w:val="28"/>
        </w:rPr>
        <w:t xml:space="preserve"> </w:t>
      </w:r>
      <w:r w:rsidRPr="00F81343">
        <w:rPr>
          <w:rStyle w:val="Style13ptBold"/>
          <w:b w:val="0"/>
          <w:sz w:val="16"/>
        </w:rPr>
        <w:t>(“From Afghanistan to Syria: Trump's major military operations in his first 100 days”, http://www.foxnews.com/politics/2017/04/13/from-afghanistan-to-syria-trumps-major-military-operations-in-his-first-100-days.html)</w:t>
      </w:r>
    </w:p>
    <w:p w:rsidR="002541B7" w:rsidRPr="00F81343" w:rsidRDefault="002541B7" w:rsidP="002541B7">
      <w:pPr>
        <w:rPr>
          <w:rStyle w:val="StyleUnderline"/>
        </w:rPr>
      </w:pPr>
      <w:r w:rsidRPr="00F81343">
        <w:rPr>
          <w:rStyle w:val="StyleUnderline"/>
          <w:highlight w:val="yellow"/>
        </w:rPr>
        <w:t>Trump</w:t>
      </w:r>
      <w:r w:rsidRPr="00F81343">
        <w:rPr>
          <w:sz w:val="16"/>
        </w:rPr>
        <w:t xml:space="preserve"> has not indicated further military action, though he </w:t>
      </w:r>
      <w:r w:rsidRPr="00F81343">
        <w:rPr>
          <w:rStyle w:val="StyleUnderline"/>
          <w:highlight w:val="yellow"/>
        </w:rPr>
        <w:t>did issue a warning to North Korea</w:t>
      </w:r>
      <w:r w:rsidRPr="00F81343">
        <w:rPr>
          <w:sz w:val="16"/>
          <w:highlight w:val="yellow"/>
        </w:rPr>
        <w:t xml:space="preserve"> </w:t>
      </w:r>
      <w:r w:rsidRPr="00F81343">
        <w:rPr>
          <w:sz w:val="16"/>
        </w:rPr>
        <w:t xml:space="preserve">on Thursday, </w:t>
      </w:r>
      <w:r w:rsidRPr="00F81343">
        <w:rPr>
          <w:rStyle w:val="StyleUnderline"/>
          <w:highlight w:val="yellow"/>
        </w:rPr>
        <w:t>calling it a "problem" country that "will be taken care of</w:t>
      </w:r>
      <w:r w:rsidRPr="00F81343">
        <w:rPr>
          <w:sz w:val="16"/>
        </w:rPr>
        <w:t xml:space="preserve">." </w:t>
      </w:r>
      <w:r w:rsidRPr="00F81343">
        <w:rPr>
          <w:rStyle w:val="StyleUnderline"/>
          <w:highlight w:val="yellow"/>
        </w:rPr>
        <w:t>Trump made the comments after he was asked about the</w:t>
      </w:r>
      <w:r w:rsidRPr="00F81343">
        <w:rPr>
          <w:sz w:val="16"/>
        </w:rPr>
        <w:t xml:space="preserve"> U.S. military's </w:t>
      </w:r>
      <w:r w:rsidRPr="00F81343">
        <w:rPr>
          <w:rStyle w:val="StyleUnderline"/>
          <w:highlight w:val="yellow"/>
        </w:rPr>
        <w:t>decision to drop the largest non-nuclear weapon</w:t>
      </w:r>
      <w:r w:rsidRPr="00F81343">
        <w:rPr>
          <w:sz w:val="16"/>
        </w:rPr>
        <w:t xml:space="preserve">. When asked whether dropping the bomb sends a message to North Korea as it continues to pursue nuclear and other weapons, Trump said it makes no difference. "North Korea is a problem, the problem will be taken care of," Trump said. North Korea's Vice Foreign Minister Han Song-ryol said Friday </w:t>
      </w:r>
      <w:r w:rsidRPr="00F81343">
        <w:rPr>
          <w:rStyle w:val="StyleUnderline"/>
          <w:highlight w:val="yellow"/>
        </w:rPr>
        <w:t>Pyongyang is ready to launch a preemptive strike if the U.S. shows any sign of "reckless" military aggression</w:t>
      </w:r>
      <w:r w:rsidRPr="00F81343">
        <w:rPr>
          <w:sz w:val="16"/>
        </w:rPr>
        <w:t xml:space="preserve">. The foreign minister added that </w:t>
      </w:r>
      <w:r w:rsidRPr="00F81343">
        <w:rPr>
          <w:rStyle w:val="StyleUnderline"/>
          <w:highlight w:val="yellow"/>
        </w:rPr>
        <w:t>North Korea will keep building up its nuclear arsenal in "quality and quantity</w:t>
      </w:r>
      <w:r w:rsidRPr="00F81343">
        <w:rPr>
          <w:sz w:val="16"/>
        </w:rPr>
        <w:t xml:space="preserve">," and said </w:t>
      </w:r>
      <w:r w:rsidRPr="00F81343">
        <w:rPr>
          <w:rStyle w:val="StyleUnderline"/>
          <w:highlight w:val="yellow"/>
        </w:rPr>
        <w:t>the country is ready to go to war if that is what Trump wants.</w:t>
      </w:r>
    </w:p>
    <w:p w:rsidR="002541B7" w:rsidRPr="00F81343" w:rsidRDefault="002541B7" w:rsidP="002541B7">
      <w:pPr>
        <w:pStyle w:val="Heading4"/>
        <w:rPr>
          <w:sz w:val="28"/>
        </w:rPr>
      </w:pPr>
      <w:r w:rsidRPr="00F81343">
        <w:rPr>
          <w:sz w:val="28"/>
        </w:rPr>
        <w:t>Draws in Russia &amp; China – Kills millions immediately &amp; collapses relations with China</w:t>
      </w:r>
    </w:p>
    <w:p w:rsidR="002541B7" w:rsidRPr="00F81343" w:rsidRDefault="002541B7" w:rsidP="002541B7">
      <w:pPr>
        <w:rPr>
          <w:rStyle w:val="Style13ptBold"/>
          <w:b w:val="0"/>
          <w:sz w:val="28"/>
        </w:rPr>
      </w:pPr>
      <w:r w:rsidRPr="00F81343">
        <w:rPr>
          <w:rStyle w:val="Style13ptBold"/>
          <w:sz w:val="28"/>
        </w:rPr>
        <w:t>Cohen 4/14</w:t>
      </w:r>
      <w:r w:rsidRPr="00F81343">
        <w:rPr>
          <w:rStyle w:val="Style13ptBold"/>
          <w:b w:val="0"/>
          <w:sz w:val="28"/>
        </w:rPr>
        <w:t xml:space="preserve"> </w:t>
      </w:r>
      <w:r w:rsidRPr="00F81343">
        <w:rPr>
          <w:rStyle w:val="Style13ptBold"/>
          <w:b w:val="0"/>
          <w:sz w:val="20"/>
        </w:rPr>
        <w:t>(Ben, Founder and Editor of The Daily Banter, frmr Huffington Post, “Er, is Trump About to Kick Off World War III?”, http://thedailybanter.com/2017/04/er-is-trump-about-to-kick-off-world-war-iii/)</w:t>
      </w:r>
    </w:p>
    <w:p w:rsidR="002541B7" w:rsidRPr="00F81343" w:rsidRDefault="002541B7" w:rsidP="002541B7">
      <w:pPr>
        <w:rPr>
          <w:sz w:val="16"/>
        </w:rPr>
      </w:pPr>
      <w:r w:rsidRPr="00F81343">
        <w:rPr>
          <w:sz w:val="16"/>
        </w:rPr>
        <w:t xml:space="preserve">Just for fun, let's do a quick list as to why attacking North Korea is a very, very bad idea: 1. </w:t>
      </w:r>
      <w:r w:rsidRPr="00F81343">
        <w:rPr>
          <w:rStyle w:val="StyleUnderline"/>
          <w:highlight w:val="yellow"/>
        </w:rPr>
        <w:t>North Korea will respond, and</w:t>
      </w:r>
      <w:r w:rsidRPr="00F81343">
        <w:rPr>
          <w:sz w:val="16"/>
        </w:rPr>
        <w:t xml:space="preserve"> it will almost certainly </w:t>
      </w:r>
      <w:r w:rsidRPr="00F81343">
        <w:rPr>
          <w:rStyle w:val="StyleUnderline"/>
          <w:highlight w:val="yellow"/>
        </w:rPr>
        <w:t>attack South Korea</w:t>
      </w:r>
      <w:r w:rsidRPr="00F81343">
        <w:rPr>
          <w:sz w:val="16"/>
        </w:rPr>
        <w:t xml:space="preserve">. While it is unclear who would win should conflict arise, </w:t>
      </w:r>
      <w:r w:rsidRPr="00F81343">
        <w:rPr>
          <w:rStyle w:val="StyleUnderline"/>
          <w:highlight w:val="yellow"/>
        </w:rPr>
        <w:t>North Korea's enormous army and possession of nuclear weapons means both sides would incur extreme losses if violence escalated</w:t>
      </w:r>
      <w:r w:rsidRPr="00F81343">
        <w:rPr>
          <w:sz w:val="16"/>
        </w:rPr>
        <w:t xml:space="preserve">. As the New York Times notes: </w:t>
      </w:r>
      <w:r w:rsidRPr="00F81343">
        <w:rPr>
          <w:rStyle w:val="StyleUnderline"/>
          <w:highlight w:val="yellow"/>
        </w:rPr>
        <w:t>In the event of war</w:t>
      </w:r>
      <w:r w:rsidRPr="00F81343">
        <w:rPr>
          <w:sz w:val="16"/>
        </w:rPr>
        <w:t xml:space="preserve">, </w:t>
      </w:r>
      <w:r w:rsidRPr="00F81343">
        <w:rPr>
          <w:rStyle w:val="StyleUnderline"/>
          <w:highlight w:val="yellow"/>
        </w:rPr>
        <w:t>North Korean plans are</w:t>
      </w:r>
      <w:r w:rsidRPr="00F81343">
        <w:rPr>
          <w:sz w:val="16"/>
          <w:highlight w:val="yellow"/>
        </w:rPr>
        <w:t xml:space="preserve"> </w:t>
      </w:r>
      <w:r w:rsidRPr="00F81343">
        <w:rPr>
          <w:rStyle w:val="StyleUnderline"/>
          <w:highlight w:val="yellow"/>
        </w:rPr>
        <w:t>thought to call for nuclear attacks against major ports and air bases in South Korea and Japan, halting any American invasion before it could fully begin</w:t>
      </w:r>
      <w:r w:rsidRPr="00F81343">
        <w:rPr>
          <w:sz w:val="16"/>
        </w:rPr>
        <w:t xml:space="preserve">. In the meantime, nuclear and chemical strikes against major population centers would be intended to shock the world into capitulating. Missile defense would be of limited use against short-range rockets and of no use against North Korea’s hundreds of artillery pieces, many of which target Seoul, the South Korean capital. Not good. 2. </w:t>
      </w:r>
      <w:r w:rsidRPr="00F81343">
        <w:rPr>
          <w:rStyle w:val="StyleUnderline"/>
          <w:highlight w:val="yellow"/>
        </w:rPr>
        <w:t>Hitting North Korea would irreversibly damage relations with China</w:t>
      </w:r>
      <w:r w:rsidRPr="00F81343">
        <w:rPr>
          <w:sz w:val="16"/>
        </w:rPr>
        <w:t xml:space="preserve">. President Xi has already informed Trump that destabilizing the region with an attack would be a huge problem for China due to the number of refugees it would create, and they would seek retribution against American in one form or another. 3. </w:t>
      </w:r>
      <w:r w:rsidRPr="00F81343">
        <w:rPr>
          <w:rStyle w:val="StyleUnderline"/>
          <w:highlight w:val="yellow"/>
        </w:rPr>
        <w:t>An attack would almost certainly spur Russia to side with China and orchestrate a co-ordinated response that would play itself out</w:t>
      </w:r>
      <w:r w:rsidRPr="00F81343">
        <w:rPr>
          <w:sz w:val="16"/>
        </w:rPr>
        <w:t xml:space="preserve"> elsewhere. It is not in the interests of the United States to fight a Cold (or real) war with Russia and China given both are geopolitical power houses with rapidly growing economies and militaries to match. It is clear that Trump's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F81343">
        <w:rPr>
          <w:rStyle w:val="StyleUnderline"/>
          <w:highlight w:val="yellow"/>
        </w:rPr>
        <w:t xml:space="preserve">Trump is </w:t>
      </w:r>
      <w:r w:rsidRPr="00F81343">
        <w:rPr>
          <w:rStyle w:val="StyleUnderline"/>
          <w:highlight w:val="yellow"/>
        </w:rPr>
        <w:lastRenderedPageBreak/>
        <w:t>blundering full steam ahead into a quagmire he is not capable of comprehending</w:t>
      </w:r>
      <w:r w:rsidRPr="00F81343">
        <w:rPr>
          <w:sz w:val="16"/>
        </w:rPr>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F81343">
        <w:rPr>
          <w:rStyle w:val="StyleUnderline"/>
          <w:highlight w:val="yellow"/>
        </w:rPr>
        <w:t>this won't end well</w:t>
      </w:r>
      <w:r w:rsidRPr="00F81343">
        <w:rPr>
          <w:sz w:val="16"/>
          <w:highlight w:val="yellow"/>
        </w:rPr>
        <w:t xml:space="preserve"> </w:t>
      </w:r>
      <w:r w:rsidRPr="00F81343">
        <w:rPr>
          <w:sz w:val="16"/>
        </w:rPr>
        <w:t xml:space="preserve">so let's hope cooler heads prevail and the international community comes together to put a stop to what could well be the beginnings of a global conflict we likely won't recover from. </w:t>
      </w:r>
    </w:p>
    <w:p w:rsidR="002541B7" w:rsidRPr="00F81343" w:rsidRDefault="002541B7" w:rsidP="002541B7">
      <w:pPr>
        <w:pStyle w:val="Heading4"/>
        <w:rPr>
          <w:sz w:val="28"/>
        </w:rPr>
      </w:pPr>
      <w:r w:rsidRPr="00F81343">
        <w:rPr>
          <w:sz w:val="28"/>
        </w:rPr>
        <w:t>Aggression causes all-out nuclear war – Timeframe is short</w:t>
      </w:r>
    </w:p>
    <w:p w:rsidR="002541B7" w:rsidRPr="00F81343" w:rsidRDefault="002541B7" w:rsidP="002541B7">
      <w:pPr>
        <w:rPr>
          <w:rStyle w:val="Style13ptBold"/>
          <w:b w:val="0"/>
          <w:sz w:val="28"/>
        </w:rPr>
      </w:pPr>
      <w:r w:rsidRPr="00F81343">
        <w:rPr>
          <w:rStyle w:val="Style13ptBold"/>
          <w:sz w:val="28"/>
        </w:rPr>
        <w:t>Deutsche Welle 4/15</w:t>
      </w:r>
      <w:r w:rsidRPr="00F81343">
        <w:rPr>
          <w:rStyle w:val="Style13ptBold"/>
          <w:b w:val="0"/>
          <w:sz w:val="28"/>
        </w:rPr>
        <w:t xml:space="preserve"> </w:t>
      </w:r>
      <w:r w:rsidRPr="00F81343">
        <w:rPr>
          <w:rStyle w:val="Style13ptBold"/>
          <w:b w:val="0"/>
          <w:sz w:val="20"/>
        </w:rPr>
        <w:t>(“North Korea vows to respond to US aggression with 'nuclear attack'”, http://www.dw.com/en/north-korea-vows-to-respond-to-us-aggression-with-nuclear-attack/a-38435453)</w:t>
      </w:r>
    </w:p>
    <w:p w:rsidR="002541B7" w:rsidRPr="00F81343" w:rsidRDefault="002541B7" w:rsidP="002541B7">
      <w:pPr>
        <w:rPr>
          <w:sz w:val="16"/>
        </w:rPr>
      </w:pPr>
      <w:r w:rsidRPr="00F81343">
        <w:rPr>
          <w:rStyle w:val="StyleUnderline"/>
          <w:highlight w:val="yellow"/>
        </w:rPr>
        <w:t>With the US Navy deployed near the Korean Peninsula</w:t>
      </w:r>
      <w:r w:rsidRPr="00F81343">
        <w:rPr>
          <w:sz w:val="16"/>
        </w:rPr>
        <w:t xml:space="preserve">, and experts speculating that Pyongyang was preparing another nuclear test, </w:t>
      </w:r>
      <w:r w:rsidRPr="00F81343">
        <w:rPr>
          <w:rStyle w:val="StyleUnderline"/>
          <w:highlight w:val="yellow"/>
        </w:rPr>
        <w:t>the tensions have been rising</w:t>
      </w:r>
      <w:r w:rsidRPr="00F81343">
        <w:rPr>
          <w:sz w:val="16"/>
          <w:highlight w:val="yellow"/>
        </w:rPr>
        <w:t xml:space="preserve"> </w:t>
      </w:r>
      <w:r w:rsidRPr="00F81343">
        <w:rPr>
          <w:sz w:val="16"/>
        </w:rPr>
        <w:t>in recent days. The huge military parade on Saturday showed off what appeared to be the country's increasingly sophisticated military hardware, including ballistic missiles, to the accompaniment of marching music and a large audience. "</w:t>
      </w:r>
      <w:r w:rsidRPr="00F81343">
        <w:rPr>
          <w:rStyle w:val="StyleUnderline"/>
          <w:highlight w:val="yellow"/>
        </w:rPr>
        <w:t>We will respond to an all-out war with an all-out war and a nuclear war with our style of nuclear attack</w:t>
      </w:r>
      <w:r w:rsidRPr="00F81343">
        <w:rPr>
          <w:sz w:val="16"/>
        </w:rPr>
        <w:t xml:space="preserve">," Choe Ryong Hae, a top North Korean officer, said. Choe is considered by outside analysts to be the country's most powerful official after the leader Kim Jong Un. US President Donald </w:t>
      </w:r>
      <w:r w:rsidRPr="00F81343">
        <w:rPr>
          <w:rStyle w:val="StyleUnderline"/>
          <w:highlight w:val="yellow"/>
        </w:rPr>
        <w:t>Trump's recent bombings in Syria and Afghanistan have stoked fears about a possible US attack on North Korea</w:t>
      </w:r>
      <w:r w:rsidRPr="00F81343">
        <w:rPr>
          <w:sz w:val="16"/>
        </w:rPr>
        <w:t xml:space="preserve">. </w:t>
      </w:r>
      <w:r w:rsidRPr="00F81343">
        <w:rPr>
          <w:rStyle w:val="StyleUnderline"/>
          <w:highlight w:val="yellow"/>
        </w:rPr>
        <w:t>The communist country has been regularly conducting nuclear and missile tests</w:t>
      </w:r>
      <w:r w:rsidRPr="00F81343">
        <w:rPr>
          <w:sz w:val="16"/>
        </w:rPr>
        <w:t xml:space="preserve"> defying United Nations' resolutions and sanctions. Previously, </w:t>
      </w:r>
      <w:r w:rsidRPr="00F81343">
        <w:rPr>
          <w:rStyle w:val="StyleUnderline"/>
          <w:highlight w:val="yellow"/>
        </w:rPr>
        <w:t>the North Korean military threatened to unleash a "merciless" response against American targets, including the naval task force the US recently deployed</w:t>
      </w:r>
      <w:r w:rsidRPr="00F81343">
        <w:rPr>
          <w:sz w:val="16"/>
        </w:rPr>
        <w:t>. "</w:t>
      </w:r>
      <w:r w:rsidRPr="00F81343">
        <w:rPr>
          <w:rStyle w:val="StyleUnderline"/>
          <w:highlight w:val="yellow"/>
        </w:rPr>
        <w:t>The closer such big targets</w:t>
      </w:r>
      <w:r w:rsidRPr="00F81343">
        <w:rPr>
          <w:sz w:val="16"/>
          <w:highlight w:val="yellow"/>
        </w:rPr>
        <w:t xml:space="preserve"> </w:t>
      </w:r>
      <w:r w:rsidRPr="00F81343">
        <w:rPr>
          <w:sz w:val="16"/>
        </w:rPr>
        <w:t>as nuclear powered aircraft carriers come</w:t>
      </w:r>
      <w:r w:rsidRPr="00F81343">
        <w:rPr>
          <w:rStyle w:val="StyleUnderline"/>
          <w:highlight w:val="yellow"/>
        </w:rPr>
        <w:t>, the greater would be the effect of merciless strikes</w:t>
      </w:r>
      <w:r w:rsidRPr="00F81343">
        <w:rPr>
          <w:sz w:val="16"/>
        </w:rPr>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F81343">
        <w:rPr>
          <w:rStyle w:val="StyleUnderline"/>
          <w:highlight w:val="yellow"/>
        </w:rPr>
        <w:t>conflict could break out at any moment</w:t>
      </w:r>
      <w:r w:rsidRPr="00F81343">
        <w:rPr>
          <w:sz w:val="16"/>
        </w:rPr>
        <w:t>," Chinese Foreign Minister Wang Yi said after meeting his French counterpart Jean-Marc Ayrault.</w:t>
      </w:r>
    </w:p>
    <w:p w:rsidR="002541B7" w:rsidRPr="00F81343" w:rsidRDefault="002541B7" w:rsidP="002541B7">
      <w:pPr>
        <w:pStyle w:val="Heading4"/>
        <w:rPr>
          <w:sz w:val="28"/>
        </w:rPr>
      </w:pPr>
      <w:r w:rsidRPr="00F81343">
        <w:rPr>
          <w:sz w:val="28"/>
        </w:rPr>
        <w:t>Attacks ensure use-it-or-lose-it pressure for preemptive strikes</w:t>
      </w:r>
    </w:p>
    <w:p w:rsidR="002541B7" w:rsidRPr="00F81343" w:rsidRDefault="002541B7" w:rsidP="002541B7">
      <w:pPr>
        <w:rPr>
          <w:rStyle w:val="Style13ptBold"/>
          <w:b w:val="0"/>
          <w:sz w:val="28"/>
        </w:rPr>
      </w:pPr>
      <w:r w:rsidRPr="00F81343">
        <w:rPr>
          <w:rStyle w:val="Style13ptBold"/>
          <w:sz w:val="28"/>
        </w:rPr>
        <w:t>Stafford 1-4</w:t>
      </w:r>
      <w:r w:rsidRPr="00F81343">
        <w:rPr>
          <w:rStyle w:val="Style13ptBold"/>
          <w:b w:val="0"/>
          <w:sz w:val="28"/>
        </w:rPr>
        <w:t xml:space="preserve"> (Tim, Research Fellow with Pacific Forum-Centre for Strategic and International Studies, “Donald Trump’s Misguided Nuclear Proposals”, https://rusi.org/commentary/donald-trumps-misguided-nuclear-proposals)</w:t>
      </w:r>
    </w:p>
    <w:p w:rsidR="002541B7" w:rsidRPr="00F81343" w:rsidRDefault="002541B7" w:rsidP="002541B7">
      <w:pPr>
        <w:rPr>
          <w:rStyle w:val="StyleUnderline"/>
          <w:highlight w:val="yellow"/>
        </w:rPr>
      </w:pPr>
      <w:r w:rsidRPr="00F81343">
        <w:rPr>
          <w:rStyle w:val="StyleUnderline"/>
          <w:highlight w:val="yellow"/>
        </w:rPr>
        <w:t>The concept of M</w:t>
      </w:r>
      <w:r w:rsidRPr="00F81343">
        <w:rPr>
          <w:sz w:val="16"/>
        </w:rPr>
        <w:t>utually</w:t>
      </w:r>
      <w:r w:rsidRPr="00F81343">
        <w:rPr>
          <w:rStyle w:val="StyleUnderline"/>
          <w:highlight w:val="yellow"/>
        </w:rPr>
        <w:t xml:space="preserve"> A</w:t>
      </w:r>
      <w:r w:rsidRPr="00F81343">
        <w:rPr>
          <w:sz w:val="16"/>
        </w:rPr>
        <w:t>ssured</w:t>
      </w:r>
      <w:r w:rsidRPr="00F81343">
        <w:rPr>
          <w:rStyle w:val="StyleUnderline"/>
          <w:highlight w:val="yellow"/>
        </w:rPr>
        <w:t xml:space="preserve"> D</w:t>
      </w:r>
      <w:r w:rsidRPr="00F81343">
        <w:rPr>
          <w:sz w:val="16"/>
        </w:rPr>
        <w:t>estruction</w:t>
      </w:r>
      <w:r w:rsidRPr="00F81343">
        <w:rPr>
          <w:rStyle w:val="StyleUnderline"/>
          <w:highlight w:val="yellow"/>
        </w:rPr>
        <w:t xml:space="preserve"> rested upon the inevitability of a retaliatory response</w:t>
      </w:r>
      <w:r w:rsidRPr="00F81343">
        <w:rPr>
          <w:sz w:val="16"/>
          <w:highlight w:val="yellow"/>
        </w:rPr>
        <w:t xml:space="preserve"> </w:t>
      </w:r>
      <w:r w:rsidRPr="00F81343">
        <w:rPr>
          <w:sz w:val="16"/>
        </w:rPr>
        <w:t xml:space="preserve">to any first strike nuclear attack, something enhanced by the heightened survivability afforded by large arsenals. Indeed, </w:t>
      </w:r>
      <w:r w:rsidRPr="00F81343">
        <w:rPr>
          <w:rStyle w:val="StyleUnderline"/>
          <w:highlight w:val="yellow"/>
        </w:rPr>
        <w:t>one of the dangers that plagues many of today’s deterrence relationships is the absence of such a dynamic</w:t>
      </w:r>
      <w:r w:rsidRPr="00F81343">
        <w:rPr>
          <w:sz w:val="16"/>
        </w:rPr>
        <w:t xml:space="preserve">. Defence planners in Moscow fear that Russia’s second-strike capacity could be neutralised by the increasing effectiveness of US missile defences. Likewise, </w:t>
      </w:r>
      <w:r w:rsidRPr="00F81343">
        <w:rPr>
          <w:rStyle w:val="StyleUnderline"/>
          <w:highlight w:val="yellow"/>
        </w:rPr>
        <w:t>the small nature of the North Korea’s nuclear arsenal means that any major military contingency on the peninsula could confront the Kim regime with a ‘use it or lose it’ dilemma that would incentivise first-use.</w:t>
      </w:r>
    </w:p>
    <w:p w:rsidR="002541B7" w:rsidRPr="00F81343" w:rsidRDefault="002541B7" w:rsidP="002541B7">
      <w:pPr>
        <w:pStyle w:val="Heading4"/>
        <w:rPr>
          <w:sz w:val="28"/>
        </w:rPr>
      </w:pPr>
      <w:r w:rsidRPr="00F81343">
        <w:rPr>
          <w:sz w:val="28"/>
        </w:rPr>
        <w:t>China gets drawn in, causes global nuclear war</w:t>
      </w:r>
    </w:p>
    <w:p w:rsidR="002541B7" w:rsidRPr="00F81343" w:rsidRDefault="002541B7" w:rsidP="002541B7">
      <w:pPr>
        <w:rPr>
          <w:rStyle w:val="Style13ptBold"/>
          <w:b w:val="0"/>
          <w:sz w:val="28"/>
        </w:rPr>
      </w:pPr>
      <w:r w:rsidRPr="00F81343">
        <w:rPr>
          <w:rStyle w:val="Style13ptBold"/>
          <w:sz w:val="28"/>
        </w:rPr>
        <w:t>Dyer 4/13</w:t>
      </w:r>
      <w:r w:rsidRPr="00F81343">
        <w:rPr>
          <w:rStyle w:val="Style13ptBold"/>
          <w:b w:val="0"/>
          <w:sz w:val="28"/>
        </w:rPr>
        <w:t xml:space="preserve"> </w:t>
      </w:r>
      <w:r w:rsidRPr="00F81343">
        <w:rPr>
          <w:rStyle w:val="Style13ptBold"/>
          <w:b w:val="0"/>
          <w:sz w:val="14"/>
        </w:rPr>
        <w:t>(Gwynne, London-based independent journalist, “‘Solving’ North Korea”, https://www.theindependent.co.zw/2017/04/13/solving-north-korea/)</w:t>
      </w:r>
    </w:p>
    <w:p w:rsidR="002541B7" w:rsidRPr="00F81343" w:rsidRDefault="002541B7" w:rsidP="002541B7">
      <w:pPr>
        <w:rPr>
          <w:sz w:val="16"/>
        </w:rPr>
      </w:pPr>
      <w:r w:rsidRPr="00F81343">
        <w:rPr>
          <w:sz w:val="16"/>
        </w:rPr>
        <w:t xml:space="preserve">This does not necessarily mean that the US would launch a large nuclear attack against North Korea. If you are really serious about carrying out a “disarming strike” that destroys all of North Korea’s nukes, you probably should do exactly that (You never get a second chance to go first). But </w:t>
      </w:r>
      <w:r w:rsidRPr="00F81343">
        <w:rPr>
          <w:rStyle w:val="StyleUnderline"/>
          <w:highlight w:val="yellow"/>
        </w:rPr>
        <w:t>maybe the US Air Force would promise that “precision” non-nuclear weapons could accomplish that goal</w:t>
      </w:r>
      <w:r w:rsidRPr="00F81343">
        <w:rPr>
          <w:sz w:val="16"/>
          <w:highlight w:val="yellow"/>
        </w:rPr>
        <w:t xml:space="preserve"> </w:t>
      </w:r>
      <w:r w:rsidRPr="00F81343">
        <w:rPr>
          <w:sz w:val="16"/>
        </w:rPr>
        <w:t xml:space="preserve">and maybe some gullible people would believe it. It </w:t>
      </w:r>
      <w:r w:rsidRPr="00F81343">
        <w:rPr>
          <w:rStyle w:val="StyleUnderline"/>
          <w:highlight w:val="yellow"/>
        </w:rPr>
        <w:t>would still turn into a nuclear war</w:t>
      </w:r>
      <w:r w:rsidRPr="00F81343">
        <w:rPr>
          <w:sz w:val="16"/>
        </w:rPr>
        <w:t xml:space="preserve"> in the end, unless American “surgical strikes” miraculously eliminated every last one of North Korea’s nukes at the same time. </w:t>
      </w:r>
      <w:r w:rsidRPr="00F81343">
        <w:rPr>
          <w:rStyle w:val="StyleUnderline"/>
          <w:highlight w:val="yellow"/>
        </w:rPr>
        <w:t>Kim</w:t>
      </w:r>
      <w:r w:rsidRPr="00F81343">
        <w:rPr>
          <w:sz w:val="16"/>
        </w:rPr>
        <w:t xml:space="preserve"> Jong-un’</w:t>
      </w:r>
      <w:r w:rsidRPr="00F81343">
        <w:rPr>
          <w:rStyle w:val="StyleUnderline"/>
          <w:highlight w:val="yellow"/>
        </w:rPr>
        <w:t>s regime would find itself in the position known in nuclear strategy as “use them or lose them”</w:t>
      </w:r>
      <w:r w:rsidRPr="00F81343">
        <w:rPr>
          <w:sz w:val="16"/>
        </w:rPr>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F81343">
        <w:rPr>
          <w:rStyle w:val="StyleUnderline"/>
          <w:highlight w:val="yellow"/>
        </w:rPr>
        <w:t>the US would not take this huge risk and then leave it in power</w:t>
      </w:r>
      <w:r w:rsidRPr="00F81343">
        <w:rPr>
          <w:sz w:val="16"/>
          <w:highlight w:val="yellow"/>
        </w:rPr>
        <w:t xml:space="preserve"> </w:t>
      </w:r>
      <w:r w:rsidRPr="00F81343">
        <w:rPr>
          <w:sz w:val="16"/>
        </w:rPr>
        <w:t xml:space="preserve">–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F81343">
        <w:rPr>
          <w:rStyle w:val="StyleUnderline"/>
          <w:highlight w:val="yellow"/>
        </w:rPr>
        <w:t>China,</w:t>
      </w:r>
      <w:r w:rsidRPr="00F81343">
        <w:rPr>
          <w:sz w:val="16"/>
        </w:rPr>
        <w:t xml:space="preserve"> </w:t>
      </w:r>
      <w:r w:rsidRPr="00F81343">
        <w:rPr>
          <w:rStyle w:val="StyleUnderline"/>
          <w:highlight w:val="yellow"/>
        </w:rPr>
        <w:t>much as it dislikes and mistrusts the North Korean regime</w:t>
      </w:r>
      <w:r w:rsidRPr="00F81343">
        <w:rPr>
          <w:sz w:val="16"/>
        </w:rPr>
        <w:t xml:space="preserve">, </w:t>
      </w:r>
      <w:r w:rsidRPr="00F81343">
        <w:rPr>
          <w:rStyle w:val="StyleUnderline"/>
          <w:highlight w:val="yellow"/>
        </w:rPr>
        <w:t>is determined not to see it destroyed</w:t>
      </w:r>
      <w:r w:rsidRPr="00F81343">
        <w:rPr>
          <w:sz w:val="16"/>
        </w:rPr>
        <w:t xml:space="preserve">. Many people are uncomfortable with this kind of analysis, especially when it draws comparisons between “bad” and “less bad” nuclear wars. Herman Kahn, the dean of nuclear strategists in the 1960s and 70s, was frequently </w:t>
      </w:r>
      <w:r w:rsidRPr="00F81343">
        <w:rPr>
          <w:sz w:val="16"/>
        </w:rPr>
        <w:lastRenderedPageBreak/>
        <w:t xml:space="preserve">the target of this kind of criticism: how could he talk about potential mass death in such a cold-blooded way? His response was always the same: “Would you prefer a nice, warm mistake?” “Thinking About the Unthinkable”, as he put it in one of his books, is absolutely necessary if the Unthinkable is not happen. In this case, </w:t>
      </w:r>
      <w:r w:rsidRPr="00F81343">
        <w:rPr>
          <w:rStyle w:val="StyleUnderline"/>
          <w:highlight w:val="yellow"/>
        </w:rPr>
        <w:t>that means taking the possibility that China might be drawn into the conflict seriously</w:t>
      </w:r>
      <w:r w:rsidRPr="00F81343">
        <w:rPr>
          <w:sz w:val="16"/>
        </w:rPr>
        <w:t xml:space="preserve">. </w:t>
      </w:r>
      <w:r w:rsidRPr="00F81343">
        <w:rPr>
          <w:rStyle w:val="StyleUnderline"/>
          <w:highlight w:val="yellow"/>
        </w:rPr>
        <w:t>The destruction of the North Korean regime would bring American military power right to China’s own border</w:t>
      </w:r>
      <w:r w:rsidRPr="00F81343">
        <w:rPr>
          <w:sz w:val="16"/>
        </w:rPr>
        <w:t xml:space="preserve">. You might reasonably ask: So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F81343">
        <w:rPr>
          <w:rStyle w:val="StyleUnderline"/>
          <w:highlight w:val="yellow"/>
        </w:rPr>
        <w:t>China has lots of nuclear weapons and delivery vehicles too</w:t>
      </w:r>
      <w:r w:rsidRPr="00F81343">
        <w:rPr>
          <w:sz w:val="16"/>
        </w:rPr>
        <w:t>.</w:t>
      </w:r>
    </w:p>
    <w:p w:rsidR="002541B7" w:rsidRPr="00F81343" w:rsidRDefault="002541B7" w:rsidP="002541B7">
      <w:pPr>
        <w:pStyle w:val="Heading4"/>
        <w:rPr>
          <w:sz w:val="28"/>
        </w:rPr>
      </w:pPr>
      <w:r w:rsidRPr="00F81343">
        <w:rPr>
          <w:sz w:val="28"/>
        </w:rPr>
        <w:t>Draws in China</w:t>
      </w:r>
    </w:p>
    <w:p w:rsidR="002541B7" w:rsidRPr="00F81343" w:rsidRDefault="002541B7" w:rsidP="002541B7">
      <w:pPr>
        <w:rPr>
          <w:rStyle w:val="Style13ptBold"/>
          <w:b w:val="0"/>
          <w:sz w:val="28"/>
        </w:rPr>
      </w:pPr>
      <w:r w:rsidRPr="00F81343">
        <w:rPr>
          <w:rStyle w:val="Style13ptBold"/>
          <w:sz w:val="28"/>
        </w:rPr>
        <w:t>Allison 17</w:t>
      </w:r>
      <w:r w:rsidRPr="00F81343">
        <w:rPr>
          <w:rStyle w:val="Style13ptBold"/>
          <w:b w:val="0"/>
          <w:sz w:val="28"/>
        </w:rPr>
        <w:t xml:space="preserve"> </w:t>
      </w:r>
      <w:r w:rsidRPr="00F81343">
        <w:rPr>
          <w:rStyle w:val="Style13ptBold"/>
          <w:b w:val="0"/>
          <w:sz w:val="20"/>
        </w:rPr>
        <w:t>(Graham, May/June, director of the Harvard Kennedy School’s Belfer Center, “How the US &amp; China Will Go To War”, http://www.scout.com/military/warrior/story/1770556-how-the-us-china-will-go-to-war)</w:t>
      </w:r>
    </w:p>
    <w:p w:rsidR="002541B7" w:rsidRPr="00F81343" w:rsidRDefault="002541B7" w:rsidP="002541B7">
      <w:pPr>
        <w:rPr>
          <w:sz w:val="16"/>
        </w:rPr>
      </w:pPr>
      <w:r w:rsidRPr="00F81343">
        <w:rPr>
          <w:rStyle w:val="StyleUnderline"/>
          <w:highlight w:val="yellow"/>
        </w:rPr>
        <w:t>THE SPARK to a Sino-American clash</w:t>
      </w:r>
      <w:r w:rsidRPr="00F81343">
        <w:rPr>
          <w:sz w:val="16"/>
        </w:rPr>
        <w:t xml:space="preserve"> need not initially involve American or Chinese military forces. Instead, it </w:t>
      </w:r>
      <w:r w:rsidRPr="00F81343">
        <w:rPr>
          <w:rStyle w:val="StyleUnderline"/>
          <w:highlight w:val="yellow"/>
        </w:rPr>
        <w:t>might result from a confrontation with or between third-party allies</w:t>
      </w:r>
      <w:r w:rsidRPr="00F81343">
        <w:rPr>
          <w:sz w:val="16"/>
        </w:rPr>
        <w:t xml:space="preserve">. </w:t>
      </w:r>
      <w:r w:rsidRPr="00F81343">
        <w:rPr>
          <w:rStyle w:val="StyleUnderline"/>
          <w:highlight w:val="yellow"/>
        </w:rPr>
        <w:t>Such a</w:t>
      </w:r>
      <w:r w:rsidRPr="00F81343">
        <w:rPr>
          <w:sz w:val="16"/>
        </w:rPr>
        <w:t xml:space="preserve"> scenario nearly </w:t>
      </w:r>
      <w:r w:rsidRPr="00F81343">
        <w:rPr>
          <w:rStyle w:val="StyleUnderline"/>
          <w:highlight w:val="yellow"/>
        </w:rPr>
        <w:t xml:space="preserve">became reality </w:t>
      </w:r>
      <w:r w:rsidRPr="00F81343">
        <w:rPr>
          <w:sz w:val="16"/>
        </w:rPr>
        <w:t xml:space="preserve">in 2010, </w:t>
      </w:r>
      <w:r w:rsidRPr="00F81343">
        <w:rPr>
          <w:rStyle w:val="StyleUnderline"/>
          <w:highlight w:val="yellow"/>
        </w:rPr>
        <w:t>when North Korea sank the South Korean warship</w:t>
      </w:r>
      <w:r w:rsidRPr="00F81343">
        <w:rPr>
          <w:sz w:val="16"/>
        </w:rPr>
        <w:t xml:space="preserve"> Cheonan, killing forty-six South Korean sailors. </w:t>
      </w:r>
      <w:r w:rsidRPr="00F81343">
        <w:rPr>
          <w:rStyle w:val="StyleUnderline"/>
          <w:highlight w:val="yellow"/>
        </w:rPr>
        <w:t>China supported North Korea’s denial of involvement. Seoul</w:t>
      </w:r>
      <w:r w:rsidRPr="00F81343">
        <w:rPr>
          <w:sz w:val="16"/>
        </w:rPr>
        <w:t xml:space="preserve">, meanwhile, </w:t>
      </w:r>
      <w:r w:rsidRPr="00F81343">
        <w:rPr>
          <w:rStyle w:val="StyleUnderline"/>
          <w:highlight w:val="yellow"/>
        </w:rPr>
        <w:t>insisted that Pyongyang be held accountable</w:t>
      </w:r>
      <w:r w:rsidRPr="00F81343">
        <w:rPr>
          <w:sz w:val="16"/>
        </w:rPr>
        <w:t xml:space="preserve">. Ultimately, </w:t>
      </w:r>
      <w:r w:rsidRPr="00F81343">
        <w:rPr>
          <w:rStyle w:val="StyleUnderline"/>
          <w:highlight w:val="yellow"/>
        </w:rPr>
        <w:t>the two Koreas and their allies stepped back from the brink. But with a new set of background conditions and accelerants today</w:t>
      </w:r>
      <w:r w:rsidRPr="00F81343">
        <w:rPr>
          <w:sz w:val="16"/>
        </w:rPr>
        <w:t xml:space="preserve">, </w:t>
      </w:r>
      <w:r w:rsidRPr="00F81343">
        <w:rPr>
          <w:rStyle w:val="StyleUnderline"/>
          <w:highlight w:val="yellow"/>
        </w:rPr>
        <w:t>it is not clear that it would be so easy to avoid war</w:t>
      </w:r>
      <w:r w:rsidRPr="00F81343">
        <w:rPr>
          <w:sz w:val="16"/>
        </w:rPr>
        <w:t>, especially if the third parties involved were less inured to the sort of slow, grinding tensions that the Korean Peninsula has endured for decades.</w:t>
      </w:r>
    </w:p>
    <w:p w:rsidR="002541B7" w:rsidRPr="00F81343" w:rsidRDefault="002541B7" w:rsidP="002541B7">
      <w:pPr>
        <w:pStyle w:val="Heading4"/>
        <w:rPr>
          <w:sz w:val="28"/>
        </w:rPr>
      </w:pPr>
      <w:r w:rsidRPr="00F81343">
        <w:rPr>
          <w:sz w:val="28"/>
        </w:rPr>
        <w:t>Escalates to nuclear war</w:t>
      </w:r>
    </w:p>
    <w:p w:rsidR="002541B7" w:rsidRPr="00F81343" w:rsidRDefault="002541B7" w:rsidP="002541B7">
      <w:pPr>
        <w:rPr>
          <w:rStyle w:val="Style13ptBold"/>
          <w:b w:val="0"/>
          <w:sz w:val="28"/>
        </w:rPr>
      </w:pPr>
      <w:r w:rsidRPr="00F81343">
        <w:rPr>
          <w:rStyle w:val="Style13ptBold"/>
          <w:sz w:val="28"/>
        </w:rPr>
        <w:t>Leverett 3/19</w:t>
      </w:r>
      <w:r w:rsidRPr="00F81343">
        <w:rPr>
          <w:rStyle w:val="Style13ptBold"/>
          <w:b w:val="0"/>
          <w:sz w:val="28"/>
        </w:rPr>
        <w:t xml:space="preserve"> </w:t>
      </w:r>
      <w:r w:rsidRPr="00F81343">
        <w:rPr>
          <w:rStyle w:val="Style13ptBold"/>
          <w:b w:val="0"/>
          <w:sz w:val="16"/>
        </w:rPr>
        <w:t>(Flynt, Professor of International Affairs and Asian Studies, Pennsylvania State University, “TRUMP'S DIPLOMACY-FREE ASIA STRATEGY RISKS WORLD WAR”, http://www.newsweek.com/trump-diplomacy-free-asia-strategy-risks-world-war-569718)</w:t>
      </w:r>
    </w:p>
    <w:p w:rsidR="002541B7" w:rsidRPr="00F81343" w:rsidRDefault="002541B7" w:rsidP="002541B7">
      <w:pPr>
        <w:rPr>
          <w:rStyle w:val="StyleUnderline"/>
          <w:highlight w:val="yellow"/>
        </w:rPr>
      </w:pPr>
      <w:r w:rsidRPr="00F81343">
        <w:rPr>
          <w:sz w:val="16"/>
        </w:rPr>
        <w:t xml:space="preserve">Barring major changes in Trump’s Asia strategy, </w:t>
      </w:r>
      <w:r w:rsidRPr="00F81343">
        <w:rPr>
          <w:rStyle w:val="StyleUnderline"/>
          <w:highlight w:val="yellow"/>
        </w:rPr>
        <w:t>North Korea will likely keep developing its strategic deterrent</w:t>
      </w:r>
      <w:r w:rsidRPr="00F81343">
        <w:rPr>
          <w:sz w:val="16"/>
        </w:rPr>
        <w:t xml:space="preserve">. This will continue raising risks that conventional conflict on the Korean peninsula escalates rapidly to nuclear war. </w:t>
      </w:r>
      <w:r w:rsidRPr="00F81343">
        <w:rPr>
          <w:rStyle w:val="StyleUnderline"/>
          <w:highlight w:val="yellow"/>
        </w:rPr>
        <w:t>China is reacting deliberately to what it sees as provocative U.S. policies.</w:t>
      </w:r>
      <w:r w:rsidRPr="00F81343">
        <w:rPr>
          <w:sz w:val="16"/>
        </w:rPr>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F81343">
        <w:rPr>
          <w:rStyle w:val="StyleUnderline"/>
          <w:highlight w:val="yellow"/>
        </w:rPr>
        <w:t>X</w:t>
      </w:r>
      <w:r w:rsidRPr="00F81343">
        <w:rPr>
          <w:sz w:val="16"/>
        </w:rPr>
        <w:t xml:space="preserve">i wants to be seen as a steady steward of Chinese interests in a global order still significantly influenced by Washington. Meanwhile, </w:t>
      </w:r>
      <w:r w:rsidRPr="00F81343">
        <w:rPr>
          <w:rStyle w:val="StyleUnderline"/>
          <w:highlight w:val="yellow"/>
        </w:rPr>
        <w:t>China may not mind if Trump renegotiates America’s economic relationships in Asia</w:t>
      </w:r>
      <w:r w:rsidRPr="00F81343">
        <w:rPr>
          <w:sz w:val="16"/>
        </w:rPr>
        <w:t xml:space="preserve">—especially to the extent this happens at the expense of U.S. allies. </w:t>
      </w:r>
      <w:r w:rsidRPr="00F81343">
        <w:rPr>
          <w:rStyle w:val="StyleUnderline"/>
          <w:highlight w:val="yellow"/>
        </w:rPr>
        <w:t>But if Trump keeps building what China sees as a more robust and ultimately offensive regional military posture, Beijing will respond</w:t>
      </w:r>
      <w:r w:rsidRPr="00F81343">
        <w:rPr>
          <w:sz w:val="16"/>
        </w:rPr>
        <w:t xml:space="preserve">. </w:t>
      </w:r>
      <w:r w:rsidRPr="00F81343">
        <w:rPr>
          <w:rStyle w:val="StyleUnderline"/>
          <w:highlight w:val="yellow"/>
        </w:rPr>
        <w:t>China will leverage its own economic and political ties to U.S. allies in Asia to constrain and undermine Trump’s strategy</w:t>
      </w:r>
      <w:r w:rsidRPr="00F81343">
        <w:rPr>
          <w:sz w:val="16"/>
        </w:rPr>
        <w:t xml:space="preserve">. Recently impeached South Korean President Park Geun-hye will 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F81343">
        <w:rPr>
          <w:rStyle w:val="StyleUnderline"/>
          <w:highlight w:val="yellow"/>
        </w:rPr>
        <w:t>it will almost certainly intensify Sino-U.S. security competition.</w:t>
      </w:r>
    </w:p>
    <w:p w:rsidR="002541B7" w:rsidRPr="00F81343" w:rsidRDefault="002541B7" w:rsidP="002541B7">
      <w:pPr>
        <w:rPr>
          <w:sz w:val="12"/>
          <w:szCs w:val="12"/>
        </w:rPr>
      </w:pPr>
    </w:p>
    <w:p w:rsidR="002541B7" w:rsidRPr="00F81343" w:rsidRDefault="002541B7" w:rsidP="00817BA8">
      <w:pPr>
        <w:pStyle w:val="Heading3"/>
      </w:pPr>
      <w:bookmarkStart w:id="61" w:name="_Toc487825267"/>
      <w:r w:rsidRPr="00F81343">
        <w:lastRenderedPageBreak/>
        <w:t>Impact---Turns Case</w:t>
      </w:r>
      <w:bookmarkEnd w:id="61"/>
    </w:p>
    <w:p w:rsidR="002541B7" w:rsidRPr="00F81343" w:rsidRDefault="002541B7" w:rsidP="002541B7">
      <w:pPr>
        <w:rPr>
          <w:sz w:val="12"/>
          <w:szCs w:val="12"/>
        </w:rPr>
      </w:pPr>
    </w:p>
    <w:p w:rsidR="002541B7" w:rsidRPr="00F81343" w:rsidRDefault="002541B7" w:rsidP="002541B7">
      <w:pPr>
        <w:pStyle w:val="Heading4"/>
        <w:rPr>
          <w:sz w:val="28"/>
        </w:rPr>
      </w:pPr>
      <w:r w:rsidRPr="00F81343">
        <w:rPr>
          <w:sz w:val="28"/>
        </w:rPr>
        <w:t>Groupthink means the impact turns the case – He can grind the government to a halt while precipitating foreign policy disasters</w:t>
      </w:r>
    </w:p>
    <w:p w:rsidR="002541B7" w:rsidRPr="00F81343" w:rsidRDefault="002541B7" w:rsidP="002541B7">
      <w:pPr>
        <w:rPr>
          <w:rStyle w:val="Style13ptBold"/>
          <w:b w:val="0"/>
          <w:sz w:val="28"/>
        </w:rPr>
      </w:pPr>
      <w:r w:rsidRPr="00F81343">
        <w:rPr>
          <w:rStyle w:val="Style13ptBold"/>
          <w:sz w:val="28"/>
        </w:rPr>
        <w:t>Bernstein 2/24</w:t>
      </w:r>
      <w:r w:rsidRPr="00F81343">
        <w:rPr>
          <w:rStyle w:val="Style13ptBold"/>
          <w:b w:val="0"/>
          <w:sz w:val="28"/>
        </w:rPr>
        <w:t xml:space="preserve"> </w:t>
      </w:r>
      <w:r w:rsidRPr="00F81343">
        <w:rPr>
          <w:rStyle w:val="Style13ptBold"/>
          <w:b w:val="0"/>
          <w:sz w:val="18"/>
        </w:rPr>
        <w:t>(Jonathan, staff @ Bloomberg View, “The dangers of having a weak president”, http://www.chicagotribune.com/g00/news/opinion/commentary/ct-donald-trump-weak-president-dangerous-20170224-story.html?i10c.referrer=https%3A%2F%2Fwww.google.com%2F)</w:t>
      </w:r>
    </w:p>
    <w:p w:rsidR="002541B7" w:rsidRPr="00F81343" w:rsidRDefault="002541B7" w:rsidP="002541B7">
      <w:pPr>
        <w:rPr>
          <w:sz w:val="16"/>
        </w:rPr>
      </w:pPr>
      <w:r w:rsidRPr="00F81343">
        <w:rPr>
          <w:sz w:val="16"/>
        </w:rPr>
        <w:t xml:space="preserve">Since </w:t>
      </w:r>
      <w:r w:rsidRPr="00F81343">
        <w:rPr>
          <w:rStyle w:val="StyleUnderline"/>
          <w:highlight w:val="yellow"/>
        </w:rPr>
        <w:t>Trump</w:t>
      </w:r>
      <w:r w:rsidRPr="00F81343">
        <w:rPr>
          <w:sz w:val="16"/>
        </w:rPr>
        <w:t xml:space="preserve"> tends to lash out when losing, he </w:t>
      </w:r>
      <w:r w:rsidRPr="00F81343">
        <w:rPr>
          <w:rStyle w:val="StyleUnderline"/>
          <w:highlight w:val="yellow"/>
        </w:rPr>
        <w:t>remains a danger to democracy even if he is weakened</w:t>
      </w:r>
      <w:r w:rsidRPr="00F81343">
        <w:rPr>
          <w:sz w:val="16"/>
        </w:rPr>
        <w:t xml:space="preserve">, Ezra Klein argues. </w:t>
      </w:r>
      <w:r w:rsidRPr="00F81343">
        <w:rPr>
          <w:rStyle w:val="StyleUnderline"/>
          <w:highlight w:val="yellow"/>
        </w:rPr>
        <w:t>He could do plenty of lashing out</w:t>
      </w:r>
      <w:r w:rsidRPr="00F81343">
        <w:rPr>
          <w:sz w:val="16"/>
        </w:rPr>
        <w:t xml:space="preserve"> in ways that tend </w:t>
      </w:r>
      <w:r w:rsidRPr="00F81343">
        <w:rPr>
          <w:rStyle w:val="StyleUnderline"/>
          <w:highlight w:val="yellow"/>
        </w:rPr>
        <w:t>to de-legitimize</w:t>
      </w:r>
      <w:r w:rsidRPr="00F81343">
        <w:rPr>
          <w:sz w:val="16"/>
          <w:highlight w:val="yellow"/>
        </w:rPr>
        <w:t xml:space="preserve"> </w:t>
      </w:r>
      <w:r w:rsidRPr="00F81343">
        <w:rPr>
          <w:sz w:val="16"/>
        </w:rPr>
        <w:t xml:space="preserve">important </w:t>
      </w:r>
      <w:r w:rsidRPr="00F81343">
        <w:rPr>
          <w:rStyle w:val="StyleUnderline"/>
          <w:highlight w:val="yellow"/>
        </w:rPr>
        <w:t>democratic institutions such as the courts, Congress, the media and political parties</w:t>
      </w:r>
      <w:r w:rsidRPr="00F81343">
        <w:rPr>
          <w:sz w:val="16"/>
        </w:rPr>
        <w:t xml:space="preserve">. On the other hand: As Politico's Tara Palmeri reports, while Trump needs to be carefully managed in order to keep him from saying and doing inappropriate things, it's not especially difficult to manipulate him. Former campaign staff explain that Trump merely needed to be fed a constant diet of positive news clips, easily generated from friendly news outlets, in order to keep him from his worst instincts. What's striking is how easy the process sounds: </w:t>
      </w:r>
      <w:r w:rsidRPr="00F81343">
        <w:rPr>
          <w:rStyle w:val="StyleUnderline"/>
          <w:highlight w:val="yellow"/>
        </w:rPr>
        <w:t>Trump needs good reviews</w:t>
      </w:r>
      <w:r w:rsidRPr="00F81343">
        <w:rPr>
          <w:sz w:val="16"/>
        </w:rPr>
        <w:t xml:space="preserve">, but is satisfied even if they appear in the Republican-aligned media which virtually every normal politician would discount as validation. And since, beyond the cable news networks he obsessively monitors, </w:t>
      </w:r>
      <w:r w:rsidRPr="00F81343">
        <w:rPr>
          <w:rStyle w:val="StyleUnderline"/>
          <w:highlight w:val="yellow"/>
        </w:rPr>
        <w:t>he doesn't search out information on his own, his staff can control what he reads</w:t>
      </w:r>
      <w:r w:rsidRPr="00F81343">
        <w:rPr>
          <w:sz w:val="16"/>
        </w:rPr>
        <w:t xml:space="preserve">. Does this mean Trump isn't really a danger? Well, no. And not only because </w:t>
      </w:r>
      <w:r w:rsidRPr="00F81343">
        <w:rPr>
          <w:rStyle w:val="StyleUnderline"/>
          <w:highlight w:val="yellow"/>
        </w:rPr>
        <w:t>we know he can</w:t>
      </w:r>
      <w:r w:rsidRPr="00F81343">
        <w:rPr>
          <w:sz w:val="16"/>
        </w:rPr>
        <w:t xml:space="preserve">, as Klein points out, </w:t>
      </w:r>
      <w:r w:rsidRPr="00F81343">
        <w:rPr>
          <w:rStyle w:val="StyleUnderline"/>
          <w:highlight w:val="yellow"/>
        </w:rPr>
        <w:t>poison the public sphere with illiberal comments</w:t>
      </w:r>
      <w:r w:rsidRPr="00F81343">
        <w:rPr>
          <w:sz w:val="16"/>
        </w:rPr>
        <w:t xml:space="preserve">. For one thing, </w:t>
      </w:r>
      <w:r w:rsidRPr="00F81343">
        <w:rPr>
          <w:rStyle w:val="StyleUnderline"/>
          <w:highlight w:val="yellow"/>
        </w:rPr>
        <w:t>presidential weakness is bad for the natio</w:t>
      </w:r>
      <w:r w:rsidRPr="00F81343">
        <w:rPr>
          <w:sz w:val="16"/>
        </w:rPr>
        <w:t xml:space="preserve">n. </w:t>
      </w:r>
      <w:r w:rsidRPr="00F81343">
        <w:rPr>
          <w:rStyle w:val="StyleUnderline"/>
          <w:highlight w:val="yellow"/>
        </w:rPr>
        <w:t>Without a strong president to push hard on executive branch departments and agencies, they're liable to atrophy</w:t>
      </w:r>
      <w:r w:rsidRPr="00F81343">
        <w:rPr>
          <w:sz w:val="16"/>
        </w:rPr>
        <w:t xml:space="preserve">. It's not that individual bureaucrats aren't capable and well-meaning; many of them are. But </w:t>
      </w:r>
      <w:r w:rsidRPr="00F81343">
        <w:rPr>
          <w:rStyle w:val="StyleUnderline"/>
          <w:highlight w:val="yellow"/>
        </w:rPr>
        <w:t>bureaucratic incentives can lead agencies to ignore pressing problems</w:t>
      </w:r>
      <w:r w:rsidRPr="00F81343">
        <w:rPr>
          <w:sz w:val="16"/>
        </w:rPr>
        <w:t xml:space="preserve">, especially new ones, if they're not prodded. And those who can be tempted by laziness or flat-out corruption will be more likely to give in to that temptation when the agency isn't being challenged to fulfill presidential requests (or if it feels safe to ignore them). President Trump criticized the news media and denounced the use of anonymous sources during his speech at the Conservative Political Action Conference. Feb. 24, 2017 (C-SPAN) For another, presidents who get frustrated because they can't get Congress, the courts or even the executive branch to do what they want may turn to those within the presidential branch (that is, the White House staff and other agencies within the Executive Office of the President) to do their bidding. That's the story of Watergate, in which a president attempted to use those who would follow his orders to do things that normally take persuasion. It's not clear how big a threat that may be with President Bluff and Bluster, who rarely seems interested in following up on any of his threats. But it's possible. More likely, however, is the possibility that one or another faction within the administration will be able to manipulate the president into doing something destructive, or carry out big policy initiatives without his knowledge. The former is the story of the George W. Bush administration's Iraq policy; the latter, Iran-Contra. That's particularly a problem given the seemingly random way in which Trump hires people, meaning that there are plenty of odd agendas floating around the presidential branch (fewer now, to be sure, with Michael Flynn gone) and among his executive branch appointees. </w:t>
      </w:r>
      <w:r w:rsidRPr="00F81343">
        <w:rPr>
          <w:rStyle w:val="StyleUnderline"/>
          <w:highlight w:val="yellow"/>
        </w:rPr>
        <w:t>With an influential president</w:t>
      </w:r>
      <w:r w:rsidRPr="00F81343">
        <w:rPr>
          <w:sz w:val="16"/>
        </w:rPr>
        <w:t xml:space="preserve">, odd agendas aren't a huge problem, and </w:t>
      </w:r>
      <w:r w:rsidRPr="00F81343">
        <w:rPr>
          <w:rStyle w:val="StyleUnderline"/>
          <w:highlight w:val="yellow"/>
        </w:rPr>
        <w:t>can even be a plus in that they can work against groupthink and complacency</w:t>
      </w:r>
      <w:r w:rsidRPr="00F81343">
        <w:rPr>
          <w:sz w:val="16"/>
        </w:rPr>
        <w:t xml:space="preserve">. </w:t>
      </w:r>
      <w:r w:rsidRPr="00F81343">
        <w:rPr>
          <w:rStyle w:val="StyleUnderline"/>
          <w:highlight w:val="yellow"/>
        </w:rPr>
        <w:t>With a weak president</w:t>
      </w:r>
      <w:r w:rsidRPr="00F81343">
        <w:rPr>
          <w:sz w:val="16"/>
        </w:rPr>
        <w:t xml:space="preserve">, however, </w:t>
      </w:r>
      <w:r w:rsidRPr="00F81343">
        <w:rPr>
          <w:rStyle w:val="StyleUnderline"/>
          <w:highlight w:val="yellow"/>
        </w:rPr>
        <w:t>ambitious or reckless people with crackpot ideas may run wild</w:t>
      </w:r>
      <w:r w:rsidRPr="00F81343">
        <w:rPr>
          <w:sz w:val="16"/>
        </w:rPr>
        <w:t xml:space="preserve">, </w:t>
      </w:r>
      <w:r w:rsidRPr="00F81343">
        <w:rPr>
          <w:rStyle w:val="StyleUnderline"/>
          <w:highlight w:val="yellow"/>
        </w:rPr>
        <w:t>with</w:t>
      </w:r>
      <w:r w:rsidRPr="00F81343">
        <w:rPr>
          <w:sz w:val="16"/>
        </w:rPr>
        <w:t xml:space="preserve"> potentially </w:t>
      </w:r>
      <w:r w:rsidRPr="00F81343">
        <w:rPr>
          <w:rStyle w:val="StyleUnderline"/>
          <w:highlight w:val="yellow"/>
        </w:rPr>
        <w:t>catastrophic outcomes.</w:t>
      </w:r>
      <w:r w:rsidRPr="00F81343">
        <w:rPr>
          <w:sz w:val="16"/>
          <w:highlight w:val="yellow"/>
        </w:rPr>
        <w:t xml:space="preserve"> </w:t>
      </w:r>
      <w:r w:rsidRPr="00F81343">
        <w:rPr>
          <w:sz w:val="16"/>
        </w:rPr>
        <w:t>All of these are threats to the nation. All have subsets which are potential threats to democratic government. One more point: The dangers of an oppressive government do not require an unusually powerful president. It's possible for a weak president to be in office when the power of the federal government grows larger, as was the case during George W. Bush's first term as a result of the September 11 attacks.</w:t>
      </w:r>
    </w:p>
    <w:p w:rsidR="002541B7" w:rsidRPr="00F81343" w:rsidRDefault="002541B7" w:rsidP="002541B7">
      <w:pPr>
        <w:rPr>
          <w:sz w:val="12"/>
          <w:szCs w:val="12"/>
        </w:rPr>
      </w:pPr>
    </w:p>
    <w:p w:rsidR="000E2398" w:rsidRPr="00F81343" w:rsidRDefault="000E2398" w:rsidP="000E2398">
      <w:pPr>
        <w:pStyle w:val="Heading1"/>
      </w:pPr>
      <w:bookmarkStart w:id="62" w:name="_Toc487825268"/>
      <w:r w:rsidRPr="00F81343">
        <w:lastRenderedPageBreak/>
        <w:t>Aff</w:t>
      </w:r>
      <w:bookmarkEnd w:id="62"/>
    </w:p>
    <w:p w:rsidR="000E2398" w:rsidRPr="00F81343" w:rsidRDefault="000E2398" w:rsidP="000E2398">
      <w:pPr>
        <w:rPr>
          <w:sz w:val="12"/>
          <w:szCs w:val="12"/>
        </w:rPr>
      </w:pPr>
    </w:p>
    <w:p w:rsidR="000E2398" w:rsidRPr="00F81343" w:rsidRDefault="006532ED" w:rsidP="000E2398">
      <w:pPr>
        <w:pStyle w:val="Heading2"/>
      </w:pPr>
      <w:bookmarkStart w:id="63" w:name="_Toc487825269"/>
      <w:r w:rsidRPr="00F81343">
        <w:lastRenderedPageBreak/>
        <w:t>Aff---</w:t>
      </w:r>
      <w:r w:rsidR="000E2398" w:rsidRPr="00F81343">
        <w:t>Uniqueness</w:t>
      </w:r>
      <w:r w:rsidRPr="00F81343">
        <w:t>---Tax Reform</w:t>
      </w:r>
      <w:bookmarkEnd w:id="63"/>
    </w:p>
    <w:p w:rsidR="000E2398" w:rsidRPr="00F81343" w:rsidRDefault="000E2398" w:rsidP="000E2398">
      <w:pPr>
        <w:rPr>
          <w:sz w:val="12"/>
          <w:szCs w:val="12"/>
        </w:rPr>
      </w:pPr>
    </w:p>
    <w:p w:rsidR="008E3E76" w:rsidRPr="00F81343" w:rsidRDefault="008E3E76" w:rsidP="008E3E76">
      <w:pPr>
        <w:pStyle w:val="Heading3"/>
      </w:pPr>
      <w:bookmarkStart w:id="64" w:name="_Toc487825270"/>
      <w:r w:rsidRPr="00F81343">
        <w:lastRenderedPageBreak/>
        <w:t>Aff---Tax Reform---Won’t Pass</w:t>
      </w:r>
      <w:bookmarkEnd w:id="64"/>
    </w:p>
    <w:p w:rsidR="008E3E76" w:rsidRPr="00F81343" w:rsidRDefault="008E3E76" w:rsidP="008E3E76">
      <w:pPr>
        <w:rPr>
          <w:sz w:val="12"/>
          <w:szCs w:val="12"/>
        </w:rPr>
      </w:pPr>
    </w:p>
    <w:p w:rsidR="008E3E76" w:rsidRPr="00F81343" w:rsidRDefault="008E3E76" w:rsidP="008E3E76">
      <w:pPr>
        <w:pStyle w:val="Heading4"/>
        <w:rPr>
          <w:rStyle w:val="StyleUnderline"/>
          <w:sz w:val="28"/>
          <w:u w:val="none"/>
        </w:rPr>
      </w:pPr>
      <w:r w:rsidRPr="00F81343">
        <w:rPr>
          <w:rStyle w:val="StyleUnderline"/>
          <w:sz w:val="28"/>
          <w:u w:val="none"/>
        </w:rPr>
        <w:t xml:space="preserve">Won’t pass – massive GOP disunity and infighting </w:t>
      </w:r>
    </w:p>
    <w:p w:rsidR="008E3E76" w:rsidRPr="00F81343" w:rsidRDefault="008E3E76" w:rsidP="008E3E76">
      <w:pPr>
        <w:rPr>
          <w:sz w:val="12"/>
          <w:szCs w:val="12"/>
        </w:rPr>
      </w:pPr>
      <w:r w:rsidRPr="00F81343">
        <w:rPr>
          <w:rStyle w:val="Style13ptBold"/>
          <w:sz w:val="28"/>
        </w:rPr>
        <w:t>Associated Press 6/29</w:t>
      </w:r>
      <w:r w:rsidRPr="00F81343">
        <w:rPr>
          <w:sz w:val="12"/>
          <w:szCs w:val="12"/>
        </w:rPr>
        <w:t xml:space="preserve"> - Associated Press, News Source, 6/29/17("GOP health-care struggles could put tax reform at risk," published by CNBC, Available online at http://www.cnbc.com/2017/06/29/gop-health-care-struggles-could-put-tax-reform-at-risk.html, Accessed 7/7/2017, AJ)</w:t>
      </w:r>
    </w:p>
    <w:p w:rsidR="008E3E76" w:rsidRPr="00F81343" w:rsidRDefault="008E3E76" w:rsidP="008E3E76">
      <w:pPr>
        <w:rPr>
          <w:rStyle w:val="StyleUnderline"/>
        </w:rPr>
      </w:pPr>
      <w:r w:rsidRPr="00F81343">
        <w:rPr>
          <w:rStyle w:val="StyleUnderline"/>
        </w:rPr>
        <w:t>Thirty-one years after the last tax overhaul, there is widespread agreement that the current system is too complicated</w:t>
      </w:r>
      <w:r w:rsidRPr="00F81343">
        <w:rPr>
          <w:sz w:val="16"/>
        </w:rPr>
        <w:t xml:space="preserve"> and picks winners and losers. </w:t>
      </w:r>
      <w:r w:rsidRPr="00F81343">
        <w:rPr>
          <w:rStyle w:val="StyleUnderline"/>
          <w:highlight w:val="yellow"/>
        </w:rPr>
        <w:t>There is,</w:t>
      </w:r>
      <w:r w:rsidRPr="00F81343">
        <w:rPr>
          <w:rStyle w:val="StyleUnderline"/>
        </w:rPr>
        <w:t xml:space="preserve"> however, </w:t>
      </w:r>
      <w:r w:rsidRPr="00F81343">
        <w:rPr>
          <w:rStyle w:val="StyleUnderline"/>
          <w:highlight w:val="yellow"/>
        </w:rPr>
        <w:t>widespread disagreement</w:t>
      </w:r>
      <w:r w:rsidRPr="00F81343">
        <w:rPr>
          <w:rStyle w:val="StyleUnderline"/>
        </w:rPr>
        <w:t xml:space="preserve"> over how to fix it.</w:t>
      </w:r>
    </w:p>
    <w:p w:rsidR="008E3E76" w:rsidRPr="00F81343" w:rsidRDefault="008E3E76" w:rsidP="008E3E76">
      <w:pPr>
        <w:rPr>
          <w:sz w:val="16"/>
        </w:rPr>
      </w:pPr>
      <w:r w:rsidRPr="00F81343">
        <w:rPr>
          <w:sz w:val="16"/>
        </w:rPr>
        <w:t xml:space="preserve">Treasury Secretary Steve </w:t>
      </w:r>
      <w:r w:rsidRPr="00F81343">
        <w:rPr>
          <w:rStyle w:val="StyleUnderline"/>
        </w:rPr>
        <w:t xml:space="preserve">Mnuchin said </w:t>
      </w:r>
      <w:r w:rsidRPr="00F81343">
        <w:rPr>
          <w:rStyle w:val="StyleUnderline"/>
          <w:highlight w:val="yellow"/>
        </w:rPr>
        <w:t>the administration is involved in "listening sessions"</w:t>
      </w:r>
      <w:r w:rsidRPr="00F81343">
        <w:rPr>
          <w:rStyle w:val="StyleUnderline"/>
        </w:rPr>
        <w:t xml:space="preserve"> with lawmakers, CEOs, think tanks and others to formulate a final tax plan for later this year. </w:t>
      </w:r>
      <w:r w:rsidRPr="00F81343">
        <w:rPr>
          <w:sz w:val="16"/>
        </w:rPr>
        <w:t>Mnuchin said the eventual tax overhaul will be "responsible" and "paid for," but the administration has yet to provide much detail outside of a one-page outline released in April.</w:t>
      </w:r>
    </w:p>
    <w:p w:rsidR="008E3E76" w:rsidRPr="00F81343" w:rsidRDefault="008E3E76" w:rsidP="008E3E76">
      <w:pPr>
        <w:rPr>
          <w:sz w:val="16"/>
        </w:rPr>
      </w:pPr>
      <w:r w:rsidRPr="00F81343">
        <w:rPr>
          <w:sz w:val="16"/>
        </w:rPr>
        <w:t>"There will be complete transparency when we come out with the plan," Mnuchin said at the Thursday White House briefing.</w:t>
      </w:r>
    </w:p>
    <w:p w:rsidR="008E3E76" w:rsidRPr="00F81343" w:rsidRDefault="008E3E76" w:rsidP="008E3E76">
      <w:pPr>
        <w:rPr>
          <w:rStyle w:val="Emphasis"/>
        </w:rPr>
      </w:pPr>
      <w:r w:rsidRPr="00F81343">
        <w:rPr>
          <w:rStyle w:val="StyleUnderline"/>
          <w:highlight w:val="yellow"/>
        </w:rPr>
        <w:t>Republican leaders</w:t>
      </w:r>
      <w:r w:rsidRPr="00F81343">
        <w:rPr>
          <w:rStyle w:val="StyleUnderline"/>
        </w:rPr>
        <w:t xml:space="preserve"> in Congress </w:t>
      </w:r>
      <w:r w:rsidRPr="00F81343">
        <w:rPr>
          <w:rStyle w:val="StyleUnderline"/>
          <w:highlight w:val="yellow"/>
        </w:rPr>
        <w:t>want to simplify the tax code</w:t>
      </w:r>
      <w:r w:rsidRPr="00F81343">
        <w:rPr>
          <w:rStyle w:val="StyleUnderline"/>
        </w:rPr>
        <w:t xml:space="preserve"> and make it more efficient in a way that does not add to the federal government's mounting debt. </w:t>
      </w:r>
      <w:r w:rsidRPr="00F81343">
        <w:rPr>
          <w:rStyle w:val="StyleUnderline"/>
          <w:highlight w:val="yellow"/>
        </w:rPr>
        <w:t xml:space="preserve">That means some would pay more and some would pay less, </w:t>
      </w:r>
      <w:r w:rsidRPr="00F81343">
        <w:rPr>
          <w:rStyle w:val="Emphasis"/>
          <w:highlight w:val="yellow"/>
        </w:rPr>
        <w:t>a heavy political lift among politicians who have deep political and practical disagreements.</w:t>
      </w:r>
    </w:p>
    <w:p w:rsidR="008E3E76" w:rsidRPr="00F81343" w:rsidRDefault="008E3E76" w:rsidP="008E3E76">
      <w:pPr>
        <w:rPr>
          <w:rStyle w:val="StyleUnderline"/>
        </w:rPr>
      </w:pPr>
      <w:r w:rsidRPr="00F81343">
        <w:rPr>
          <w:sz w:val="16"/>
        </w:rPr>
        <w:t>"</w:t>
      </w:r>
      <w:r w:rsidRPr="00F81343">
        <w:rPr>
          <w:rStyle w:val="StyleUnderline"/>
        </w:rPr>
        <w:t>I think what it says is that it's harder than it looks," Kumar said, adding: "I think part of what you're seeing here is the steep learning curve of what it takes to govern and the trade-offs that have to be made and the compromises that have to be made even with members of your own party," Kumar added.</w:t>
      </w:r>
    </w:p>
    <w:p w:rsidR="008E3E76" w:rsidRPr="00F81343" w:rsidRDefault="008E3E76" w:rsidP="008E3E76">
      <w:pPr>
        <w:rPr>
          <w:rStyle w:val="StyleUnderline"/>
        </w:rPr>
      </w:pPr>
      <w:r w:rsidRPr="00F81343">
        <w:rPr>
          <w:sz w:val="16"/>
        </w:rPr>
        <w:t xml:space="preserve">Some </w:t>
      </w:r>
      <w:r w:rsidRPr="00F81343">
        <w:rPr>
          <w:rStyle w:val="StyleUnderline"/>
        </w:rPr>
        <w:t>rank-and-file Republicans want to cut taxes even if it adds to the debt.</w:t>
      </w:r>
    </w:p>
    <w:p w:rsidR="008E3E76" w:rsidRPr="00F81343" w:rsidRDefault="008E3E76" w:rsidP="008E3E76">
      <w:pPr>
        <w:rPr>
          <w:sz w:val="16"/>
        </w:rPr>
      </w:pPr>
      <w:r w:rsidRPr="00F81343">
        <w:rPr>
          <w:sz w:val="16"/>
        </w:rPr>
        <w:t>"</w:t>
      </w:r>
      <w:r w:rsidRPr="00F81343">
        <w:rPr>
          <w:rStyle w:val="StyleUnderline"/>
        </w:rPr>
        <w:t>The debate will be whether it's a tax cut or a revenue-neutral tax-shifting bill</w:t>
      </w:r>
      <w:r w:rsidRPr="00F81343">
        <w:rPr>
          <w:sz w:val="16"/>
        </w:rPr>
        <w:t>," said Sen. Rand Paul, R-Ky. "I'm sort of on the tax cut si de of that."</w:t>
      </w:r>
    </w:p>
    <w:p w:rsidR="008E3E76" w:rsidRPr="00F81343" w:rsidRDefault="008E3E76" w:rsidP="008E3E76">
      <w:pPr>
        <w:rPr>
          <w:rStyle w:val="StyleUnderline"/>
        </w:rPr>
      </w:pPr>
      <w:r w:rsidRPr="00F81343">
        <w:rPr>
          <w:rStyle w:val="StyleUnderline"/>
        </w:rPr>
        <w:t xml:space="preserve">For individuals, </w:t>
      </w:r>
      <w:r w:rsidRPr="00F81343">
        <w:rPr>
          <w:rStyle w:val="StyleUnderline"/>
          <w:highlight w:val="yellow"/>
        </w:rPr>
        <w:t>Republicans</w:t>
      </w:r>
      <w:r w:rsidRPr="00F81343">
        <w:rPr>
          <w:rStyle w:val="StyleUnderline"/>
        </w:rPr>
        <w:t xml:space="preserve"> leaders </w:t>
      </w:r>
      <w:r w:rsidRPr="00F81343">
        <w:rPr>
          <w:rStyle w:val="StyleUnderline"/>
          <w:highlight w:val="yellow"/>
        </w:rPr>
        <w:t>want to lower overall tax rates and make up</w:t>
      </w:r>
      <w:r w:rsidRPr="00F81343">
        <w:rPr>
          <w:rStyle w:val="StyleUnderline"/>
        </w:rPr>
        <w:t xml:space="preserve"> the lost </w:t>
      </w:r>
      <w:r w:rsidRPr="00F81343">
        <w:rPr>
          <w:rStyle w:val="StyleUnderline"/>
          <w:highlight w:val="yellow"/>
        </w:rPr>
        <w:t>revenue by eliminating</w:t>
      </w:r>
      <w:r w:rsidRPr="00F81343">
        <w:rPr>
          <w:rStyle w:val="StyleUnderline"/>
        </w:rPr>
        <w:t xml:space="preserve"> </w:t>
      </w:r>
      <w:r w:rsidRPr="00F81343">
        <w:rPr>
          <w:sz w:val="16"/>
        </w:rPr>
        <w:t xml:space="preserve">some popular </w:t>
      </w:r>
      <w:r w:rsidRPr="00F81343">
        <w:rPr>
          <w:rStyle w:val="StyleUnderline"/>
          <w:highlight w:val="yellow"/>
        </w:rPr>
        <w:t>tax breaks</w:t>
      </w:r>
      <w:r w:rsidRPr="00F81343">
        <w:rPr>
          <w:sz w:val="16"/>
        </w:rPr>
        <w:t>, including the federal deduction for state and local taxes</w:t>
      </w:r>
      <w:r w:rsidRPr="00F81343">
        <w:rPr>
          <w:rStyle w:val="StyleUnderline"/>
        </w:rPr>
        <w:t xml:space="preserve">, </w:t>
      </w:r>
      <w:r w:rsidRPr="00F81343">
        <w:rPr>
          <w:rStyle w:val="StyleUnderline"/>
          <w:highlight w:val="yellow"/>
        </w:rPr>
        <w:t>a proposal opposed by Democrats and some Republicans</w:t>
      </w:r>
      <w:r w:rsidRPr="00F81343">
        <w:rPr>
          <w:rStyle w:val="StyleUnderline"/>
        </w:rPr>
        <w:t xml:space="preserve"> in states like New York, New Jersey and California.</w:t>
      </w:r>
    </w:p>
    <w:p w:rsidR="008E3E76" w:rsidRPr="00F81343" w:rsidRDefault="008E3E76" w:rsidP="008E3E76">
      <w:pPr>
        <w:rPr>
          <w:rStyle w:val="StyleUnderline"/>
        </w:rPr>
      </w:pPr>
      <w:r w:rsidRPr="00F81343">
        <w:rPr>
          <w:sz w:val="16"/>
        </w:rPr>
        <w:t xml:space="preserve">For businesses, House </w:t>
      </w:r>
      <w:r w:rsidRPr="00F81343">
        <w:rPr>
          <w:rStyle w:val="StyleUnderline"/>
          <w:highlight w:val="yellow"/>
        </w:rPr>
        <w:t>Republicans</w:t>
      </w:r>
      <w:r w:rsidRPr="00F81343">
        <w:rPr>
          <w:sz w:val="16"/>
        </w:rPr>
        <w:t xml:space="preserve"> want to lower the top corporate income tax rate from 35 percent to 20 percent. They </w:t>
      </w:r>
      <w:r w:rsidRPr="00F81343">
        <w:rPr>
          <w:rStyle w:val="StyleUnderline"/>
          <w:highlight w:val="yellow"/>
        </w:rPr>
        <w:t>would make up</w:t>
      </w:r>
      <w:r w:rsidRPr="00F81343">
        <w:rPr>
          <w:rStyle w:val="StyleUnderline"/>
        </w:rPr>
        <w:t xml:space="preserve"> the </w:t>
      </w:r>
      <w:r w:rsidRPr="00F81343">
        <w:rPr>
          <w:rStyle w:val="StyleUnderline"/>
          <w:highlight w:val="yellow"/>
        </w:rPr>
        <w:t>lost revenue by increasing taxes on imports</w:t>
      </w:r>
      <w:r w:rsidRPr="00F81343">
        <w:rPr>
          <w:rStyle w:val="StyleUnderline"/>
        </w:rPr>
        <w:t xml:space="preserve"> and eliminating the deduction for interest on debt, two proposals </w:t>
      </w:r>
      <w:r w:rsidRPr="00F81343">
        <w:rPr>
          <w:rStyle w:val="Emphasis"/>
          <w:highlight w:val="yellow"/>
        </w:rPr>
        <w:t>that face widespread opposition, even from other Republicans</w:t>
      </w:r>
      <w:r w:rsidRPr="00F81343">
        <w:rPr>
          <w:rStyle w:val="StyleUnderline"/>
        </w:rPr>
        <w:t>.</w:t>
      </w:r>
    </w:p>
    <w:p w:rsidR="008E3E76" w:rsidRPr="00F81343" w:rsidRDefault="008E3E76" w:rsidP="008E3E76">
      <w:pPr>
        <w:rPr>
          <w:sz w:val="16"/>
        </w:rPr>
      </w:pPr>
      <w:r w:rsidRPr="00F81343">
        <w:rPr>
          <w:sz w:val="16"/>
        </w:rPr>
        <w:t>Trump wants to reduce the corporate tax rate to 15 percent but has been less specific on how it would be financed.</w:t>
      </w:r>
    </w:p>
    <w:p w:rsidR="008E3E76" w:rsidRPr="00F81343" w:rsidRDefault="008E3E76" w:rsidP="008E3E76">
      <w:pPr>
        <w:rPr>
          <w:rStyle w:val="StyleUnderline"/>
        </w:rPr>
      </w:pPr>
      <w:r w:rsidRPr="00F81343">
        <w:rPr>
          <w:sz w:val="16"/>
        </w:rPr>
        <w:t xml:space="preserve">The Trump administration has said the president hopes to release a comprehensive plan in September. But </w:t>
      </w:r>
      <w:r w:rsidRPr="00F81343">
        <w:rPr>
          <w:rStyle w:val="StyleUnderline"/>
          <w:highlight w:val="yellow"/>
        </w:rPr>
        <w:t>Congress will be dealing</w:t>
      </w:r>
      <w:r w:rsidRPr="00F81343">
        <w:rPr>
          <w:rStyle w:val="StyleUnderline"/>
        </w:rPr>
        <w:t xml:space="preserve"> with several </w:t>
      </w:r>
      <w:r w:rsidRPr="00F81343">
        <w:rPr>
          <w:rStyle w:val="StyleUnderline"/>
          <w:highlight w:val="yellow"/>
        </w:rPr>
        <w:t>other</w:t>
      </w:r>
      <w:r w:rsidRPr="00F81343">
        <w:rPr>
          <w:rStyle w:val="StyleUnderline"/>
        </w:rPr>
        <w:t xml:space="preserve"> big </w:t>
      </w:r>
      <w:r w:rsidRPr="00F81343">
        <w:rPr>
          <w:rStyle w:val="StyleUnderline"/>
          <w:highlight w:val="yellow"/>
        </w:rPr>
        <w:t>issues, including funding</w:t>
      </w:r>
      <w:r w:rsidRPr="00F81343">
        <w:rPr>
          <w:rStyle w:val="StyleUnderline"/>
        </w:rPr>
        <w:t xml:space="preserve"> for </w:t>
      </w:r>
      <w:r w:rsidRPr="00F81343">
        <w:rPr>
          <w:rStyle w:val="StyleUnderline"/>
          <w:highlight w:val="yellow"/>
        </w:rPr>
        <w:t>the government and extending the government's ability to borrow.</w:t>
      </w:r>
    </w:p>
    <w:p w:rsidR="008E3E76" w:rsidRPr="00F81343" w:rsidRDefault="008E3E76" w:rsidP="008E3E76">
      <w:pPr>
        <w:rPr>
          <w:sz w:val="16"/>
        </w:rPr>
      </w:pPr>
      <w:r w:rsidRPr="00F81343">
        <w:rPr>
          <w:sz w:val="16"/>
        </w:rPr>
        <w:t>"I was much more optimistic earlier in the year," said Jon Traub, a former Republican staff director for the House Ways and Means Committee who is now with Deloitte Tax.</w:t>
      </w:r>
    </w:p>
    <w:p w:rsidR="008E3E76" w:rsidRPr="00F81343" w:rsidRDefault="008E3E76" w:rsidP="008E3E76">
      <w:pPr>
        <w:rPr>
          <w:rStyle w:val="StyleUnderline"/>
        </w:rPr>
      </w:pPr>
      <w:r w:rsidRPr="00F81343">
        <w:rPr>
          <w:sz w:val="16"/>
        </w:rPr>
        <w:t>"</w:t>
      </w:r>
      <w:r w:rsidRPr="00F81343">
        <w:rPr>
          <w:rStyle w:val="StyleUnderline"/>
        </w:rPr>
        <w:t>I've become more pessimistic as the days have ticked by, closer and closer to the crunch time of when a bunch of big things have to be done with a limited number of days left on the calendar," Traub said.</w:t>
      </w:r>
    </w:p>
    <w:p w:rsidR="008E3E76" w:rsidRPr="00F81343" w:rsidRDefault="002F23C2" w:rsidP="008E3E76">
      <w:pPr>
        <w:pStyle w:val="Heading4"/>
        <w:rPr>
          <w:sz w:val="28"/>
        </w:rPr>
      </w:pPr>
      <w:r w:rsidRPr="00F81343">
        <w:rPr>
          <w:sz w:val="28"/>
        </w:rPr>
        <w:t>wont</w:t>
      </w:r>
      <w:r w:rsidR="008E3E76" w:rsidRPr="00F81343">
        <w:rPr>
          <w:sz w:val="28"/>
        </w:rPr>
        <w:t xml:space="preserve"> pass </w:t>
      </w:r>
      <w:r w:rsidR="008E3E76" w:rsidRPr="00F81343">
        <w:rPr>
          <w:sz w:val="28"/>
          <w:u w:val="single"/>
        </w:rPr>
        <w:t>even if</w:t>
      </w:r>
      <w:r w:rsidR="008E3E76" w:rsidRPr="00F81343">
        <w:rPr>
          <w:sz w:val="28"/>
        </w:rPr>
        <w:t xml:space="preserve"> republicans dump healthcare---momentum, bipartisanship, and disagreements within the party </w:t>
      </w:r>
    </w:p>
    <w:p w:rsidR="008E3E76" w:rsidRPr="00F81343" w:rsidRDefault="008E3E76" w:rsidP="008E3E76">
      <w:pPr>
        <w:rPr>
          <w:sz w:val="12"/>
          <w:szCs w:val="12"/>
        </w:rPr>
      </w:pPr>
      <w:r w:rsidRPr="00F81343">
        <w:rPr>
          <w:sz w:val="12"/>
          <w:szCs w:val="12"/>
        </w:rPr>
        <w:t xml:space="preserve">Reinhardt </w:t>
      </w:r>
      <w:r w:rsidRPr="00F81343">
        <w:rPr>
          <w:rStyle w:val="Heading4Char"/>
          <w:sz w:val="28"/>
        </w:rPr>
        <w:t>Krause 6/22</w:t>
      </w:r>
      <w:r w:rsidRPr="00F81343">
        <w:rPr>
          <w:sz w:val="12"/>
          <w:szCs w:val="12"/>
        </w:rPr>
        <w:t>, Senior Technology Reporter at Investor's Business Daily, quoting reports by Morgan Stanley strategist Michael Zezas, 6/22/17, “Tech Letdown? Trump Tax Reform Not Coming In 2017: Morgan Stanley,” http://www.investors.com/news/technology/tech-let-down-trump-tax-reform-not-coming-in-2017-morgan-stanley/</w:t>
      </w:r>
    </w:p>
    <w:p w:rsidR="008E3E76" w:rsidRPr="00F81343" w:rsidRDefault="008E3E76" w:rsidP="008E3E76">
      <w:pPr>
        <w:rPr>
          <w:sz w:val="12"/>
          <w:szCs w:val="12"/>
        </w:rPr>
      </w:pPr>
      <w:r w:rsidRPr="00F81343">
        <w:rPr>
          <w:sz w:val="12"/>
          <w:szCs w:val="12"/>
        </w:rPr>
        <w:t xml:space="preserve">A Trump </w:t>
      </w:r>
      <w:r w:rsidRPr="00F81343">
        <w:rPr>
          <w:rStyle w:val="Emphasis"/>
          <w:highlight w:val="yellow"/>
        </w:rPr>
        <w:t>tax reform</w:t>
      </w:r>
      <w:r w:rsidRPr="00F81343">
        <w:rPr>
          <w:sz w:val="12"/>
          <w:szCs w:val="12"/>
        </w:rPr>
        <w:t xml:space="preserve"> package </w:t>
      </w:r>
      <w:r w:rsidRPr="00F81343">
        <w:rPr>
          <w:rStyle w:val="Emphasis"/>
          <w:highlight w:val="yellow"/>
        </w:rPr>
        <w:t>will not</w:t>
      </w:r>
      <w:r w:rsidRPr="00F81343">
        <w:rPr>
          <w:rStyle w:val="Emphasis"/>
        </w:rPr>
        <w:t xml:space="preserve"> be </w:t>
      </w:r>
      <w:r w:rsidRPr="00F81343">
        <w:rPr>
          <w:rStyle w:val="Emphasis"/>
          <w:highlight w:val="yellow"/>
        </w:rPr>
        <w:t>pass</w:t>
      </w:r>
      <w:r w:rsidRPr="00F81343">
        <w:rPr>
          <w:rStyle w:val="Emphasis"/>
        </w:rPr>
        <w:t>ed</w:t>
      </w:r>
      <w:r w:rsidRPr="00F81343">
        <w:rPr>
          <w:sz w:val="12"/>
          <w:szCs w:val="12"/>
        </w:rPr>
        <w:t xml:space="preserve"> by Congress </w:t>
      </w:r>
      <w:r w:rsidRPr="00F81343">
        <w:rPr>
          <w:rStyle w:val="Emphasis"/>
          <w:highlight w:val="yellow"/>
        </w:rPr>
        <w:t>this year</w:t>
      </w:r>
      <w:r w:rsidRPr="00F81343">
        <w:rPr>
          <w:sz w:val="12"/>
          <w:szCs w:val="12"/>
        </w:rPr>
        <w:t xml:space="preserve">, forecasts Morgan Stanley, a political development that would be bad news for technology companies such as Apple (AAPL) and Cisco Systems (CSCO) hoping for relief on foreign profits brought into the U.S. Proposed changes on "repatriated" overseas cash are part of a bigger Trump tax reform package. The companies currently with the most overseas cash are Apple, Microsoft (MSFT), Cisco, Alphabet's (GOOGL) Google and Oracle (ORCL). Many Wall Street analysts have speculated that cash brought back into the U.S. could be used for stock buybacks or acquisitions. "We still think there's a better than not chance that tax reform will happen before 2019," said Morgan Stanley strategist Michael Zezas in a report that outlines reasons why it will be delayed. Midterm 2018 elections could get in the way, Zezas said. He says </w:t>
      </w:r>
      <w:r w:rsidRPr="00F81343">
        <w:rPr>
          <w:rStyle w:val="StyleUnderline"/>
          <w:highlight w:val="yellow"/>
        </w:rPr>
        <w:t>momentum</w:t>
      </w:r>
      <w:r w:rsidRPr="00F81343">
        <w:rPr>
          <w:sz w:val="12"/>
          <w:szCs w:val="12"/>
        </w:rPr>
        <w:t xml:space="preserve"> for tax reform </w:t>
      </w:r>
      <w:r w:rsidRPr="00F81343">
        <w:rPr>
          <w:rStyle w:val="StyleUnderline"/>
          <w:highlight w:val="yellow"/>
        </w:rPr>
        <w:t>is unclear</w:t>
      </w:r>
      <w:r w:rsidRPr="00F81343">
        <w:rPr>
          <w:rStyle w:val="Emphasis"/>
          <w:highlight w:val="yellow"/>
        </w:rPr>
        <w:t xml:space="preserve"> even if</w:t>
      </w:r>
      <w:r w:rsidRPr="00F81343">
        <w:rPr>
          <w:rStyle w:val="Emphasis"/>
        </w:rPr>
        <w:t xml:space="preserve"> Senate </w:t>
      </w:r>
      <w:r w:rsidRPr="00F81343">
        <w:rPr>
          <w:rStyle w:val="Emphasis"/>
          <w:highlight w:val="yellow"/>
        </w:rPr>
        <w:t xml:space="preserve">Republicans dump </w:t>
      </w:r>
      <w:r w:rsidRPr="00F81343">
        <w:rPr>
          <w:rStyle w:val="Emphasis"/>
        </w:rPr>
        <w:t>ObamaCare</w:t>
      </w:r>
      <w:r w:rsidRPr="00F81343">
        <w:rPr>
          <w:sz w:val="12"/>
          <w:szCs w:val="12"/>
        </w:rPr>
        <w:t xml:space="preserve">. "It is unclear whether the </w:t>
      </w:r>
      <w:r w:rsidRPr="00F81343">
        <w:rPr>
          <w:sz w:val="12"/>
          <w:szCs w:val="12"/>
        </w:rPr>
        <w:lastRenderedPageBreak/>
        <w:t>(</w:t>
      </w:r>
      <w:r w:rsidRPr="00F81343">
        <w:rPr>
          <w:rStyle w:val="StyleUnderline"/>
          <w:highlight w:val="yellow"/>
        </w:rPr>
        <w:t>health care)</w:t>
      </w:r>
      <w:r w:rsidRPr="00F81343">
        <w:rPr>
          <w:sz w:val="12"/>
          <w:szCs w:val="12"/>
        </w:rPr>
        <w:t xml:space="preserve"> plan being developed by leader Mitch McConnell will pass the Senate, and if it does, if it will be acceptable to House Republicans," said Zezas. "If the bill passes, the journey is not over yet — either the House will have to accept the Senate bill as is or they will need to work out differences in conference committee." House Speaker Paul Ryan aims to get tax reform passed in 2017, but Zezas says </w:t>
      </w:r>
      <w:r w:rsidRPr="00F81343">
        <w:rPr>
          <w:rStyle w:val="StyleUnderline"/>
          <w:highlight w:val="yellow"/>
        </w:rPr>
        <w:t>there are big obstacles</w:t>
      </w:r>
      <w:r w:rsidRPr="00F81343">
        <w:rPr>
          <w:sz w:val="12"/>
          <w:szCs w:val="12"/>
        </w:rPr>
        <w:t xml:space="preserve">. "The main culprits? </w:t>
      </w:r>
      <w:r w:rsidRPr="00F81343">
        <w:rPr>
          <w:rStyle w:val="StyleUnderline"/>
          <w:highlight w:val="yellow"/>
        </w:rPr>
        <w:t>Lack of bipartisanship</w:t>
      </w:r>
      <w:r w:rsidRPr="00F81343">
        <w:rPr>
          <w:sz w:val="12"/>
          <w:szCs w:val="12"/>
        </w:rPr>
        <w:t xml:space="preserve">, </w:t>
      </w:r>
      <w:r w:rsidRPr="00F81343">
        <w:rPr>
          <w:rStyle w:val="StyleUnderline"/>
        </w:rPr>
        <w:t xml:space="preserve">the </w:t>
      </w:r>
      <w:r w:rsidRPr="00F81343">
        <w:rPr>
          <w:rStyle w:val="StyleUnderline"/>
          <w:highlight w:val="yellow"/>
        </w:rPr>
        <w:t>restrictions of</w:t>
      </w:r>
      <w:r w:rsidRPr="00F81343">
        <w:rPr>
          <w:rStyle w:val="StyleUnderline"/>
        </w:rPr>
        <w:t xml:space="preserve"> the budget </w:t>
      </w:r>
      <w:r w:rsidRPr="00F81343">
        <w:rPr>
          <w:rStyle w:val="StyleUnderline"/>
          <w:highlight w:val="yellow"/>
        </w:rPr>
        <w:t>reconciliation</w:t>
      </w:r>
      <w:r w:rsidRPr="00F81343">
        <w:rPr>
          <w:rStyle w:val="StyleUnderline"/>
        </w:rPr>
        <w:t xml:space="preserve"> process</w:t>
      </w:r>
      <w:r w:rsidRPr="00F81343">
        <w:rPr>
          <w:sz w:val="12"/>
          <w:szCs w:val="12"/>
        </w:rPr>
        <w:t xml:space="preserve">, </w:t>
      </w:r>
      <w:r w:rsidRPr="00F81343">
        <w:rPr>
          <w:rStyle w:val="StyleUnderline"/>
          <w:highlight w:val="yellow"/>
        </w:rPr>
        <w:t>and disagreements on</w:t>
      </w:r>
      <w:r w:rsidRPr="00F81343">
        <w:rPr>
          <w:rStyle w:val="StyleUnderline"/>
        </w:rPr>
        <w:t xml:space="preserve"> key </w:t>
      </w:r>
      <w:r w:rsidRPr="00F81343">
        <w:rPr>
          <w:rStyle w:val="StyleUnderline"/>
          <w:highlight w:val="yellow"/>
        </w:rPr>
        <w:t>tax issues within the</w:t>
      </w:r>
      <w:r w:rsidRPr="00F81343">
        <w:rPr>
          <w:sz w:val="12"/>
          <w:szCs w:val="12"/>
        </w:rPr>
        <w:t xml:space="preserve"> Republican </w:t>
      </w:r>
      <w:r w:rsidRPr="00F81343">
        <w:rPr>
          <w:rStyle w:val="StyleUnderline"/>
          <w:highlight w:val="yellow"/>
        </w:rPr>
        <w:t>party</w:t>
      </w:r>
      <w:r w:rsidRPr="00F81343">
        <w:rPr>
          <w:sz w:val="12"/>
          <w:szCs w:val="12"/>
        </w:rPr>
        <w:t>," he added.</w:t>
      </w:r>
    </w:p>
    <w:p w:rsidR="008E3E76" w:rsidRPr="00F81343" w:rsidRDefault="008E3E76" w:rsidP="008E3E76">
      <w:pPr>
        <w:rPr>
          <w:sz w:val="12"/>
          <w:szCs w:val="12"/>
        </w:rPr>
      </w:pPr>
    </w:p>
    <w:p w:rsidR="008E3E76" w:rsidRPr="00F81343" w:rsidRDefault="008E3E76" w:rsidP="008E3E76">
      <w:pPr>
        <w:pStyle w:val="Heading4"/>
        <w:rPr>
          <w:sz w:val="28"/>
        </w:rPr>
      </w:pPr>
      <w:r w:rsidRPr="00F81343">
        <w:rPr>
          <w:sz w:val="28"/>
        </w:rPr>
        <w:t>lack of bipartisan support kills any hope</w:t>
      </w:r>
    </w:p>
    <w:p w:rsidR="008E3E76" w:rsidRPr="00F81343" w:rsidRDefault="008E3E76" w:rsidP="008E3E76">
      <w:pPr>
        <w:rPr>
          <w:sz w:val="12"/>
          <w:szCs w:val="12"/>
        </w:rPr>
      </w:pPr>
      <w:r w:rsidRPr="00F81343">
        <w:rPr>
          <w:sz w:val="12"/>
          <w:szCs w:val="12"/>
        </w:rPr>
        <w:t xml:space="preserve">Lance </w:t>
      </w:r>
      <w:r w:rsidRPr="00F81343">
        <w:rPr>
          <w:rStyle w:val="Style13ptBold"/>
          <w:sz w:val="28"/>
        </w:rPr>
        <w:t>Tarrance 6/27</w:t>
      </w:r>
      <w:r w:rsidRPr="00F81343">
        <w:rPr>
          <w:sz w:val="12"/>
          <w:szCs w:val="12"/>
        </w:rPr>
        <w:t>, political strategist who has conducted public opinion studies for national corporations, foundations, elected leaders of the U.S. Senate, U.S. House of Representatives and state governments, BA from Washington and Lee University, 6/27/17, “Taxes May Be Certain, but Tax Reform Is Not,” http://www.gallup.com/opinion/polling-matters/213239/taxes-may-certain-tax-reform-not.aspx</w:t>
      </w:r>
    </w:p>
    <w:p w:rsidR="008E3E76" w:rsidRPr="00F81343" w:rsidRDefault="008E3E76" w:rsidP="008E3E76">
      <w:pPr>
        <w:rPr>
          <w:rStyle w:val="StyleUnderline"/>
        </w:rPr>
      </w:pPr>
      <w:r w:rsidRPr="00F81343">
        <w:rPr>
          <w:rStyle w:val="StyleUnderline"/>
          <w:highlight w:val="yellow"/>
        </w:rPr>
        <w:t>As</w:t>
      </w:r>
      <w:r w:rsidRPr="00F81343">
        <w:rPr>
          <w:sz w:val="12"/>
          <w:szCs w:val="12"/>
        </w:rPr>
        <w:t xml:space="preserve"> the U.S. </w:t>
      </w:r>
      <w:r w:rsidRPr="00F81343">
        <w:rPr>
          <w:rStyle w:val="StyleUnderline"/>
          <w:highlight w:val="yellow"/>
        </w:rPr>
        <w:t>Congress</w:t>
      </w:r>
      <w:r w:rsidRPr="00F81343">
        <w:rPr>
          <w:rStyle w:val="StyleUnderline"/>
        </w:rPr>
        <w:t xml:space="preserve"> is about to </w:t>
      </w:r>
      <w:r w:rsidRPr="00F81343">
        <w:rPr>
          <w:rStyle w:val="StyleUnderline"/>
          <w:highlight w:val="yellow"/>
        </w:rPr>
        <w:t>start its</w:t>
      </w:r>
      <w:r w:rsidRPr="00F81343">
        <w:rPr>
          <w:rStyle w:val="StyleUnderline"/>
        </w:rPr>
        <w:t xml:space="preserve"> summer </w:t>
      </w:r>
      <w:r w:rsidRPr="00F81343">
        <w:rPr>
          <w:rStyle w:val="StyleUnderline"/>
          <w:highlight w:val="yellow"/>
        </w:rPr>
        <w:t>recess</w:t>
      </w:r>
      <w:r w:rsidRPr="00F81343">
        <w:rPr>
          <w:sz w:val="12"/>
          <w:szCs w:val="12"/>
        </w:rPr>
        <w:t xml:space="preserve">, </w:t>
      </w:r>
      <w:r w:rsidRPr="00F81343">
        <w:rPr>
          <w:rStyle w:val="StyleUnderline"/>
          <w:highlight w:val="yellow"/>
        </w:rPr>
        <w:t>tax reform remains</w:t>
      </w:r>
      <w:r w:rsidRPr="00F81343">
        <w:rPr>
          <w:sz w:val="12"/>
          <w:szCs w:val="12"/>
        </w:rPr>
        <w:t xml:space="preserve"> ill defined by the administration, and negotiations over sub-issues like the border adjustment tax have </w:t>
      </w:r>
      <w:r w:rsidRPr="00F81343">
        <w:rPr>
          <w:rStyle w:val="StyleUnderline"/>
          <w:highlight w:val="yellow"/>
        </w:rPr>
        <w:t>stalled</w:t>
      </w:r>
      <w:r w:rsidRPr="00F81343">
        <w:rPr>
          <w:sz w:val="12"/>
          <w:szCs w:val="12"/>
        </w:rPr>
        <w:t xml:space="preserve"> any pivot to immediate tax legislation. More importantly, </w:t>
      </w:r>
      <w:r w:rsidRPr="00F81343">
        <w:rPr>
          <w:rStyle w:val="Emphasis"/>
          <w:highlight w:val="yellow"/>
        </w:rPr>
        <w:t>there seems to be no bipartisan support</w:t>
      </w:r>
      <w:r w:rsidRPr="00F81343">
        <w:rPr>
          <w:sz w:val="12"/>
          <w:szCs w:val="12"/>
        </w:rPr>
        <w:t xml:space="preserve"> this time, </w:t>
      </w:r>
      <w:r w:rsidRPr="00F81343">
        <w:rPr>
          <w:rStyle w:val="StyleUnderline"/>
        </w:rPr>
        <w:t>while there was under Reagan</w:t>
      </w:r>
      <w:r w:rsidRPr="00F81343">
        <w:rPr>
          <w:sz w:val="12"/>
          <w:szCs w:val="12"/>
        </w:rPr>
        <w:t xml:space="preserve"> in 1986. Granted, this may seem like less of an issue now, as Republicans today control both the legislative and executive branches of the federal government. But real tax reform always makes for winners and losers, and </w:t>
      </w:r>
      <w:r w:rsidRPr="00F81343">
        <w:rPr>
          <w:rStyle w:val="StyleUnderline"/>
          <w:highlight w:val="yellow"/>
        </w:rPr>
        <w:t>it is problematic for</w:t>
      </w:r>
      <w:r w:rsidRPr="00F81343">
        <w:rPr>
          <w:rStyle w:val="StyleUnderline"/>
        </w:rPr>
        <w:t xml:space="preserve"> only </w:t>
      </w:r>
      <w:r w:rsidRPr="00F81343">
        <w:rPr>
          <w:rStyle w:val="StyleUnderline"/>
          <w:highlight w:val="yellow"/>
        </w:rPr>
        <w:t>one party to pass</w:t>
      </w:r>
      <w:r w:rsidRPr="00F81343">
        <w:rPr>
          <w:rStyle w:val="StyleUnderline"/>
        </w:rPr>
        <w:t xml:space="preserve"> new </w:t>
      </w:r>
      <w:r w:rsidRPr="00F81343">
        <w:rPr>
          <w:rStyle w:val="StyleUnderline"/>
          <w:highlight w:val="yellow"/>
        </w:rPr>
        <w:t>reforms</w:t>
      </w:r>
      <w:r w:rsidRPr="00F81343">
        <w:rPr>
          <w:sz w:val="12"/>
          <w:szCs w:val="12"/>
        </w:rPr>
        <w:t xml:space="preserve">. One need only </w:t>
      </w:r>
      <w:r w:rsidRPr="00F81343">
        <w:rPr>
          <w:rStyle w:val="StyleUnderline"/>
          <w:highlight w:val="yellow"/>
        </w:rPr>
        <w:t>look at the electoral consequences that Democrats</w:t>
      </w:r>
      <w:r w:rsidRPr="00F81343">
        <w:rPr>
          <w:rStyle w:val="StyleUnderline"/>
        </w:rPr>
        <w:t xml:space="preserve"> have </w:t>
      </w:r>
      <w:r w:rsidRPr="00F81343">
        <w:rPr>
          <w:rStyle w:val="StyleUnderline"/>
          <w:highlight w:val="yellow"/>
        </w:rPr>
        <w:t>repeatedly suffered since 2010</w:t>
      </w:r>
      <w:r w:rsidRPr="00F81343">
        <w:rPr>
          <w:sz w:val="12"/>
          <w:szCs w:val="12"/>
        </w:rPr>
        <w:t xml:space="preserve">, the year they passed major healthcare reform legislation on party-line votes, </w:t>
      </w:r>
      <w:r w:rsidRPr="00F81343">
        <w:rPr>
          <w:rStyle w:val="StyleUnderline"/>
          <w:highlight w:val="yellow"/>
        </w:rPr>
        <w:t>to understand the danger Republicans could face if they pursue tax reform alone</w:t>
      </w:r>
      <w:r w:rsidRPr="00F81343">
        <w:rPr>
          <w:rStyle w:val="StyleUnderline"/>
        </w:rPr>
        <w:t>.</w:t>
      </w:r>
    </w:p>
    <w:p w:rsidR="008E3E76" w:rsidRPr="00F81343" w:rsidRDefault="008E3E76" w:rsidP="008E3E76">
      <w:pPr>
        <w:rPr>
          <w:rStyle w:val="StyleUnderline"/>
        </w:rPr>
      </w:pPr>
    </w:p>
    <w:p w:rsidR="008E3E76" w:rsidRPr="00F81343" w:rsidRDefault="008E3E76" w:rsidP="008E3E76">
      <w:pPr>
        <w:pStyle w:val="Heading4"/>
        <w:rPr>
          <w:sz w:val="28"/>
        </w:rPr>
      </w:pPr>
      <w:r w:rsidRPr="00F81343">
        <w:rPr>
          <w:sz w:val="28"/>
        </w:rPr>
        <w:t xml:space="preserve">budgetary concerns and republican skepticism </w:t>
      </w:r>
      <w:r w:rsidRPr="00F81343">
        <w:rPr>
          <w:sz w:val="28"/>
          <w:u w:val="single"/>
        </w:rPr>
        <w:t>stall passage</w:t>
      </w:r>
      <w:r w:rsidRPr="00F81343">
        <w:rPr>
          <w:sz w:val="28"/>
        </w:rPr>
        <w:t xml:space="preserve"> </w:t>
      </w:r>
    </w:p>
    <w:p w:rsidR="008E3E76" w:rsidRPr="00F81343" w:rsidRDefault="008E3E76" w:rsidP="008E3E76">
      <w:pPr>
        <w:rPr>
          <w:sz w:val="12"/>
          <w:szCs w:val="12"/>
        </w:rPr>
      </w:pPr>
      <w:r w:rsidRPr="00F81343">
        <w:rPr>
          <w:rStyle w:val="Style13ptBold"/>
          <w:sz w:val="28"/>
        </w:rPr>
        <w:t>Bloomberg</w:t>
      </w:r>
      <w:r w:rsidRPr="00F81343">
        <w:rPr>
          <w:sz w:val="12"/>
          <w:szCs w:val="12"/>
        </w:rPr>
        <w:t xml:space="preserve"> News </w:t>
      </w:r>
      <w:r w:rsidRPr="00F81343">
        <w:rPr>
          <w:rStyle w:val="Style13ptBold"/>
          <w:sz w:val="28"/>
        </w:rPr>
        <w:t>7/10</w:t>
      </w:r>
      <w:r w:rsidRPr="00F81343">
        <w:rPr>
          <w:sz w:val="12"/>
          <w:szCs w:val="12"/>
        </w:rPr>
        <w:t>, delivers business and markets news, data, analysis, and video to the world, featuring stories from Businessweek and Bloomberg News, “</w:t>
      </w:r>
      <w:r w:rsidRPr="00F81343">
        <w:rPr>
          <w:sz w:val="12"/>
          <w:szCs w:val="12"/>
          <w:highlight w:val="yellow"/>
        </w:rPr>
        <w:t>Tax reform uncertainty grows</w:t>
      </w:r>
      <w:r w:rsidRPr="00F81343">
        <w:rPr>
          <w:sz w:val="12"/>
          <w:szCs w:val="12"/>
        </w:rPr>
        <w:t xml:space="preserve"> as congressional calendar shrinks,” http://www.investmentnews.com/article/20170710/FREE/170719999/tax-reform-uncertainty-grows-as-congressional-calendar-shrinks</w:t>
      </w:r>
    </w:p>
    <w:p w:rsidR="008E3E76" w:rsidRPr="00F81343" w:rsidRDefault="008E3E76" w:rsidP="008E3E76">
      <w:pPr>
        <w:rPr>
          <w:sz w:val="12"/>
          <w:szCs w:val="12"/>
        </w:rPr>
      </w:pPr>
      <w:r w:rsidRPr="00F81343">
        <w:rPr>
          <w:sz w:val="12"/>
          <w:szCs w:val="12"/>
        </w:rPr>
        <w:t xml:space="preserve">Meanwhile, </w:t>
      </w:r>
      <w:r w:rsidRPr="00F81343">
        <w:rPr>
          <w:rStyle w:val="StyleUnderline"/>
          <w:highlight w:val="yellow"/>
        </w:rPr>
        <w:t>House Republicans have been delaying consideration of a</w:t>
      </w:r>
      <w:r w:rsidRPr="00F81343">
        <w:rPr>
          <w:rStyle w:val="StyleUnderline"/>
        </w:rPr>
        <w:t xml:space="preserve"> fiscal 2018 bud</w:t>
      </w:r>
      <w:r w:rsidRPr="00F81343">
        <w:rPr>
          <w:rStyle w:val="StyleUnderline"/>
          <w:highlight w:val="yellow"/>
        </w:rPr>
        <w:t>get resolution, the</w:t>
      </w:r>
      <w:r w:rsidRPr="00F81343">
        <w:rPr>
          <w:rStyle w:val="StyleUnderline"/>
        </w:rPr>
        <w:t xml:space="preserve"> vehicle they plan to use </w:t>
      </w:r>
      <w:r w:rsidRPr="00F81343">
        <w:rPr>
          <w:rStyle w:val="StyleUnderline"/>
          <w:highlight w:val="yellow"/>
        </w:rPr>
        <w:t>for tax legislation</w:t>
      </w:r>
      <w:r w:rsidRPr="00F81343">
        <w:rPr>
          <w:sz w:val="12"/>
          <w:szCs w:val="12"/>
        </w:rPr>
        <w:t>. Factions within the party disagree on whether tax rate cuts for individuals and businesses should be offset with new revenue or spending cuts, or just be allowed to add to the deficit. Debate among conservative and moderate Republicans has focused on how deeply they should cut "mandatory" safety-net spending.</w:t>
      </w:r>
    </w:p>
    <w:p w:rsidR="008E3E76" w:rsidRPr="00F81343" w:rsidRDefault="008E3E76" w:rsidP="008E3E76">
      <w:pPr>
        <w:rPr>
          <w:sz w:val="12"/>
          <w:szCs w:val="12"/>
        </w:rPr>
      </w:pPr>
      <w:r w:rsidRPr="00F81343">
        <w:rPr>
          <w:sz w:val="12"/>
          <w:szCs w:val="12"/>
        </w:rPr>
        <w:t>"</w:t>
      </w:r>
      <w:r w:rsidRPr="00F81343">
        <w:rPr>
          <w:rStyle w:val="StyleUnderline"/>
          <w:highlight w:val="yellow"/>
        </w:rPr>
        <w:t>There's a train wreck coming</w:t>
      </w:r>
      <w:r w:rsidRPr="00F81343">
        <w:rPr>
          <w:sz w:val="12"/>
          <w:szCs w:val="12"/>
        </w:rPr>
        <w:t>," said G. William Hoagland, a senior vice president at the Bipartisan Policy Center in Washington and a former Republican staff director for the Senate Budget Committee. "</w:t>
      </w:r>
      <w:r w:rsidRPr="00F81343">
        <w:rPr>
          <w:rStyle w:val="StyleUnderline"/>
          <w:highlight w:val="yellow"/>
        </w:rPr>
        <w:t>I don't see a tax bill in 2017</w:t>
      </w:r>
      <w:r w:rsidRPr="00F81343">
        <w:rPr>
          <w:sz w:val="12"/>
          <w:szCs w:val="12"/>
        </w:rPr>
        <w:t xml:space="preserve"> at all. Not at all," Hoagland said. "Not comprehensive tax reform. No way."</w:t>
      </w:r>
    </w:p>
    <w:p w:rsidR="008E3E76" w:rsidRPr="00F81343" w:rsidRDefault="008E3E76" w:rsidP="008E3E76">
      <w:pPr>
        <w:rPr>
          <w:sz w:val="12"/>
          <w:szCs w:val="12"/>
        </w:rPr>
      </w:pPr>
      <w:r w:rsidRPr="00F81343">
        <w:rPr>
          <w:rStyle w:val="StyleUnderline"/>
        </w:rPr>
        <w:t xml:space="preserve">The </w:t>
      </w:r>
      <w:r w:rsidRPr="00F81343">
        <w:rPr>
          <w:rStyle w:val="StyleUnderline"/>
          <w:highlight w:val="yellow"/>
        </w:rPr>
        <w:t>Republican divisions are</w:t>
      </w:r>
      <w:r w:rsidRPr="00F81343">
        <w:rPr>
          <w:rStyle w:val="StyleUnderline"/>
        </w:rPr>
        <w:t xml:space="preserve"> "too stark, </w:t>
      </w:r>
      <w:r w:rsidRPr="00F81343">
        <w:rPr>
          <w:rStyle w:val="StyleUnderline"/>
          <w:highlight w:val="yellow"/>
        </w:rPr>
        <w:t>too great</w:t>
      </w:r>
      <w:r w:rsidRPr="00F81343">
        <w:rPr>
          <w:rStyle w:val="StyleUnderline"/>
        </w:rPr>
        <w:t>"</w:t>
      </w:r>
      <w:r w:rsidRPr="00F81343">
        <w:rPr>
          <w:sz w:val="12"/>
          <w:szCs w:val="12"/>
        </w:rPr>
        <w:t xml:space="preserve"> </w:t>
      </w:r>
      <w:r w:rsidRPr="00F81343">
        <w:rPr>
          <w:rStyle w:val="StyleUnderline"/>
        </w:rPr>
        <w:t>to pass a budget resolution</w:t>
      </w:r>
      <w:r w:rsidRPr="00F81343">
        <w:rPr>
          <w:sz w:val="12"/>
          <w:szCs w:val="12"/>
        </w:rPr>
        <w:t xml:space="preserve"> before the new fiscal year starts in October, he said. Hoagland predicted lawmakers will have to settle for stopgap measures to keep the government open. "From my perspective and from past experience, we're very late on everything right now."</w:t>
      </w:r>
    </w:p>
    <w:p w:rsidR="008E3E76" w:rsidRPr="00F81343" w:rsidRDefault="008E3E76" w:rsidP="008E3E76">
      <w:pPr>
        <w:rPr>
          <w:sz w:val="12"/>
          <w:szCs w:val="12"/>
        </w:rPr>
      </w:pPr>
      <w:r w:rsidRPr="00F81343">
        <w:rPr>
          <w:sz w:val="12"/>
          <w:szCs w:val="12"/>
        </w:rPr>
        <w:t>His pessimism stands in contrast to House Speaker Paul Ryan, whose office sent emails to reporters last week proclaiming that "Tax reform is happening. Not next year or next Congress. It is happening now, in 2017." The legislation will be "transformational," Ryan's email said, not "some rinky-dink, watered-down version of reform."</w:t>
      </w:r>
    </w:p>
    <w:p w:rsidR="008E3E76" w:rsidRPr="00F81343" w:rsidRDefault="008E3E76" w:rsidP="008E3E76">
      <w:pPr>
        <w:rPr>
          <w:sz w:val="12"/>
          <w:szCs w:val="12"/>
        </w:rPr>
      </w:pPr>
      <w:r w:rsidRPr="00F81343">
        <w:rPr>
          <w:sz w:val="12"/>
          <w:szCs w:val="12"/>
        </w:rPr>
        <w:t>LACK OF CLARITY</w:t>
      </w:r>
    </w:p>
    <w:p w:rsidR="008E3E76" w:rsidRPr="00F81343" w:rsidRDefault="008E3E76" w:rsidP="008E3E76">
      <w:pPr>
        <w:rPr>
          <w:sz w:val="12"/>
          <w:szCs w:val="12"/>
        </w:rPr>
      </w:pPr>
      <w:r w:rsidRPr="00F81343">
        <w:rPr>
          <w:rStyle w:val="StyleUnderline"/>
          <w:highlight w:val="yellow"/>
        </w:rPr>
        <w:t>Republican</w:t>
      </w:r>
      <w:r w:rsidRPr="00F81343">
        <w:rPr>
          <w:rStyle w:val="StyleUnderline"/>
        </w:rPr>
        <w:t xml:space="preserve"> lawmaker</w:t>
      </w:r>
      <w:r w:rsidRPr="00F81343">
        <w:rPr>
          <w:rStyle w:val="StyleUnderline"/>
          <w:highlight w:val="yellow"/>
        </w:rPr>
        <w:t>s</w:t>
      </w:r>
      <w:r w:rsidRPr="00F81343">
        <w:rPr>
          <w:rStyle w:val="StyleUnderline"/>
        </w:rPr>
        <w:t xml:space="preserve"> and aides </w:t>
      </w:r>
      <w:r w:rsidRPr="00F81343">
        <w:rPr>
          <w:rStyle w:val="StyleUnderline"/>
          <w:highlight w:val="yellow"/>
        </w:rPr>
        <w:t>have privately vented</w:t>
      </w:r>
      <w:r w:rsidRPr="00F81343">
        <w:rPr>
          <w:rStyle w:val="StyleUnderline"/>
        </w:rPr>
        <w:t xml:space="preserve"> that </w:t>
      </w:r>
      <w:r w:rsidRPr="00F81343">
        <w:rPr>
          <w:rStyle w:val="StyleUnderline"/>
          <w:highlight w:val="yellow"/>
        </w:rPr>
        <w:t>the lack of clarity</w:t>
      </w:r>
      <w:r w:rsidRPr="00F81343">
        <w:rPr>
          <w:rStyle w:val="StyleUnderline"/>
        </w:rPr>
        <w:t xml:space="preserve"> from Trump </w:t>
      </w:r>
      <w:r w:rsidRPr="00F81343">
        <w:rPr>
          <w:rStyle w:val="StyleUnderline"/>
          <w:highlight w:val="yellow"/>
        </w:rPr>
        <w:t>on tax specifics has added chaos</w:t>
      </w:r>
      <w:r w:rsidRPr="00F81343">
        <w:rPr>
          <w:rStyle w:val="StyleUnderline"/>
        </w:rPr>
        <w:t xml:space="preserve"> to the debate.</w:t>
      </w:r>
      <w:r w:rsidRPr="00F81343">
        <w:rPr>
          <w:sz w:val="12"/>
          <w:szCs w:val="12"/>
        </w:rPr>
        <w:t xml:space="preserve"> </w:t>
      </w:r>
      <w:r w:rsidRPr="00F81343">
        <w:rPr>
          <w:rStyle w:val="StyleUnderline"/>
          <w:highlight w:val="yellow"/>
        </w:rPr>
        <w:t>The only</w:t>
      </w:r>
      <w:r w:rsidRPr="00F81343">
        <w:rPr>
          <w:sz w:val="12"/>
          <w:szCs w:val="12"/>
        </w:rPr>
        <w:t xml:space="preserve"> public </w:t>
      </w:r>
      <w:r w:rsidRPr="00F81343">
        <w:rPr>
          <w:rStyle w:val="StyleUnderline"/>
          <w:highlight w:val="yellow"/>
        </w:rPr>
        <w:t>guidance</w:t>
      </w:r>
      <w:r w:rsidRPr="00F81343">
        <w:rPr>
          <w:rStyle w:val="StyleUnderline"/>
        </w:rPr>
        <w:t xml:space="preserve"> the White House has released </w:t>
      </w:r>
      <w:r w:rsidRPr="00F81343">
        <w:rPr>
          <w:rStyle w:val="StyleUnderline"/>
          <w:highlight w:val="yellow"/>
        </w:rPr>
        <w:t>is a vague one-page blueprint</w:t>
      </w:r>
      <w:r w:rsidRPr="00F81343">
        <w:rPr>
          <w:sz w:val="12"/>
          <w:szCs w:val="12"/>
        </w:rPr>
        <w:t xml:space="preserve"> in April that steered clear of tough questions like whether a tax cut should be paid for and how.</w:t>
      </w:r>
    </w:p>
    <w:p w:rsidR="008E3E76" w:rsidRPr="00F81343" w:rsidRDefault="008E3E76" w:rsidP="008E3E76">
      <w:pPr>
        <w:rPr>
          <w:rStyle w:val="StyleUnderline"/>
        </w:rPr>
      </w:pPr>
    </w:p>
    <w:p w:rsidR="008E3E76" w:rsidRPr="00F81343" w:rsidRDefault="008E3E76" w:rsidP="008E3E76">
      <w:pPr>
        <w:pStyle w:val="Heading3"/>
      </w:pPr>
      <w:bookmarkStart w:id="65" w:name="_Toc487825271"/>
      <w:r w:rsidRPr="00F81343">
        <w:lastRenderedPageBreak/>
        <w:t>Aff---Tax Reform---Delayed</w:t>
      </w:r>
      <w:bookmarkEnd w:id="65"/>
    </w:p>
    <w:p w:rsidR="008E3E76" w:rsidRPr="00F81343" w:rsidRDefault="008E3E76" w:rsidP="008E3E76">
      <w:pPr>
        <w:pStyle w:val="Heading4"/>
        <w:rPr>
          <w:rStyle w:val="Emphasis"/>
          <w:b/>
          <w:iCs/>
          <w:sz w:val="28"/>
          <w:u w:val="none"/>
        </w:rPr>
      </w:pPr>
      <w:r w:rsidRPr="00F81343">
        <w:rPr>
          <w:rStyle w:val="Emphasis"/>
          <w:b/>
          <w:iCs/>
          <w:sz w:val="28"/>
          <w:u w:val="none"/>
        </w:rPr>
        <w:t>Reconciliation would push back tax reform to June 2018 at the earliest</w:t>
      </w:r>
    </w:p>
    <w:p w:rsidR="008E3E76" w:rsidRPr="00F81343" w:rsidRDefault="008E3E76" w:rsidP="008E3E76">
      <w:pPr>
        <w:rPr>
          <w:sz w:val="12"/>
          <w:szCs w:val="12"/>
        </w:rPr>
      </w:pPr>
      <w:r w:rsidRPr="00F81343">
        <w:rPr>
          <w:rStyle w:val="Style13ptBold"/>
          <w:sz w:val="28"/>
        </w:rPr>
        <w:t>Lea 3/22</w:t>
      </w:r>
      <w:r w:rsidRPr="00F81343">
        <w:rPr>
          <w:sz w:val="12"/>
          <w:szCs w:val="12"/>
        </w:rPr>
        <w:t xml:space="preserve"> - Brittany Lea, Journalist for Fox Business, 3/22/17("Health Care Domino: Why Trump's Tax Cuts Depend on the ObamaCare Repeal," published by Fox Business, Available online at http://www.foxbusiness.com/politics/2017/03/22/health-care-domino-why-trumps-tax-cuts-depend-on-obamacare-repeal.html, Accessed 7/7/2017, AJ)</w:t>
      </w:r>
    </w:p>
    <w:p w:rsidR="008E3E76" w:rsidRPr="00F81343" w:rsidRDefault="008E3E76" w:rsidP="008E3E76">
      <w:pPr>
        <w:rPr>
          <w:sz w:val="16"/>
        </w:rPr>
      </w:pPr>
      <w:r w:rsidRPr="00F81343">
        <w:rPr>
          <w:rStyle w:val="StyleUnderline"/>
        </w:rPr>
        <w:t>Reconciliation allows Congress to consider just three items per fiscal year</w:t>
      </w:r>
      <w:r w:rsidRPr="00F81343">
        <w:rPr>
          <w:sz w:val="16"/>
        </w:rPr>
        <w:t>, whether they pertain to one bill or multiple. Those items are spending, revenue and debt limit.</w:t>
      </w:r>
    </w:p>
    <w:p w:rsidR="008E3E76" w:rsidRPr="00F81343" w:rsidRDefault="008E3E76" w:rsidP="008E3E76">
      <w:pPr>
        <w:rPr>
          <w:rStyle w:val="StyleUnderline"/>
        </w:rPr>
      </w:pPr>
      <w:r w:rsidRPr="00F81343">
        <w:rPr>
          <w:rStyle w:val="StyleUnderline"/>
          <w:highlight w:val="yellow"/>
        </w:rPr>
        <w:t>Since the GOP</w:t>
      </w:r>
      <w:r w:rsidRPr="00F81343">
        <w:rPr>
          <w:rStyle w:val="StyleUnderline"/>
        </w:rPr>
        <w:t xml:space="preserve"> also </w:t>
      </w:r>
      <w:r w:rsidRPr="00F81343">
        <w:rPr>
          <w:rStyle w:val="StyleUnderline"/>
          <w:highlight w:val="yellow"/>
        </w:rPr>
        <w:t>wants to pass</w:t>
      </w:r>
      <w:r w:rsidRPr="00F81343">
        <w:rPr>
          <w:rStyle w:val="StyleUnderline"/>
        </w:rPr>
        <w:t xml:space="preserve"> its </w:t>
      </w:r>
      <w:r w:rsidRPr="00F81343">
        <w:rPr>
          <w:rStyle w:val="StyleUnderline"/>
          <w:highlight w:val="yellow"/>
        </w:rPr>
        <w:t>tax reform agenda using reconciliation, it cannot statutorily do that under this budget blueprint</w:t>
      </w:r>
      <w:r w:rsidRPr="00F81343">
        <w:rPr>
          <w:rStyle w:val="StyleUnderline"/>
        </w:rPr>
        <w:t xml:space="preserve"> because the two policy measures overlap. Therefore, </w:t>
      </w:r>
      <w:r w:rsidRPr="00F81343">
        <w:rPr>
          <w:rStyle w:val="StyleUnderline"/>
          <w:highlight w:val="yellow"/>
        </w:rPr>
        <w:t>the administration plans to use the 2018 budget to pass tax reform</w:t>
      </w:r>
      <w:r w:rsidRPr="00F81343">
        <w:rPr>
          <w:rStyle w:val="StyleUnderline"/>
        </w:rPr>
        <w:t xml:space="preserve"> through reconciliation, according to</w:t>
      </w:r>
      <w:r w:rsidRPr="00F81343">
        <w:rPr>
          <w:sz w:val="16"/>
        </w:rPr>
        <w:t xml:space="preserve"> White House Press Secretary Sean </w:t>
      </w:r>
      <w:r w:rsidRPr="00F81343">
        <w:rPr>
          <w:rStyle w:val="StyleUnderline"/>
        </w:rPr>
        <w:t xml:space="preserve">Spicer. </w:t>
      </w:r>
      <w:r w:rsidRPr="00F81343">
        <w:rPr>
          <w:rStyle w:val="Emphasis"/>
          <w:highlight w:val="yellow"/>
        </w:rPr>
        <w:t>It plans to adopt the 2018 budget in May or June</w:t>
      </w:r>
      <w:r w:rsidRPr="00F81343">
        <w:rPr>
          <w:rStyle w:val="StyleUnderline"/>
        </w:rPr>
        <w:t>, which would mark the first time in the 43-year history of the Congressional budget process that Congress passed two budgets within the same year, according to Forbes.</w:t>
      </w:r>
    </w:p>
    <w:p w:rsidR="008E3E76" w:rsidRPr="00F81343" w:rsidRDefault="008E3E76" w:rsidP="008E3E76">
      <w:pPr>
        <w:rPr>
          <w:sz w:val="16"/>
        </w:rPr>
      </w:pPr>
      <w:r w:rsidRPr="00F81343">
        <w:rPr>
          <w:rStyle w:val="StyleUnderline"/>
        </w:rPr>
        <w:t xml:space="preserve">“The limit they face is </w:t>
      </w:r>
      <w:r w:rsidRPr="00F81343">
        <w:rPr>
          <w:rStyle w:val="StyleUnderline"/>
          <w:highlight w:val="yellow"/>
        </w:rPr>
        <w:t>they cannot start tax reform reconciliation through the legislative process until the next budget resolution has been through both Houses</w:t>
      </w:r>
      <w:r w:rsidRPr="00F81343">
        <w:rPr>
          <w:rStyle w:val="StyleUnderline"/>
        </w:rPr>
        <w:t>,</w:t>
      </w:r>
      <w:r w:rsidRPr="00F81343">
        <w:rPr>
          <w:sz w:val="16"/>
        </w:rPr>
        <w:t>” Brian Riedl, former chief economist to Senator Bob Portman (R-OH), told FOX Business. “Tax reform reconciliation is on hold until they finish health care.”</w:t>
      </w:r>
    </w:p>
    <w:p w:rsidR="008E3E76" w:rsidRPr="00F81343" w:rsidRDefault="008E3E76" w:rsidP="008E3E76">
      <w:pPr>
        <w:rPr>
          <w:rStyle w:val="StyleUnderline"/>
        </w:rPr>
      </w:pPr>
      <w:r w:rsidRPr="00F81343">
        <w:rPr>
          <w:rStyle w:val="StyleUnderline"/>
        </w:rPr>
        <w:t>Pushing back the timeline would put pressure on these windows. Not to mention, midterm elections are at the end of 2018, so there is no guarantee Republicans will maintain a majority in Congress through the following year.</w:t>
      </w:r>
    </w:p>
    <w:p w:rsidR="008E3E76" w:rsidRPr="00F81343" w:rsidRDefault="008E3E76" w:rsidP="008E3E76">
      <w:pPr>
        <w:pStyle w:val="Heading4"/>
        <w:rPr>
          <w:sz w:val="28"/>
        </w:rPr>
      </w:pPr>
      <w:r w:rsidRPr="00F81343">
        <w:rPr>
          <w:sz w:val="28"/>
        </w:rPr>
        <w:t>Bill won’t even be written before 2018</w:t>
      </w:r>
    </w:p>
    <w:p w:rsidR="008E3E76" w:rsidRPr="00F81343" w:rsidRDefault="008E3E76" w:rsidP="008E3E76">
      <w:pPr>
        <w:rPr>
          <w:sz w:val="12"/>
          <w:szCs w:val="12"/>
        </w:rPr>
      </w:pPr>
      <w:r w:rsidRPr="00F81343">
        <w:rPr>
          <w:rStyle w:val="Style13ptBold"/>
          <w:sz w:val="28"/>
        </w:rPr>
        <w:t>Feige 5/19</w:t>
      </w:r>
      <w:r w:rsidRPr="00F81343">
        <w:rPr>
          <w:sz w:val="12"/>
          <w:szCs w:val="12"/>
        </w:rPr>
        <w:t xml:space="preserve"> - Gerald Feige, counsel in the Tax Group of the Washington, DC office, 5/19/17("Update on US Federal Tax Reform Proposals and Their Effect on the Renewable Energy Industry," published by Shearman and Sterling, Available online at http://www.shearman.com/en/newsinsights/publications/2017/05/update-on-us-federal-tax-reform-proposals, Accessed 7/6/2017, AJ)</w:t>
      </w:r>
    </w:p>
    <w:p w:rsidR="008E3E76" w:rsidRPr="00F81343" w:rsidRDefault="008E3E76" w:rsidP="008E3E76">
      <w:pPr>
        <w:rPr>
          <w:rStyle w:val="StyleUnderline"/>
        </w:rPr>
      </w:pPr>
      <w:r w:rsidRPr="00F81343">
        <w:rPr>
          <w:rStyle w:val="StyleUnderline"/>
        </w:rPr>
        <w:t>Given the slim Republican majority in the Senate, any bill may require passage by simple majority through the reconciliation process</w:t>
      </w:r>
      <w:r w:rsidRPr="00F81343">
        <w:rPr>
          <w:sz w:val="16"/>
        </w:rPr>
        <w:t xml:space="preserve">.  Reconciliation allows the bill to pass with only a majority rather than 60 votes, but is only permitted for bills that do not add to the deficit beyond a 10-year window after passage.  </w:t>
      </w:r>
      <w:r w:rsidRPr="00F81343">
        <w:rPr>
          <w:rStyle w:val="StyleUnderline"/>
        </w:rPr>
        <w:t>Accordingly, the tax rate reductions, if enacted, may be temporary unless accompanied by substantial revenue offsets.</w:t>
      </w:r>
    </w:p>
    <w:p w:rsidR="008E3E76" w:rsidRPr="00F81343" w:rsidRDefault="008E3E76" w:rsidP="008E3E76">
      <w:pPr>
        <w:rPr>
          <w:rStyle w:val="Emphasis"/>
        </w:rPr>
      </w:pPr>
      <w:r w:rsidRPr="00F81343">
        <w:rPr>
          <w:sz w:val="16"/>
        </w:rPr>
        <w:t>The</w:t>
      </w:r>
      <w:r w:rsidRPr="00F81343">
        <w:rPr>
          <w:rStyle w:val="StyleUnderline"/>
        </w:rPr>
        <w:t xml:space="preserve"> administration has expressed confidence that tax reform can be completed by the end of 2017.  Nevertheless, </w:t>
      </w:r>
      <w:r w:rsidRPr="00F81343">
        <w:rPr>
          <w:rStyle w:val="StyleUnderline"/>
          <w:highlight w:val="yellow"/>
        </w:rPr>
        <w:t>given</w:t>
      </w:r>
      <w:r w:rsidRPr="00F81343">
        <w:rPr>
          <w:rStyle w:val="StyleUnderline"/>
        </w:rPr>
        <w:t xml:space="preserve"> </w:t>
      </w:r>
      <w:r w:rsidRPr="00F81343">
        <w:rPr>
          <w:sz w:val="16"/>
        </w:rPr>
        <w:t>the</w:t>
      </w:r>
      <w:r w:rsidRPr="00F81343">
        <w:rPr>
          <w:rStyle w:val="StyleUnderline"/>
        </w:rPr>
        <w:t xml:space="preserve"> </w:t>
      </w:r>
      <w:r w:rsidRPr="00F81343">
        <w:rPr>
          <w:rStyle w:val="StyleUnderline"/>
          <w:highlight w:val="yellow"/>
        </w:rPr>
        <w:t>differences between the administration and Congress, as well as within Congress</w:t>
      </w:r>
      <w:r w:rsidRPr="00F81343">
        <w:rPr>
          <w:rStyle w:val="StyleUnderline"/>
        </w:rPr>
        <w:t xml:space="preserve">, </w:t>
      </w:r>
      <w:r w:rsidRPr="00F81343">
        <w:rPr>
          <w:rStyle w:val="StyleUnderline"/>
          <w:highlight w:val="yellow"/>
        </w:rPr>
        <w:t>there is</w:t>
      </w:r>
      <w:r w:rsidRPr="00F81343">
        <w:rPr>
          <w:sz w:val="16"/>
        </w:rPr>
        <w:t xml:space="preserve"> expected to be </w:t>
      </w:r>
      <w:r w:rsidRPr="00F81343">
        <w:rPr>
          <w:rStyle w:val="StyleUnderline"/>
          <w:highlight w:val="yellow"/>
        </w:rPr>
        <w:t>significant opposition to any</w:t>
      </w:r>
      <w:r w:rsidRPr="00F81343">
        <w:rPr>
          <w:rStyle w:val="StyleUnderline"/>
        </w:rPr>
        <w:t xml:space="preserve"> </w:t>
      </w:r>
      <w:r w:rsidRPr="00F81343">
        <w:rPr>
          <w:sz w:val="16"/>
        </w:rPr>
        <w:t>comprehensive</w:t>
      </w:r>
      <w:r w:rsidRPr="00F81343">
        <w:rPr>
          <w:rStyle w:val="StyleUnderline"/>
        </w:rPr>
        <w:t xml:space="preserve"> </w:t>
      </w:r>
      <w:r w:rsidRPr="00F81343">
        <w:rPr>
          <w:rStyle w:val="StyleUnderline"/>
          <w:highlight w:val="yellow"/>
        </w:rPr>
        <w:t>tax reform</w:t>
      </w:r>
      <w:r w:rsidRPr="00F81343">
        <w:rPr>
          <w:rStyle w:val="StyleUnderline"/>
        </w:rPr>
        <w:t xml:space="preserve"> proposal</w:t>
      </w:r>
      <w:r w:rsidRPr="00F81343">
        <w:rPr>
          <w:sz w:val="16"/>
        </w:rPr>
        <w:t xml:space="preserve">.  </w:t>
      </w:r>
      <w:r w:rsidRPr="00F81343">
        <w:rPr>
          <w:rStyle w:val="StyleUnderline"/>
        </w:rPr>
        <w:t xml:space="preserve">Further, </w:t>
      </w:r>
      <w:r w:rsidRPr="00F81343">
        <w:rPr>
          <w:rStyle w:val="StyleUnderline"/>
          <w:highlight w:val="yellow"/>
        </w:rPr>
        <w:t>the current tax code is incredibly complex</w:t>
      </w:r>
      <w:r w:rsidRPr="00F81343">
        <w:rPr>
          <w:sz w:val="16"/>
        </w:rPr>
        <w:t xml:space="preserve">, and </w:t>
      </w:r>
      <w:r w:rsidRPr="00F81343">
        <w:rPr>
          <w:rStyle w:val="StyleUnderline"/>
          <w:highlight w:val="yellow"/>
        </w:rPr>
        <w:t>a comprehensive reworking</w:t>
      </w:r>
      <w:r w:rsidRPr="00F81343">
        <w:rPr>
          <w:sz w:val="16"/>
        </w:rPr>
        <w:t xml:space="preserve"> of it </w:t>
      </w:r>
      <w:r w:rsidRPr="00F81343">
        <w:rPr>
          <w:rStyle w:val="StyleUnderline"/>
          <w:highlight w:val="yellow"/>
        </w:rPr>
        <w:t>will require</w:t>
      </w:r>
      <w:r w:rsidRPr="00F81343">
        <w:rPr>
          <w:rStyle w:val="StyleUnderline"/>
        </w:rPr>
        <w:t xml:space="preserve"> a </w:t>
      </w:r>
      <w:r w:rsidRPr="00F81343">
        <w:rPr>
          <w:rStyle w:val="StyleUnderline"/>
          <w:highlight w:val="yellow"/>
        </w:rPr>
        <w:t>substantial</w:t>
      </w:r>
      <w:r w:rsidRPr="00F81343">
        <w:rPr>
          <w:rStyle w:val="StyleUnderline"/>
        </w:rPr>
        <w:t xml:space="preserve"> amount of </w:t>
      </w:r>
      <w:r w:rsidRPr="00F81343">
        <w:rPr>
          <w:rStyle w:val="StyleUnderline"/>
          <w:highlight w:val="yellow"/>
        </w:rPr>
        <w:t>time, with significant input from affected parties and industries</w:t>
      </w:r>
      <w:r w:rsidRPr="00F81343">
        <w:rPr>
          <w:sz w:val="16"/>
        </w:rPr>
        <w:t xml:space="preserve">.  For these reasons, </w:t>
      </w:r>
      <w:r w:rsidRPr="00F81343">
        <w:rPr>
          <w:rStyle w:val="StyleUnderline"/>
          <w:highlight w:val="yellow"/>
        </w:rPr>
        <w:t>even if</w:t>
      </w:r>
      <w:r w:rsidRPr="00F81343">
        <w:rPr>
          <w:rStyle w:val="StyleUnderline"/>
        </w:rPr>
        <w:t xml:space="preserve"> tax </w:t>
      </w:r>
      <w:r w:rsidRPr="00F81343">
        <w:rPr>
          <w:rStyle w:val="StyleUnderline"/>
          <w:highlight w:val="yellow"/>
        </w:rPr>
        <w:t xml:space="preserve">reform is ultimately passed, </w:t>
      </w:r>
      <w:r w:rsidRPr="00F81343">
        <w:rPr>
          <w:rStyle w:val="Emphasis"/>
          <w:highlight w:val="yellow"/>
        </w:rPr>
        <w:t>the process could continue well beyond this year</w:t>
      </w:r>
      <w:r w:rsidRPr="00F81343">
        <w:rPr>
          <w:sz w:val="16"/>
        </w:rPr>
        <w:t>.  In addition, a</w:t>
      </w:r>
      <w:r w:rsidRPr="00F81343">
        <w:rPr>
          <w:rStyle w:val="StyleUnderline"/>
        </w:rPr>
        <w:t xml:space="preserve">s with any significant change in law, </w:t>
      </w:r>
      <w:r w:rsidRPr="00F81343">
        <w:rPr>
          <w:rStyle w:val="StyleUnderline"/>
          <w:highlight w:val="yellow"/>
        </w:rPr>
        <w:t>the effective date of such changes is expected to be prospective</w:t>
      </w:r>
      <w:r w:rsidRPr="00F81343">
        <w:rPr>
          <w:rStyle w:val="StyleUnderline"/>
        </w:rPr>
        <w:t xml:space="preserve"> and</w:t>
      </w:r>
      <w:r w:rsidRPr="00F81343">
        <w:rPr>
          <w:rStyle w:val="StyleUnderline"/>
          <w:highlight w:val="yellow"/>
        </w:rPr>
        <w:t>, as was the case with the Bush tax cuts, could be phased in over time.</w:t>
      </w:r>
      <w:r w:rsidRPr="00F81343">
        <w:rPr>
          <w:sz w:val="16"/>
        </w:rPr>
        <w:t xml:space="preserve">  </w:t>
      </w:r>
      <w:r w:rsidRPr="00F81343">
        <w:rPr>
          <w:rStyle w:val="StyleUnderline"/>
        </w:rPr>
        <w:t>Accordingly</w:t>
      </w:r>
      <w:r w:rsidRPr="00F81343">
        <w:rPr>
          <w:sz w:val="16"/>
        </w:rPr>
        <w:t xml:space="preserve">, comprehensive </w:t>
      </w:r>
      <w:r w:rsidRPr="00F81343">
        <w:rPr>
          <w:rStyle w:val="StyleUnderline"/>
          <w:highlight w:val="yellow"/>
        </w:rPr>
        <w:t>tax reform</w:t>
      </w:r>
      <w:r w:rsidRPr="00F81343">
        <w:rPr>
          <w:rStyle w:val="StyleUnderline"/>
        </w:rPr>
        <w:t xml:space="preserve">, if passed, </w:t>
      </w:r>
      <w:r w:rsidRPr="00F81343">
        <w:rPr>
          <w:rStyle w:val="Emphasis"/>
          <w:highlight w:val="yellow"/>
        </w:rPr>
        <w:t>may not have its full effect for several years.</w:t>
      </w:r>
    </w:p>
    <w:p w:rsidR="008E3E76" w:rsidRPr="00F81343" w:rsidRDefault="008E3E76" w:rsidP="008E3E76">
      <w:pPr>
        <w:rPr>
          <w:sz w:val="12"/>
          <w:szCs w:val="12"/>
        </w:rPr>
      </w:pPr>
    </w:p>
    <w:p w:rsidR="006532ED" w:rsidRPr="00F81343" w:rsidRDefault="006532ED" w:rsidP="006532ED">
      <w:pPr>
        <w:pStyle w:val="Heading3"/>
      </w:pPr>
      <w:bookmarkStart w:id="66" w:name="_Toc487825272"/>
      <w:r w:rsidRPr="00F81343">
        <w:lastRenderedPageBreak/>
        <w:t>Aff– Thumpers - Generic</w:t>
      </w:r>
      <w:bookmarkEnd w:id="66"/>
    </w:p>
    <w:p w:rsidR="006532ED" w:rsidRPr="00F81343" w:rsidRDefault="006532ED" w:rsidP="006532ED">
      <w:pPr>
        <w:pStyle w:val="Heading4"/>
        <w:rPr>
          <w:sz w:val="28"/>
        </w:rPr>
      </w:pPr>
      <w:r w:rsidRPr="00F81343">
        <w:rPr>
          <w:sz w:val="28"/>
        </w:rPr>
        <w:t>Russia and healthcare thump – at best, they get a severely watered down tax cut.</w:t>
      </w:r>
    </w:p>
    <w:p w:rsidR="006532ED" w:rsidRPr="00F81343" w:rsidRDefault="006532ED" w:rsidP="006532ED">
      <w:pPr>
        <w:rPr>
          <w:sz w:val="12"/>
          <w:szCs w:val="12"/>
        </w:rPr>
      </w:pPr>
      <w:r w:rsidRPr="00F81343">
        <w:rPr>
          <w:rStyle w:val="Style13ptBold"/>
          <w:sz w:val="28"/>
        </w:rPr>
        <w:t>Domm 5/19</w:t>
      </w:r>
      <w:r w:rsidRPr="00F81343">
        <w:rPr>
          <w:sz w:val="12"/>
          <w:szCs w:val="12"/>
        </w:rPr>
        <w:t xml:space="preserve"> - Patti Domm, CNBC Markets Editor, responsible for news coverage of the markets and economy, 5/19/17("Goldman sees slimmed-down Trump tax plan with smaller cuts, less bang for economy in 2018," published by CNBC, Available online at http://www.cnbc.com/2017/05/19/goldman-sees-slimmed-down-trump-tax-plan-with-smaller-cuts-less-bang-for-economy-in-2018.html, Accessed 7/6/2017, AJ)</w:t>
      </w:r>
    </w:p>
    <w:p w:rsidR="006532ED" w:rsidRPr="00F81343" w:rsidRDefault="006532ED" w:rsidP="006532ED">
      <w:pPr>
        <w:rPr>
          <w:rStyle w:val="StyleUnderline"/>
        </w:rPr>
      </w:pPr>
      <w:r w:rsidRPr="00F81343">
        <w:rPr>
          <w:rStyle w:val="StyleUnderline"/>
        </w:rPr>
        <w:t xml:space="preserve">The </w:t>
      </w:r>
      <w:r w:rsidRPr="00F81343">
        <w:rPr>
          <w:rStyle w:val="StyleUnderline"/>
          <w:highlight w:val="yellow"/>
        </w:rPr>
        <w:t>investigation into</w:t>
      </w:r>
      <w:r w:rsidRPr="00F81343">
        <w:rPr>
          <w:sz w:val="16"/>
        </w:rPr>
        <w:t xml:space="preserve"> the </w:t>
      </w:r>
      <w:r w:rsidRPr="00F81343">
        <w:rPr>
          <w:rStyle w:val="Emphasis"/>
          <w:highlight w:val="yellow"/>
        </w:rPr>
        <w:t>Trump campaign's ties to Russia further clouds</w:t>
      </w:r>
      <w:r w:rsidRPr="00F81343">
        <w:rPr>
          <w:rStyle w:val="StyleUnderline"/>
        </w:rPr>
        <w:t xml:space="preserve"> the </w:t>
      </w:r>
      <w:r w:rsidRPr="00F81343">
        <w:rPr>
          <w:rStyle w:val="Emphasis"/>
          <w:highlight w:val="yellow"/>
        </w:rPr>
        <w:t>prospect for policy changes</w:t>
      </w:r>
      <w:r w:rsidRPr="00F81343">
        <w:rPr>
          <w:rStyle w:val="Emphasis"/>
        </w:rPr>
        <w:t xml:space="preserve"> </w:t>
      </w:r>
      <w:r w:rsidRPr="00F81343">
        <w:rPr>
          <w:rStyle w:val="Emphasis"/>
          <w:highlight w:val="yellow"/>
        </w:rPr>
        <w:t>— already slowed by the fact Congress is dealing first with health-care legislation</w:t>
      </w:r>
      <w:r w:rsidRPr="00F81343">
        <w:rPr>
          <w:sz w:val="16"/>
        </w:rPr>
        <w:t xml:space="preserve">, they said. </w:t>
      </w:r>
      <w:r w:rsidRPr="00F81343">
        <w:rPr>
          <w:rStyle w:val="StyleUnderline"/>
          <w:highlight w:val="yellow"/>
        </w:rPr>
        <w:t>Based on that, they expect</w:t>
      </w:r>
      <w:r w:rsidRPr="00F81343">
        <w:rPr>
          <w:rStyle w:val="StyleUnderline"/>
        </w:rPr>
        <w:t xml:space="preserve"> agreement on </w:t>
      </w:r>
      <w:r w:rsidRPr="00F81343">
        <w:rPr>
          <w:rStyle w:val="StyleUnderline"/>
          <w:highlight w:val="yellow"/>
        </w:rPr>
        <w:t>a smaller tax cut, amounting to $1 trillion over 10 years, instead of</w:t>
      </w:r>
      <w:r w:rsidRPr="00F81343">
        <w:rPr>
          <w:rStyle w:val="StyleUnderline"/>
        </w:rPr>
        <w:t xml:space="preserve"> the </w:t>
      </w:r>
      <w:r w:rsidRPr="00F81343">
        <w:rPr>
          <w:rStyle w:val="StyleUnderline"/>
          <w:highlight w:val="yellow"/>
        </w:rPr>
        <w:t>$1.75 trillion</w:t>
      </w:r>
      <w:r w:rsidRPr="00F81343">
        <w:rPr>
          <w:rStyle w:val="StyleUnderline"/>
        </w:rPr>
        <w:t xml:space="preserve"> plan they had previously assumed.</w:t>
      </w:r>
    </w:p>
    <w:p w:rsidR="006532ED" w:rsidRPr="00F81343" w:rsidRDefault="006532ED" w:rsidP="006532ED">
      <w:pPr>
        <w:rPr>
          <w:rStyle w:val="StyleUnderline"/>
        </w:rPr>
      </w:pPr>
      <w:r w:rsidRPr="00F81343">
        <w:rPr>
          <w:rStyle w:val="StyleUnderline"/>
          <w:highlight w:val="yellow"/>
        </w:rPr>
        <w:t>Goldman now projects a "modest"</w:t>
      </w:r>
      <w:r w:rsidRPr="00F81343">
        <w:rPr>
          <w:rStyle w:val="StyleUnderline"/>
        </w:rPr>
        <w:t xml:space="preserve"> personal tax </w:t>
      </w:r>
      <w:r w:rsidRPr="00F81343">
        <w:rPr>
          <w:rStyle w:val="StyleUnderline"/>
          <w:highlight w:val="yellow"/>
        </w:rPr>
        <w:t>cut and a corporate tax rate of 28 percent</w:t>
      </w:r>
      <w:r w:rsidRPr="00F81343">
        <w:rPr>
          <w:rStyle w:val="StyleUnderline"/>
        </w:rPr>
        <w:t>, instead of the 20 percent proposed by the House, the economists said</w:t>
      </w:r>
      <w:r w:rsidRPr="00F81343">
        <w:rPr>
          <w:sz w:val="16"/>
        </w:rPr>
        <w:t xml:space="preserve">. The current corporate rate is 35 percent. </w:t>
      </w:r>
      <w:r w:rsidRPr="00F81343">
        <w:rPr>
          <w:rStyle w:val="StyleUnderline"/>
        </w:rPr>
        <w:t>The House proposal</w:t>
      </w:r>
      <w:r w:rsidRPr="00F81343">
        <w:rPr>
          <w:sz w:val="16"/>
        </w:rPr>
        <w:t xml:space="preserve"> is "revenue neutral," but it also </w:t>
      </w:r>
      <w:r w:rsidRPr="00F81343">
        <w:rPr>
          <w:rStyle w:val="StyleUnderline"/>
        </w:rPr>
        <w:t>contains the controversial border adjustment tax, opposed by a number of senators and Democrats.</w:t>
      </w:r>
    </w:p>
    <w:p w:rsidR="006532ED" w:rsidRPr="00F81343" w:rsidRDefault="006532ED" w:rsidP="006532ED">
      <w:pPr>
        <w:pStyle w:val="Heading3"/>
        <w:rPr>
          <w:rStyle w:val="StyleUnderline"/>
          <w:sz w:val="32"/>
        </w:rPr>
      </w:pPr>
      <w:bookmarkStart w:id="67" w:name="_Toc487825273"/>
      <w:r w:rsidRPr="00F81343">
        <w:rPr>
          <w:rStyle w:val="StyleUnderline"/>
          <w:sz w:val="32"/>
        </w:rPr>
        <w:lastRenderedPageBreak/>
        <w:t>Aff – Thumpers - Healthcare</w:t>
      </w:r>
      <w:bookmarkEnd w:id="67"/>
    </w:p>
    <w:p w:rsidR="006532ED" w:rsidRPr="00F81343" w:rsidRDefault="006532ED" w:rsidP="006532ED">
      <w:pPr>
        <w:pStyle w:val="Heading4"/>
        <w:rPr>
          <w:sz w:val="28"/>
        </w:rPr>
      </w:pPr>
      <w:r w:rsidRPr="00F81343">
        <w:rPr>
          <w:sz w:val="28"/>
        </w:rPr>
        <w:t xml:space="preserve">Senate rules requires healthcare before tax. </w:t>
      </w:r>
    </w:p>
    <w:p w:rsidR="006532ED" w:rsidRPr="00F81343" w:rsidRDefault="006532ED" w:rsidP="006532ED">
      <w:pPr>
        <w:rPr>
          <w:sz w:val="12"/>
          <w:szCs w:val="12"/>
        </w:rPr>
      </w:pPr>
      <w:r w:rsidRPr="00F81343">
        <w:rPr>
          <w:rStyle w:val="Style13ptBold"/>
          <w:sz w:val="28"/>
        </w:rPr>
        <w:t>Associated Press 6/29</w:t>
      </w:r>
      <w:r w:rsidRPr="00F81343">
        <w:rPr>
          <w:sz w:val="12"/>
          <w:szCs w:val="12"/>
        </w:rPr>
        <w:t xml:space="preserve"> - Associated Press, News Source, 6/29/17("GOP health-care struggles could put tax reform at risk," published by CNBC, Available online at http://www.cnbc.com/2017/06/29/gop-health-care-struggles-could-put-tax-reform-at-risk.html, Accessed 7/7/2017, AJ)</w:t>
      </w:r>
    </w:p>
    <w:p w:rsidR="006532ED" w:rsidRPr="00F81343" w:rsidRDefault="006532ED" w:rsidP="006532ED">
      <w:pPr>
        <w:rPr>
          <w:rStyle w:val="StyleUnderline"/>
        </w:rPr>
      </w:pPr>
      <w:r w:rsidRPr="00F81343">
        <w:rPr>
          <w:rStyle w:val="StyleUnderline"/>
          <w:highlight w:val="yellow"/>
        </w:rPr>
        <w:t>It is important for Congress to resolve</w:t>
      </w:r>
      <w:r w:rsidRPr="00F81343">
        <w:rPr>
          <w:rStyle w:val="StyleUnderline"/>
        </w:rPr>
        <w:t xml:space="preserve"> the </w:t>
      </w:r>
      <w:r w:rsidRPr="00F81343">
        <w:rPr>
          <w:rStyle w:val="StyleUnderline"/>
          <w:highlight w:val="yellow"/>
        </w:rPr>
        <w:t>health</w:t>
      </w:r>
      <w:r w:rsidRPr="00F81343">
        <w:rPr>
          <w:rStyle w:val="StyleUnderline"/>
        </w:rPr>
        <w:t xml:space="preserve"> bill </w:t>
      </w:r>
      <w:r w:rsidRPr="00F81343">
        <w:rPr>
          <w:rStyle w:val="StyleUnderline"/>
          <w:highlight w:val="yellow"/>
        </w:rPr>
        <w:t>before</w:t>
      </w:r>
      <w:r w:rsidRPr="00F81343">
        <w:rPr>
          <w:rStyle w:val="StyleUnderline"/>
        </w:rPr>
        <w:t xml:space="preserve"> moving on to a </w:t>
      </w:r>
      <w:r w:rsidRPr="00F81343">
        <w:rPr>
          <w:rStyle w:val="StyleUnderline"/>
          <w:highlight w:val="yellow"/>
        </w:rPr>
        <w:t>tax</w:t>
      </w:r>
      <w:r w:rsidRPr="00F81343">
        <w:rPr>
          <w:rStyle w:val="StyleUnderline"/>
        </w:rPr>
        <w:t xml:space="preserve"> overhaul.</w:t>
      </w:r>
    </w:p>
    <w:p w:rsidR="006532ED" w:rsidRPr="00F81343" w:rsidRDefault="006532ED" w:rsidP="006532ED">
      <w:pPr>
        <w:rPr>
          <w:rStyle w:val="StyleUnderline"/>
        </w:rPr>
      </w:pPr>
      <w:r w:rsidRPr="00F81343">
        <w:rPr>
          <w:sz w:val="16"/>
        </w:rPr>
        <w:t xml:space="preserve">Here's why: </w:t>
      </w:r>
      <w:r w:rsidRPr="00F81343">
        <w:rPr>
          <w:rStyle w:val="StyleUnderline"/>
        </w:rPr>
        <w:t xml:space="preserve">The </w:t>
      </w:r>
      <w:r w:rsidRPr="00F81343">
        <w:rPr>
          <w:rStyle w:val="StyleUnderline"/>
          <w:highlight w:val="yellow"/>
        </w:rPr>
        <w:t>health</w:t>
      </w:r>
      <w:r w:rsidRPr="00F81343">
        <w:rPr>
          <w:rStyle w:val="StyleUnderline"/>
        </w:rPr>
        <w:t xml:space="preserve"> bill </w:t>
      </w:r>
      <w:r w:rsidRPr="00F81343">
        <w:rPr>
          <w:rStyle w:val="StyleUnderline"/>
          <w:highlight w:val="yellow"/>
        </w:rPr>
        <w:t>provides nearly $1 trillion in tax cuts</w:t>
      </w:r>
      <w:r w:rsidRPr="00F81343">
        <w:rPr>
          <w:sz w:val="16"/>
          <w:highlight w:val="yellow"/>
        </w:rPr>
        <w:t xml:space="preserve"> </w:t>
      </w:r>
      <w:r w:rsidRPr="00F81343">
        <w:rPr>
          <w:sz w:val="16"/>
        </w:rPr>
        <w:t xml:space="preserve">that won't add to the nation's mounting debt. </w:t>
      </w:r>
      <w:r w:rsidRPr="00F81343">
        <w:rPr>
          <w:rStyle w:val="StyleUnderline"/>
          <w:highlight w:val="yellow"/>
        </w:rPr>
        <w:t>Republicans are counting</w:t>
      </w:r>
      <w:r w:rsidRPr="00F81343">
        <w:rPr>
          <w:rStyle w:val="StyleUnderline"/>
        </w:rPr>
        <w:t xml:space="preserve"> on those </w:t>
      </w:r>
      <w:r w:rsidRPr="00F81343">
        <w:rPr>
          <w:rStyle w:val="StyleUnderline"/>
          <w:highlight w:val="yellow"/>
        </w:rPr>
        <w:t>tax cuts to help them write a new tax code that raises less money.</w:t>
      </w:r>
    </w:p>
    <w:p w:rsidR="006532ED" w:rsidRPr="00F81343" w:rsidRDefault="006532ED" w:rsidP="006532ED">
      <w:pPr>
        <w:rPr>
          <w:rStyle w:val="Emphasis"/>
        </w:rPr>
      </w:pPr>
      <w:r w:rsidRPr="00F81343">
        <w:rPr>
          <w:sz w:val="16"/>
        </w:rPr>
        <w:t xml:space="preserve">Also, </w:t>
      </w:r>
      <w:r w:rsidRPr="00F81343">
        <w:rPr>
          <w:rStyle w:val="StyleUnderline"/>
          <w:highlight w:val="yellow"/>
        </w:rPr>
        <w:t>Republicans are using a complicated rule that enables</w:t>
      </w:r>
      <w:r w:rsidRPr="00F81343">
        <w:rPr>
          <w:rStyle w:val="StyleUnderline"/>
        </w:rPr>
        <w:t xml:space="preserve"> the </w:t>
      </w:r>
      <w:r w:rsidRPr="00F81343">
        <w:rPr>
          <w:rStyle w:val="StyleUnderline"/>
          <w:highlight w:val="yellow"/>
        </w:rPr>
        <w:t>Senate to pass both</w:t>
      </w:r>
      <w:r w:rsidRPr="00F81343">
        <w:rPr>
          <w:rStyle w:val="StyleUnderline"/>
        </w:rPr>
        <w:t xml:space="preserve"> a </w:t>
      </w:r>
      <w:r w:rsidRPr="00F81343">
        <w:rPr>
          <w:rStyle w:val="StyleUnderline"/>
          <w:highlight w:val="yellow"/>
        </w:rPr>
        <w:t>health bill and a tax package with a simple majority</w:t>
      </w:r>
      <w:r w:rsidRPr="00F81343">
        <w:rPr>
          <w:sz w:val="16"/>
        </w:rPr>
        <w:t xml:space="preserve">, preventing Senate Democrats from blocking the legislation. </w:t>
      </w:r>
      <w:r w:rsidRPr="00F81343">
        <w:rPr>
          <w:rStyle w:val="Emphasis"/>
          <w:highlight w:val="yellow"/>
        </w:rPr>
        <w:t>Under the rule, Congress has to resolve health care</w:t>
      </w:r>
      <w:r w:rsidRPr="00F81343">
        <w:rPr>
          <w:rStyle w:val="StyleUnderline"/>
        </w:rPr>
        <w:t xml:space="preserve"> -- </w:t>
      </w:r>
      <w:r w:rsidRPr="00F81343">
        <w:rPr>
          <w:rStyle w:val="StyleUnderline"/>
          <w:highlight w:val="yellow"/>
        </w:rPr>
        <w:t>by</w:t>
      </w:r>
      <w:r w:rsidRPr="00F81343">
        <w:rPr>
          <w:rStyle w:val="StyleUnderline"/>
        </w:rPr>
        <w:t xml:space="preserve"> either </w:t>
      </w:r>
      <w:r w:rsidRPr="00F81343">
        <w:rPr>
          <w:rStyle w:val="StyleUnderline"/>
          <w:highlight w:val="yellow"/>
        </w:rPr>
        <w:t>passing</w:t>
      </w:r>
      <w:r w:rsidRPr="00F81343">
        <w:rPr>
          <w:rStyle w:val="StyleUnderline"/>
        </w:rPr>
        <w:t xml:space="preserve"> a bill </w:t>
      </w:r>
      <w:r w:rsidRPr="00F81343">
        <w:rPr>
          <w:rStyle w:val="StyleUnderline"/>
          <w:highlight w:val="yellow"/>
        </w:rPr>
        <w:t>or killing it</w:t>
      </w:r>
      <w:r w:rsidRPr="00F81343">
        <w:rPr>
          <w:rStyle w:val="StyleUnderline"/>
        </w:rPr>
        <w:t xml:space="preserve"> -- </w:t>
      </w:r>
      <w:r w:rsidRPr="00F81343">
        <w:rPr>
          <w:rStyle w:val="Emphasis"/>
          <w:highlight w:val="yellow"/>
        </w:rPr>
        <w:t>before lawmakers can pass a tax package.</w:t>
      </w:r>
    </w:p>
    <w:p w:rsidR="006532ED" w:rsidRPr="00F81343" w:rsidRDefault="006532ED" w:rsidP="006532ED">
      <w:pPr>
        <w:rPr>
          <w:rStyle w:val="StyleUnderline"/>
        </w:rPr>
      </w:pPr>
      <w:r w:rsidRPr="00F81343">
        <w:rPr>
          <w:sz w:val="16"/>
        </w:rPr>
        <w:t>"</w:t>
      </w:r>
      <w:r w:rsidRPr="00F81343">
        <w:rPr>
          <w:rStyle w:val="StyleUnderline"/>
        </w:rPr>
        <w:t>They need to resolve health care one way or another before they do tax reform," said Rohit Kumar, a former tax counsel for McConnell who is now with PwC.</w:t>
      </w:r>
    </w:p>
    <w:p w:rsidR="006532ED" w:rsidRPr="00F81343" w:rsidRDefault="006532ED" w:rsidP="006532ED">
      <w:pPr>
        <w:pStyle w:val="Heading4"/>
        <w:rPr>
          <w:sz w:val="28"/>
        </w:rPr>
      </w:pPr>
      <w:r w:rsidRPr="00F81343">
        <w:rPr>
          <w:sz w:val="28"/>
        </w:rPr>
        <w:t>Healthcare comes first – without it, tax reform is doomed.</w:t>
      </w:r>
    </w:p>
    <w:p w:rsidR="006532ED" w:rsidRPr="00F81343" w:rsidRDefault="006532ED" w:rsidP="006532ED">
      <w:pPr>
        <w:rPr>
          <w:sz w:val="12"/>
          <w:szCs w:val="12"/>
        </w:rPr>
      </w:pPr>
      <w:r w:rsidRPr="00F81343">
        <w:rPr>
          <w:rStyle w:val="Style13ptBold"/>
          <w:sz w:val="28"/>
        </w:rPr>
        <w:t>Primack 3/24</w:t>
      </w:r>
      <w:r w:rsidRPr="00F81343">
        <w:rPr>
          <w:sz w:val="12"/>
          <w:szCs w:val="12"/>
        </w:rPr>
        <w:t xml:space="preserve"> - Dan Primack, Journalist for Axios, 3/24/17("4 reasons healthcare reform failure threatens tax reform," published by Axios, Available online at https://www.axios.com/4-reasons-healthcare-reform-failure-threatens-tax-reform-2328416506.html, Accessed 7/7/2017, AJ)</w:t>
      </w:r>
    </w:p>
    <w:p w:rsidR="006532ED" w:rsidRPr="00F81343" w:rsidRDefault="006532ED" w:rsidP="006532ED">
      <w:pPr>
        <w:rPr>
          <w:rStyle w:val="StyleUnderline"/>
        </w:rPr>
      </w:pPr>
      <w:r w:rsidRPr="00F81343">
        <w:rPr>
          <w:rStyle w:val="StyleUnderline"/>
        </w:rPr>
        <w:t>Stocks rebounded</w:t>
      </w:r>
      <w:r w:rsidRPr="00F81343">
        <w:rPr>
          <w:sz w:val="16"/>
        </w:rPr>
        <w:t xml:space="preserve"> in late trading on Friday, </w:t>
      </w:r>
      <w:r w:rsidRPr="00F81343">
        <w:rPr>
          <w:rStyle w:val="StyleUnderline"/>
        </w:rPr>
        <w:t>after news that</w:t>
      </w:r>
      <w:r w:rsidRPr="00F81343">
        <w:rPr>
          <w:sz w:val="16"/>
        </w:rPr>
        <w:t xml:space="preserve"> President </w:t>
      </w:r>
      <w:r w:rsidRPr="00F81343">
        <w:rPr>
          <w:rStyle w:val="StyleUnderline"/>
        </w:rPr>
        <w:t>Trump's healthcare bill wouldn't even get a House vote.</w:t>
      </w:r>
      <w:r w:rsidRPr="00F81343">
        <w:rPr>
          <w:sz w:val="16"/>
        </w:rPr>
        <w:t xml:space="preserve"> </w:t>
      </w:r>
      <w:r w:rsidRPr="00F81343">
        <w:rPr>
          <w:rStyle w:val="StyleUnderline"/>
        </w:rPr>
        <w:t>Traders</w:t>
      </w:r>
      <w:r w:rsidRPr="00F81343">
        <w:rPr>
          <w:sz w:val="16"/>
        </w:rPr>
        <w:t xml:space="preserve"> apparently </w:t>
      </w:r>
      <w:r w:rsidRPr="00F81343">
        <w:rPr>
          <w:rStyle w:val="StyleUnderline"/>
        </w:rPr>
        <w:t>believe this will accelerate tax reform, since D.C. won't be bogged down by a Senate fight over healthcare</w:t>
      </w:r>
      <w:r w:rsidRPr="00F81343">
        <w:rPr>
          <w:sz w:val="16"/>
        </w:rPr>
        <w:t xml:space="preserve"> that would send it back to the House, rinse and repeat. </w:t>
      </w:r>
      <w:r w:rsidRPr="00F81343">
        <w:rPr>
          <w:rStyle w:val="StyleUnderline"/>
        </w:rPr>
        <w:t>But here are five reasons why the healthcare failure could spell trouble for tax reform:</w:t>
      </w:r>
    </w:p>
    <w:p w:rsidR="006532ED" w:rsidRPr="00F81343" w:rsidRDefault="006532ED" w:rsidP="006532ED">
      <w:pPr>
        <w:rPr>
          <w:rStyle w:val="StyleUnderline"/>
        </w:rPr>
      </w:pPr>
      <w:r w:rsidRPr="00F81343">
        <w:rPr>
          <w:rStyle w:val="StyleUnderline"/>
        </w:rPr>
        <w:t>We now know that Congressional Republicans are willing to buck Trump and leadership on big-ticket legislative items.</w:t>
      </w:r>
    </w:p>
    <w:p w:rsidR="006532ED" w:rsidRPr="00F81343" w:rsidRDefault="006532ED" w:rsidP="006532ED">
      <w:pPr>
        <w:rPr>
          <w:sz w:val="16"/>
        </w:rPr>
      </w:pPr>
      <w:r w:rsidRPr="00F81343">
        <w:rPr>
          <w:rStyle w:val="StyleUnderline"/>
          <w:highlight w:val="yellow"/>
        </w:rPr>
        <w:t>Republicans will need to keep working on healthcare</w:t>
      </w:r>
      <w:r w:rsidRPr="00F81343">
        <w:rPr>
          <w:sz w:val="16"/>
        </w:rPr>
        <w:t xml:space="preserve"> reform, </w:t>
      </w:r>
      <w:r w:rsidRPr="00F81343">
        <w:rPr>
          <w:rStyle w:val="StyleUnderline"/>
          <w:highlight w:val="yellow"/>
        </w:rPr>
        <w:t>even though Trump says that he's done</w:t>
      </w:r>
      <w:r w:rsidRPr="00F81343">
        <w:rPr>
          <w:rStyle w:val="StyleUnderline"/>
        </w:rPr>
        <w:t xml:space="preserve"> with it. </w:t>
      </w:r>
      <w:r w:rsidRPr="00F81343">
        <w:rPr>
          <w:rStyle w:val="StyleUnderline"/>
          <w:highlight w:val="yellow"/>
        </w:rPr>
        <w:t>They've campaigned for years on killing Obamacare</w:t>
      </w:r>
      <w:r w:rsidRPr="00F81343">
        <w:rPr>
          <w:rStyle w:val="Emphasis"/>
          <w:highlight w:val="yellow"/>
        </w:rPr>
        <w:t>, and can't head into the mid-terms without giving it another go</w:t>
      </w:r>
      <w:r w:rsidRPr="00F81343">
        <w:rPr>
          <w:sz w:val="16"/>
        </w:rPr>
        <w:t>. Particularly when they keep insisting that the current scheme is collapsing?</w:t>
      </w:r>
    </w:p>
    <w:p w:rsidR="006532ED" w:rsidRPr="00F81343" w:rsidRDefault="006532ED" w:rsidP="006532ED">
      <w:pPr>
        <w:rPr>
          <w:sz w:val="16"/>
        </w:rPr>
      </w:pPr>
      <w:r w:rsidRPr="00F81343">
        <w:rPr>
          <w:rStyle w:val="StyleUnderline"/>
          <w:highlight w:val="yellow"/>
        </w:rPr>
        <w:t>CBO said</w:t>
      </w:r>
      <w:r w:rsidRPr="00F81343">
        <w:rPr>
          <w:rStyle w:val="StyleUnderline"/>
        </w:rPr>
        <w:t xml:space="preserve"> that the </w:t>
      </w:r>
      <w:r w:rsidRPr="00F81343">
        <w:rPr>
          <w:rStyle w:val="StyleUnderline"/>
          <w:highlight w:val="yellow"/>
        </w:rPr>
        <w:t>Republican healthcare bill would shrink long-term budget deficits by hundreds of billions</w:t>
      </w:r>
      <w:r w:rsidRPr="00F81343">
        <w:rPr>
          <w:rStyle w:val="StyleUnderline"/>
        </w:rPr>
        <w:t xml:space="preserve"> of dollars</w:t>
      </w:r>
      <w:r w:rsidRPr="00F81343">
        <w:rPr>
          <w:sz w:val="16"/>
        </w:rPr>
        <w:t xml:space="preserve">. </w:t>
      </w:r>
      <w:r w:rsidRPr="00F81343">
        <w:rPr>
          <w:rStyle w:val="Emphasis"/>
          <w:highlight w:val="yellow"/>
        </w:rPr>
        <w:t>Without it, filling the tax revenue hole becomes harder</w:t>
      </w:r>
      <w:r w:rsidRPr="00F81343">
        <w:rPr>
          <w:rStyle w:val="StyleUnderline"/>
        </w:rPr>
        <w:t>.</w:t>
      </w:r>
    </w:p>
    <w:p w:rsidR="006532ED" w:rsidRPr="00F81343" w:rsidRDefault="006532ED" w:rsidP="006532ED">
      <w:pPr>
        <w:rPr>
          <w:sz w:val="16"/>
        </w:rPr>
      </w:pPr>
      <w:r w:rsidRPr="00F81343">
        <w:rPr>
          <w:sz w:val="16"/>
        </w:rPr>
        <w:t xml:space="preserve">Sean </w:t>
      </w:r>
      <w:r w:rsidRPr="00F81343">
        <w:rPr>
          <w:rStyle w:val="StyleUnderline"/>
          <w:highlight w:val="yellow"/>
        </w:rPr>
        <w:t>Spicer</w:t>
      </w:r>
      <w:r w:rsidRPr="00F81343">
        <w:rPr>
          <w:rStyle w:val="StyleUnderline"/>
        </w:rPr>
        <w:t xml:space="preserve"> today </w:t>
      </w:r>
      <w:r w:rsidRPr="00F81343">
        <w:rPr>
          <w:rStyle w:val="StyleUnderline"/>
          <w:highlight w:val="yellow"/>
        </w:rPr>
        <w:t>said repeatedly that Trump had talked to "everyone</w:t>
      </w:r>
      <w:r w:rsidRPr="00F81343">
        <w:rPr>
          <w:rStyle w:val="StyleUnderline"/>
        </w:rPr>
        <w:t xml:space="preserve">" and listened to "all" ideas, </w:t>
      </w:r>
      <w:r w:rsidRPr="00F81343">
        <w:rPr>
          <w:rStyle w:val="StyleUnderline"/>
          <w:highlight w:val="yellow"/>
        </w:rPr>
        <w:t>which reflects zero consideration of Congressional Democrats</w:t>
      </w:r>
      <w:r w:rsidRPr="00F81343">
        <w:rPr>
          <w:rStyle w:val="StyleUnderline"/>
        </w:rPr>
        <w:t xml:space="preserve">. If such sentiment persists ― </w:t>
      </w:r>
      <w:r w:rsidRPr="00F81343">
        <w:rPr>
          <w:rStyle w:val="StyleUnderline"/>
          <w:highlight w:val="yellow"/>
        </w:rPr>
        <w:t>it</w:t>
      </w:r>
      <w:r w:rsidRPr="00F81343">
        <w:rPr>
          <w:sz w:val="16"/>
        </w:rPr>
        <w:t xml:space="preserve"> just </w:t>
      </w:r>
      <w:r w:rsidRPr="00F81343">
        <w:rPr>
          <w:rStyle w:val="StyleUnderline"/>
          <w:highlight w:val="yellow"/>
        </w:rPr>
        <w:t>raises the degree of difficulty for tax reform</w:t>
      </w:r>
      <w:r w:rsidRPr="00F81343">
        <w:rPr>
          <w:rStyle w:val="StyleUnderline"/>
        </w:rPr>
        <w:t>,</w:t>
      </w:r>
      <w:r w:rsidRPr="00F81343">
        <w:rPr>
          <w:sz w:val="16"/>
        </w:rPr>
        <w:t xml:space="preserve"> particularly if the White House doesn't change its position on keeping corporate tax reform tied to personal tax reform.</w:t>
      </w:r>
    </w:p>
    <w:p w:rsidR="006532ED" w:rsidRPr="00F81343" w:rsidRDefault="006532ED" w:rsidP="006532ED">
      <w:pPr>
        <w:pStyle w:val="Heading4"/>
        <w:rPr>
          <w:sz w:val="28"/>
        </w:rPr>
      </w:pPr>
      <w:r w:rsidRPr="00F81343">
        <w:rPr>
          <w:sz w:val="28"/>
        </w:rPr>
        <w:t>Passing health care first is necessary for projects of tax reform.</w:t>
      </w:r>
    </w:p>
    <w:p w:rsidR="006532ED" w:rsidRPr="00F81343" w:rsidRDefault="006532ED" w:rsidP="006532ED">
      <w:pPr>
        <w:rPr>
          <w:sz w:val="12"/>
          <w:szCs w:val="12"/>
        </w:rPr>
      </w:pPr>
      <w:r w:rsidRPr="00F81343">
        <w:rPr>
          <w:rStyle w:val="Style13ptBold"/>
          <w:sz w:val="28"/>
        </w:rPr>
        <w:t>Lea 3/22</w:t>
      </w:r>
      <w:r w:rsidRPr="00F81343">
        <w:rPr>
          <w:sz w:val="12"/>
          <w:szCs w:val="12"/>
        </w:rPr>
        <w:t xml:space="preserve"> - Brittany Lea, Journalist for Fox Business, 3/22/17("Health Care Domino: Why Trump's Tax Cuts Depend on the ObamaCare Repeal," published by Fox Business, Available online at http://www.foxbusiness.com/politics/2017/03/22/health-care-domino-why-trumps-tax-cuts-depend-on-obamacare-repeal.html, Accessed 7/7/2017, AJ)</w:t>
      </w:r>
    </w:p>
    <w:p w:rsidR="006532ED" w:rsidRPr="00F81343" w:rsidRDefault="006532ED" w:rsidP="006532ED">
      <w:pPr>
        <w:rPr>
          <w:rStyle w:val="StyleUnderline"/>
        </w:rPr>
      </w:pPr>
      <w:r w:rsidRPr="00F81343">
        <w:rPr>
          <w:rStyle w:val="StyleUnderline"/>
        </w:rPr>
        <w:t>Reconciliation requires a bill to reduce the deficit over the long-term</w:t>
      </w:r>
      <w:r w:rsidRPr="00F81343">
        <w:rPr>
          <w:sz w:val="16"/>
        </w:rPr>
        <w:t xml:space="preserve">. </w:t>
      </w:r>
      <w:r w:rsidRPr="00F81343">
        <w:rPr>
          <w:rStyle w:val="StyleUnderline"/>
          <w:highlight w:val="yellow"/>
        </w:rPr>
        <w:t>The</w:t>
      </w:r>
      <w:r w:rsidRPr="00F81343">
        <w:rPr>
          <w:rStyle w:val="StyleUnderline"/>
        </w:rPr>
        <w:t xml:space="preserve"> Congressional </w:t>
      </w:r>
      <w:r w:rsidRPr="00F81343">
        <w:rPr>
          <w:rStyle w:val="StyleUnderline"/>
          <w:highlight w:val="yellow"/>
        </w:rPr>
        <w:t>Budget Office estimated</w:t>
      </w:r>
      <w:r w:rsidRPr="00F81343">
        <w:rPr>
          <w:sz w:val="16"/>
        </w:rPr>
        <w:t xml:space="preserve"> the American </w:t>
      </w:r>
      <w:r w:rsidRPr="00F81343">
        <w:rPr>
          <w:rStyle w:val="StyleUnderline"/>
          <w:highlight w:val="yellow"/>
        </w:rPr>
        <w:t>Health Care Act would reduce federal deficits by $337 billion over</w:t>
      </w:r>
      <w:r w:rsidRPr="00F81343">
        <w:rPr>
          <w:rStyle w:val="StyleUnderline"/>
        </w:rPr>
        <w:t xml:space="preserve"> the next </w:t>
      </w:r>
      <w:r w:rsidRPr="00F81343">
        <w:rPr>
          <w:rStyle w:val="StyleUnderline"/>
          <w:highlight w:val="yellow"/>
        </w:rPr>
        <w:t>ten years.</w:t>
      </w:r>
    </w:p>
    <w:p w:rsidR="006532ED" w:rsidRPr="00F81343" w:rsidRDefault="006532ED" w:rsidP="006532ED">
      <w:pPr>
        <w:rPr>
          <w:rStyle w:val="Emphasis"/>
        </w:rPr>
      </w:pPr>
      <w:r w:rsidRPr="00F81343">
        <w:rPr>
          <w:rStyle w:val="StyleUnderline"/>
          <w:highlight w:val="yellow"/>
        </w:rPr>
        <w:t>Tax reform</w:t>
      </w:r>
      <w:r w:rsidRPr="00F81343">
        <w:rPr>
          <w:rStyle w:val="StyleUnderline"/>
        </w:rPr>
        <w:t xml:space="preserve">, on the other hand, </w:t>
      </w:r>
      <w:r w:rsidRPr="00F81343">
        <w:rPr>
          <w:rStyle w:val="Emphasis"/>
          <w:highlight w:val="yellow"/>
        </w:rPr>
        <w:t>won’t be as straightforward.</w:t>
      </w:r>
    </w:p>
    <w:p w:rsidR="006532ED" w:rsidRPr="00F81343" w:rsidRDefault="006532ED" w:rsidP="006532ED">
      <w:pPr>
        <w:rPr>
          <w:rStyle w:val="StyleUnderline"/>
        </w:rPr>
      </w:pPr>
      <w:r w:rsidRPr="00F81343">
        <w:rPr>
          <w:sz w:val="16"/>
        </w:rPr>
        <w:t>“[</w:t>
      </w:r>
      <w:r w:rsidRPr="00F81343">
        <w:rPr>
          <w:rStyle w:val="StyleUnderline"/>
          <w:highlight w:val="yellow"/>
        </w:rPr>
        <w:t>Repealing the ACA first] would give</w:t>
      </w:r>
      <w:r w:rsidRPr="00F81343">
        <w:rPr>
          <w:rStyle w:val="StyleUnderline"/>
        </w:rPr>
        <w:t xml:space="preserve"> them </w:t>
      </w:r>
      <w:r w:rsidRPr="00F81343">
        <w:rPr>
          <w:rStyle w:val="StyleUnderline"/>
          <w:highlight w:val="yellow"/>
        </w:rPr>
        <w:t>extra money to play around with for tax reform</w:t>
      </w:r>
      <w:r w:rsidRPr="00F81343">
        <w:rPr>
          <w:rStyle w:val="StyleUnderline"/>
        </w:rPr>
        <w:t xml:space="preserve">. </w:t>
      </w:r>
      <w:r w:rsidRPr="00F81343">
        <w:rPr>
          <w:rStyle w:val="Emphasis"/>
          <w:highlight w:val="yellow"/>
        </w:rPr>
        <w:t>Tax reform wouldn’t have to be revenue neutral.</w:t>
      </w:r>
      <w:r w:rsidRPr="00F81343">
        <w:rPr>
          <w:rStyle w:val="StyleUnderline"/>
        </w:rPr>
        <w:t xml:space="preserve"> It would end up being revenue neutral on a dynamic level but the CBO doesn’t always measure all the dynamic effects,” Diana Furchtgott-Roth, former Trump transition team member and former chief economist for the U.S. Department of Labor, told FOX Business.</w:t>
      </w:r>
    </w:p>
    <w:p w:rsidR="006532ED" w:rsidRPr="00F81343" w:rsidRDefault="006532ED" w:rsidP="006532ED">
      <w:pPr>
        <w:rPr>
          <w:sz w:val="16"/>
        </w:rPr>
      </w:pPr>
      <w:r w:rsidRPr="00F81343">
        <w:rPr>
          <w:sz w:val="16"/>
        </w:rPr>
        <w:lastRenderedPageBreak/>
        <w:t xml:space="preserve">Speaker </w:t>
      </w:r>
      <w:r w:rsidRPr="00F81343">
        <w:rPr>
          <w:rStyle w:val="StyleUnderline"/>
          <w:highlight w:val="yellow"/>
        </w:rPr>
        <w:t>Ryan’s health care bill</w:t>
      </w:r>
      <w:r w:rsidRPr="00F81343">
        <w:rPr>
          <w:rStyle w:val="StyleUnderline"/>
        </w:rPr>
        <w:t xml:space="preserve"> is designed to </w:t>
      </w:r>
      <w:r w:rsidRPr="00F81343">
        <w:rPr>
          <w:rStyle w:val="StyleUnderline"/>
          <w:highlight w:val="yellow"/>
        </w:rPr>
        <w:t>reduce taxes</w:t>
      </w:r>
      <w:r w:rsidRPr="00F81343">
        <w:rPr>
          <w:sz w:val="16"/>
        </w:rPr>
        <w:t xml:space="preserve"> and spending, </w:t>
      </w:r>
      <w:r w:rsidRPr="00F81343">
        <w:rPr>
          <w:rStyle w:val="Emphasis"/>
          <w:highlight w:val="yellow"/>
        </w:rPr>
        <w:t>which will help improve deficit projections</w:t>
      </w:r>
      <w:r w:rsidRPr="00F81343">
        <w:rPr>
          <w:rStyle w:val="StyleUnderline"/>
        </w:rPr>
        <w:t>. The idea is health care will improve the baseline and pave the way for the tax overhaul</w:t>
      </w:r>
      <w:r w:rsidRPr="00F81343">
        <w:rPr>
          <w:sz w:val="16"/>
        </w:rPr>
        <w:t>, Paul Howard, senior fellow director in health policy at the Manhattan Institute, told FOX Business.</w:t>
      </w:r>
    </w:p>
    <w:p w:rsidR="006532ED" w:rsidRPr="00F81343" w:rsidRDefault="006532ED" w:rsidP="006532ED">
      <w:pPr>
        <w:pStyle w:val="Heading4"/>
        <w:rPr>
          <w:sz w:val="28"/>
        </w:rPr>
      </w:pPr>
      <w:r w:rsidRPr="00F81343">
        <w:rPr>
          <w:sz w:val="28"/>
        </w:rPr>
        <w:t xml:space="preserve">Healthcare </w:t>
      </w:r>
      <w:r w:rsidRPr="00F81343">
        <w:rPr>
          <w:sz w:val="28"/>
          <w:u w:val="single"/>
        </w:rPr>
        <w:t>thumps</w:t>
      </w:r>
      <w:r w:rsidRPr="00F81343">
        <w:rPr>
          <w:sz w:val="28"/>
        </w:rPr>
        <w:t xml:space="preserve">---congress will </w:t>
      </w:r>
      <w:r w:rsidRPr="00F81343">
        <w:rPr>
          <w:sz w:val="28"/>
          <w:u w:val="single"/>
        </w:rPr>
        <w:t>only work</w:t>
      </w:r>
      <w:r w:rsidRPr="00F81343">
        <w:rPr>
          <w:sz w:val="28"/>
        </w:rPr>
        <w:t xml:space="preserve"> on tax after healthcare is passed</w:t>
      </w:r>
    </w:p>
    <w:p w:rsidR="006532ED" w:rsidRPr="00F81343" w:rsidRDefault="006532ED" w:rsidP="006532ED">
      <w:pPr>
        <w:rPr>
          <w:sz w:val="12"/>
          <w:szCs w:val="12"/>
        </w:rPr>
      </w:pPr>
      <w:r w:rsidRPr="00F81343">
        <w:rPr>
          <w:sz w:val="12"/>
          <w:szCs w:val="12"/>
        </w:rPr>
        <w:t xml:space="preserve">Boris </w:t>
      </w:r>
      <w:r w:rsidRPr="00F81343">
        <w:rPr>
          <w:rStyle w:val="Style13ptBold"/>
          <w:sz w:val="28"/>
        </w:rPr>
        <w:t>Epshteyn 7/03</w:t>
      </w:r>
      <w:r w:rsidRPr="00F81343">
        <w:rPr>
          <w:sz w:val="12"/>
          <w:szCs w:val="12"/>
        </w:rPr>
        <w:t xml:space="preserve">, served in the White House as Special Assistant to The President and Assistant Communications Director for Surrogate Operations, 7/03/17, “Opinion: Tax reform is next on the agenda,” http://wjla.com/news/bottom-line/opinion-tax-reform-is-next-on-the-agenda </w:t>
      </w:r>
    </w:p>
    <w:p w:rsidR="006532ED" w:rsidRPr="00F81343" w:rsidRDefault="006532ED" w:rsidP="006532ED">
      <w:pPr>
        <w:rPr>
          <w:sz w:val="12"/>
          <w:szCs w:val="12"/>
        </w:rPr>
      </w:pPr>
      <w:r w:rsidRPr="00F81343">
        <w:rPr>
          <w:sz w:val="12"/>
          <w:szCs w:val="12"/>
        </w:rPr>
        <w:t xml:space="preserve">WASHINGTON (Sinclair Broadcast Group) - Washington, D.C., </w:t>
      </w:r>
      <w:r w:rsidRPr="00F81343">
        <w:rPr>
          <w:rStyle w:val="StyleUnderline"/>
          <w:highlight w:val="yellow"/>
        </w:rPr>
        <w:t>the beltway</w:t>
      </w:r>
      <w:r w:rsidRPr="00F81343">
        <w:rPr>
          <w:sz w:val="12"/>
          <w:szCs w:val="12"/>
          <w:highlight w:val="yellow"/>
        </w:rPr>
        <w:t xml:space="preserve">, </w:t>
      </w:r>
      <w:r w:rsidRPr="00F81343">
        <w:rPr>
          <w:rStyle w:val="StyleUnderline"/>
          <w:highlight w:val="yellow"/>
        </w:rPr>
        <w:t>has</w:t>
      </w:r>
      <w:r w:rsidRPr="00F81343">
        <w:rPr>
          <w:sz w:val="12"/>
          <w:szCs w:val="12"/>
        </w:rPr>
        <w:t xml:space="preserve"> been </w:t>
      </w:r>
      <w:r w:rsidRPr="00F81343">
        <w:rPr>
          <w:rStyle w:val="StyleUnderline"/>
          <w:highlight w:val="yellow"/>
        </w:rPr>
        <w:t>locked</w:t>
      </w:r>
      <w:r w:rsidRPr="00F81343">
        <w:rPr>
          <w:sz w:val="12"/>
          <w:szCs w:val="12"/>
        </w:rPr>
        <w:t xml:space="preserve"> in </w:t>
      </w:r>
      <w:r w:rsidRPr="00F81343">
        <w:rPr>
          <w:rStyle w:val="StyleUnderline"/>
          <w:highlight w:val="yellow"/>
        </w:rPr>
        <w:t>on healthcare</w:t>
      </w:r>
      <w:r w:rsidRPr="00F81343">
        <w:rPr>
          <w:sz w:val="12"/>
          <w:szCs w:val="12"/>
        </w:rPr>
        <w:t xml:space="preserve"> reform. And </w:t>
      </w:r>
      <w:r w:rsidRPr="00F81343">
        <w:rPr>
          <w:rStyle w:val="StyleUnderline"/>
        </w:rPr>
        <w:t>It’s easy to get swept up</w:t>
      </w:r>
      <w:r w:rsidRPr="00F81343">
        <w:rPr>
          <w:sz w:val="12"/>
          <w:szCs w:val="12"/>
        </w:rPr>
        <w:t xml:space="preserve"> in the coverage of that one hot topic. The fact is, </w:t>
      </w:r>
      <w:r w:rsidRPr="00F81343">
        <w:rPr>
          <w:rStyle w:val="Emphasis"/>
        </w:rPr>
        <w:t>Americans care deeply about multiple fronts</w:t>
      </w:r>
      <w:r w:rsidRPr="00F81343">
        <w:rPr>
          <w:sz w:val="12"/>
          <w:szCs w:val="12"/>
        </w:rPr>
        <w:t xml:space="preserve"> that impact their day-to-day lives. </w:t>
      </w:r>
      <w:r w:rsidRPr="00F81343">
        <w:rPr>
          <w:rStyle w:val="Emphasis"/>
        </w:rPr>
        <w:t>Tax reform</w:t>
      </w:r>
      <w:r w:rsidRPr="00F81343">
        <w:rPr>
          <w:sz w:val="12"/>
          <w:szCs w:val="12"/>
        </w:rPr>
        <w:t xml:space="preserve"> was a vital part of the campaign and </w:t>
      </w:r>
      <w:r w:rsidRPr="00F81343">
        <w:rPr>
          <w:rStyle w:val="Emphasis"/>
        </w:rPr>
        <w:t>remains a key concern</w:t>
      </w:r>
      <w:r w:rsidRPr="00F81343">
        <w:rPr>
          <w:sz w:val="12"/>
          <w:szCs w:val="12"/>
        </w:rPr>
        <w:t xml:space="preserve"> for Americans. So, let’s break it down. Where do we stand on taxes and what is the expected timeline? In April of this year, the White House released a one-page memo highlighting some of their goals for tax reform. One of the biggest changes to the current tax code in the memo is to take the seven current tax brackets and reduce it to three brackets: 10 percent, 25 percent and 35 percent. The White House also wants to double the so-called standard deduction, so that a married couple won’t pay any taxes on the first $24,000 of their income, and lower the corporate tax rate from 35% to 15%. </w:t>
      </w:r>
      <w:r w:rsidRPr="00F81343">
        <w:rPr>
          <w:rStyle w:val="Emphasis"/>
        </w:rPr>
        <w:t xml:space="preserve">The White House and Republicans in </w:t>
      </w:r>
      <w:r w:rsidRPr="00F81343">
        <w:rPr>
          <w:rStyle w:val="Emphasis"/>
          <w:highlight w:val="yellow"/>
        </w:rPr>
        <w:t>Congress are on board with getting tax reform bills passed by the end of 2017</w:t>
      </w:r>
      <w:r w:rsidRPr="00F81343">
        <w:rPr>
          <w:sz w:val="12"/>
          <w:szCs w:val="12"/>
        </w:rPr>
        <w:t xml:space="preserve">.However, </w:t>
      </w:r>
      <w:r w:rsidRPr="00F81343">
        <w:rPr>
          <w:rStyle w:val="StyleUnderline"/>
          <w:highlight w:val="yellow"/>
        </w:rPr>
        <w:t>a delay in getting a healthcare bill passed will delay tax reform as well</w:t>
      </w:r>
      <w:r w:rsidRPr="00F81343">
        <w:rPr>
          <w:sz w:val="12"/>
          <w:szCs w:val="12"/>
        </w:rPr>
        <w:t xml:space="preserve">. The GOP moved on healthcare first partly due to Senate rules and partly because repealing and replacing "Obamacare" would help reduce federal deficits and allow more room so that tax reform wouldn’t have to be revenue neutral. Speaker of the House Paul Ryan said that they are working with the administration now to come up a “transformational tax reform plan.” So, why is tax reform so important? "But if we are going to truly fix our tax code, we have to fix all of it—both for individuals and businesses. Why? Because this will create jobs," Ryan said in a speech last week. There is criticism from Democrats who contend that the proposed changes would primarily provide a tax cut for the wealthy and unnecessarily expand the deficit. Having said that, there are those in </w:t>
      </w:r>
      <w:r w:rsidRPr="00F81343">
        <w:rPr>
          <w:rStyle w:val="StyleUnderline"/>
        </w:rPr>
        <w:t>the administration</w:t>
      </w:r>
      <w:r w:rsidRPr="00F81343">
        <w:rPr>
          <w:sz w:val="12"/>
          <w:szCs w:val="12"/>
        </w:rPr>
        <w:t xml:space="preserve"> who </w:t>
      </w:r>
      <w:r w:rsidRPr="00F81343">
        <w:rPr>
          <w:rStyle w:val="StyleUnderline"/>
        </w:rPr>
        <w:t>see the potential for some bipartisan</w:t>
      </w:r>
      <w:r w:rsidRPr="00F81343">
        <w:rPr>
          <w:sz w:val="12"/>
          <w:szCs w:val="12"/>
        </w:rPr>
        <w:t xml:space="preserve">, yes bipartisan, </w:t>
      </w:r>
      <w:r w:rsidRPr="00F81343">
        <w:rPr>
          <w:rStyle w:val="StyleUnderline"/>
        </w:rPr>
        <w:t>support for tax overhaul</w:t>
      </w:r>
      <w:r w:rsidRPr="00F81343">
        <w:rPr>
          <w:sz w:val="12"/>
          <w:szCs w:val="12"/>
        </w:rPr>
        <w:t xml:space="preserve">. The administration, together with </w:t>
      </w:r>
      <w:r w:rsidRPr="00F81343">
        <w:rPr>
          <w:rStyle w:val="Emphasis"/>
        </w:rPr>
        <w:t>the House and Senate</w:t>
      </w:r>
      <w:r w:rsidRPr="00F81343">
        <w:rPr>
          <w:sz w:val="12"/>
          <w:szCs w:val="12"/>
        </w:rPr>
        <w:t xml:space="preserve">, </w:t>
      </w:r>
      <w:r w:rsidRPr="00F81343">
        <w:rPr>
          <w:rStyle w:val="Emphasis"/>
        </w:rPr>
        <w:t>are continuing to forge ahead on making real change to</w:t>
      </w:r>
      <w:r w:rsidRPr="00F81343">
        <w:rPr>
          <w:sz w:val="12"/>
          <w:szCs w:val="12"/>
        </w:rPr>
        <w:t xml:space="preserve"> the </w:t>
      </w:r>
      <w:r w:rsidRPr="00F81343">
        <w:rPr>
          <w:rStyle w:val="Emphasis"/>
        </w:rPr>
        <w:t>tax</w:t>
      </w:r>
      <w:r w:rsidRPr="00F81343">
        <w:rPr>
          <w:sz w:val="12"/>
          <w:szCs w:val="12"/>
        </w:rPr>
        <w:t xml:space="preserve"> code. It is clear that </w:t>
      </w:r>
      <w:r w:rsidRPr="00F81343">
        <w:rPr>
          <w:rStyle w:val="Emphasis"/>
          <w:highlight w:val="yellow"/>
        </w:rPr>
        <w:t>there is</w:t>
      </w:r>
      <w:r w:rsidRPr="00F81343">
        <w:rPr>
          <w:rStyle w:val="Emphasis"/>
        </w:rPr>
        <w:t xml:space="preserve"> a </w:t>
      </w:r>
      <w:r w:rsidRPr="00F81343">
        <w:rPr>
          <w:rStyle w:val="Emphasis"/>
          <w:highlight w:val="yellow"/>
        </w:rPr>
        <w:t>commitment to tax</w:t>
      </w:r>
      <w:r w:rsidRPr="00F81343">
        <w:rPr>
          <w:rStyle w:val="Emphasis"/>
        </w:rPr>
        <w:t xml:space="preserve"> reform.</w:t>
      </w:r>
      <w:r w:rsidRPr="00F81343">
        <w:rPr>
          <w:sz w:val="12"/>
          <w:szCs w:val="12"/>
        </w:rPr>
        <w:t xml:space="preserve"> </w:t>
      </w:r>
      <w:r w:rsidRPr="00F81343">
        <w:rPr>
          <w:rStyle w:val="StyleUnderline"/>
          <w:highlight w:val="yellow"/>
        </w:rPr>
        <w:t>However</w:t>
      </w:r>
      <w:r w:rsidRPr="00F81343">
        <w:rPr>
          <w:sz w:val="12"/>
          <w:szCs w:val="12"/>
        </w:rPr>
        <w:t xml:space="preserve">, </w:t>
      </w:r>
      <w:r w:rsidRPr="00F81343">
        <w:rPr>
          <w:rStyle w:val="StyleUnderline"/>
        </w:rPr>
        <w:t xml:space="preserve">it does appear that </w:t>
      </w:r>
      <w:r w:rsidRPr="00F81343">
        <w:rPr>
          <w:rStyle w:val="StyleUnderline"/>
          <w:highlight w:val="yellow"/>
        </w:rPr>
        <w:t>the repeal and replace of "Obamacare" has to get done first, with tax reform following right behind</w:t>
      </w:r>
      <w:r w:rsidRPr="00F81343">
        <w:rPr>
          <w:sz w:val="12"/>
          <w:szCs w:val="12"/>
        </w:rPr>
        <w:t>. That’s the Bottom Line.</w:t>
      </w:r>
    </w:p>
    <w:p w:rsidR="006532ED" w:rsidRPr="00F81343" w:rsidRDefault="006532ED" w:rsidP="006532ED">
      <w:pPr>
        <w:pStyle w:val="Heading4"/>
        <w:rPr>
          <w:sz w:val="28"/>
          <w:u w:val="single"/>
        </w:rPr>
      </w:pPr>
      <w:r w:rsidRPr="00F81343">
        <w:rPr>
          <w:sz w:val="28"/>
          <w:u w:val="single"/>
        </w:rPr>
        <w:t>Healthcare thumps</w:t>
      </w:r>
      <w:r w:rsidRPr="00F81343">
        <w:rPr>
          <w:sz w:val="28"/>
        </w:rPr>
        <w:t xml:space="preserve">---McConnell’s hunt for 50 votes extends </w:t>
      </w:r>
      <w:r w:rsidRPr="00F81343">
        <w:rPr>
          <w:sz w:val="28"/>
          <w:u w:val="single"/>
        </w:rPr>
        <w:t>past the recess</w:t>
      </w:r>
      <w:r w:rsidRPr="00F81343">
        <w:rPr>
          <w:sz w:val="28"/>
        </w:rPr>
        <w:t xml:space="preserve"> and </w:t>
      </w:r>
      <w:r w:rsidRPr="00F81343">
        <w:rPr>
          <w:sz w:val="28"/>
          <w:u w:val="single"/>
        </w:rPr>
        <w:t>drains PC</w:t>
      </w:r>
    </w:p>
    <w:p w:rsidR="006532ED" w:rsidRPr="00F81343" w:rsidRDefault="006532ED" w:rsidP="006532ED">
      <w:pPr>
        <w:rPr>
          <w:sz w:val="12"/>
          <w:szCs w:val="12"/>
        </w:rPr>
      </w:pPr>
      <w:r w:rsidRPr="00F81343">
        <w:rPr>
          <w:sz w:val="12"/>
          <w:szCs w:val="12"/>
        </w:rPr>
        <w:t xml:space="preserve">MJ </w:t>
      </w:r>
      <w:r w:rsidRPr="00F81343">
        <w:rPr>
          <w:rStyle w:val="Style13ptBold"/>
          <w:sz w:val="28"/>
        </w:rPr>
        <w:t>Lee 7/6</w:t>
      </w:r>
      <w:r w:rsidRPr="00F81343">
        <w:rPr>
          <w:sz w:val="12"/>
          <w:szCs w:val="12"/>
        </w:rPr>
        <w:t>, national political reporter for CNN Politics, 7/6/17, “Senate health care plan: Recess isn't helping McConnell's hunt for 50 votes,” http://www.cnn.com/2017/07/06/politics/senate-health-care-plan-recess/index.html</w:t>
      </w:r>
    </w:p>
    <w:p w:rsidR="006532ED" w:rsidRPr="00F81343" w:rsidRDefault="006532ED" w:rsidP="006532ED">
      <w:pPr>
        <w:rPr>
          <w:sz w:val="12"/>
          <w:szCs w:val="12"/>
        </w:rPr>
      </w:pPr>
      <w:r w:rsidRPr="00F81343">
        <w:rPr>
          <w:rStyle w:val="StyleUnderline"/>
        </w:rPr>
        <w:t>There was a reason</w:t>
      </w:r>
      <w:r w:rsidRPr="00F81343">
        <w:rPr>
          <w:sz w:val="12"/>
          <w:szCs w:val="12"/>
        </w:rPr>
        <w:t xml:space="preserve"> Mitch </w:t>
      </w:r>
      <w:r w:rsidRPr="00F81343">
        <w:rPr>
          <w:rStyle w:val="StyleUnderline"/>
        </w:rPr>
        <w:t>McConnell badly wanted a vote on the</w:t>
      </w:r>
      <w:r w:rsidRPr="00F81343">
        <w:rPr>
          <w:sz w:val="12"/>
          <w:szCs w:val="12"/>
        </w:rPr>
        <w:t xml:space="preserve"> Senate </w:t>
      </w:r>
      <w:r w:rsidRPr="00F81343">
        <w:rPr>
          <w:rStyle w:val="StyleUnderline"/>
        </w:rPr>
        <w:t>health care bill before</w:t>
      </w:r>
      <w:r w:rsidRPr="00F81343">
        <w:rPr>
          <w:sz w:val="12"/>
          <w:szCs w:val="12"/>
        </w:rPr>
        <w:t xml:space="preserve"> </w:t>
      </w:r>
      <w:r w:rsidRPr="00F81343">
        <w:rPr>
          <w:rStyle w:val="StyleUnderline"/>
        </w:rPr>
        <w:t>July 4</w:t>
      </w:r>
      <w:r w:rsidRPr="00F81343">
        <w:rPr>
          <w:sz w:val="12"/>
          <w:szCs w:val="12"/>
        </w:rPr>
        <w:t>.</w:t>
      </w:r>
    </w:p>
    <w:p w:rsidR="006532ED" w:rsidRPr="00F81343" w:rsidRDefault="006532ED" w:rsidP="006532ED">
      <w:pPr>
        <w:rPr>
          <w:sz w:val="12"/>
          <w:szCs w:val="12"/>
        </w:rPr>
      </w:pPr>
      <w:r w:rsidRPr="00F81343">
        <w:rPr>
          <w:rStyle w:val="StyleUnderline"/>
          <w:highlight w:val="yellow"/>
        </w:rPr>
        <w:t>Senate Republicans are back in their home states</w:t>
      </w:r>
      <w:r w:rsidRPr="00F81343">
        <w:rPr>
          <w:sz w:val="12"/>
          <w:szCs w:val="12"/>
        </w:rPr>
        <w:t xml:space="preserve"> for a weeklong break, and already, </w:t>
      </w:r>
      <w:r w:rsidRPr="00F81343">
        <w:rPr>
          <w:rStyle w:val="StyleUnderline"/>
        </w:rPr>
        <w:t>some</w:t>
      </w:r>
      <w:r w:rsidRPr="00F81343">
        <w:rPr>
          <w:sz w:val="12"/>
          <w:szCs w:val="12"/>
        </w:rPr>
        <w:t xml:space="preserve"> of them </w:t>
      </w:r>
      <w:r w:rsidRPr="00F81343">
        <w:rPr>
          <w:rStyle w:val="StyleUnderline"/>
        </w:rPr>
        <w:t>have gotten an earful on the controversial</w:t>
      </w:r>
      <w:r w:rsidRPr="00F81343">
        <w:rPr>
          <w:sz w:val="12"/>
          <w:szCs w:val="12"/>
        </w:rPr>
        <w:t xml:space="preserve"> GOP </w:t>
      </w:r>
      <w:r w:rsidRPr="00F81343">
        <w:rPr>
          <w:rStyle w:val="StyleUnderline"/>
        </w:rPr>
        <w:t>legislation to dismantle Obamacare</w:t>
      </w:r>
      <w:r w:rsidRPr="00F81343">
        <w:rPr>
          <w:sz w:val="12"/>
          <w:szCs w:val="12"/>
        </w:rPr>
        <w:t xml:space="preserve">. </w:t>
      </w:r>
      <w:r w:rsidRPr="00F81343">
        <w:rPr>
          <w:rStyle w:val="StyleUnderline"/>
          <w:highlight w:val="yellow"/>
        </w:rPr>
        <w:t>The message from their</w:t>
      </w:r>
      <w:r w:rsidRPr="00F81343">
        <w:rPr>
          <w:sz w:val="12"/>
          <w:szCs w:val="12"/>
        </w:rPr>
        <w:t xml:space="preserve"> home-state </w:t>
      </w:r>
      <w:r w:rsidRPr="00F81343">
        <w:rPr>
          <w:rStyle w:val="StyleUnderline"/>
          <w:highlight w:val="yellow"/>
        </w:rPr>
        <w:t>constituents</w:t>
      </w:r>
      <w:r w:rsidRPr="00F81343">
        <w:rPr>
          <w:rStyle w:val="StyleUnderline"/>
        </w:rPr>
        <w:t xml:space="preserve">: </w:t>
      </w:r>
      <w:r w:rsidRPr="00F81343">
        <w:rPr>
          <w:rStyle w:val="StyleUnderline"/>
          <w:highlight w:val="yellow"/>
        </w:rPr>
        <w:t>Don't you dare vote for that bill</w:t>
      </w:r>
      <w:r w:rsidRPr="00F81343">
        <w:rPr>
          <w:sz w:val="12"/>
          <w:szCs w:val="12"/>
        </w:rPr>
        <w:t>.</w:t>
      </w:r>
    </w:p>
    <w:p w:rsidR="006532ED" w:rsidRPr="00F81343" w:rsidRDefault="006532ED" w:rsidP="006532ED">
      <w:pPr>
        <w:rPr>
          <w:sz w:val="12"/>
          <w:szCs w:val="12"/>
        </w:rPr>
      </w:pPr>
      <w:r w:rsidRPr="00F81343">
        <w:rPr>
          <w:rStyle w:val="StyleUnderline"/>
          <w:highlight w:val="yellow"/>
        </w:rPr>
        <w:t>That's not great</w:t>
      </w:r>
      <w:r w:rsidRPr="00F81343">
        <w:rPr>
          <w:rStyle w:val="StyleUnderline"/>
        </w:rPr>
        <w:t xml:space="preserve"> news </w:t>
      </w:r>
      <w:r w:rsidRPr="00F81343">
        <w:rPr>
          <w:rStyle w:val="StyleUnderline"/>
          <w:highlight w:val="yellow"/>
        </w:rPr>
        <w:t>for</w:t>
      </w:r>
      <w:r w:rsidRPr="00F81343">
        <w:rPr>
          <w:sz w:val="12"/>
          <w:szCs w:val="12"/>
        </w:rPr>
        <w:t xml:space="preserve"> Senate Majority Leader </w:t>
      </w:r>
      <w:r w:rsidRPr="00F81343">
        <w:rPr>
          <w:rStyle w:val="StyleUnderline"/>
          <w:highlight w:val="yellow"/>
        </w:rPr>
        <w:t>McConnell</w:t>
      </w:r>
      <w:r w:rsidRPr="00F81343">
        <w:rPr>
          <w:sz w:val="12"/>
          <w:szCs w:val="12"/>
        </w:rPr>
        <w:t>, who was forced to postpone a vote last week and is hoping to reschedule it for soon after lawmakers return to Washington next week.</w:t>
      </w:r>
    </w:p>
    <w:p w:rsidR="006532ED" w:rsidRPr="00F81343" w:rsidRDefault="006532ED" w:rsidP="006532ED">
      <w:pPr>
        <w:rPr>
          <w:sz w:val="12"/>
          <w:szCs w:val="12"/>
        </w:rPr>
      </w:pPr>
      <w:r w:rsidRPr="00F81343">
        <w:rPr>
          <w:sz w:val="12"/>
          <w:szCs w:val="12"/>
        </w:rPr>
        <w:t>Republican Sen. Susan Collins told reporters at a July 4 parade in Eastport that many Maine residents that she has spoken with while in her home state support her decision to oppose the legislation.</w:t>
      </w:r>
    </w:p>
    <w:p w:rsidR="006532ED" w:rsidRPr="00F81343" w:rsidRDefault="006532ED" w:rsidP="006532ED">
      <w:pPr>
        <w:rPr>
          <w:sz w:val="12"/>
          <w:szCs w:val="12"/>
        </w:rPr>
      </w:pPr>
      <w:r w:rsidRPr="00F81343">
        <w:rPr>
          <w:sz w:val="12"/>
          <w:szCs w:val="12"/>
        </w:rPr>
        <w:t>"What I've been hearing the entire recess is people telling me to be strong, that they have a lot of concerns about the health care bill in the Senate, they want me to keep working on it, but they don't want me to support it in its current form," said Collins, a moderate.</w:t>
      </w:r>
    </w:p>
    <w:p w:rsidR="006532ED" w:rsidRPr="00F81343" w:rsidRDefault="006532ED" w:rsidP="006532ED">
      <w:pPr>
        <w:rPr>
          <w:sz w:val="12"/>
          <w:szCs w:val="12"/>
        </w:rPr>
      </w:pPr>
      <w:r w:rsidRPr="00F81343">
        <w:rPr>
          <w:sz w:val="12"/>
          <w:szCs w:val="12"/>
        </w:rPr>
        <w:t>Sen. John Hoeven of North Dakota said at a roundtable in Grand Forks this week that he "doesn't support the bill as it stands," according to the Bismarck Tribune, becoming the tenth Republican senator to come out against the proposal in its current form.</w:t>
      </w:r>
    </w:p>
    <w:p w:rsidR="006532ED" w:rsidRPr="00F81343" w:rsidRDefault="006532ED" w:rsidP="006532ED">
      <w:pPr>
        <w:rPr>
          <w:sz w:val="12"/>
          <w:szCs w:val="12"/>
        </w:rPr>
      </w:pPr>
      <w:r w:rsidRPr="00F81343">
        <w:rPr>
          <w:sz w:val="12"/>
          <w:szCs w:val="12"/>
        </w:rPr>
        <w:t xml:space="preserve">Similar to when House Republicans were considering their own Obamacare repeal bill earlier this year, </w:t>
      </w:r>
      <w:r w:rsidRPr="00F81343">
        <w:rPr>
          <w:rStyle w:val="StyleUnderline"/>
          <w:highlight w:val="yellow"/>
        </w:rPr>
        <w:t>protesters across the country are</w:t>
      </w:r>
      <w:r w:rsidRPr="00F81343">
        <w:rPr>
          <w:sz w:val="12"/>
          <w:szCs w:val="12"/>
        </w:rPr>
        <w:t xml:space="preserve"> again </w:t>
      </w:r>
      <w:r w:rsidRPr="00F81343">
        <w:rPr>
          <w:rStyle w:val="StyleUnderline"/>
          <w:highlight w:val="yellow"/>
        </w:rPr>
        <w:t>eager to confront</w:t>
      </w:r>
      <w:r w:rsidRPr="00F81343">
        <w:rPr>
          <w:rStyle w:val="StyleUnderline"/>
        </w:rPr>
        <w:t xml:space="preserve"> their </w:t>
      </w:r>
      <w:r w:rsidRPr="00F81343">
        <w:rPr>
          <w:rStyle w:val="StyleUnderline"/>
          <w:highlight w:val="yellow"/>
        </w:rPr>
        <w:t>senators</w:t>
      </w:r>
      <w:r w:rsidRPr="00F81343">
        <w:rPr>
          <w:sz w:val="12"/>
          <w:szCs w:val="12"/>
        </w:rPr>
        <w:t>.</w:t>
      </w:r>
    </w:p>
    <w:p w:rsidR="006532ED" w:rsidRPr="00F81343" w:rsidRDefault="006532ED" w:rsidP="006532ED">
      <w:pPr>
        <w:rPr>
          <w:sz w:val="12"/>
          <w:szCs w:val="12"/>
        </w:rPr>
      </w:pPr>
      <w:r w:rsidRPr="00F81343">
        <w:rPr>
          <w:sz w:val="12"/>
          <w:szCs w:val="12"/>
        </w:rPr>
        <w:t>Demonstrators gathered outside of Pennsylvania Sen. Pat Toomey's office Tuesday, lying on the sidewalk holding signs in the shape of tombstones (Toomey is leaning toward supporting the bill). Texas Sen. Ted Cruz, a conservative Republican who is currently a "no" on the health care bill because he doesn't believe it goes far enough in gutting Obamacare, faced protesters at a parade in McAllen.</w:t>
      </w:r>
    </w:p>
    <w:p w:rsidR="006532ED" w:rsidRPr="00F81343" w:rsidRDefault="006532ED" w:rsidP="006532ED">
      <w:pPr>
        <w:rPr>
          <w:sz w:val="12"/>
          <w:szCs w:val="12"/>
        </w:rPr>
      </w:pPr>
      <w:r w:rsidRPr="00F81343">
        <w:rPr>
          <w:sz w:val="12"/>
          <w:szCs w:val="12"/>
        </w:rPr>
        <w:t>"There is a small group of people on the left who, right now, are very angry," Cruz told CNN affiliate KVEO. "We can engage in cordial and civil debate -- that's how democracy works and that's how it's meant to work."</w:t>
      </w:r>
    </w:p>
    <w:p w:rsidR="006532ED" w:rsidRPr="00F81343" w:rsidRDefault="006532ED" w:rsidP="006532ED">
      <w:pPr>
        <w:rPr>
          <w:sz w:val="12"/>
          <w:szCs w:val="12"/>
        </w:rPr>
      </w:pPr>
      <w:r w:rsidRPr="00F81343">
        <w:rPr>
          <w:rStyle w:val="StyleUnderline"/>
          <w:highlight w:val="yellow"/>
        </w:rPr>
        <w:t>McConnell was</w:t>
      </w:r>
      <w:r w:rsidRPr="00F81343">
        <w:rPr>
          <w:sz w:val="12"/>
          <w:szCs w:val="12"/>
        </w:rPr>
        <w:t xml:space="preserve"> keenly </w:t>
      </w:r>
      <w:r w:rsidRPr="00F81343">
        <w:rPr>
          <w:rStyle w:val="StyleUnderline"/>
          <w:highlight w:val="yellow"/>
        </w:rPr>
        <w:t>aware of the political pressure</w:t>
      </w:r>
      <w:r w:rsidRPr="00F81343">
        <w:rPr>
          <w:sz w:val="12"/>
          <w:szCs w:val="12"/>
        </w:rPr>
        <w:t xml:space="preserve"> that his colleagues would face on the health care bill when they went home. </w:t>
      </w:r>
      <w:r w:rsidRPr="00F81343">
        <w:rPr>
          <w:rStyle w:val="StyleUnderline"/>
        </w:rPr>
        <w:t>It was one of the</w:t>
      </w:r>
      <w:r w:rsidRPr="00F81343">
        <w:rPr>
          <w:sz w:val="12"/>
          <w:szCs w:val="12"/>
        </w:rPr>
        <w:t xml:space="preserve"> key </w:t>
      </w:r>
      <w:r w:rsidRPr="00F81343">
        <w:rPr>
          <w:rStyle w:val="StyleUnderline"/>
        </w:rPr>
        <w:t>reasons he had worked furiously to try to have a vote before</w:t>
      </w:r>
      <w:r w:rsidRPr="00F81343">
        <w:rPr>
          <w:sz w:val="12"/>
          <w:szCs w:val="12"/>
        </w:rPr>
        <w:t xml:space="preserve"> members left town.</w:t>
      </w:r>
    </w:p>
    <w:p w:rsidR="006532ED" w:rsidRPr="00F81343" w:rsidRDefault="006532ED" w:rsidP="006532ED">
      <w:pPr>
        <w:rPr>
          <w:sz w:val="12"/>
          <w:szCs w:val="12"/>
        </w:rPr>
      </w:pPr>
      <w:r w:rsidRPr="00F81343">
        <w:rPr>
          <w:sz w:val="12"/>
          <w:szCs w:val="12"/>
        </w:rPr>
        <w:t xml:space="preserve">But a flurry of meetings and </w:t>
      </w:r>
      <w:r w:rsidRPr="00F81343">
        <w:rPr>
          <w:rStyle w:val="StyleUnderline"/>
        </w:rPr>
        <w:t>closed</w:t>
      </w:r>
      <w:r w:rsidRPr="00F81343">
        <w:rPr>
          <w:rStyle w:val="StyleUnderline"/>
          <w:highlight w:val="yellow"/>
        </w:rPr>
        <w:t>-door negotiations still left the majority leader far short</w:t>
      </w:r>
      <w:r w:rsidRPr="00F81343">
        <w:rPr>
          <w:rStyle w:val="StyleUnderline"/>
        </w:rPr>
        <w:t xml:space="preserve"> </w:t>
      </w:r>
      <w:r w:rsidRPr="00F81343">
        <w:rPr>
          <w:rStyle w:val="StyleUnderline"/>
          <w:highlight w:val="yellow"/>
        </w:rPr>
        <w:t>of</w:t>
      </w:r>
      <w:r w:rsidRPr="00F81343">
        <w:rPr>
          <w:rStyle w:val="StyleUnderline"/>
        </w:rPr>
        <w:t xml:space="preserve"> the minimum </w:t>
      </w:r>
      <w:r w:rsidRPr="00F81343">
        <w:rPr>
          <w:rStyle w:val="StyleUnderline"/>
          <w:highlight w:val="yellow"/>
        </w:rPr>
        <w:t>50</w:t>
      </w:r>
      <w:r w:rsidRPr="00F81343">
        <w:rPr>
          <w:rStyle w:val="StyleUnderline"/>
        </w:rPr>
        <w:t xml:space="preserve"> "yes" </w:t>
      </w:r>
      <w:r w:rsidRPr="00F81343">
        <w:rPr>
          <w:rStyle w:val="StyleUnderline"/>
          <w:highlight w:val="yellow"/>
        </w:rPr>
        <w:t>votes</w:t>
      </w:r>
      <w:r w:rsidRPr="00F81343">
        <w:rPr>
          <w:sz w:val="12"/>
          <w:szCs w:val="12"/>
        </w:rPr>
        <w:t xml:space="preserve"> he needs to get the bill through the upper chamber. And within hours of his announcement to postpone the vote last week, three more members came out as "no" votes, bringing up the tally of Republicans publicly against the legislation to nine.</w:t>
      </w:r>
    </w:p>
    <w:p w:rsidR="006532ED" w:rsidRPr="00F81343" w:rsidRDefault="006532ED" w:rsidP="006532ED">
      <w:pPr>
        <w:rPr>
          <w:sz w:val="12"/>
          <w:szCs w:val="12"/>
        </w:rPr>
      </w:pPr>
      <w:r w:rsidRPr="00F81343">
        <w:rPr>
          <w:sz w:val="12"/>
          <w:szCs w:val="12"/>
        </w:rPr>
        <w:t xml:space="preserve">With 52 Republicans in the Senate, that's not a small number of senators McConnell has to move from the "no" column to the "yes" column. But the </w:t>
      </w:r>
      <w:r w:rsidRPr="00F81343">
        <w:rPr>
          <w:rStyle w:val="StyleUnderline"/>
          <w:highlight w:val="yellow"/>
        </w:rPr>
        <w:t>public opposition</w:t>
      </w:r>
      <w:r w:rsidRPr="00F81343">
        <w:rPr>
          <w:rStyle w:val="StyleUnderline"/>
        </w:rPr>
        <w:t xml:space="preserve"> this week </w:t>
      </w:r>
      <w:r w:rsidRPr="00F81343">
        <w:rPr>
          <w:rStyle w:val="StyleUnderline"/>
          <w:highlight w:val="yellow"/>
        </w:rPr>
        <w:t>could make it</w:t>
      </w:r>
      <w:r w:rsidRPr="00F81343">
        <w:rPr>
          <w:rStyle w:val="StyleUnderline"/>
        </w:rPr>
        <w:t xml:space="preserve"> that much </w:t>
      </w:r>
      <w:r w:rsidRPr="00F81343">
        <w:rPr>
          <w:rStyle w:val="StyleUnderline"/>
          <w:highlight w:val="yellow"/>
        </w:rPr>
        <w:t>more</w:t>
      </w:r>
      <w:r w:rsidRPr="00F81343">
        <w:rPr>
          <w:rStyle w:val="StyleUnderline"/>
        </w:rPr>
        <w:t xml:space="preserve"> </w:t>
      </w:r>
      <w:r w:rsidRPr="00F81343">
        <w:rPr>
          <w:rStyle w:val="StyleUnderline"/>
          <w:highlight w:val="yellow"/>
        </w:rPr>
        <w:t>difficult</w:t>
      </w:r>
      <w:r w:rsidRPr="00F81343">
        <w:rPr>
          <w:rStyle w:val="StyleUnderline"/>
        </w:rPr>
        <w:t xml:space="preserve"> for senators who are already against the bill</w:t>
      </w:r>
      <w:r w:rsidRPr="00F81343">
        <w:rPr>
          <w:sz w:val="12"/>
          <w:szCs w:val="12"/>
        </w:rPr>
        <w:t xml:space="preserve"> -- and others who are on the fence -- to get to a "yes."</w:t>
      </w:r>
    </w:p>
    <w:p w:rsidR="006532ED" w:rsidRPr="00F81343" w:rsidRDefault="006532ED" w:rsidP="008E3E76">
      <w:pPr>
        <w:rPr>
          <w:sz w:val="12"/>
          <w:szCs w:val="12"/>
        </w:rPr>
      </w:pPr>
      <w:r w:rsidRPr="00F81343">
        <w:rPr>
          <w:sz w:val="12"/>
          <w:szCs w:val="12"/>
        </w:rPr>
        <w:t xml:space="preserve">Over the July 4 recess, </w:t>
      </w:r>
      <w:r w:rsidRPr="00F81343">
        <w:rPr>
          <w:rStyle w:val="StyleUnderline"/>
          <w:highlight w:val="yellow"/>
        </w:rPr>
        <w:t>Senate leadership is continuing to engage rank-and-file members on</w:t>
      </w:r>
      <w:r w:rsidRPr="00F81343">
        <w:rPr>
          <w:rStyle w:val="StyleUnderline"/>
        </w:rPr>
        <w:t xml:space="preserve"> potential changes to the </w:t>
      </w:r>
      <w:r w:rsidRPr="00F81343">
        <w:rPr>
          <w:rStyle w:val="StyleUnderline"/>
          <w:highlight w:val="yellow"/>
        </w:rPr>
        <w:t>health care</w:t>
      </w:r>
      <w:r w:rsidRPr="00F81343">
        <w:rPr>
          <w:rStyle w:val="StyleUnderline"/>
        </w:rPr>
        <w:t xml:space="preserve"> bill</w:t>
      </w:r>
      <w:r w:rsidRPr="00F81343">
        <w:rPr>
          <w:sz w:val="12"/>
          <w:szCs w:val="12"/>
        </w:rPr>
        <w:t>, according to a GOP leadership aide. Leadership has also been in discussions with the Congressional Budget Office, so that the agency can swiftly release a new score of the revised Senate bill.</w:t>
      </w:r>
    </w:p>
    <w:p w:rsidR="000E2398" w:rsidRPr="00F81343" w:rsidRDefault="006532ED" w:rsidP="000E2398">
      <w:pPr>
        <w:pStyle w:val="Heading2"/>
      </w:pPr>
      <w:bookmarkStart w:id="68" w:name="_Toc487825274"/>
      <w:r w:rsidRPr="00F81343">
        <w:lastRenderedPageBreak/>
        <w:t xml:space="preserve">Aff---A2:  </w:t>
      </w:r>
      <w:r w:rsidR="000E2398" w:rsidRPr="00F81343">
        <w:t>Links</w:t>
      </w:r>
      <w:bookmarkEnd w:id="68"/>
    </w:p>
    <w:p w:rsidR="000E2398" w:rsidRPr="00F81343" w:rsidRDefault="000E2398" w:rsidP="000E2398">
      <w:pPr>
        <w:rPr>
          <w:sz w:val="12"/>
          <w:szCs w:val="12"/>
        </w:rPr>
      </w:pPr>
    </w:p>
    <w:p w:rsidR="000E2398" w:rsidRPr="00F81343" w:rsidRDefault="006532ED" w:rsidP="006532ED">
      <w:pPr>
        <w:pStyle w:val="Heading3"/>
      </w:pPr>
      <w:bookmarkStart w:id="69" w:name="_Toc487825275"/>
      <w:r w:rsidRPr="00F81343">
        <w:lastRenderedPageBreak/>
        <w:t>A2:  GOP Base Link</w:t>
      </w:r>
      <w:bookmarkEnd w:id="69"/>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Base support is resilient</w:t>
      </w:r>
    </w:p>
    <w:p w:rsidR="006532ED" w:rsidRPr="00F81343" w:rsidRDefault="006532ED" w:rsidP="006532ED">
      <w:pPr>
        <w:rPr>
          <w:sz w:val="12"/>
          <w:szCs w:val="12"/>
        </w:rPr>
      </w:pPr>
      <w:r w:rsidRPr="00F81343">
        <w:rPr>
          <w:rStyle w:val="Style13ptBold"/>
          <w:sz w:val="28"/>
        </w:rPr>
        <w:t>Radel 3-23 –</w:t>
      </w:r>
      <w:r w:rsidRPr="00F81343">
        <w:rPr>
          <w:sz w:val="12"/>
          <w:szCs w:val="12"/>
        </w:rPr>
        <w:t xml:space="preserve"> Trey Radel, Former GOP House Representative, “Political Scandals Aren’t What They Used To Be. Just Ask Trey Radel.”, Washington Post Interview, 2017, https://www.washingtonpost.com/lifestyle/style/political-scandals-arent-what-they-used-to-be-just-ask-trey-radel/2017/03/23/136793d8-0f3f-11e7-ab07-07d9f521f6b5_story.html?utm_term=.6217c81ac1d9</w:t>
      </w:r>
    </w:p>
    <w:p w:rsidR="006532ED" w:rsidRPr="00F81343" w:rsidRDefault="006532ED" w:rsidP="006532ED">
      <w:pPr>
        <w:rPr>
          <w:sz w:val="12"/>
          <w:szCs w:val="12"/>
        </w:rPr>
      </w:pPr>
      <w:r w:rsidRPr="00F81343">
        <w:rPr>
          <w:sz w:val="12"/>
          <w:szCs w:val="12"/>
        </w:rPr>
        <w:t>The book goes inside the fundraisers, the glad-handing, and the sausage-making of Congress, all of which he found paired well with a couple Ketel One vodka-and-limes — plus, what it’s like when it all comes crashing down. The Post interviewed Radel, now 40, for his thoughts on sexts, drugs and Donald Trump. It appears below, condensed and edited for clarity.</w:t>
      </w:r>
    </w:p>
    <w:p w:rsidR="006532ED" w:rsidRPr="00F81343" w:rsidRDefault="006532ED" w:rsidP="006532ED">
      <w:pPr>
        <w:rPr>
          <w:rStyle w:val="StyleUnderline"/>
        </w:rPr>
      </w:pPr>
      <w:r w:rsidRPr="00F81343">
        <w:rPr>
          <w:sz w:val="12"/>
          <w:szCs w:val="12"/>
        </w:rPr>
        <w:t xml:space="preserve">Washington Post: </w:t>
      </w:r>
      <w:r w:rsidRPr="00F81343">
        <w:rPr>
          <w:rStyle w:val="StyleUnderline"/>
        </w:rPr>
        <w:t>If</w:t>
      </w:r>
      <w:r w:rsidRPr="00F81343">
        <w:rPr>
          <w:sz w:val="12"/>
          <w:szCs w:val="12"/>
        </w:rPr>
        <w:t xml:space="preserve"> Donald </w:t>
      </w:r>
      <w:r w:rsidRPr="00F81343">
        <w:rPr>
          <w:rStyle w:val="StyleUnderline"/>
        </w:rPr>
        <w:t>Trump got busted buying cocaine, would the scandal end his presidency?</w:t>
      </w:r>
    </w:p>
    <w:p w:rsidR="006532ED" w:rsidRPr="00F81343" w:rsidRDefault="006532ED" w:rsidP="006532ED">
      <w:pPr>
        <w:rPr>
          <w:sz w:val="12"/>
          <w:szCs w:val="12"/>
        </w:rPr>
      </w:pPr>
      <w:r w:rsidRPr="00F81343">
        <w:rPr>
          <w:sz w:val="12"/>
          <w:szCs w:val="12"/>
        </w:rPr>
        <w:t xml:space="preserve">Trey Radel: </w:t>
      </w:r>
      <w:r w:rsidRPr="00F81343">
        <w:rPr>
          <w:rStyle w:val="Emphasis"/>
          <w:sz w:val="24"/>
        </w:rPr>
        <w:t xml:space="preserve">Donald </w:t>
      </w:r>
      <w:r w:rsidRPr="00F81343">
        <w:rPr>
          <w:rStyle w:val="Emphasis"/>
          <w:sz w:val="24"/>
          <w:highlight w:val="cyan"/>
        </w:rPr>
        <w:t>Trump is Teflon Don!</w:t>
      </w:r>
      <w:r w:rsidRPr="00F81343">
        <w:rPr>
          <w:sz w:val="12"/>
          <w:szCs w:val="12"/>
        </w:rPr>
        <w:t xml:space="preserve"> I do know this — Donald </w:t>
      </w:r>
      <w:r w:rsidRPr="00F81343">
        <w:rPr>
          <w:rStyle w:val="StyleUnderline"/>
        </w:rPr>
        <w:t xml:space="preserve">Trump’s most </w:t>
      </w:r>
      <w:r w:rsidRPr="00F81343">
        <w:rPr>
          <w:rStyle w:val="StyleUnderline"/>
          <w:highlight w:val="cyan"/>
        </w:rPr>
        <w:t xml:space="preserve">hardcore, ardent supporters </w:t>
      </w:r>
      <w:r w:rsidRPr="00F81343">
        <w:rPr>
          <w:rStyle w:val="Emphasis"/>
          <w:sz w:val="24"/>
          <w:highlight w:val="cyan"/>
        </w:rPr>
        <w:t>aren’t bothered by a damn thing</w:t>
      </w:r>
      <w:r w:rsidRPr="00F81343">
        <w:rPr>
          <w:sz w:val="12"/>
          <w:szCs w:val="12"/>
          <w:highlight w:val="cyan"/>
        </w:rPr>
        <w:t xml:space="preserve">, </w:t>
      </w:r>
      <w:r w:rsidRPr="00F81343">
        <w:rPr>
          <w:rStyle w:val="StyleUnderline"/>
          <w:highlight w:val="cyan"/>
        </w:rPr>
        <w:t xml:space="preserve">and that goes to show </w:t>
      </w:r>
      <w:r w:rsidRPr="00F81343">
        <w:rPr>
          <w:rStyle w:val="Emphasis"/>
          <w:highlight w:val="cyan"/>
        </w:rPr>
        <w:t>both</w:t>
      </w:r>
      <w:r w:rsidRPr="00F81343">
        <w:rPr>
          <w:rStyle w:val="StyleUnderline"/>
        </w:rPr>
        <w:t xml:space="preserve"> the </w:t>
      </w:r>
      <w:r w:rsidRPr="00F81343">
        <w:rPr>
          <w:rStyle w:val="Emphasis"/>
          <w:highlight w:val="cyan"/>
        </w:rPr>
        <w:t>disdain for</w:t>
      </w:r>
      <w:r w:rsidRPr="00F81343">
        <w:rPr>
          <w:rStyle w:val="Emphasis"/>
        </w:rPr>
        <w:t xml:space="preserve"> Washington, </w:t>
      </w:r>
      <w:r w:rsidRPr="00F81343">
        <w:rPr>
          <w:rStyle w:val="Emphasis"/>
          <w:highlight w:val="cyan"/>
        </w:rPr>
        <w:t>D.C.</w:t>
      </w:r>
      <w:r w:rsidRPr="00F81343">
        <w:rPr>
          <w:rStyle w:val="StyleUnderline"/>
          <w:highlight w:val="cyan"/>
        </w:rPr>
        <w:t xml:space="preserve">, and </w:t>
      </w:r>
      <w:r w:rsidRPr="00F81343">
        <w:rPr>
          <w:rStyle w:val="Emphasis"/>
          <w:highlight w:val="cyan"/>
        </w:rPr>
        <w:t>passion</w:t>
      </w:r>
      <w:r w:rsidRPr="00F81343">
        <w:rPr>
          <w:rStyle w:val="StyleUnderline"/>
          <w:highlight w:val="cyan"/>
        </w:rPr>
        <w:t xml:space="preserve"> for anyone</w:t>
      </w:r>
      <w:r w:rsidRPr="00F81343">
        <w:rPr>
          <w:rStyle w:val="StyleUnderline"/>
        </w:rPr>
        <w:t xml:space="preserve"> who goes </w:t>
      </w:r>
      <w:r w:rsidRPr="00F81343">
        <w:rPr>
          <w:rStyle w:val="StyleUnderline"/>
          <w:highlight w:val="cyan"/>
        </w:rPr>
        <w:t>against it</w:t>
      </w:r>
      <w:r w:rsidRPr="00F81343">
        <w:rPr>
          <w:sz w:val="12"/>
          <w:szCs w:val="12"/>
        </w:rPr>
        <w:t>. I know I sure didn’t help with the approval ratings of Congress. If we [had the popularity of] a root canal, I probably brought them down to [the level of] a colonoscopy myself.</w:t>
      </w:r>
    </w:p>
    <w:p w:rsidR="006532ED" w:rsidRPr="00F81343" w:rsidRDefault="006532ED" w:rsidP="006532ED">
      <w:pPr>
        <w:rPr>
          <w:sz w:val="12"/>
          <w:szCs w:val="12"/>
        </w:rPr>
      </w:pPr>
      <w:r w:rsidRPr="00F81343">
        <w:rPr>
          <w:sz w:val="12"/>
          <w:szCs w:val="12"/>
        </w:rPr>
        <w:t>WP: Okay, well, then, on the flipside — if you had been arrested in the Trump era instead of 2013, would it have still been a huge deal? Could you have ridden it out instead of resigning?</w:t>
      </w:r>
    </w:p>
    <w:p w:rsidR="006532ED" w:rsidRPr="00F81343" w:rsidRDefault="006532ED" w:rsidP="006532ED">
      <w:pPr>
        <w:rPr>
          <w:sz w:val="12"/>
          <w:szCs w:val="12"/>
        </w:rPr>
      </w:pPr>
      <w:r w:rsidRPr="00F81343">
        <w:rPr>
          <w:sz w:val="12"/>
          <w:szCs w:val="12"/>
        </w:rPr>
        <w:t xml:space="preserve">TR: I don’t know. Could I have pulled a Donald Trump, like a middle finger in the air? Possibly. I think that if we </w:t>
      </w:r>
      <w:r w:rsidRPr="00F81343">
        <w:rPr>
          <w:rStyle w:val="StyleUnderline"/>
          <w:highlight w:val="cyan"/>
        </w:rPr>
        <w:t>look at</w:t>
      </w:r>
      <w:r w:rsidRPr="00F81343">
        <w:rPr>
          <w:sz w:val="12"/>
          <w:szCs w:val="12"/>
        </w:rPr>
        <w:t xml:space="preserve"> what happened in the national level with </w:t>
      </w:r>
      <w:r w:rsidRPr="00F81343">
        <w:rPr>
          <w:rStyle w:val="StyleUnderline"/>
        </w:rPr>
        <w:t xml:space="preserve">the ridiculousness of </w:t>
      </w:r>
      <w:r w:rsidRPr="00F81343">
        <w:rPr>
          <w:rStyle w:val="StyleUnderline"/>
          <w:highlight w:val="cyan"/>
        </w:rPr>
        <w:t>people upset with</w:t>
      </w:r>
      <w:r w:rsidRPr="00F81343">
        <w:rPr>
          <w:sz w:val="12"/>
          <w:szCs w:val="12"/>
        </w:rPr>
        <w:t xml:space="preserve"> Donald </w:t>
      </w:r>
      <w:r w:rsidRPr="00F81343">
        <w:rPr>
          <w:rStyle w:val="StyleUnderline"/>
        </w:rPr>
        <w:t xml:space="preserve">Trump saying a bad word on a bus with </w:t>
      </w:r>
      <w:r w:rsidRPr="00F81343">
        <w:rPr>
          <w:rStyle w:val="StyleUnderline"/>
          <w:highlight w:val="cyan"/>
        </w:rPr>
        <w:t>Billy Bush</w:t>
      </w:r>
      <w:r w:rsidRPr="00F81343">
        <w:rPr>
          <w:rStyle w:val="StyleUnderline"/>
        </w:rPr>
        <w:t xml:space="preserve"> — those national news </w:t>
      </w:r>
      <w:r w:rsidRPr="00F81343">
        <w:rPr>
          <w:rStyle w:val="StyleUnderline"/>
          <w:highlight w:val="cyan"/>
        </w:rPr>
        <w:t>stories</w:t>
      </w:r>
      <w:r w:rsidRPr="00F81343">
        <w:rPr>
          <w:rStyle w:val="StyleUnderline"/>
        </w:rPr>
        <w:t xml:space="preserve">, they </w:t>
      </w:r>
      <w:r w:rsidRPr="00F81343">
        <w:rPr>
          <w:rStyle w:val="Emphasis"/>
          <w:sz w:val="24"/>
          <w:highlight w:val="cyan"/>
        </w:rPr>
        <w:t>came and went very quickly</w:t>
      </w:r>
      <w:r w:rsidRPr="00F81343">
        <w:rPr>
          <w:sz w:val="12"/>
          <w:szCs w:val="12"/>
        </w:rPr>
        <w:t>. I don’t think that necessarily happens on the local level as much. I broke a lot of hearts at home and it’s hard to get past that. I should have resigned right away, there’s no question about that. But in retrospect, me hanging on desperately was just. . . It was pathetic.</w:t>
      </w:r>
    </w:p>
    <w:p w:rsidR="006532ED" w:rsidRPr="00F81343" w:rsidRDefault="00DA625A" w:rsidP="00DA625A">
      <w:pPr>
        <w:pStyle w:val="Heading3"/>
      </w:pPr>
      <w:bookmarkStart w:id="70" w:name="_Toc487825276"/>
      <w:r w:rsidRPr="00F81343">
        <w:lastRenderedPageBreak/>
        <w:t>Winners Win</w:t>
      </w:r>
      <w:bookmarkEnd w:id="70"/>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 xml:space="preserve">Stalled agenda ruins Trump PC and popularity with base; </w:t>
      </w:r>
      <w:r w:rsidR="002F23C2" w:rsidRPr="00F81343">
        <w:rPr>
          <w:sz w:val="28"/>
        </w:rPr>
        <w:t>reversing LEGISLATIVE “do nothing” perception</w:t>
      </w:r>
      <w:r w:rsidR="00C659B7" w:rsidRPr="00F81343">
        <w:rPr>
          <w:sz w:val="28"/>
        </w:rPr>
        <w:t xml:space="preserve"> shifts momentum and </w:t>
      </w:r>
      <w:r w:rsidRPr="00F81343">
        <w:rPr>
          <w:sz w:val="28"/>
        </w:rPr>
        <w:t xml:space="preserve">outweighs </w:t>
      </w:r>
      <w:r w:rsidR="00A16082" w:rsidRPr="00F81343">
        <w:rPr>
          <w:sz w:val="28"/>
        </w:rPr>
        <w:t xml:space="preserve">backlash to </w:t>
      </w:r>
      <w:r w:rsidR="002F23C2" w:rsidRPr="00F81343">
        <w:rPr>
          <w:sz w:val="28"/>
        </w:rPr>
        <w:t>specifics</w:t>
      </w:r>
    </w:p>
    <w:p w:rsidR="00DA625A" w:rsidRPr="00F81343" w:rsidRDefault="00DA625A" w:rsidP="00DA625A">
      <w:pPr>
        <w:rPr>
          <w:rStyle w:val="Style13ptBold"/>
          <w:b w:val="0"/>
          <w:sz w:val="28"/>
        </w:rPr>
      </w:pPr>
      <w:r w:rsidRPr="00F81343">
        <w:rPr>
          <w:rStyle w:val="Style13ptBold"/>
          <w:sz w:val="28"/>
        </w:rPr>
        <w:t>Marshall 4/3</w:t>
      </w:r>
      <w:r w:rsidRPr="00F81343">
        <w:rPr>
          <w:rStyle w:val="Style13ptBold"/>
          <w:b w:val="0"/>
          <w:sz w:val="28"/>
        </w:rPr>
        <w:t xml:space="preserve"> </w:t>
      </w:r>
      <w:r w:rsidRPr="00F81343">
        <w:rPr>
          <w:rStyle w:val="Style13ptBold"/>
          <w:b w:val="0"/>
          <w:sz w:val="20"/>
        </w:rPr>
        <w:t>(Josh, staff @ Talking Points Memo, “Trump's Base Support Begins To Erode”, http://talkingpointsmemo.com/edblog/trumps-base-support-begins-to-erode)</w:t>
      </w:r>
    </w:p>
    <w:p w:rsidR="00DA625A" w:rsidRPr="00F81343" w:rsidRDefault="00DA625A" w:rsidP="00DA625A">
      <w:pPr>
        <w:rPr>
          <w:sz w:val="14"/>
        </w:rPr>
      </w:pPr>
      <w:r w:rsidRPr="00F81343">
        <w:rPr>
          <w:sz w:val="14"/>
        </w:rPr>
        <w:t xml:space="preserve">These numbers are notable and entertaining. But the most interesting data in the latest batch of polls comes from the McClatchy/Marist poll. In this poll, released on the 31st, </w:t>
      </w:r>
      <w:r w:rsidRPr="00F81343">
        <w:rPr>
          <w:rStyle w:val="StyleUnderline"/>
          <w:highlight w:val="yellow"/>
        </w:rPr>
        <w:t xml:space="preserve">Trump has </w:t>
      </w:r>
      <w:r w:rsidRPr="00F81343">
        <w:rPr>
          <w:rStyle w:val="StyleUnderline"/>
        </w:rPr>
        <w:t xml:space="preserve">an </w:t>
      </w:r>
      <w:r w:rsidRPr="00F81343">
        <w:rPr>
          <w:rStyle w:val="StyleUnderline"/>
          <w:highlight w:val="yellow"/>
        </w:rPr>
        <w:t xml:space="preserve">approval </w:t>
      </w:r>
      <w:r w:rsidRPr="00F81343">
        <w:rPr>
          <w:rStyle w:val="StyleUnderline"/>
        </w:rPr>
        <w:t>number</w:t>
      </w:r>
      <w:r w:rsidRPr="00F81343">
        <w:rPr>
          <w:rStyle w:val="StyleUnderline"/>
          <w:highlight w:val="yellow"/>
        </w:rPr>
        <w:t xml:space="preserve"> at 38%</w:t>
      </w:r>
      <w:r w:rsidRPr="00F81343">
        <w:rPr>
          <w:sz w:val="14"/>
        </w:rPr>
        <w:t xml:space="preserve">, down from 41% in February, broadly in line with other polls. Lee Miringoff, who runs the Marist poll, discusses the various details of the poll here. Really </w:t>
      </w:r>
      <w:r w:rsidRPr="00F81343">
        <w:rPr>
          <w:rStyle w:val="StyleUnderline"/>
          <w:highlight w:val="yellow"/>
        </w:rPr>
        <w:t>every number is dismal</w:t>
      </w:r>
      <w:r w:rsidRPr="00F81343">
        <w:rPr>
          <w:sz w:val="14"/>
        </w:rPr>
        <w:t xml:space="preserve">. But this, I think, is the most significant. From the Marist write-up … </w:t>
      </w:r>
      <w:r w:rsidRPr="00F81343">
        <w:rPr>
          <w:rStyle w:val="StyleUnderline"/>
          <w:highlight w:val="yellow"/>
        </w:rPr>
        <w:t xml:space="preserve">There has been a </w:t>
      </w:r>
      <w:r w:rsidRPr="00F81343">
        <w:rPr>
          <w:rStyle w:val="Emphasis"/>
          <w:highlight w:val="yellow"/>
        </w:rPr>
        <w:t>profound shift in public opinion</w:t>
      </w:r>
      <w:r w:rsidRPr="00F81343">
        <w:rPr>
          <w:rStyle w:val="StyleUnderline"/>
          <w:highlight w:val="yellow"/>
        </w:rPr>
        <w:t xml:space="preserve"> about whether </w:t>
      </w:r>
      <w:r w:rsidRPr="00F81343">
        <w:rPr>
          <w:rStyle w:val="StyleUnderline"/>
        </w:rPr>
        <w:t xml:space="preserve">or not President </w:t>
      </w:r>
      <w:r w:rsidRPr="00F81343">
        <w:rPr>
          <w:rStyle w:val="StyleUnderline"/>
          <w:highlight w:val="yellow"/>
        </w:rPr>
        <w:t>Trump is fulfilling campaign promises</w:t>
      </w:r>
      <w:r w:rsidRPr="00F81343">
        <w:rPr>
          <w:sz w:val="14"/>
        </w:rPr>
        <w:t xml:space="preserve">. </w:t>
      </w:r>
      <w:r w:rsidRPr="00F81343">
        <w:rPr>
          <w:rStyle w:val="StyleUnderline"/>
          <w:highlight w:val="yellow"/>
        </w:rPr>
        <w:t xml:space="preserve">57% </w:t>
      </w:r>
      <w:r w:rsidRPr="00F81343">
        <w:rPr>
          <w:rStyle w:val="StyleUnderline"/>
        </w:rPr>
        <w:t>of Americans</w:t>
      </w:r>
      <w:r w:rsidRPr="00F81343">
        <w:rPr>
          <w:sz w:val="14"/>
        </w:rPr>
        <w:t xml:space="preserve"> either </w:t>
      </w:r>
      <w:r w:rsidRPr="00F81343">
        <w:rPr>
          <w:rStyle w:val="StyleUnderline"/>
        </w:rPr>
        <w:t xml:space="preserve">strongly </w:t>
      </w:r>
      <w:r w:rsidRPr="00F81343">
        <w:rPr>
          <w:rStyle w:val="StyleUnderline"/>
          <w:highlight w:val="yellow"/>
        </w:rPr>
        <w:t>agree</w:t>
      </w:r>
      <w:r w:rsidRPr="00F81343">
        <w:rPr>
          <w:sz w:val="14"/>
        </w:rPr>
        <w:t xml:space="preserve">, 18%, or agree, 39%, </w:t>
      </w:r>
      <w:r w:rsidRPr="00F81343">
        <w:rPr>
          <w:rStyle w:val="StyleUnderline"/>
        </w:rPr>
        <w:t xml:space="preserve">that </w:t>
      </w:r>
      <w:r w:rsidRPr="00F81343">
        <w:rPr>
          <w:rStyle w:val="StyleUnderline"/>
          <w:highlight w:val="yellow"/>
        </w:rPr>
        <w:t xml:space="preserve">Trump is making good </w:t>
      </w:r>
      <w:r w:rsidRPr="00F81343">
        <w:rPr>
          <w:rStyle w:val="StyleUnderline"/>
        </w:rPr>
        <w:t xml:space="preserve">on the promises </w:t>
      </w:r>
      <w:r w:rsidRPr="00F81343">
        <w:rPr>
          <w:sz w:val="14"/>
        </w:rPr>
        <w:t xml:space="preserve">he made on the campaign trail. This is </w:t>
      </w:r>
      <w:r w:rsidRPr="00F81343">
        <w:rPr>
          <w:rStyle w:val="StyleUnderline"/>
          <w:highlight w:val="yellow"/>
        </w:rPr>
        <w:t>down from 71%</w:t>
      </w:r>
      <w:r w:rsidRPr="00F81343">
        <w:rPr>
          <w:sz w:val="14"/>
        </w:rPr>
        <w:t xml:space="preserve"> in February. Regardless of party, fewer voters think he is keeping his word. Of note, 83% of Trump’s Republican base, down from 96% previously, believe Trump is fulfilling campaign promises. “President Trump needs a major legislative win to get on track,” says Dr. Lee M. Miringoff, Director of The Marist College Institute for Public Opinion. “No doubt the GOP in Congress will be closely watching the president’s standing among Republican voters.” Those are steep drops and this is the big danger for Trump – likely a much greater danger, in the short term at least, than the scandal investigations most politicos are focusing on. Trump’s inability to repeal Obamacare is, I suspect, most of what is showing up in this drop. </w:t>
      </w:r>
      <w:r w:rsidRPr="00F81343">
        <w:rPr>
          <w:rStyle w:val="StyleUnderline"/>
          <w:highlight w:val="yellow"/>
        </w:rPr>
        <w:t xml:space="preserve">He simply </w:t>
      </w:r>
      <w:r w:rsidRPr="00F81343">
        <w:rPr>
          <w:rStyle w:val="Emphasis"/>
          <w:highlight w:val="yellow"/>
        </w:rPr>
        <w:t>failed to do something</w:t>
      </w:r>
      <w:r w:rsidRPr="00F81343">
        <w:rPr>
          <w:sz w:val="14"/>
        </w:rPr>
        <w:t xml:space="preserve"> that, at least in numerical congressional majority terms, should have been simple. </w:t>
      </w:r>
      <w:r w:rsidRPr="00F81343">
        <w:rPr>
          <w:rStyle w:val="Emphasis"/>
          <w:highlight w:val="yellow"/>
        </w:rPr>
        <w:t>That made him look weak and ineffectual</w:t>
      </w:r>
      <w:r w:rsidRPr="00F81343">
        <w:rPr>
          <w:sz w:val="14"/>
        </w:rPr>
        <w:t xml:space="preserve"> – frankly, silly. </w:t>
      </w:r>
      <w:r w:rsidRPr="00F81343">
        <w:rPr>
          <w:rStyle w:val="Emphasis"/>
          <w:highlight w:val="yellow"/>
        </w:rPr>
        <w:t>That and not corruption or ties with Russia is what will eventually sink Trump with his base</w:t>
      </w:r>
      <w:r w:rsidRPr="00F81343">
        <w:rPr>
          <w:sz w:val="14"/>
        </w:rPr>
        <w:t xml:space="preserve">. It’s worth noting that many Trump voters actually would have been hurt by the repeal of Obamacare. But </w:t>
      </w:r>
      <w:r w:rsidRPr="00F81343">
        <w:rPr>
          <w:rStyle w:val="Emphasis"/>
          <w:highlight w:val="yellow"/>
        </w:rPr>
        <w:t>political perceptions are never</w:t>
      </w:r>
      <w:r w:rsidRPr="00F81343">
        <w:rPr>
          <w:rStyle w:val="Emphasis"/>
        </w:rPr>
        <w:t xml:space="preserve"> that </w:t>
      </w:r>
      <w:r w:rsidRPr="00F81343">
        <w:rPr>
          <w:rStyle w:val="Emphasis"/>
          <w:highlight w:val="yellow"/>
        </w:rPr>
        <w:t>linear or straightforward</w:t>
      </w:r>
      <w:r w:rsidRPr="00F81343">
        <w:rPr>
          <w:sz w:val="14"/>
        </w:rPr>
        <w:t xml:space="preserve">. </w:t>
      </w:r>
      <w:r w:rsidRPr="00F81343">
        <w:rPr>
          <w:rStyle w:val="Emphasis"/>
          <w:highlight w:val="yellow"/>
        </w:rPr>
        <w:t>Especially for the kind of politics Trump appeals to, strength and the ability to compel action is central to support, even when the object of support is trying to do things individual supporters might not entirely agree with.</w:t>
      </w:r>
      <w:r w:rsidRPr="00F81343">
        <w:rPr>
          <w:sz w:val="14"/>
        </w:rPr>
        <w:t xml:space="preserve"> Beyond the Obamacare repeal debacle, I suspect the </w:t>
      </w:r>
      <w:r w:rsidRPr="00F81343">
        <w:rPr>
          <w:rStyle w:val="StyleUnderline"/>
        </w:rPr>
        <w:t>reality is starting to sink in that Trump doesn’t have any clue what he’s doing as President</w:t>
      </w:r>
      <w:r w:rsidRPr="00F81343">
        <w:rPr>
          <w:sz w:val="14"/>
        </w:rPr>
        <w:t xml:space="preserve"> and his top staffers and advisors show an almost unprecedented level of infighting and disorganization. </w:t>
      </w:r>
      <w:r w:rsidRPr="00F81343">
        <w:rPr>
          <w:rStyle w:val="StyleUnderline"/>
          <w:highlight w:val="yellow"/>
        </w:rPr>
        <w:t xml:space="preserve">Trump simply </w:t>
      </w:r>
      <w:r w:rsidRPr="00F81343">
        <w:rPr>
          <w:rStyle w:val="Emphasis"/>
          <w:highlight w:val="yellow"/>
        </w:rPr>
        <w:t>hasn’t been able to get much of anything done</w:t>
      </w:r>
      <w:r w:rsidRPr="00F81343">
        <w:rPr>
          <w:sz w:val="14"/>
        </w:rPr>
        <w:t xml:space="preserve">. </w:t>
      </w:r>
      <w:r w:rsidRPr="00F81343">
        <w:rPr>
          <w:rStyle w:val="StyleUnderline"/>
        </w:rPr>
        <w:t>He continues to treat executive orders as a kind of proxy for legislation</w:t>
      </w:r>
      <w:r w:rsidRPr="00F81343">
        <w:rPr>
          <w:sz w:val="14"/>
        </w:rPr>
        <w:t xml:space="preserve">, even though the great majority of his EOs have pretty minimal effect. </w:t>
      </w:r>
      <w:r w:rsidRPr="00F81343">
        <w:rPr>
          <w:rStyle w:val="StyleUnderline"/>
          <w:highlight w:val="yellow"/>
        </w:rPr>
        <w:t xml:space="preserve">A new president whose party controls Congress should pass </w:t>
      </w:r>
      <w:r w:rsidRPr="00F81343">
        <w:rPr>
          <w:rStyle w:val="StyleUnderline"/>
        </w:rPr>
        <w:t xml:space="preserve">a mass of </w:t>
      </w:r>
      <w:r w:rsidRPr="00F81343">
        <w:rPr>
          <w:rStyle w:val="StyleUnderline"/>
          <w:highlight w:val="yellow"/>
        </w:rPr>
        <w:t xml:space="preserve">legislation </w:t>
      </w:r>
      <w:r w:rsidRPr="00F81343">
        <w:rPr>
          <w:rStyle w:val="StyleUnderline"/>
        </w:rPr>
        <w:t>in his first months in office</w:t>
      </w:r>
      <w:r w:rsidRPr="00F81343">
        <w:rPr>
          <w:sz w:val="14"/>
        </w:rPr>
        <w:t xml:space="preserve">. That’s been true of Trump’s last three predecessors – each of whom had total or near total control of Congress. </w:t>
      </w:r>
      <w:r w:rsidRPr="00F81343">
        <w:rPr>
          <w:rStyle w:val="StyleUnderline"/>
          <w:highlight w:val="yellow"/>
        </w:rPr>
        <w:t>Trump</w:t>
      </w:r>
      <w:r w:rsidRPr="00F81343">
        <w:rPr>
          <w:sz w:val="14"/>
        </w:rPr>
        <w:t xml:space="preserve"> is well into his first hundred days, </w:t>
      </w:r>
      <w:r w:rsidRPr="00F81343">
        <w:rPr>
          <w:rStyle w:val="StyleUnderline"/>
          <w:highlight w:val="yellow"/>
        </w:rPr>
        <w:t xml:space="preserve">has </w:t>
      </w:r>
      <w:r w:rsidRPr="00F81343">
        <w:rPr>
          <w:rStyle w:val="Emphasis"/>
          <w:highlight w:val="yellow"/>
        </w:rPr>
        <w:t>passed no substantial legislation</w:t>
      </w:r>
      <w:r w:rsidRPr="00F81343">
        <w:rPr>
          <w:rStyle w:val="StyleUnderline"/>
          <w:highlight w:val="yellow"/>
        </w:rPr>
        <w:t xml:space="preserve"> and looks unlikely to do so</w:t>
      </w:r>
      <w:r w:rsidRPr="00F81343">
        <w:rPr>
          <w:sz w:val="14"/>
        </w:rPr>
        <w:t xml:space="preserve"> any time soon.</w:t>
      </w:r>
    </w:p>
    <w:p w:rsidR="00DA625A" w:rsidRPr="00F81343" w:rsidRDefault="00A16082" w:rsidP="00A16082">
      <w:pPr>
        <w:pStyle w:val="Heading4"/>
        <w:rPr>
          <w:sz w:val="28"/>
        </w:rPr>
      </w:pPr>
      <w:r w:rsidRPr="00F81343">
        <w:rPr>
          <w:sz w:val="28"/>
        </w:rPr>
        <w:t xml:space="preserve">Winners win – perception of getting legislation passed uniquely key to PC </w:t>
      </w:r>
      <w:r w:rsidRPr="00F81343">
        <w:rPr>
          <w:sz w:val="28"/>
          <w:u w:val="single"/>
        </w:rPr>
        <w:t>for Trump</w:t>
      </w:r>
    </w:p>
    <w:p w:rsidR="00A16082" w:rsidRPr="00F81343" w:rsidRDefault="00A16082" w:rsidP="00A16082">
      <w:pPr>
        <w:rPr>
          <w:rStyle w:val="Style13ptBold"/>
          <w:sz w:val="28"/>
        </w:rPr>
      </w:pPr>
      <w:r w:rsidRPr="00F81343">
        <w:rPr>
          <w:rStyle w:val="Style13ptBold"/>
          <w:sz w:val="28"/>
        </w:rPr>
        <w:t>Collinson, 17---</w:t>
      </w:r>
      <w:r w:rsidRPr="00F81343">
        <w:rPr>
          <w:sz w:val="12"/>
          <w:szCs w:val="12"/>
        </w:rPr>
        <w:t>Stephen, political columnist@CNN, 1/4, http://www.cnn.com/2017/01/03/politics/donald-trump-republicans-congress/</w:t>
      </w:r>
    </w:p>
    <w:p w:rsidR="00A16082" w:rsidRPr="009B09A7" w:rsidRDefault="00A16082" w:rsidP="00DA625A">
      <w:pPr>
        <w:rPr>
          <w:sz w:val="12"/>
        </w:rPr>
      </w:pPr>
      <w:r w:rsidRPr="00F81343">
        <w:rPr>
          <w:rStyle w:val="StyleUnderline"/>
          <w:highlight w:val="yellow"/>
        </w:rPr>
        <w:t>Trump throws weight around</w:t>
      </w:r>
      <w:r w:rsidRPr="00F81343">
        <w:rPr>
          <w:rStyle w:val="StyleUnderline"/>
        </w:rPr>
        <w:t xml:space="preserve"> Washington </w:t>
      </w:r>
      <w:r w:rsidRPr="009B09A7">
        <w:rPr>
          <w:sz w:val="12"/>
        </w:rPr>
        <w:t xml:space="preserve">Donald Trump isn't even in Washington yet, but he's already throwing his weight around. </w:t>
      </w:r>
      <w:r w:rsidRPr="00F81343">
        <w:rPr>
          <w:rStyle w:val="StyleUnderline"/>
        </w:rPr>
        <w:t xml:space="preserve">The President-elect </w:t>
      </w:r>
      <w:r w:rsidRPr="00F81343">
        <w:rPr>
          <w:rStyle w:val="Emphasis"/>
          <w:highlight w:val="yellow"/>
        </w:rPr>
        <w:t>prevailed</w:t>
      </w:r>
      <w:r w:rsidRPr="009B09A7">
        <w:rPr>
          <w:sz w:val="12"/>
        </w:rPr>
        <w:t xml:space="preserve"> Tuesday in the first exchange of what could turn out to be an awkward, sometimes turbulent relationship </w:t>
      </w:r>
      <w:r w:rsidRPr="00F81343">
        <w:rPr>
          <w:rStyle w:val="StyleUnderline"/>
          <w:highlight w:val="yellow"/>
        </w:rPr>
        <w:t>with fellow Republicans</w:t>
      </w:r>
      <w:r w:rsidRPr="00F81343">
        <w:rPr>
          <w:rStyle w:val="StyleUnderline"/>
        </w:rPr>
        <w:t xml:space="preserve"> on Capitol Hill.</w:t>
      </w:r>
      <w:r w:rsidRPr="009B09A7">
        <w:rPr>
          <w:sz w:val="12"/>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F81343">
        <w:rPr>
          <w:rStyle w:val="StyleUnderline"/>
        </w:rPr>
        <w:t>Trump threw cold water on the plan</w:t>
      </w:r>
      <w:r w:rsidRPr="009B09A7">
        <w:rPr>
          <w:sz w:val="12"/>
        </w:rPr>
        <w:t xml:space="preserve">, calling the ethics watchdog "unfair," but </w:t>
      </w:r>
      <w:r w:rsidRPr="00F81343">
        <w:rPr>
          <w:rStyle w:val="StyleUnderline"/>
        </w:rPr>
        <w:t>suggesting there were bigger priorities for lawmakers to tackle</w:t>
      </w:r>
      <w:r w:rsidRPr="009B09A7">
        <w:rPr>
          <w:sz w:val="12"/>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F81343">
        <w:rPr>
          <w:rStyle w:val="StyleUnderline"/>
          <w:highlight w:val="yellow"/>
        </w:rPr>
        <w:t xml:space="preserve">The episode was the first test of Trump's </w:t>
      </w:r>
      <w:r w:rsidRPr="00F81343">
        <w:rPr>
          <w:rStyle w:val="Emphasis"/>
          <w:highlight w:val="yellow"/>
        </w:rPr>
        <w:t>ability to exert influence over his party</w:t>
      </w:r>
      <w:r w:rsidRPr="00F81343">
        <w:rPr>
          <w:rStyle w:val="Emphasis"/>
        </w:rPr>
        <w:t xml:space="preserve"> in Congress</w:t>
      </w:r>
      <w:r w:rsidRPr="00F81343">
        <w:rPr>
          <w:rStyle w:val="StyleUnderline"/>
        </w:rPr>
        <w:t>.</w:t>
      </w:r>
      <w:r w:rsidRPr="009B09A7">
        <w:rPr>
          <w:sz w:val="12"/>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F81343">
        <w:rPr>
          <w:rStyle w:val="StyleUnderline"/>
        </w:rPr>
        <w:t xml:space="preserve">Perception in Washington </w:t>
      </w:r>
      <w:r w:rsidRPr="009B09A7">
        <w:rPr>
          <w:sz w:val="12"/>
        </w:rPr>
        <w:t xml:space="preserve">But </w:t>
      </w:r>
      <w:r w:rsidRPr="00F81343">
        <w:rPr>
          <w:rStyle w:val="StyleUnderline"/>
        </w:rPr>
        <w:t xml:space="preserve">in a sense, it does not matter. The </w:t>
      </w:r>
      <w:r w:rsidRPr="00F81343">
        <w:rPr>
          <w:rStyle w:val="Emphasis"/>
          <w:highlight w:val="yellow"/>
        </w:rPr>
        <w:t>perception quickly jelled</w:t>
      </w:r>
      <w:r w:rsidRPr="00F81343">
        <w:rPr>
          <w:rStyle w:val="StyleUnderline"/>
          <w:highlight w:val="yellow"/>
        </w:rPr>
        <w:t xml:space="preserve"> </w:t>
      </w:r>
      <w:r w:rsidRPr="00F81343">
        <w:rPr>
          <w:rStyle w:val="StyleUnderline"/>
        </w:rPr>
        <w:t xml:space="preserve">in Washington that </w:t>
      </w:r>
      <w:r w:rsidRPr="00F81343">
        <w:rPr>
          <w:rStyle w:val="StyleUnderline"/>
          <w:highlight w:val="yellow"/>
        </w:rPr>
        <w:t>Trump put himself at the center of the storm and changed the weather</w:t>
      </w:r>
      <w:r w:rsidRPr="009B09A7">
        <w:rPr>
          <w:sz w:val="12"/>
          <w:highlight w:val="yellow"/>
        </w:rPr>
        <w:t xml:space="preserve">. </w:t>
      </w:r>
      <w:r w:rsidRPr="00F81343">
        <w:rPr>
          <w:rStyle w:val="StyleUnderline"/>
          <w:highlight w:val="yellow"/>
        </w:rPr>
        <w:t xml:space="preserve">Such actions tend to </w:t>
      </w:r>
      <w:r w:rsidRPr="00F81343">
        <w:rPr>
          <w:rStyle w:val="Emphasis"/>
          <w:highlight w:val="yellow"/>
        </w:rPr>
        <w:t>enhance a President's perceived power, especially in the crucial early months</w:t>
      </w:r>
      <w:r w:rsidRPr="00F81343">
        <w:rPr>
          <w:rStyle w:val="Emphasis"/>
        </w:rPr>
        <w:t xml:space="preserve"> of his administration</w:t>
      </w:r>
      <w:r w:rsidRPr="009B09A7">
        <w:rPr>
          <w:sz w:val="12"/>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F81343">
        <w:rPr>
          <w:rStyle w:val="StyleUnderline"/>
          <w:highlight w:val="yellow"/>
        </w:rPr>
        <w:t xml:space="preserve">the </w:t>
      </w:r>
      <w:r w:rsidRPr="00F81343">
        <w:rPr>
          <w:rStyle w:val="Emphasis"/>
          <w:highlight w:val="yellow"/>
        </w:rPr>
        <w:t>symbolism and media coverage is far more important than context.</w:t>
      </w:r>
      <w:r w:rsidRPr="00F81343">
        <w:rPr>
          <w:rStyle w:val="Emphasis"/>
        </w:rPr>
        <w:t xml:space="preserve"> </w:t>
      </w:r>
      <w:r w:rsidRPr="009B09A7">
        <w:rPr>
          <w:sz w:val="12"/>
        </w:rPr>
        <w:t xml:space="preserve">In the meantime, </w:t>
      </w:r>
      <w:r w:rsidRPr="00F81343">
        <w:rPr>
          <w:rStyle w:val="StyleUnderline"/>
        </w:rPr>
        <w:t xml:space="preserve">Tuesday's drama offered a </w:t>
      </w:r>
      <w:r w:rsidRPr="00F81343">
        <w:rPr>
          <w:rStyle w:val="Emphasis"/>
        </w:rPr>
        <w:t>preview of how Trump will govern</w:t>
      </w:r>
      <w:r w:rsidRPr="009B09A7">
        <w:rPr>
          <w:sz w:val="12"/>
        </w:rPr>
        <w:t xml:space="preserve">. The Twitter president appears unlikely to be content with working congressional back channels and using conventional levers of power to get his way. The day's events also showed that </w:t>
      </w:r>
      <w:r w:rsidRPr="00F81343">
        <w:rPr>
          <w:rStyle w:val="StyleUnderline"/>
        </w:rPr>
        <w:t xml:space="preserve">while Trump may be a Washington newbie, </w:t>
      </w:r>
      <w:r w:rsidRPr="00F81343">
        <w:rPr>
          <w:rStyle w:val="StyleUnderline"/>
          <w:highlight w:val="yellow"/>
        </w:rPr>
        <w:t xml:space="preserve">he </w:t>
      </w:r>
      <w:r w:rsidRPr="00F81343">
        <w:rPr>
          <w:rStyle w:val="Emphasis"/>
          <w:highlight w:val="yellow"/>
        </w:rPr>
        <w:t>knows how to score an easy political win.</w:t>
      </w:r>
      <w:r w:rsidRPr="00F81343">
        <w:rPr>
          <w:rStyle w:val="Emphasis"/>
        </w:rPr>
        <w:t xml:space="preserve"> </w:t>
      </w:r>
      <w:r w:rsidRPr="009B09A7">
        <w:rPr>
          <w:sz w:val="12"/>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t>
      </w:r>
      <w:r w:rsidRPr="009B09A7">
        <w:rPr>
          <w:sz w:val="12"/>
        </w:rPr>
        <w:lastRenderedPageBreak/>
        <w:t xml:space="preserve">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F81343">
        <w:rPr>
          <w:rStyle w:val="StyleUnderline"/>
        </w:rPr>
        <w:t xml:space="preserve">Sway with the GOP </w:t>
      </w:r>
      <w:r w:rsidRPr="00F81343">
        <w:rPr>
          <w:rStyle w:val="StyleUnderline"/>
          <w:highlight w:val="yellow"/>
        </w:rPr>
        <w:t xml:space="preserve">The way the confrontation ended </w:t>
      </w:r>
      <w:r w:rsidRPr="00F81343">
        <w:rPr>
          <w:rStyle w:val="Emphasis"/>
          <w:highlight w:val="yellow"/>
        </w:rPr>
        <w:t>left an impression</w:t>
      </w:r>
      <w:r w:rsidRPr="00F81343">
        <w:rPr>
          <w:rStyle w:val="StyleUnderline"/>
        </w:rPr>
        <w:t xml:space="preserve"> that </w:t>
      </w:r>
      <w:r w:rsidRPr="00F81343">
        <w:rPr>
          <w:rStyle w:val="StyleUnderline"/>
          <w:highlight w:val="yellow"/>
        </w:rPr>
        <w:t xml:space="preserve">Trump, </w:t>
      </w:r>
      <w:r w:rsidRPr="00F81343">
        <w:rPr>
          <w:rStyle w:val="Emphasis"/>
          <w:highlight w:val="yellow"/>
        </w:rPr>
        <w:t>basking in</w:t>
      </w:r>
      <w:r w:rsidRPr="00F81343">
        <w:rPr>
          <w:rStyle w:val="Emphasis"/>
        </w:rPr>
        <w:t xml:space="preserve"> the </w:t>
      </w:r>
      <w:r w:rsidRPr="00F81343">
        <w:rPr>
          <w:rStyle w:val="Emphasis"/>
          <w:highlight w:val="yellow"/>
        </w:rPr>
        <w:t>p</w:t>
      </w:r>
      <w:r w:rsidRPr="00F81343">
        <w:rPr>
          <w:rStyle w:val="Emphasis"/>
        </w:rPr>
        <w:t xml:space="preserve">olitical </w:t>
      </w:r>
      <w:r w:rsidRPr="00F81343">
        <w:rPr>
          <w:rStyle w:val="Emphasis"/>
          <w:highlight w:val="yellow"/>
        </w:rPr>
        <w:t>c</w:t>
      </w:r>
      <w:r w:rsidRPr="00F81343">
        <w:rPr>
          <w:rStyle w:val="Emphasis"/>
        </w:rPr>
        <w:t>apital</w:t>
      </w:r>
      <w:r w:rsidRPr="00F81343">
        <w:rPr>
          <w:rStyle w:val="StyleUnderline"/>
        </w:rPr>
        <w:t xml:space="preserve"> that new presidents enjoy, </w:t>
      </w:r>
      <w:r w:rsidRPr="00F81343">
        <w:rPr>
          <w:rStyle w:val="StyleUnderline"/>
          <w:highlight w:val="yellow"/>
        </w:rPr>
        <w:t>may have</w:t>
      </w:r>
      <w:r w:rsidRPr="009B09A7">
        <w:rPr>
          <w:sz w:val="12"/>
        </w:rPr>
        <w:t xml:space="preserve"> as </w:t>
      </w:r>
      <w:r w:rsidRPr="00F81343">
        <w:rPr>
          <w:rStyle w:val="Emphasis"/>
          <w:highlight w:val="yellow"/>
        </w:rPr>
        <w:t>much sway with the restive Republican caucus</w:t>
      </w:r>
      <w:r w:rsidRPr="009B09A7">
        <w:rPr>
          <w:sz w:val="12"/>
        </w:rPr>
        <w:t xml:space="preserve"> as Ryan himself, who was re-elected speaker on Tuesday. </w:t>
      </w:r>
      <w:r w:rsidRPr="00F81343">
        <w:rPr>
          <w:rStyle w:val="StyleUnderline"/>
        </w:rPr>
        <w:t xml:space="preserve">Of course, </w:t>
      </w:r>
      <w:r w:rsidRPr="00F81343">
        <w:rPr>
          <w:rStyle w:val="StyleUnderline"/>
          <w:highlight w:val="yellow"/>
        </w:rPr>
        <w:t>life is going to get a lot tougher</w:t>
      </w:r>
      <w:r w:rsidRPr="009B09A7">
        <w:rPr>
          <w:sz w:val="12"/>
        </w:rPr>
        <w:t xml:space="preserve"> for the President-elect. </w:t>
      </w:r>
      <w:r w:rsidRPr="00F81343">
        <w:rPr>
          <w:rStyle w:val="StyleUnderline"/>
          <w:highlight w:val="yellow"/>
        </w:rPr>
        <w:t>Despite</w:t>
      </w:r>
      <w:r w:rsidRPr="00F81343">
        <w:rPr>
          <w:rStyle w:val="StyleUnderline"/>
        </w:rPr>
        <w:t xml:space="preserve"> their </w:t>
      </w:r>
      <w:r w:rsidRPr="00F81343">
        <w:rPr>
          <w:rStyle w:val="StyleUnderline"/>
          <w:highlight w:val="yellow"/>
        </w:rPr>
        <w:t>common political aims</w:t>
      </w:r>
      <w:r w:rsidRPr="009B09A7">
        <w:rPr>
          <w:sz w:val="12"/>
        </w:rPr>
        <w:t xml:space="preserve"> -- repealing Obamacare, </w:t>
      </w:r>
      <w:r w:rsidRPr="00F81343">
        <w:rPr>
          <w:rStyle w:val="StyleUnderline"/>
          <w:highlight w:val="yellow"/>
        </w:rPr>
        <w:t>passing big tax cuts</w:t>
      </w:r>
      <w:r w:rsidRPr="009B09A7">
        <w:rPr>
          <w:sz w:val="12"/>
        </w:rPr>
        <w:t xml:space="preserve"> and beginning a new era of conservative rule -- </w:t>
      </w:r>
      <w:r w:rsidRPr="00F81343">
        <w:rPr>
          <w:rStyle w:val="StyleUnderline"/>
          <w:highlight w:val="yellow"/>
        </w:rPr>
        <w:t xml:space="preserve">Trump and the GOP will </w:t>
      </w:r>
      <w:r w:rsidRPr="00F81343">
        <w:rPr>
          <w:rStyle w:val="Emphasis"/>
          <w:highlight w:val="yellow"/>
        </w:rPr>
        <w:t>not always see eye to eye</w:t>
      </w:r>
      <w:r w:rsidRPr="00F81343">
        <w:rPr>
          <w:rStyle w:val="StyleUnderline"/>
          <w:highlight w:val="yellow"/>
        </w:rPr>
        <w:t>. And</w:t>
      </w:r>
      <w:r w:rsidRPr="00F81343">
        <w:rPr>
          <w:rStyle w:val="StyleUnderline"/>
        </w:rPr>
        <w:t xml:space="preserve"> Ryan's </w:t>
      </w:r>
      <w:r w:rsidRPr="00F81343">
        <w:rPr>
          <w:rStyle w:val="StyleUnderline"/>
          <w:highlight w:val="yellow"/>
        </w:rPr>
        <w:t>new GOP conference looks</w:t>
      </w:r>
      <w:r w:rsidRPr="00F81343">
        <w:rPr>
          <w:rStyle w:val="StyleUnderline"/>
        </w:rPr>
        <w:t xml:space="preserve"> as likely </w:t>
      </w:r>
      <w:r w:rsidRPr="00F81343">
        <w:rPr>
          <w:rStyle w:val="StyleUnderline"/>
          <w:highlight w:val="yellow"/>
        </w:rPr>
        <w:t>to b</w:t>
      </w:r>
      <w:r w:rsidRPr="00F81343">
        <w:rPr>
          <w:rStyle w:val="StyleUnderline"/>
        </w:rPr>
        <w:t xml:space="preserve">e as </w:t>
      </w:r>
      <w:r w:rsidRPr="00F81343">
        <w:rPr>
          <w:rStyle w:val="Emphasis"/>
          <w:highlight w:val="yellow"/>
        </w:rPr>
        <w:t>unruly</w:t>
      </w:r>
      <w:r w:rsidRPr="00F81343">
        <w:rPr>
          <w:rStyle w:val="Emphasis"/>
        </w:rPr>
        <w:t xml:space="preserve"> </w:t>
      </w:r>
      <w:r w:rsidRPr="00F81343">
        <w:rPr>
          <w:rStyle w:val="StyleUnderline"/>
        </w:rPr>
        <w:t>as his last one</w:t>
      </w:r>
      <w:r w:rsidRPr="009B09A7">
        <w:rPr>
          <w:sz w:val="12"/>
        </w:rPr>
        <w:t>.</w:t>
      </w:r>
    </w:p>
    <w:p w:rsidR="00A16082" w:rsidRPr="00F81343" w:rsidRDefault="00A16082" w:rsidP="00A16082">
      <w:pPr>
        <w:pStyle w:val="Heading4"/>
        <w:rPr>
          <w:sz w:val="28"/>
        </w:rPr>
      </w:pPr>
      <w:r w:rsidRPr="00F81343">
        <w:rPr>
          <w:sz w:val="28"/>
        </w:rPr>
        <w:t>Perception of strength key --- outweighs political backlash to plan’s substance</w:t>
      </w:r>
    </w:p>
    <w:p w:rsidR="00A16082" w:rsidRPr="00F81343" w:rsidRDefault="00A16082" w:rsidP="00A16082">
      <w:pPr>
        <w:rPr>
          <w:rStyle w:val="Style13ptBold"/>
          <w:b w:val="0"/>
          <w:sz w:val="28"/>
        </w:rPr>
      </w:pPr>
      <w:r w:rsidRPr="00F81343">
        <w:rPr>
          <w:rStyle w:val="Style13ptBold"/>
          <w:sz w:val="28"/>
        </w:rPr>
        <w:t xml:space="preserve">Silver, 16 --- </w:t>
      </w:r>
      <w:r w:rsidRPr="00F81343">
        <w:rPr>
          <w:rStyle w:val="Style13ptBold"/>
          <w:b w:val="0"/>
          <w:sz w:val="28"/>
        </w:rPr>
        <w:t>Nate, and Cohen, Micah, Five Thirty Eight, 12/14, http://fivethirtyeight.com/features/will-trump-take-a-honey-badger-approach-to-congress/</w:t>
      </w:r>
    </w:p>
    <w:p w:rsidR="00A16082" w:rsidRPr="009B09A7" w:rsidRDefault="00A16082" w:rsidP="00DA625A">
      <w:pPr>
        <w:rPr>
          <w:sz w:val="16"/>
        </w:rPr>
      </w:pPr>
      <w:r w:rsidRPr="00F81343">
        <w:rPr>
          <w:sz w:val="16"/>
        </w:rPr>
        <w:t xml:space="preserve">micah: So that seems like one of the central takeaways with Tillerson: His nomination suggests that </w:t>
      </w:r>
      <w:r w:rsidRPr="00F81343">
        <w:rPr>
          <w:rStyle w:val="StyleUnderline"/>
          <w:highlight w:val="yellow"/>
        </w:rPr>
        <w:t>Trump might not</w:t>
      </w:r>
      <w:r w:rsidRPr="00F81343">
        <w:rPr>
          <w:rStyle w:val="StyleUnderline"/>
        </w:rPr>
        <w:t xml:space="preserve"> GAF/</w:t>
      </w:r>
      <w:r w:rsidRPr="00F81343">
        <w:rPr>
          <w:rStyle w:val="Emphasis"/>
        </w:rPr>
        <w:t xml:space="preserve">won’t </w:t>
      </w:r>
      <w:r w:rsidRPr="00F81343">
        <w:rPr>
          <w:rStyle w:val="Emphasis"/>
          <w:highlight w:val="yellow"/>
        </w:rPr>
        <w:t>defer much</w:t>
      </w:r>
      <w:r w:rsidRPr="00F81343">
        <w:rPr>
          <w:rStyle w:val="StyleUnderline"/>
          <w:highlight w:val="yellow"/>
        </w:rPr>
        <w:t xml:space="preserve"> to political winds or Congress</w:t>
      </w:r>
      <w:r w:rsidRPr="00F81343">
        <w:rPr>
          <w:rStyle w:val="StyleUnderline"/>
        </w:rPr>
        <w:t>ional considerations</w:t>
      </w:r>
      <w:r w:rsidRPr="00F81343">
        <w:rPr>
          <w:sz w:val="16"/>
        </w:rPr>
        <w:t xml:space="preserve">. clare.malone: You can’t tell from one move with Trump. micah: Normally, if a trial balloon is bombarded with crap, it isn’t then cleaned off and re-released officially. clare.malone: Ew. micah: OK … how about: Normally, if a trial balloon is popped, it isn’t then patched up and re-released officially. clare.malone: But yes, Trump must just like the cut of Tillerson’s jib an awful lot, to go against the blowback. natesilver: Well, there are three or four interpretations. Interpretation No. 1: </w:t>
      </w:r>
      <w:r w:rsidRPr="00F81343">
        <w:rPr>
          <w:rStyle w:val="Emphasis"/>
          <w:highlight w:val="yellow"/>
        </w:rPr>
        <w:t>The honey badger don’t give a shit.</w:t>
      </w:r>
      <w:r w:rsidRPr="00F81343">
        <w:rPr>
          <w:sz w:val="16"/>
        </w:rPr>
        <w:t xml:space="preserve"> Trump’s gonna Trump, even if it’s sort of a risky move where the downsides outweigh the upsides. micah: But maybe </w:t>
      </w:r>
      <w:r w:rsidRPr="00F81343">
        <w:rPr>
          <w:rStyle w:val="StyleUnderline"/>
          <w:highlight w:val="yellow"/>
        </w:rPr>
        <w:t xml:space="preserve">this is partly </w:t>
      </w:r>
      <w:r w:rsidRPr="00F81343">
        <w:rPr>
          <w:rStyle w:val="Emphasis"/>
          <w:highlight w:val="yellow"/>
        </w:rPr>
        <w:t>why voters like Trump</w:t>
      </w:r>
      <w:r w:rsidRPr="00F81343">
        <w:rPr>
          <w:rStyle w:val="StyleUnderline"/>
        </w:rPr>
        <w:t>: He clearly</w:t>
      </w:r>
      <w:r w:rsidRPr="00F81343">
        <w:rPr>
          <w:sz w:val="16"/>
        </w:rPr>
        <w:t xml:space="preserve"> thinks Tillerson will do a good job and </w:t>
      </w:r>
      <w:r w:rsidRPr="00F81343">
        <w:rPr>
          <w:rStyle w:val="StyleUnderline"/>
        </w:rPr>
        <w:t>doesn’t give a damn about</w:t>
      </w:r>
      <w:r w:rsidRPr="00F81343">
        <w:rPr>
          <w:sz w:val="16"/>
        </w:rPr>
        <w:t xml:space="preserve"> what John McCain or Rubio thinks. Or any other </w:t>
      </w:r>
      <w:r w:rsidRPr="00F81343">
        <w:rPr>
          <w:rStyle w:val="StyleUnderline"/>
        </w:rPr>
        <w:t>D.C. naysayers</w:t>
      </w:r>
      <w:r w:rsidRPr="00F81343">
        <w:rPr>
          <w:sz w:val="16"/>
        </w:rPr>
        <w:t xml:space="preserve">. natesilver: There’s also interpretation No. 2: </w:t>
      </w:r>
      <w:r w:rsidRPr="00F81343">
        <w:rPr>
          <w:rStyle w:val="StyleUnderline"/>
        </w:rPr>
        <w:t xml:space="preserve">Trump thinks </w:t>
      </w:r>
      <w:r w:rsidRPr="00F81343">
        <w:rPr>
          <w:rStyle w:val="StyleUnderline"/>
          <w:highlight w:val="yellow"/>
        </w:rPr>
        <w:t xml:space="preserve">it’s </w:t>
      </w:r>
      <w:r w:rsidRPr="00F81343">
        <w:rPr>
          <w:rStyle w:val="Emphasis"/>
          <w:highlight w:val="yellow"/>
        </w:rPr>
        <w:t>good power politics</w:t>
      </w:r>
      <w:r w:rsidRPr="00F81343">
        <w:rPr>
          <w:rStyle w:val="StyleUnderline"/>
          <w:highlight w:val="yellow"/>
        </w:rPr>
        <w:t xml:space="preserve"> to make everyone </w:t>
      </w:r>
      <w:r w:rsidRPr="00F81343">
        <w:rPr>
          <w:rStyle w:val="Emphasis"/>
          <w:highlight w:val="yellow"/>
        </w:rPr>
        <w:t>subservient to his whims</w:t>
      </w:r>
      <w:r w:rsidRPr="00F81343">
        <w:rPr>
          <w:rStyle w:val="StyleUnderline"/>
          <w:highlight w:val="yellow"/>
        </w:rPr>
        <w:t xml:space="preserve"> instead of compromising</w:t>
      </w:r>
      <w:r w:rsidRPr="00F81343">
        <w:rPr>
          <w:sz w:val="16"/>
        </w:rPr>
        <w:t xml:space="preserve">. They’ll confirm this guy, who got some freakin’ medal from freakin Putin — at the very moment that Putin’s suspected of meddling with/hacking the American election? Why, yes, they maybe/probably will! And </w:t>
      </w:r>
      <w:r w:rsidRPr="00F81343">
        <w:rPr>
          <w:rStyle w:val="StyleUnderline"/>
          <w:highlight w:val="yellow"/>
        </w:rPr>
        <w:t xml:space="preserve">that </w:t>
      </w:r>
      <w:r w:rsidRPr="00F81343">
        <w:rPr>
          <w:rStyle w:val="Emphasis"/>
          <w:highlight w:val="yellow"/>
        </w:rPr>
        <w:t>proves how far Trump can go and how much power he has.</w:t>
      </w:r>
      <w:r w:rsidRPr="00F81343">
        <w:rPr>
          <w:rStyle w:val="Emphasis"/>
        </w:rPr>
        <w:t xml:space="preserve"> </w:t>
      </w:r>
      <w:r w:rsidRPr="00F81343">
        <w:rPr>
          <w:sz w:val="16"/>
        </w:rPr>
        <w:t xml:space="preserve">Cont…. natesilver: </w:t>
      </w:r>
      <w:r w:rsidRPr="00F81343">
        <w:rPr>
          <w:rStyle w:val="StyleUnderline"/>
          <w:highlight w:val="yellow"/>
        </w:rPr>
        <w:t xml:space="preserve">Trump gets a </w:t>
      </w:r>
      <w:r w:rsidRPr="00F81343">
        <w:rPr>
          <w:rStyle w:val="Emphasis"/>
          <w:highlight w:val="yellow"/>
        </w:rPr>
        <w:t>lot of mileage</w:t>
      </w:r>
      <w:r w:rsidRPr="00F81343">
        <w:rPr>
          <w:rStyle w:val="StyleUnderline"/>
          <w:highlight w:val="yellow"/>
        </w:rPr>
        <w:t xml:space="preserve"> out of assuming that his opponents are </w:t>
      </w:r>
      <w:r w:rsidRPr="00F81343">
        <w:rPr>
          <w:rStyle w:val="Emphasis"/>
          <w:highlight w:val="yellow"/>
        </w:rPr>
        <w:t>weak-willed</w:t>
      </w:r>
      <w:r w:rsidRPr="00F81343">
        <w:rPr>
          <w:rStyle w:val="StyleUnderline"/>
        </w:rPr>
        <w:t xml:space="preserve">, in part </w:t>
      </w:r>
      <w:r w:rsidRPr="00F81343">
        <w:rPr>
          <w:rStyle w:val="StyleUnderline"/>
          <w:highlight w:val="yellow"/>
        </w:rPr>
        <w:t xml:space="preserve">because he’s </w:t>
      </w:r>
      <w:r w:rsidRPr="00F81343">
        <w:rPr>
          <w:rStyle w:val="Emphasis"/>
          <w:highlight w:val="yellow"/>
        </w:rPr>
        <w:t>usually proven right</w:t>
      </w:r>
      <w:r w:rsidRPr="00F81343">
        <w:rPr>
          <w:sz w:val="16"/>
        </w:rPr>
        <w:t>. We’ll see how much Rubio is willing to stand up for himself. He has a lot of leverage over Trump on Tillerson, and we’ll see if he’s willing to use it.</w:t>
      </w:r>
    </w:p>
    <w:p w:rsidR="00DA625A" w:rsidRPr="00F81343" w:rsidRDefault="00DA625A" w:rsidP="00DA625A">
      <w:pPr>
        <w:pStyle w:val="Heading4"/>
        <w:rPr>
          <w:sz w:val="28"/>
        </w:rPr>
      </w:pPr>
      <w:r w:rsidRPr="00F81343">
        <w:rPr>
          <w:sz w:val="28"/>
        </w:rPr>
        <w:t>Trump needs legislative wins to reverse flagging popularity – Key to leadership perception</w:t>
      </w:r>
    </w:p>
    <w:p w:rsidR="00DA625A" w:rsidRPr="00F81343" w:rsidRDefault="00DA625A" w:rsidP="00DA625A">
      <w:pPr>
        <w:rPr>
          <w:rStyle w:val="Style13ptBold"/>
          <w:b w:val="0"/>
          <w:sz w:val="28"/>
        </w:rPr>
      </w:pPr>
      <w:r w:rsidRPr="00F81343">
        <w:rPr>
          <w:rStyle w:val="Style13ptBold"/>
          <w:sz w:val="28"/>
        </w:rPr>
        <w:t>Willias 4/17</w:t>
      </w:r>
      <w:r w:rsidRPr="00F81343">
        <w:rPr>
          <w:rStyle w:val="Style13ptBold"/>
          <w:b w:val="0"/>
          <w:sz w:val="28"/>
        </w:rPr>
        <w:t xml:space="preserve"> </w:t>
      </w:r>
      <w:r w:rsidRPr="00F81343">
        <w:rPr>
          <w:rStyle w:val="Style13ptBold"/>
          <w:b w:val="0"/>
          <w:sz w:val="14"/>
        </w:rPr>
        <w:t>(Oliver, Former research fellow at Media Matters for America, “Devastating new poll: Majority of Americans now say Trump can’t keep promises”, http://shareblue.com/devastating-new-poll-majority-of-americans-now-say-trump-cant-keep-promise/)</w:t>
      </w:r>
    </w:p>
    <w:p w:rsidR="00DA625A" w:rsidRPr="00F81343" w:rsidRDefault="00DA625A" w:rsidP="00DA625A">
      <w:pPr>
        <w:rPr>
          <w:sz w:val="12"/>
          <w:szCs w:val="12"/>
        </w:rPr>
      </w:pPr>
      <w:r w:rsidRPr="00F81343">
        <w:rPr>
          <w:sz w:val="12"/>
          <w:szCs w:val="12"/>
        </w:rPr>
        <w:t>As Gallup noted, “</w:t>
      </w:r>
      <w:r w:rsidRPr="00F81343">
        <w:rPr>
          <w:rStyle w:val="StyleUnderline"/>
          <w:highlight w:val="yellow"/>
        </w:rPr>
        <w:t>Trump has lost significant ground with a public</w:t>
      </w:r>
      <w:r w:rsidRPr="00F81343">
        <w:rPr>
          <w:sz w:val="12"/>
          <w:szCs w:val="12"/>
          <w:highlight w:val="yellow"/>
        </w:rPr>
        <w:t xml:space="preserve"> </w:t>
      </w:r>
      <w:r w:rsidRPr="00F81343">
        <w:rPr>
          <w:sz w:val="12"/>
          <w:szCs w:val="12"/>
        </w:rPr>
        <w:t xml:space="preserve">that only two months ago credited him with having one of the key characteristics of a successful president.” The same poll also shows Trump losing support on other measures as well, including “is a strong and decisive leader,” “can bring about changes,” “is honest and trustworthy,” “cares about the needs of people like you,” and “can manage the government effectively.” </w:t>
      </w:r>
      <w:r w:rsidRPr="00F81343">
        <w:rPr>
          <w:rStyle w:val="StyleUnderline"/>
          <w:highlight w:val="yellow"/>
        </w:rPr>
        <w:t xml:space="preserve">Trump has hopelessly </w:t>
      </w:r>
      <w:r w:rsidRPr="00F81343">
        <w:rPr>
          <w:rStyle w:val="Emphasis"/>
          <w:highlight w:val="yellow"/>
        </w:rPr>
        <w:t>failed within his first 100 days to notch any major legislative achievements</w:t>
      </w:r>
      <w:r w:rsidRPr="00F81343">
        <w:rPr>
          <w:sz w:val="12"/>
          <w:szCs w:val="12"/>
        </w:rPr>
        <w:t xml:space="preserve">, and was soundly rebuked in his attempt to repeal health care reform, showing he cannot even get his fellow Republicans on board. The public was already historically opposed to his presidency before it ever began. </w:t>
      </w:r>
      <w:r w:rsidRPr="00F81343">
        <w:rPr>
          <w:rStyle w:val="StyleUnderline"/>
          <w:highlight w:val="yellow"/>
        </w:rPr>
        <w:t>The latest numbers showing just how much voters have soured on him gives him even less political capital and makes his fellow Republicans even less likely to be willing to risk their careers to work with him</w:t>
      </w:r>
      <w:r w:rsidRPr="00F81343">
        <w:rPr>
          <w:sz w:val="12"/>
          <w:szCs w:val="12"/>
        </w:rPr>
        <w:t>.</w:t>
      </w:r>
    </w:p>
    <w:p w:rsidR="00A16082" w:rsidRPr="00F81343" w:rsidRDefault="00A16082" w:rsidP="00A16082">
      <w:pPr>
        <w:pStyle w:val="Heading4"/>
        <w:rPr>
          <w:sz w:val="28"/>
        </w:rPr>
      </w:pPr>
      <w:r w:rsidRPr="00F81343">
        <w:rPr>
          <w:sz w:val="28"/>
        </w:rPr>
        <w:t>Trump needs a win to boost his popularity</w:t>
      </w:r>
    </w:p>
    <w:p w:rsidR="00A16082" w:rsidRPr="00F81343" w:rsidRDefault="00A16082" w:rsidP="00A16082">
      <w:pPr>
        <w:rPr>
          <w:sz w:val="12"/>
          <w:szCs w:val="12"/>
        </w:rPr>
      </w:pPr>
      <w:r w:rsidRPr="00F81343">
        <w:rPr>
          <w:rStyle w:val="Style13ptBold"/>
          <w:sz w:val="28"/>
        </w:rPr>
        <w:t>Ferguson 2/13</w:t>
      </w:r>
      <w:r w:rsidRPr="00F81343">
        <w:rPr>
          <w:sz w:val="12"/>
          <w:szCs w:val="12"/>
        </w:rPr>
        <w:t xml:space="preserve"> (Niall, sr fellow @ Hoover Inst @ Stanford, “Trump needs to pick fights he can win”, https://www.bostonglobe.com/opinion/2017/02/13/trump-needs-pick-fights-can-win/xjCOXXJp76BDTy5LpcGOiJ/story.html)</w:t>
      </w:r>
    </w:p>
    <w:p w:rsidR="00A16082" w:rsidRPr="00F81343" w:rsidRDefault="00A16082" w:rsidP="00A16082">
      <w:pPr>
        <w:rPr>
          <w:sz w:val="16"/>
        </w:rPr>
      </w:pPr>
      <w:r w:rsidRPr="00F81343">
        <w:rPr>
          <w:rStyle w:val="StyleUnderline"/>
          <w:highlight w:val="yellow"/>
        </w:rPr>
        <w:t>Trump’s biggest mistake so far has been to pick a fight with the law</w:t>
      </w:r>
      <w:r w:rsidRPr="00F81343">
        <w:rPr>
          <w:sz w:val="16"/>
        </w:rPr>
        <w:t xml:space="preserve">. Even Neil Gorsuch, whom Trump has just nominated for elevation to the Supreme Court, couldn’t bite his lip, injudiciously telling Connecticut Senator Richard Blumenthal that Trump’s judge-bashing tweets were “disheartening” and “demoralizing.” </w:t>
      </w:r>
      <w:r w:rsidRPr="00F81343">
        <w:rPr>
          <w:rStyle w:val="StyleUnderline"/>
          <w:highlight w:val="yellow"/>
        </w:rPr>
        <w:t>The lesson is that a would-be transformative leader</w:t>
      </w:r>
      <w:r w:rsidRPr="00F81343">
        <w:rPr>
          <w:sz w:val="16"/>
        </w:rPr>
        <w:t xml:space="preserve"> — who is bound to face shrill opposition — </w:t>
      </w:r>
      <w:r w:rsidRPr="00F81343">
        <w:rPr>
          <w:rStyle w:val="Emphasis"/>
          <w:highlight w:val="yellow"/>
        </w:rPr>
        <w:t>needs to pick fights he can win</w:t>
      </w:r>
      <w:r w:rsidRPr="00F81343">
        <w:rPr>
          <w:sz w:val="16"/>
        </w:rPr>
        <w:t xml:space="preserve">. By merely changing President Obama’s foreign policy, Donald Trump will quite likely achieve success. How should he go about this change? Think back the first year of Margaret Thatcher’s government. She, too, did not start off as a popular prime minister and her anti-inflationary policies for a time made matters worse. Many thought she would not survive to fight another election. But she was vindicated on inflation, which proved to be a beatable foe; she broke the siege of the Iranian embassy, sending the SAS in against the Iranian Arab group that had occupied the building; she resisted the blackmail of the IRA hunger strikers, refusing their demand to have the status of political prisoners; and, of course, she kicked the Argentinians out of the Falklands. Four wins. Four beatable adversaries. </w:t>
      </w:r>
      <w:r w:rsidRPr="00F81343">
        <w:rPr>
          <w:rStyle w:val="StyleUnderline"/>
          <w:highlight w:val="yellow"/>
        </w:rPr>
        <w:t xml:space="preserve">Trump’s presidency could go into freefall if he does not </w:t>
      </w:r>
      <w:r w:rsidRPr="00F81343">
        <w:rPr>
          <w:rStyle w:val="Emphasis"/>
          <w:highlight w:val="yellow"/>
        </w:rPr>
        <w:t>secure some comparable victories in the coming year</w:t>
      </w:r>
      <w:r w:rsidRPr="00F81343">
        <w:rPr>
          <w:sz w:val="16"/>
        </w:rPr>
        <w:t xml:space="preserve">. Populist voters are fickle. Conversely, however, </w:t>
      </w:r>
      <w:r w:rsidRPr="00F81343">
        <w:rPr>
          <w:rStyle w:val="StyleUnderline"/>
          <w:highlight w:val="yellow"/>
        </w:rPr>
        <w:t xml:space="preserve">if he does get some points on the scoreboard, his </w:t>
      </w:r>
      <w:r w:rsidRPr="00F81343">
        <w:rPr>
          <w:rStyle w:val="Emphasis"/>
          <w:highlight w:val="yellow"/>
        </w:rPr>
        <w:t>popularity could soar</w:t>
      </w:r>
      <w:r w:rsidRPr="00F81343">
        <w:rPr>
          <w:sz w:val="16"/>
        </w:rPr>
        <w:t xml:space="preserve"> as Thatcher’s did in time to win the 1983 election.</w:t>
      </w:r>
    </w:p>
    <w:p w:rsidR="00DA625A" w:rsidRPr="00F81343" w:rsidRDefault="00DA625A" w:rsidP="00DA625A">
      <w:pPr>
        <w:pStyle w:val="Heading4"/>
        <w:rPr>
          <w:sz w:val="28"/>
        </w:rPr>
      </w:pPr>
      <w:r w:rsidRPr="00F81343">
        <w:rPr>
          <w:sz w:val="28"/>
        </w:rPr>
        <w:lastRenderedPageBreak/>
        <w:t>Lack of control over Congress is a systemic drag on Trump’s popularity – Plan reverses that</w:t>
      </w:r>
    </w:p>
    <w:p w:rsidR="00DA625A" w:rsidRPr="00F81343" w:rsidRDefault="00DA625A" w:rsidP="00DA625A">
      <w:pPr>
        <w:rPr>
          <w:rStyle w:val="Style13ptBold"/>
          <w:b w:val="0"/>
          <w:sz w:val="28"/>
        </w:rPr>
      </w:pPr>
      <w:r w:rsidRPr="00F81343">
        <w:rPr>
          <w:rStyle w:val="Style13ptBold"/>
          <w:sz w:val="28"/>
        </w:rPr>
        <w:t>Salant 4/18</w:t>
      </w:r>
      <w:r w:rsidRPr="00F81343">
        <w:rPr>
          <w:rStyle w:val="Style13ptBold"/>
          <w:b w:val="0"/>
          <w:sz w:val="28"/>
        </w:rPr>
        <w:t xml:space="preserve"> </w:t>
      </w:r>
      <w:r w:rsidRPr="00F81343">
        <w:rPr>
          <w:rStyle w:val="Style13ptBold"/>
          <w:b w:val="0"/>
          <w:sz w:val="20"/>
        </w:rPr>
        <w:t>(Jonathan, staff @ New Jersey.com, “Americans have soured on Trump. Here's why”, http://www.nj.com/politics/index.ssf/2017/04/americans_are_souring_on_trump_heres_why.html)</w:t>
      </w:r>
    </w:p>
    <w:p w:rsidR="00DA625A" w:rsidRPr="00F81343" w:rsidRDefault="00DA625A" w:rsidP="00DA625A">
      <w:pPr>
        <w:rPr>
          <w:sz w:val="12"/>
          <w:szCs w:val="12"/>
        </w:rPr>
      </w:pPr>
      <w:r w:rsidRPr="00F81343">
        <w:rPr>
          <w:rStyle w:val="StyleUnderline"/>
          <w:highlight w:val="yellow"/>
        </w:rPr>
        <w:t>Americans</w:t>
      </w:r>
      <w:r w:rsidRPr="00F81343">
        <w:rPr>
          <w:sz w:val="12"/>
          <w:szCs w:val="12"/>
        </w:rPr>
        <w:t xml:space="preserve"> now </w:t>
      </w:r>
      <w:r w:rsidRPr="00F81343">
        <w:rPr>
          <w:rStyle w:val="StyleUnderline"/>
          <w:highlight w:val="yellow"/>
        </w:rPr>
        <w:t>doubt Trump can work effectively with Congress</w:t>
      </w:r>
      <w:r w:rsidRPr="00F81343">
        <w:rPr>
          <w:sz w:val="12"/>
          <w:szCs w:val="12"/>
        </w:rPr>
        <w:t xml:space="preserve">. After Republicans won control of the White House and both houses of Congress, 61 percent of Americans told the Pew Research Center in December that they were very or somewhat confident that Trump could work with the House and Senate. Just 38 percent expressed little or no faith in the new president. Then </w:t>
      </w:r>
      <w:r w:rsidRPr="00F81343">
        <w:rPr>
          <w:rStyle w:val="StyleUnderline"/>
          <w:highlight w:val="yellow"/>
        </w:rPr>
        <w:t>House Republican defections killed the Trump-backed health care replacement</w:t>
      </w:r>
      <w:r w:rsidRPr="00F81343">
        <w:rPr>
          <w:sz w:val="12"/>
          <w:szCs w:val="12"/>
          <w:highlight w:val="yellow"/>
        </w:rPr>
        <w:t xml:space="preserve"> </w:t>
      </w:r>
      <w:r w:rsidRPr="00F81343">
        <w:rPr>
          <w:sz w:val="12"/>
          <w:szCs w:val="12"/>
        </w:rPr>
        <w:t xml:space="preserve">that could leave 24 million more Americans without health insurance and would make sharp cuts to Medicare while using the savings to cut taxes for corporations and wealthy Americans. In the recent Pew survey, a majority, </w:t>
      </w:r>
      <w:r w:rsidRPr="00F81343">
        <w:rPr>
          <w:rStyle w:val="StyleUnderline"/>
          <w:highlight w:val="yellow"/>
        </w:rPr>
        <w:t>52 percent, expressed doubts about Trump's ability to work effectively with Congress</w:t>
      </w:r>
      <w:r w:rsidRPr="00F81343">
        <w:rPr>
          <w:sz w:val="12"/>
          <w:szCs w:val="12"/>
        </w:rPr>
        <w:t>, while the percentage of those who were confident in his ability dipped to 46 percent.</w:t>
      </w:r>
    </w:p>
    <w:p w:rsidR="00DA625A" w:rsidRPr="00F81343" w:rsidRDefault="00DA625A" w:rsidP="00DA625A">
      <w:pPr>
        <w:pStyle w:val="Heading4"/>
        <w:rPr>
          <w:sz w:val="28"/>
        </w:rPr>
      </w:pPr>
      <w:r w:rsidRPr="00F81343">
        <w:rPr>
          <w:sz w:val="28"/>
        </w:rPr>
        <w:t>Winners win – Centrist political success increases credibility</w:t>
      </w:r>
    </w:p>
    <w:p w:rsidR="00DA625A" w:rsidRPr="00F81343" w:rsidRDefault="00DA625A" w:rsidP="00DA625A">
      <w:pPr>
        <w:rPr>
          <w:rStyle w:val="Style13ptBold"/>
          <w:b w:val="0"/>
          <w:sz w:val="28"/>
        </w:rPr>
      </w:pPr>
      <w:r w:rsidRPr="00F81343">
        <w:rPr>
          <w:rStyle w:val="Style13ptBold"/>
          <w:sz w:val="28"/>
        </w:rPr>
        <w:t>Black 3/28</w:t>
      </w:r>
      <w:r w:rsidRPr="00F81343">
        <w:rPr>
          <w:rStyle w:val="Style13ptBold"/>
          <w:b w:val="0"/>
          <w:sz w:val="20"/>
        </w:rPr>
        <w:t xml:space="preserve"> (Conrad, staff @ Nat’l Review, “Could Donald Trump Seize The U.S. Political Center? Stranger Things Happened”, http://www.nysun.com/national/could-trump-seize-the-political-center-stranger/89937/)</w:t>
      </w:r>
    </w:p>
    <w:p w:rsidR="00DA625A" w:rsidRPr="00F81343" w:rsidRDefault="00DA625A" w:rsidP="00DA625A">
      <w:pPr>
        <w:rPr>
          <w:sz w:val="16"/>
        </w:rPr>
      </w:pPr>
      <w:r w:rsidRPr="00F81343">
        <w:rPr>
          <w:sz w:val="16"/>
        </w:rPr>
        <w:t xml:space="preserve">It is not my place to write the script, but if </w:t>
      </w:r>
      <w:r w:rsidRPr="00F81343">
        <w:rPr>
          <w:rStyle w:val="StyleUnderline"/>
          <w:highlight w:val="yellow"/>
        </w:rPr>
        <w:t>the administration can get a record going of steady legislative successes</w:t>
      </w:r>
      <w:r w:rsidRPr="00F81343">
        <w:rPr>
          <w:sz w:val="16"/>
        </w:rPr>
        <w:t xml:space="preserve">, all </w:t>
      </w:r>
      <w:r w:rsidRPr="00F81343">
        <w:rPr>
          <w:rStyle w:val="StyleUnderline"/>
        </w:rPr>
        <w:t>in pursuit of fulfillment of its campaign promises</w:t>
      </w:r>
      <w:r w:rsidRPr="00F81343">
        <w:rPr>
          <w:sz w:val="16"/>
        </w:rPr>
        <w:t xml:space="preserve">, and with as little pyrotechnics and schoolyard posturing as possible, </w:t>
      </w:r>
      <w:r w:rsidRPr="00F81343">
        <w:rPr>
          <w:rStyle w:val="StyleUnderline"/>
          <w:highlight w:val="yellow"/>
        </w:rPr>
        <w:t xml:space="preserve">it will </w:t>
      </w:r>
      <w:r w:rsidRPr="00F81343">
        <w:rPr>
          <w:rStyle w:val="Emphasis"/>
          <w:highlight w:val="yellow"/>
        </w:rPr>
        <w:t>quickly acquire the prestige and aura of success</w:t>
      </w:r>
      <w:r w:rsidRPr="00F81343">
        <w:rPr>
          <w:rStyle w:val="StyleUnderline"/>
        </w:rPr>
        <w:t xml:space="preserve"> </w:t>
      </w:r>
      <w:r w:rsidRPr="00F81343">
        <w:rPr>
          <w:rStyle w:val="StyleUnderline"/>
          <w:highlight w:val="yellow"/>
        </w:rPr>
        <w:t xml:space="preserve">of distinguished administrations of the now-distant past. </w:t>
      </w:r>
      <w:r w:rsidRPr="00F81343">
        <w:rPr>
          <w:sz w:val="16"/>
        </w:rPr>
        <w:t xml:space="preserve">Reagan had it for the middle half of his time; Eisenhower for most of his tenure, but with a relatively unambitious legislative agenda; Johnson and Nixon briefly; and FDR for practically all of his twelve years. </w:t>
      </w:r>
      <w:r w:rsidRPr="00F81343">
        <w:rPr>
          <w:rStyle w:val="StyleUnderline"/>
          <w:highlight w:val="yellow"/>
        </w:rPr>
        <w:t xml:space="preserve">This will require </w:t>
      </w:r>
      <w:r w:rsidRPr="00F81343">
        <w:rPr>
          <w:sz w:val="16"/>
        </w:rPr>
        <w:t xml:space="preserve">Mr. </w:t>
      </w:r>
      <w:r w:rsidRPr="00F81343">
        <w:rPr>
          <w:rStyle w:val="StyleUnderline"/>
          <w:highlight w:val="yellow"/>
        </w:rPr>
        <w:t xml:space="preserve">Trump to perform a role for which he has not yet been known: the </w:t>
      </w:r>
      <w:r w:rsidRPr="00F81343">
        <w:rPr>
          <w:rStyle w:val="Emphasis"/>
          <w:highlight w:val="yellow"/>
        </w:rPr>
        <w:t>patient conciliator</w:t>
      </w:r>
      <w:r w:rsidRPr="00F81343">
        <w:rPr>
          <w:rStyle w:val="StyleUnderline"/>
        </w:rPr>
        <w:t xml:space="preserve"> </w:t>
      </w:r>
      <w:r w:rsidRPr="00F81343">
        <w:rPr>
          <w:rStyle w:val="StyleUnderline"/>
          <w:highlight w:val="yellow"/>
        </w:rPr>
        <w:t xml:space="preserve">speaking in measured terms from the </w:t>
      </w:r>
      <w:r w:rsidRPr="00F81343">
        <w:rPr>
          <w:rStyle w:val="Emphasis"/>
          <w:highlight w:val="yellow"/>
        </w:rPr>
        <w:t>center of controversies</w:t>
      </w:r>
      <w:r w:rsidRPr="00F81343">
        <w:rPr>
          <w:rStyle w:val="Emphasis"/>
        </w:rPr>
        <w:t xml:space="preserve"> </w:t>
      </w:r>
      <w:r w:rsidRPr="00F81343">
        <w:rPr>
          <w:sz w:val="16"/>
        </w:rPr>
        <w:t xml:space="preserve">and carefully putting shared interests together. </w:t>
      </w:r>
      <w:r w:rsidRPr="00F81343">
        <w:rPr>
          <w:rStyle w:val="StyleUnderline"/>
          <w:highlight w:val="yellow"/>
        </w:rPr>
        <w:t>Stranger things have happened</w:t>
      </w:r>
      <w:r w:rsidRPr="00F81343">
        <w:rPr>
          <w:sz w:val="16"/>
        </w:rPr>
        <w:t>, including his nomination and election. The present shrieks of joy by Mme. Pelosi and Mr. Schumer, that Mr. Trump is already a lame duck, are amusing and will assist the president in regrouping. But the Republican leadership evacuated the field on Friday and, as Mr. Churchill remarked (after Dunkirk), “</w:t>
      </w:r>
      <w:r w:rsidRPr="00F81343">
        <w:rPr>
          <w:rStyle w:val="StyleUnderline"/>
          <w:highlight w:val="yellow"/>
        </w:rPr>
        <w:t>Wars are not won by evacuations</w:t>
      </w:r>
      <w:r w:rsidRPr="00F81343">
        <w:rPr>
          <w:sz w:val="16"/>
        </w:rPr>
        <w:t>.” This is war.</w:t>
      </w:r>
    </w:p>
    <w:p w:rsidR="00DA625A" w:rsidRPr="00F81343" w:rsidRDefault="00DA625A" w:rsidP="00DA625A">
      <w:pPr>
        <w:pStyle w:val="Heading4"/>
        <w:rPr>
          <w:sz w:val="28"/>
        </w:rPr>
      </w:pPr>
      <w:r w:rsidRPr="00F81343">
        <w:rPr>
          <w:sz w:val="28"/>
        </w:rPr>
        <w:t>Without a win, Trump’s popularity will crater – Folks with moderate approval are hinging their assessments on his ability to act</w:t>
      </w:r>
    </w:p>
    <w:p w:rsidR="00DA625A" w:rsidRPr="00F81343" w:rsidRDefault="00DA625A" w:rsidP="00DA625A">
      <w:pPr>
        <w:rPr>
          <w:sz w:val="14"/>
        </w:rPr>
      </w:pPr>
      <w:r w:rsidRPr="00F81343">
        <w:rPr>
          <w:rStyle w:val="Style13ptBold"/>
          <w:sz w:val="28"/>
        </w:rPr>
        <w:t xml:space="preserve">Blumenthal 2/10 </w:t>
      </w:r>
      <w:r w:rsidRPr="00F81343">
        <w:rPr>
          <w:sz w:val="14"/>
        </w:rPr>
        <w:t>(Mark, Head of Election Polling @ Survey Monkey, “The Underpinnings Of Donald Trump’s Approval Rating”, http://www.huffingtonpost.com/entry/the-underpinnings-of-donald-trumps-approval-rating_us_589e4206e4b080bf74f03c20)</w:t>
      </w:r>
    </w:p>
    <w:p w:rsidR="00DA625A" w:rsidRPr="00F81343" w:rsidRDefault="00DA625A" w:rsidP="00DA625A">
      <w:pPr>
        <w:rPr>
          <w:rStyle w:val="StyleUnderline"/>
        </w:rPr>
      </w:pPr>
      <w:r w:rsidRPr="00F81343">
        <w:rPr>
          <w:sz w:val="16"/>
        </w:rPr>
        <w:t xml:space="preserve">On a more direct question, </w:t>
      </w:r>
      <w:r w:rsidRPr="00F81343">
        <w:rPr>
          <w:rStyle w:val="StyleUnderline"/>
          <w:highlight w:val="yellow"/>
        </w:rPr>
        <w:t>Americans divide almost evenly on the question about the competence and effectiveness of</w:t>
      </w:r>
      <w:r w:rsidRPr="00F81343">
        <w:rPr>
          <w:sz w:val="16"/>
        </w:rPr>
        <w:t xml:space="preserve"> the </w:t>
      </w:r>
      <w:r w:rsidRPr="00F81343">
        <w:rPr>
          <w:rStyle w:val="StyleUnderline"/>
          <w:highlight w:val="yellow"/>
        </w:rPr>
        <w:t>Trump</w:t>
      </w:r>
      <w:r w:rsidRPr="00F81343">
        <w:rPr>
          <w:sz w:val="16"/>
        </w:rPr>
        <w:t xml:space="preserve"> administration. Just over half (</w:t>
      </w:r>
      <w:r w:rsidRPr="00F81343">
        <w:rPr>
          <w:rStyle w:val="StyleUnderline"/>
          <w:highlight w:val="yellow"/>
        </w:rPr>
        <w:t>51 percent) rate the Trump administration as very or somewhat competent</w:t>
      </w:r>
      <w:r w:rsidRPr="00F81343">
        <w:rPr>
          <w:sz w:val="16"/>
        </w:rPr>
        <w:t xml:space="preserve"> so far “in its role of managing the federal government,” while 48 percent say it is not too or not at all competent. Again, not surprisingly, most of those who only “somewhat approve” of Trump as President are also tend to say his administration is only somewhat rather than very competent (68 vs. 23 percent). Taken together, these results mirror the aspects of Trump’s character highlighted during the campaign and emphasized in the first few weeks of his presidency. One of the themes of new administration, as the NBC News Politics team recently noted, is how “</w:t>
      </w:r>
      <w:r w:rsidRPr="00F81343">
        <w:rPr>
          <w:rStyle w:val="StyleUnderline"/>
          <w:highlight w:val="yellow"/>
        </w:rPr>
        <w:t>Trump picks fights</w:t>
      </w:r>
      <w:r w:rsidRPr="00F81343">
        <w:rPr>
          <w:sz w:val="16"/>
        </w:rPr>
        <w:t xml:space="preserve"> with, well, almost anyone.” Those stories help reinforce the perception of his toughness and outspokenness. The downside of these “sprays of attack,” as CNN’s Jake Tapper called them, are the “sprays of </w:t>
      </w:r>
      <w:r w:rsidRPr="00F81343">
        <w:rPr>
          <w:rStyle w:val="StyleUnderline"/>
          <w:highlight w:val="yellow"/>
        </w:rPr>
        <w:t>falsehoods coming from the White House</w:t>
      </w:r>
      <w:r w:rsidRPr="00F81343">
        <w:rPr>
          <w:sz w:val="16"/>
        </w:rPr>
        <w:t xml:space="preserve">” that accompany them. These controversies </w:t>
      </w:r>
      <w:r w:rsidRPr="00F81343">
        <w:rPr>
          <w:rStyle w:val="StyleUnderline"/>
          <w:highlight w:val="yellow"/>
        </w:rPr>
        <w:t>help further reinforce negative perceptions about Trump’s honesty</w:t>
      </w:r>
      <w:r w:rsidRPr="00F81343">
        <w:rPr>
          <w:sz w:val="16"/>
        </w:rPr>
        <w:t xml:space="preserve"> forged during the campaign. A second theme has been </w:t>
      </w:r>
      <w:r w:rsidRPr="00F81343">
        <w:rPr>
          <w:rStyle w:val="StyleUnderline"/>
          <w:highlight w:val="yellow"/>
        </w:rPr>
        <w:t>the flurry of initial executive actions</w:t>
      </w:r>
      <w:r w:rsidRPr="00F81343">
        <w:rPr>
          <w:sz w:val="16"/>
        </w:rPr>
        <w:t xml:space="preserve"> that </w:t>
      </w:r>
      <w:r w:rsidRPr="00F81343">
        <w:rPr>
          <w:rStyle w:val="StyleUnderline"/>
          <w:highlight w:val="yellow"/>
        </w:rPr>
        <w:t>helped drive the sense, especially among Republicans, that Trump can get things done</w:t>
      </w:r>
      <w:r w:rsidRPr="00F81343">
        <w:rPr>
          <w:sz w:val="16"/>
        </w:rPr>
        <w:t xml:space="preserve">. But note that relative softness in perceptions of effectiveness among Trump’s least committed supporters. As the NBC Politics team points out, </w:t>
      </w:r>
      <w:r w:rsidRPr="00F81343">
        <w:rPr>
          <w:rStyle w:val="StyleUnderline"/>
          <w:highlight w:val="yellow"/>
        </w:rPr>
        <w:t>executive actions aside, the Trump team has made little progress so far on his “big ticket agenda items</w:t>
      </w:r>
      <w:r w:rsidRPr="00F81343">
        <w:rPr>
          <w:sz w:val="16"/>
        </w:rPr>
        <w:t xml:space="preserve"> (Obamacare repeal and replace, tax relief, paying for that border wall).” Again, it is very early in the Trump presidency and the long term trends in his approval rating will be influenced by the direction of economy and by war, peace and scandal, or the lack thereof. However, if the initial flurry of executive action gives way to gridlock and legislative stagnation, </w:t>
      </w:r>
      <w:r w:rsidRPr="00F81343">
        <w:rPr>
          <w:rStyle w:val="StyleUnderline"/>
          <w:highlight w:val="yellow"/>
        </w:rPr>
        <w:t>perceptions of Trump’s ability to “get things done” may atrophy</w:t>
      </w:r>
      <w:r w:rsidRPr="00F81343">
        <w:rPr>
          <w:sz w:val="16"/>
        </w:rPr>
        <w:t xml:space="preserve">, </w:t>
      </w:r>
      <w:r w:rsidRPr="00F81343">
        <w:rPr>
          <w:rStyle w:val="StyleUnderline"/>
          <w:highlight w:val="yellow"/>
        </w:rPr>
        <w:t>and</w:t>
      </w:r>
      <w:r w:rsidRPr="00F81343">
        <w:rPr>
          <w:sz w:val="16"/>
        </w:rPr>
        <w:t xml:space="preserve"> with it, </w:t>
      </w:r>
      <w:r w:rsidRPr="00F81343">
        <w:rPr>
          <w:rStyle w:val="StyleUnderline"/>
          <w:highlight w:val="yellow"/>
        </w:rPr>
        <w:t>his overall approval rating.</w:t>
      </w:r>
    </w:p>
    <w:p w:rsidR="00A16082" w:rsidRPr="00F81343" w:rsidRDefault="00A16082" w:rsidP="00DA625A">
      <w:pPr>
        <w:rPr>
          <w:rStyle w:val="StyleUnderline"/>
        </w:rPr>
      </w:pPr>
    </w:p>
    <w:p w:rsidR="00A16082" w:rsidRPr="00F81343" w:rsidRDefault="00A16082" w:rsidP="00A16082">
      <w:pPr>
        <w:pStyle w:val="Heading3"/>
      </w:pPr>
      <w:bookmarkStart w:id="71" w:name="_Toc487825277"/>
      <w:r w:rsidRPr="00F81343">
        <w:lastRenderedPageBreak/>
        <w:t>Winners Win---Moderates</w:t>
      </w:r>
      <w:bookmarkEnd w:id="71"/>
    </w:p>
    <w:p w:rsidR="00A16082" w:rsidRPr="00F81343" w:rsidRDefault="00A16082" w:rsidP="00A16082">
      <w:pPr>
        <w:rPr>
          <w:sz w:val="12"/>
          <w:szCs w:val="12"/>
        </w:rPr>
      </w:pPr>
    </w:p>
    <w:p w:rsidR="00DA625A" w:rsidRPr="00F81343" w:rsidRDefault="00DA625A" w:rsidP="00DA625A">
      <w:pPr>
        <w:pStyle w:val="Heading4"/>
        <w:rPr>
          <w:sz w:val="28"/>
        </w:rPr>
      </w:pPr>
      <w:r w:rsidRPr="00F81343">
        <w:rPr>
          <w:sz w:val="28"/>
        </w:rPr>
        <w:t>Ability to get things done drives Trump’s moderate approval – He needs a win to sustain that perception</w:t>
      </w:r>
    </w:p>
    <w:p w:rsidR="00DA625A" w:rsidRPr="00F81343" w:rsidRDefault="00DA625A" w:rsidP="00DA625A">
      <w:pPr>
        <w:rPr>
          <w:sz w:val="14"/>
        </w:rPr>
      </w:pPr>
      <w:r w:rsidRPr="00F81343">
        <w:rPr>
          <w:rStyle w:val="Style13ptBold"/>
          <w:sz w:val="28"/>
        </w:rPr>
        <w:t xml:space="preserve">Blumenthal 2/10 </w:t>
      </w:r>
      <w:r w:rsidRPr="00F81343">
        <w:rPr>
          <w:sz w:val="14"/>
        </w:rPr>
        <w:t>(Mark, Head of Election Polling @ Survey Monkey, “The Underpinnings Of Donald Trump’s Approval Rating”, http://www.huffingtonpost.com/entry/the-underpinnings-of-donald-trumps-approval-rating_us_589e4206e4b080bf74f03c20)</w:t>
      </w:r>
    </w:p>
    <w:p w:rsidR="00DA625A" w:rsidRPr="00F81343" w:rsidRDefault="00DA625A" w:rsidP="00DA625A">
      <w:pPr>
        <w:rPr>
          <w:sz w:val="16"/>
        </w:rPr>
      </w:pPr>
      <w:r w:rsidRPr="00F81343">
        <w:rPr>
          <w:rStyle w:val="StyleUnderline"/>
          <w:highlight w:val="yellow"/>
        </w:rPr>
        <w:t>Among Trump’s soft supporters, the gap is especially pronounced between an appreciation for his outspoken toughness and desire to get things done</w:t>
      </w:r>
      <w:r w:rsidRPr="00F81343">
        <w:rPr>
          <w:sz w:val="16"/>
        </w:rPr>
        <w:t xml:space="preserve">, on the one hand, and a lack of honesty, empathy and the ability to inspire on the other. Better than two thirds (68 percent) of those who only somewhat approve of the President say he stands up for his beliefs, and almost as many say he is tough enough for the job (60 percent) and can get things done (59 percent). </w:t>
      </w:r>
      <w:r w:rsidRPr="00F81343">
        <w:rPr>
          <w:rStyle w:val="StyleUnderline"/>
          <w:highlight w:val="yellow"/>
        </w:rPr>
        <w:t>The soft approvers are far less confident</w:t>
      </w:r>
      <w:r w:rsidRPr="00F81343">
        <w:rPr>
          <w:sz w:val="16"/>
        </w:rPr>
        <w:t xml:space="preserve">, however, </w:t>
      </w:r>
      <w:r w:rsidRPr="00F81343">
        <w:rPr>
          <w:rStyle w:val="StyleUnderline"/>
          <w:highlight w:val="yellow"/>
        </w:rPr>
        <w:t>about his ability to keep promises (38 percent) or perform as an effective manager (34 percent)</w:t>
      </w:r>
      <w:r w:rsidRPr="00F81343">
        <w:rPr>
          <w:sz w:val="16"/>
        </w:rPr>
        <w:t>, and even fewer (near 20 percent) associate qualities like empathy, shared values or inspiration with the new president. Just 11 percent of the Trump’s soft approvers say “honest and trustworthy” applies to him.</w:t>
      </w:r>
    </w:p>
    <w:p w:rsidR="00DA625A" w:rsidRPr="00F81343" w:rsidRDefault="00A16082" w:rsidP="00DA625A">
      <w:pPr>
        <w:pStyle w:val="Heading4"/>
        <w:rPr>
          <w:sz w:val="28"/>
        </w:rPr>
      </w:pPr>
      <w:r w:rsidRPr="00F81343">
        <w:rPr>
          <w:sz w:val="28"/>
        </w:rPr>
        <w:t>Winning over moderates Key to Trump PC</w:t>
      </w:r>
    </w:p>
    <w:p w:rsidR="00DA625A" w:rsidRPr="00F81343" w:rsidRDefault="00DA625A" w:rsidP="00DA625A">
      <w:pPr>
        <w:rPr>
          <w:sz w:val="12"/>
          <w:szCs w:val="12"/>
        </w:rPr>
      </w:pPr>
      <w:r w:rsidRPr="00F81343">
        <w:rPr>
          <w:rStyle w:val="Style13ptBold"/>
          <w:sz w:val="28"/>
        </w:rPr>
        <w:t xml:space="preserve">Mackowiak 3/29 </w:t>
      </w:r>
      <w:r w:rsidRPr="00F81343">
        <w:rPr>
          <w:sz w:val="16"/>
        </w:rPr>
        <w:t>(Matt, president of Austin-based Potomac Strategy Group, “Despite setbacks, there’s a path for a successful year for Trump”, http://www.washingtontimes.com/news/2017/mar/29/despite-setbacks-theres-a-path-for-a-successful-ye/)</w:t>
      </w:r>
    </w:p>
    <w:p w:rsidR="00DA625A" w:rsidRPr="00F81343" w:rsidRDefault="00DA625A" w:rsidP="00DA625A">
      <w:pPr>
        <w:rPr>
          <w:rStyle w:val="StyleUnderline"/>
        </w:rPr>
      </w:pPr>
      <w:r w:rsidRPr="00F81343">
        <w:rPr>
          <w:sz w:val="12"/>
          <w:szCs w:val="12"/>
        </w:rPr>
        <w:t xml:space="preserve">President </w:t>
      </w:r>
      <w:r w:rsidRPr="00F81343">
        <w:rPr>
          <w:rStyle w:val="StyleUnderline"/>
          <w:highlight w:val="yellow"/>
        </w:rPr>
        <w:t>Trump’s political capital will be limited if his approval numbers remain below 40 percent</w:t>
      </w:r>
      <w:r w:rsidRPr="00F81343">
        <w:rPr>
          <w:sz w:val="12"/>
          <w:szCs w:val="12"/>
        </w:rPr>
        <w:t xml:space="preserve">. </w:t>
      </w:r>
      <w:r w:rsidRPr="00F81343">
        <w:rPr>
          <w:rStyle w:val="StyleUnderline"/>
          <w:highlight w:val="yellow"/>
        </w:rPr>
        <w:t>He must win over independent voters</w:t>
      </w:r>
      <w:r w:rsidRPr="00F81343">
        <w:rPr>
          <w:sz w:val="12"/>
          <w:szCs w:val="12"/>
          <w:highlight w:val="yellow"/>
        </w:rPr>
        <w:t xml:space="preserve"> </w:t>
      </w:r>
      <w:r w:rsidRPr="00F81343">
        <w:rPr>
          <w:sz w:val="12"/>
          <w:szCs w:val="12"/>
        </w:rPr>
        <w:t xml:space="preserve">who may have found his outsider credibility and campaign message appealing but remain concerned about his ability to govern. </w:t>
      </w:r>
      <w:r w:rsidRPr="00F81343">
        <w:rPr>
          <w:rStyle w:val="StyleUnderline"/>
          <w:highlight w:val="yellow"/>
        </w:rPr>
        <w:t>Politically weak presidents cannot persuade members of the opposing party to come in their direction.</w:t>
      </w:r>
    </w:p>
    <w:p w:rsidR="00A16082" w:rsidRPr="00F81343" w:rsidRDefault="00A16082" w:rsidP="00DA625A">
      <w:pPr>
        <w:rPr>
          <w:rStyle w:val="StyleUnderline"/>
        </w:rPr>
      </w:pPr>
    </w:p>
    <w:p w:rsidR="00A16082" w:rsidRPr="00F81343" w:rsidRDefault="00A16082" w:rsidP="00A16082">
      <w:pPr>
        <w:pStyle w:val="Heading4"/>
        <w:rPr>
          <w:sz w:val="28"/>
        </w:rPr>
      </w:pPr>
      <w:r w:rsidRPr="00F81343">
        <w:rPr>
          <w:sz w:val="28"/>
        </w:rPr>
        <w:t>Moderate approvals are key – They’re the only thing keeping Trump’s polls from cratering</w:t>
      </w:r>
    </w:p>
    <w:p w:rsidR="00A16082" w:rsidRPr="00F81343" w:rsidRDefault="00A16082" w:rsidP="00A16082">
      <w:pPr>
        <w:rPr>
          <w:sz w:val="14"/>
        </w:rPr>
      </w:pPr>
      <w:r w:rsidRPr="00F81343">
        <w:rPr>
          <w:rStyle w:val="Style13ptBold"/>
          <w:sz w:val="28"/>
        </w:rPr>
        <w:t xml:space="preserve">Blumenthal 2/10 </w:t>
      </w:r>
      <w:r w:rsidRPr="00F81343">
        <w:rPr>
          <w:sz w:val="14"/>
        </w:rPr>
        <w:t>(Mark, Head of Election Polling @ Survey Monkey, “The Underpinnings Of Donald Trump’s Approval Rating”, http://www.huffingtonpost.com/entry/the-underpinnings-of-donald-trumps-approval-rating_us_589e4206e4b080bf74f03c20)</w:t>
      </w:r>
    </w:p>
    <w:p w:rsidR="00A16082" w:rsidRPr="00F81343" w:rsidRDefault="00A16082" w:rsidP="00A16082">
      <w:pPr>
        <w:rPr>
          <w:rStyle w:val="Emphasis"/>
          <w:highlight w:val="yellow"/>
        </w:rPr>
      </w:pPr>
      <w:r w:rsidRPr="00F81343">
        <w:rPr>
          <w:sz w:val="16"/>
        </w:rPr>
        <w:t>However, political science forecasters and other observers are already pondering the inevitable question, “</w:t>
      </w:r>
      <w:r w:rsidRPr="00F81343">
        <w:rPr>
          <w:rStyle w:val="StyleUnderline"/>
          <w:highlight w:val="yellow"/>
        </w:rPr>
        <w:t>how low can Donald Trump’s approval ratings go</w:t>
      </w:r>
      <w:r w:rsidRPr="00F81343">
        <w:rPr>
          <w:sz w:val="16"/>
        </w:rPr>
        <w:t xml:space="preserve">?” The answer is ultimately unknowable, of course, since it is still very early in Trump’s term and major, persistent movement in presidential approval tends to follow the direction of the economy, U.S. involvement in wars and foreign policy crises and, sometimes, high-profile presidential scandals. That said, </w:t>
      </w:r>
      <w:r w:rsidRPr="00F81343">
        <w:rPr>
          <w:rStyle w:val="StyleUnderline"/>
          <w:highlight w:val="yellow"/>
        </w:rPr>
        <w:t>additional findings</w:t>
      </w:r>
      <w:r w:rsidRPr="00F81343">
        <w:rPr>
          <w:sz w:val="16"/>
          <w:highlight w:val="yellow"/>
        </w:rPr>
        <w:t xml:space="preserve"> </w:t>
      </w:r>
      <w:r w:rsidRPr="00F81343">
        <w:rPr>
          <w:sz w:val="16"/>
        </w:rPr>
        <w:t xml:space="preserve">from the latest SurveyMonkey national poll help </w:t>
      </w:r>
      <w:r w:rsidRPr="00F81343">
        <w:rPr>
          <w:rStyle w:val="StyleUnderline"/>
          <w:highlight w:val="yellow"/>
        </w:rPr>
        <w:t>provide greater insight on the initial impressions</w:t>
      </w:r>
      <w:r w:rsidRPr="00F81343">
        <w:rPr>
          <w:sz w:val="16"/>
        </w:rPr>
        <w:t xml:space="preserve"> that keep it from falling further. One striking characteristic of Trump’s initial job rating is the relative intensity of disapproval. I</w:t>
      </w:r>
      <w:r w:rsidRPr="00F81343">
        <w:rPr>
          <w:rStyle w:val="StyleUnderline"/>
          <w:highlight w:val="yellow"/>
        </w:rPr>
        <w:t>n</w:t>
      </w:r>
      <w:r w:rsidRPr="00F81343">
        <w:rPr>
          <w:sz w:val="16"/>
        </w:rPr>
        <w:t xml:space="preserve"> our most recent full week of tracking, for example, </w:t>
      </w:r>
      <w:r w:rsidRPr="00F81343">
        <w:rPr>
          <w:rStyle w:val="StyleUnderline"/>
          <w:highlight w:val="yellow"/>
        </w:rPr>
        <w:t xml:space="preserve">far more Americans strongly disapprove of the way Trump is handling his job (41 percent) than strongly approve (29 percent). That gap means that Trump’s overall 46 percent approval rating </w:t>
      </w:r>
      <w:r w:rsidRPr="00F81343">
        <w:rPr>
          <w:rStyle w:val="Emphasis"/>
          <w:highlight w:val="yellow"/>
        </w:rPr>
        <w:t>includes 17 percent who only “somewhat approve” of his performance.</w:t>
      </w:r>
    </w:p>
    <w:p w:rsidR="00A16082" w:rsidRPr="00F81343" w:rsidRDefault="00A16082" w:rsidP="00DA625A">
      <w:pPr>
        <w:rPr>
          <w:rStyle w:val="StyleUnderline"/>
        </w:rPr>
      </w:pPr>
    </w:p>
    <w:p w:rsidR="00DA625A" w:rsidRPr="00F81343" w:rsidRDefault="00DA625A" w:rsidP="00DA625A">
      <w:pPr>
        <w:rPr>
          <w:sz w:val="12"/>
          <w:szCs w:val="12"/>
        </w:rPr>
      </w:pPr>
    </w:p>
    <w:p w:rsidR="00DA625A" w:rsidRPr="00F81343" w:rsidRDefault="00DA625A" w:rsidP="00DA625A">
      <w:pPr>
        <w:rPr>
          <w:sz w:val="12"/>
          <w:szCs w:val="12"/>
        </w:rPr>
      </w:pPr>
    </w:p>
    <w:p w:rsidR="000E2398" w:rsidRPr="00F81343" w:rsidRDefault="006532ED" w:rsidP="000E2398">
      <w:pPr>
        <w:pStyle w:val="Heading2"/>
      </w:pPr>
      <w:bookmarkStart w:id="72" w:name="_Toc487825278"/>
      <w:r w:rsidRPr="00F81343">
        <w:lastRenderedPageBreak/>
        <w:t>Aff---A2:  Impacts---</w:t>
      </w:r>
      <w:r w:rsidR="000E2398" w:rsidRPr="00F81343">
        <w:t xml:space="preserve">Tax </w:t>
      </w:r>
      <w:r w:rsidRPr="00F81343">
        <w:t>Reform</w:t>
      </w:r>
      <w:bookmarkEnd w:id="72"/>
    </w:p>
    <w:p w:rsidR="000E2398" w:rsidRPr="00F81343" w:rsidRDefault="000E2398" w:rsidP="000E2398">
      <w:pPr>
        <w:rPr>
          <w:sz w:val="12"/>
          <w:szCs w:val="12"/>
        </w:rPr>
      </w:pPr>
    </w:p>
    <w:p w:rsidR="006532ED" w:rsidRPr="00F81343" w:rsidRDefault="006532ED" w:rsidP="000E2398">
      <w:pPr>
        <w:rPr>
          <w:sz w:val="12"/>
          <w:szCs w:val="12"/>
        </w:rPr>
      </w:pPr>
    </w:p>
    <w:p w:rsidR="006532ED" w:rsidRPr="00F81343" w:rsidRDefault="006532ED" w:rsidP="006532ED">
      <w:pPr>
        <w:pStyle w:val="Heading3"/>
      </w:pPr>
      <w:bookmarkStart w:id="73" w:name="_Toc487825279"/>
      <w:r w:rsidRPr="00F81343">
        <w:lastRenderedPageBreak/>
        <w:t>Impact Turn---Growth---Gen</w:t>
      </w:r>
      <w:r w:rsidR="00706131" w:rsidRPr="00F81343">
        <w:t>eral</w:t>
      </w:r>
      <w:bookmarkEnd w:id="73"/>
    </w:p>
    <w:p w:rsidR="006532ED" w:rsidRPr="00F81343" w:rsidRDefault="006532ED" w:rsidP="006532ED">
      <w:pPr>
        <w:rPr>
          <w:sz w:val="12"/>
          <w:szCs w:val="12"/>
        </w:rPr>
      </w:pPr>
    </w:p>
    <w:p w:rsidR="006532ED" w:rsidRPr="00F81343" w:rsidRDefault="00566970" w:rsidP="006532ED">
      <w:pPr>
        <w:pStyle w:val="Heading4"/>
        <w:rPr>
          <w:rStyle w:val="StyleUnderline"/>
          <w:sz w:val="28"/>
          <w:u w:val="none"/>
        </w:rPr>
      </w:pPr>
      <w:r w:rsidRPr="00F81343">
        <w:rPr>
          <w:rStyle w:val="StyleUnderline"/>
          <w:sz w:val="28"/>
          <w:u w:val="none"/>
        </w:rPr>
        <w:t>Hurts growth on balance – even assuming short term stimulus</w:t>
      </w:r>
    </w:p>
    <w:p w:rsidR="006532ED" w:rsidRPr="00F81343" w:rsidRDefault="006532ED" w:rsidP="006532ED">
      <w:pPr>
        <w:rPr>
          <w:sz w:val="12"/>
          <w:szCs w:val="12"/>
        </w:rPr>
      </w:pPr>
      <w:r w:rsidRPr="00F81343">
        <w:rPr>
          <w:rStyle w:val="Style13ptBold"/>
          <w:sz w:val="28"/>
        </w:rPr>
        <w:t>White 5/5</w:t>
      </w:r>
      <w:r w:rsidRPr="00F81343">
        <w:rPr>
          <w:sz w:val="12"/>
          <w:szCs w:val="12"/>
        </w:rPr>
        <w:t xml:space="preserve"> - Dan White, director at Moody’s Analytics in West Chester and an adjunct professor of economics at Villanova University, 5/5/17("Understanding tax reform, debt, and the economy," published by Philly, Available online at http://www.philly.com/philly/opinion/commentary/understanding-tax-reform-debt-and-the-economy-20170504.html, Accessed 7/10/2017, AJ)</w:t>
      </w:r>
    </w:p>
    <w:p w:rsidR="006532ED" w:rsidRPr="00F81343" w:rsidRDefault="006532ED" w:rsidP="006532ED">
      <w:pPr>
        <w:rPr>
          <w:rStyle w:val="StyleUnderline"/>
        </w:rPr>
      </w:pPr>
      <w:r w:rsidRPr="00F81343">
        <w:rPr>
          <w:rStyle w:val="StyleUnderline"/>
        </w:rPr>
        <w:t>Last month the White House released guidance on how it would like to reform</w:t>
      </w:r>
      <w:r w:rsidRPr="00F81343">
        <w:rPr>
          <w:sz w:val="16"/>
        </w:rPr>
        <w:t xml:space="preserve"> the federal </w:t>
      </w:r>
      <w:r w:rsidRPr="00F81343">
        <w:rPr>
          <w:rStyle w:val="StyleUnderline"/>
        </w:rPr>
        <w:t>tax</w:t>
      </w:r>
      <w:r w:rsidRPr="00F81343">
        <w:rPr>
          <w:sz w:val="16"/>
        </w:rPr>
        <w:t xml:space="preserve"> code, and since then </w:t>
      </w:r>
      <w:r w:rsidRPr="00F81343">
        <w:rPr>
          <w:rStyle w:val="StyleUnderline"/>
        </w:rPr>
        <w:t>reviews have been predictably mixed</w:t>
      </w:r>
      <w:r w:rsidRPr="00F81343">
        <w:rPr>
          <w:sz w:val="16"/>
        </w:rPr>
        <w:t xml:space="preserve">. Often these evaluations have fallen squarely along party lines, which can make it difficult to form an objective opinion. </w:t>
      </w:r>
      <w:r w:rsidRPr="00F81343">
        <w:rPr>
          <w:rStyle w:val="StyleUnderline"/>
        </w:rPr>
        <w:t>To make things a little easier, here are some of the most important things to consider when evaluating attempts at tax reform over the months ahead.</w:t>
      </w:r>
    </w:p>
    <w:p w:rsidR="006532ED" w:rsidRPr="00F81343" w:rsidRDefault="006532ED" w:rsidP="006532ED">
      <w:pPr>
        <w:rPr>
          <w:sz w:val="16"/>
        </w:rPr>
      </w:pPr>
      <w:r w:rsidRPr="00F81343">
        <w:rPr>
          <w:rStyle w:val="StyleUnderline"/>
        </w:rPr>
        <w:t>There are</w:t>
      </w:r>
      <w:r w:rsidRPr="00F81343">
        <w:rPr>
          <w:sz w:val="16"/>
        </w:rPr>
        <w:t xml:space="preserve"> essentially </w:t>
      </w:r>
      <w:r w:rsidRPr="00F81343">
        <w:rPr>
          <w:rStyle w:val="StyleUnderline"/>
        </w:rPr>
        <w:t>four criteria across which all tax reform plans should be judged. The first three have to do with how taxes are collected, and the fourth concerns how much are collected</w:t>
      </w:r>
      <w:r w:rsidRPr="00F81343">
        <w:rPr>
          <w:sz w:val="16"/>
        </w:rPr>
        <w:t>. Tax reform should aim to make the tax code simpler, more transparent, and more equitable. President Trump’s proposal undoubtedly makes the tax code simpler and more transparent, though the jury is still out on equity until more details can be provided.</w:t>
      </w:r>
    </w:p>
    <w:p w:rsidR="006532ED" w:rsidRPr="00F81343" w:rsidRDefault="006532ED" w:rsidP="006532ED">
      <w:pPr>
        <w:rPr>
          <w:rStyle w:val="StyleUnderline"/>
        </w:rPr>
      </w:pPr>
      <w:r w:rsidRPr="00F81343">
        <w:rPr>
          <w:sz w:val="16"/>
        </w:rPr>
        <w:t xml:space="preserve">Thus </w:t>
      </w:r>
      <w:r w:rsidRPr="00F81343">
        <w:rPr>
          <w:rStyle w:val="StyleUnderline"/>
        </w:rPr>
        <w:t>the real concern among most critics of the plan comes when we consider the fourth measure, the plan’s cost</w:t>
      </w:r>
      <w:r w:rsidRPr="00F81343">
        <w:rPr>
          <w:sz w:val="16"/>
        </w:rPr>
        <w:t xml:space="preserve">. Based on similar proposals put forward in the past, </w:t>
      </w:r>
      <w:r w:rsidRPr="00F81343">
        <w:rPr>
          <w:rStyle w:val="StyleUnderline"/>
          <w:highlight w:val="yellow"/>
        </w:rPr>
        <w:t>the plan could cost several trillion dollars</w:t>
      </w:r>
      <w:r w:rsidRPr="00F81343">
        <w:rPr>
          <w:rStyle w:val="StyleUnderline"/>
        </w:rPr>
        <w:t xml:space="preserve"> when all is said and done.</w:t>
      </w:r>
    </w:p>
    <w:p w:rsidR="006532ED" w:rsidRPr="00F81343" w:rsidRDefault="006532ED" w:rsidP="006532ED">
      <w:pPr>
        <w:rPr>
          <w:rStyle w:val="StyleUnderline"/>
        </w:rPr>
      </w:pPr>
      <w:r w:rsidRPr="00F81343">
        <w:rPr>
          <w:rStyle w:val="StyleUnderline"/>
        </w:rPr>
        <w:t>Different reviews of the tax plan as a whole largely stem from one’s viewpoint on this single issue</w:t>
      </w:r>
      <w:r w:rsidRPr="00F81343">
        <w:rPr>
          <w:sz w:val="16"/>
        </w:rPr>
        <w:t xml:space="preserve">, making it important to understand the arguments on both sides. </w:t>
      </w:r>
      <w:r w:rsidRPr="00F81343">
        <w:rPr>
          <w:rStyle w:val="StyleUnderline"/>
        </w:rPr>
        <w:t xml:space="preserve">To some, it’s a way to put money back into the pockets of consumers and businesses who will then spend and invest more into our economy. To others, </w:t>
      </w:r>
      <w:r w:rsidRPr="00F81343">
        <w:rPr>
          <w:rStyle w:val="StyleUnderline"/>
          <w:highlight w:val="yellow"/>
        </w:rPr>
        <w:t>it’s a giveaway of money we don’t have that will</w:t>
      </w:r>
      <w:r w:rsidRPr="00F81343">
        <w:rPr>
          <w:rStyle w:val="StyleUnderline"/>
        </w:rPr>
        <w:t xml:space="preserve"> cause us to </w:t>
      </w:r>
      <w:r w:rsidRPr="00F81343">
        <w:rPr>
          <w:rStyle w:val="StyleUnderline"/>
          <w:highlight w:val="yellow"/>
        </w:rPr>
        <w:t>run up the national debt</w:t>
      </w:r>
      <w:r w:rsidRPr="00F81343">
        <w:rPr>
          <w:rStyle w:val="StyleUnderline"/>
        </w:rPr>
        <w:t xml:space="preserve"> and/</w:t>
      </w:r>
      <w:r w:rsidRPr="00F81343">
        <w:rPr>
          <w:rStyle w:val="StyleUnderline"/>
          <w:highlight w:val="yellow"/>
        </w:rPr>
        <w:t>or eliminate important</w:t>
      </w:r>
      <w:r w:rsidRPr="00F81343">
        <w:rPr>
          <w:rStyle w:val="StyleUnderline"/>
        </w:rPr>
        <w:t xml:space="preserve"> government </w:t>
      </w:r>
      <w:r w:rsidRPr="00F81343">
        <w:rPr>
          <w:rStyle w:val="StyleUnderline"/>
          <w:highlight w:val="yellow"/>
        </w:rPr>
        <w:t>programs that help our economy grow</w:t>
      </w:r>
      <w:r w:rsidRPr="00F81343">
        <w:rPr>
          <w:rStyle w:val="StyleUnderline"/>
        </w:rPr>
        <w:t>.</w:t>
      </w:r>
    </w:p>
    <w:p w:rsidR="006532ED" w:rsidRPr="00F81343" w:rsidRDefault="006532ED" w:rsidP="006532ED">
      <w:pPr>
        <w:rPr>
          <w:sz w:val="16"/>
        </w:rPr>
      </w:pPr>
      <w:r w:rsidRPr="00F81343">
        <w:rPr>
          <w:sz w:val="16"/>
        </w:rPr>
        <w:t>The most confusing thing about this issue is that both groups are right, but how can this be?</w:t>
      </w:r>
    </w:p>
    <w:p w:rsidR="006532ED" w:rsidRPr="00F81343" w:rsidRDefault="006532ED" w:rsidP="006532ED">
      <w:pPr>
        <w:rPr>
          <w:rStyle w:val="StyleUnderline"/>
        </w:rPr>
      </w:pPr>
      <w:r w:rsidRPr="00F81343">
        <w:rPr>
          <w:rStyle w:val="StyleUnderline"/>
        </w:rPr>
        <w:t>First, let’s establish</w:t>
      </w:r>
      <w:r w:rsidRPr="00F81343">
        <w:rPr>
          <w:sz w:val="16"/>
        </w:rPr>
        <w:t xml:space="preserve"> the fact. You’d be </w:t>
      </w:r>
      <w:r w:rsidRPr="00F81343">
        <w:rPr>
          <w:rStyle w:val="StyleUnderline"/>
        </w:rPr>
        <w:t>that cutting taxes by several trillion dollars would undoubtedly increase economic growth</w:t>
      </w:r>
      <w:r w:rsidRPr="00F81343">
        <w:rPr>
          <w:sz w:val="16"/>
        </w:rPr>
        <w:t xml:space="preserve"> hard-pressed to find a reputable economist who would dispute that point. </w:t>
      </w:r>
      <w:r w:rsidRPr="00F81343">
        <w:rPr>
          <w:rStyle w:val="StyleUnderline"/>
        </w:rPr>
        <w:t>Tax cuts are always a key piece of any economic stimulus package because they very quickly put more money back into people’s pockets by not taking it out in the first place.</w:t>
      </w:r>
    </w:p>
    <w:p w:rsidR="006532ED" w:rsidRPr="00F81343" w:rsidRDefault="006532ED" w:rsidP="006532ED">
      <w:pPr>
        <w:rPr>
          <w:rStyle w:val="StyleUnderline"/>
        </w:rPr>
      </w:pPr>
      <w:r w:rsidRPr="00F81343">
        <w:rPr>
          <w:rStyle w:val="StyleUnderline"/>
          <w:highlight w:val="yellow"/>
        </w:rPr>
        <w:t>The</w:t>
      </w:r>
      <w:r w:rsidRPr="00F81343">
        <w:rPr>
          <w:rStyle w:val="StyleUnderline"/>
        </w:rPr>
        <w:t xml:space="preserve"> only </w:t>
      </w:r>
      <w:r w:rsidRPr="00F81343">
        <w:rPr>
          <w:rStyle w:val="StyleUnderline"/>
          <w:highlight w:val="yellow"/>
        </w:rPr>
        <w:t>real problem</w:t>
      </w:r>
      <w:r w:rsidRPr="00F81343">
        <w:rPr>
          <w:rStyle w:val="StyleUnderline"/>
        </w:rPr>
        <w:t xml:space="preserve"> with putting several trillion dollars back into the pockets of individuals and businesses </w:t>
      </w:r>
      <w:r w:rsidRPr="00F81343">
        <w:rPr>
          <w:rStyle w:val="StyleUnderline"/>
          <w:highlight w:val="yellow"/>
        </w:rPr>
        <w:t>is that the government subsequently has several trillion dollars less in revenue</w:t>
      </w:r>
      <w:r w:rsidRPr="00F81343">
        <w:rPr>
          <w:sz w:val="16"/>
          <w:highlight w:val="yellow"/>
        </w:rPr>
        <w:t>.</w:t>
      </w:r>
      <w:r w:rsidRPr="00F81343">
        <w:rPr>
          <w:sz w:val="16"/>
        </w:rPr>
        <w:t xml:space="preserve"> </w:t>
      </w:r>
      <w:r w:rsidRPr="00F81343">
        <w:rPr>
          <w:rStyle w:val="StyleUnderline"/>
        </w:rPr>
        <w:t>When the government has several trillion dollars less in revenue, it has two options:</w:t>
      </w:r>
    </w:p>
    <w:p w:rsidR="006532ED" w:rsidRPr="00F81343" w:rsidRDefault="006532ED" w:rsidP="006532ED">
      <w:pPr>
        <w:rPr>
          <w:rStyle w:val="StyleUnderline"/>
        </w:rPr>
      </w:pPr>
      <w:r w:rsidRPr="00F81343">
        <w:rPr>
          <w:rStyle w:val="StyleUnderline"/>
        </w:rPr>
        <w:t>Spend less, or borrow more.</w:t>
      </w:r>
    </w:p>
    <w:p w:rsidR="006532ED" w:rsidRPr="00F81343" w:rsidRDefault="006532ED" w:rsidP="006532ED">
      <w:pPr>
        <w:rPr>
          <w:rStyle w:val="StyleUnderline"/>
        </w:rPr>
      </w:pPr>
      <w:r w:rsidRPr="00F81343">
        <w:rPr>
          <w:rStyle w:val="StyleUnderline"/>
        </w:rPr>
        <w:t>Governments in general</w:t>
      </w:r>
      <w:r w:rsidRPr="00F81343">
        <w:rPr>
          <w:sz w:val="16"/>
        </w:rPr>
        <w:t xml:space="preserve">, and especially ours, </w:t>
      </w:r>
      <w:r w:rsidRPr="00F81343">
        <w:rPr>
          <w:rStyle w:val="StyleUnderline"/>
        </w:rPr>
        <w:t>are not very good at spending less money</w:t>
      </w:r>
      <w:r w:rsidRPr="00F81343">
        <w:rPr>
          <w:sz w:val="16"/>
        </w:rPr>
        <w:t xml:space="preserve">. This is because </w:t>
      </w:r>
      <w:r w:rsidRPr="00F81343">
        <w:rPr>
          <w:rStyle w:val="StyleUnderline"/>
        </w:rPr>
        <w:t>it often results in very difficult political choices, especially when we decide to take the largest pieces of the budget — health care, Social Security, and other mandatory programs — off the table.</w:t>
      </w:r>
      <w:r w:rsidRPr="00F81343">
        <w:rPr>
          <w:sz w:val="16"/>
        </w:rPr>
        <w:t xml:space="preserve"> On the other hand, </w:t>
      </w:r>
      <w:r w:rsidRPr="00F81343">
        <w:rPr>
          <w:rStyle w:val="StyleUnderline"/>
        </w:rPr>
        <w:t xml:space="preserve">governments are very good at borrowing money. </w:t>
      </w:r>
      <w:r w:rsidRPr="00F81343">
        <w:rPr>
          <w:rStyle w:val="StyleUnderline"/>
          <w:highlight w:val="yellow"/>
        </w:rPr>
        <w:t>Borrowing</w:t>
      </w:r>
      <w:r w:rsidRPr="00F81343">
        <w:rPr>
          <w:rStyle w:val="StyleUnderline"/>
        </w:rPr>
        <w:t xml:space="preserve"> makes those tough spending decisions a lot easier, but it also </w:t>
      </w:r>
      <w:r w:rsidRPr="00F81343">
        <w:rPr>
          <w:rStyle w:val="StyleUnderline"/>
          <w:highlight w:val="yellow"/>
        </w:rPr>
        <w:t>comes with a cost.</w:t>
      </w:r>
    </w:p>
    <w:p w:rsidR="006532ED" w:rsidRPr="00F81343" w:rsidRDefault="006532ED" w:rsidP="006532ED">
      <w:pPr>
        <w:rPr>
          <w:sz w:val="16"/>
        </w:rPr>
      </w:pPr>
      <w:r w:rsidRPr="00F81343">
        <w:rPr>
          <w:sz w:val="16"/>
        </w:rPr>
        <w:t xml:space="preserve">Anyone who’s ever applied for a credit card knows that </w:t>
      </w:r>
      <w:r w:rsidRPr="00F81343">
        <w:rPr>
          <w:rStyle w:val="StyleUnderline"/>
          <w:highlight w:val="yellow"/>
        </w:rPr>
        <w:t>the higher your debt as a share of</w:t>
      </w:r>
      <w:r w:rsidRPr="00F81343">
        <w:rPr>
          <w:rStyle w:val="StyleUnderline"/>
        </w:rPr>
        <w:t xml:space="preserve"> your </w:t>
      </w:r>
      <w:r w:rsidRPr="00F81343">
        <w:rPr>
          <w:rStyle w:val="StyleUnderline"/>
          <w:highlight w:val="yellow"/>
        </w:rPr>
        <w:t>income the less creditworthy you are</w:t>
      </w:r>
      <w:r w:rsidRPr="00F81343">
        <w:rPr>
          <w:rStyle w:val="StyleUnderline"/>
        </w:rPr>
        <w:t xml:space="preserve"> generally determined to be. </w:t>
      </w:r>
      <w:r w:rsidRPr="00F81343">
        <w:rPr>
          <w:rStyle w:val="StyleUnderline"/>
          <w:highlight w:val="yellow"/>
        </w:rPr>
        <w:t>The less creditworthy you are, the higher your interest rate.</w:t>
      </w:r>
      <w:r w:rsidRPr="00F81343">
        <w:rPr>
          <w:rStyle w:val="StyleUnderline"/>
        </w:rPr>
        <w:t xml:space="preserve"> In the government’s case this boils down to the national debt as a share of the economy, or GDP</w:t>
      </w:r>
      <w:r w:rsidRPr="00F81343">
        <w:rPr>
          <w:sz w:val="16"/>
        </w:rPr>
        <w:t>. As our government borrows more as a share of the economy, its interest rate, in this case the interest rate on Treasury bonds, will eventually go up.</w:t>
      </w:r>
    </w:p>
    <w:p w:rsidR="006532ED" w:rsidRPr="00F81343" w:rsidRDefault="006532ED" w:rsidP="006532ED">
      <w:pPr>
        <w:rPr>
          <w:sz w:val="16"/>
        </w:rPr>
      </w:pPr>
      <w:r w:rsidRPr="00F81343">
        <w:rPr>
          <w:rStyle w:val="StyleUnderline"/>
        </w:rPr>
        <w:t>Higher interest rates have an economic cost for all of us,</w:t>
      </w:r>
      <w:r w:rsidRPr="00F81343">
        <w:rPr>
          <w:sz w:val="16"/>
        </w:rPr>
        <w:t xml:space="preserve"> making everything from credit card bills to business loans more expensive. </w:t>
      </w:r>
      <w:r w:rsidRPr="00F81343">
        <w:rPr>
          <w:rStyle w:val="Emphasis"/>
          <w:highlight w:val="yellow"/>
        </w:rPr>
        <w:t>This negative impact can crowd out the positives from lower taxes</w:t>
      </w:r>
      <w:r w:rsidRPr="00F81343">
        <w:rPr>
          <w:sz w:val="16"/>
        </w:rPr>
        <w:t>. The key to the whole economic debate over the president’s tax proposal is whether or not the economic drag from higher debt is large enough to completely crowd out the boost from lowering taxes.</w:t>
      </w:r>
    </w:p>
    <w:p w:rsidR="006532ED" w:rsidRPr="00F81343" w:rsidRDefault="006532ED" w:rsidP="006532ED">
      <w:pPr>
        <w:rPr>
          <w:rStyle w:val="StyleUnderline"/>
        </w:rPr>
      </w:pPr>
      <w:r w:rsidRPr="00F81343">
        <w:rPr>
          <w:rStyle w:val="StyleUnderline"/>
        </w:rPr>
        <w:t>This also makes the timeline for evaluating a tax plan very important</w:t>
      </w:r>
      <w:r w:rsidRPr="00F81343">
        <w:rPr>
          <w:sz w:val="16"/>
        </w:rPr>
        <w:t xml:space="preserve">. If you look at </w:t>
      </w:r>
      <w:r w:rsidRPr="00F81343">
        <w:rPr>
          <w:rStyle w:val="StyleUnderline"/>
          <w:highlight w:val="yellow"/>
        </w:rPr>
        <w:t>the economic impact of tax cuts over a few years</w:t>
      </w:r>
      <w:r w:rsidRPr="00F81343">
        <w:rPr>
          <w:rStyle w:val="StyleUnderline"/>
        </w:rPr>
        <w:t xml:space="preserve"> you’ll</w:t>
      </w:r>
      <w:r w:rsidRPr="00F81343">
        <w:rPr>
          <w:sz w:val="16"/>
        </w:rPr>
        <w:t xml:space="preserve"> almost </w:t>
      </w:r>
      <w:r w:rsidRPr="00F81343">
        <w:rPr>
          <w:rStyle w:val="StyleUnderline"/>
        </w:rPr>
        <w:t xml:space="preserve">always see </w:t>
      </w:r>
      <w:r w:rsidRPr="00F81343">
        <w:rPr>
          <w:rStyle w:val="StyleUnderline"/>
          <w:highlight w:val="yellow"/>
        </w:rPr>
        <w:t>a positive return. However, beyond a few years,</w:t>
      </w:r>
      <w:r w:rsidRPr="00F81343">
        <w:rPr>
          <w:rStyle w:val="StyleUnderline"/>
        </w:rPr>
        <w:t xml:space="preserve"> as the amount of money being borrowed begins to pile up and push interest rates higher, </w:t>
      </w:r>
      <w:r w:rsidRPr="00F81343">
        <w:rPr>
          <w:rStyle w:val="Emphasis"/>
          <w:highlight w:val="yellow"/>
        </w:rPr>
        <w:t>the overall impacts can turn decidedly negative</w:t>
      </w:r>
      <w:r w:rsidRPr="00F81343">
        <w:rPr>
          <w:rStyle w:val="StyleUnderline"/>
        </w:rPr>
        <w:t>. That’s why one group of people can tell you that a tax plan will boost the economy (over three years), and another can tell you that it will harm the economy (over 10 years), and both be correct.</w:t>
      </w:r>
    </w:p>
    <w:p w:rsidR="006532ED" w:rsidRPr="00F81343" w:rsidRDefault="006532ED" w:rsidP="006532ED">
      <w:pPr>
        <w:rPr>
          <w:sz w:val="16"/>
        </w:rPr>
      </w:pPr>
      <w:r w:rsidRPr="00F81343">
        <w:rPr>
          <w:rStyle w:val="StyleUnderline"/>
        </w:rPr>
        <w:lastRenderedPageBreak/>
        <w:t>By what degree interest rates will rise because of the tax plan is not clear</w:t>
      </w:r>
      <w:r w:rsidRPr="00F81343">
        <w:rPr>
          <w:sz w:val="16"/>
        </w:rPr>
        <w:t>. Traditional economic theory says that, all else equal, the relationship between interest rates and government debt should be quite strong, but we know that in reality all is not necessarily equal.</w:t>
      </w:r>
    </w:p>
    <w:p w:rsidR="006532ED" w:rsidRPr="00F81343" w:rsidRDefault="006532ED" w:rsidP="006532ED">
      <w:pPr>
        <w:rPr>
          <w:sz w:val="16"/>
        </w:rPr>
      </w:pPr>
      <w:r w:rsidRPr="00F81343">
        <w:rPr>
          <w:rStyle w:val="StyleUnderline"/>
        </w:rPr>
        <w:t>Higher interest rates will only occur if investors demand them in response to treasury bonds becoming more risky</w:t>
      </w:r>
      <w:r w:rsidRPr="00F81343">
        <w:rPr>
          <w:sz w:val="16"/>
        </w:rPr>
        <w:t>. It’s not clear that investors would do so, even at today’s high debt levels. The U.S. government’s debt is literally called “risk-free,” and so the reaction by investors to a higher level of debt may not be as strong as theory would otherwise indicate.</w:t>
      </w:r>
    </w:p>
    <w:p w:rsidR="006532ED" w:rsidRPr="00F81343" w:rsidRDefault="006532ED" w:rsidP="006532ED">
      <w:pPr>
        <w:rPr>
          <w:sz w:val="16"/>
        </w:rPr>
      </w:pPr>
      <w:r w:rsidRPr="00F81343">
        <w:rPr>
          <w:rStyle w:val="StyleUnderline"/>
        </w:rPr>
        <w:t>This is one of the main arguments from proponents of the tax plan</w:t>
      </w:r>
      <w:r w:rsidRPr="00F81343">
        <w:rPr>
          <w:sz w:val="16"/>
        </w:rPr>
        <w:t>, and in fact is an argument that many economists opposed to the tax plan used to advocate for more government spending during the Obama administration. In the last eight years under President Barack Obama, for example, we essentially doubled the national debt, and saw no discernible movement in our borrowing costs as a result.</w:t>
      </w:r>
    </w:p>
    <w:p w:rsidR="006532ED" w:rsidRPr="00F81343" w:rsidRDefault="006532ED" w:rsidP="006532ED">
      <w:pPr>
        <w:rPr>
          <w:rStyle w:val="StyleUnderline"/>
        </w:rPr>
      </w:pPr>
      <w:r w:rsidRPr="00F81343">
        <w:rPr>
          <w:rStyle w:val="StyleUnderline"/>
        </w:rPr>
        <w:t xml:space="preserve">This argument holds a lot of weight, but comes with a big caveat. </w:t>
      </w:r>
      <w:r w:rsidRPr="00F81343">
        <w:rPr>
          <w:rStyle w:val="StyleUnderline"/>
          <w:highlight w:val="yellow"/>
        </w:rPr>
        <w:t>Eight years ago we were operating at a much lower overall debt level than we are today</w:t>
      </w:r>
      <w:r w:rsidRPr="00F81343">
        <w:rPr>
          <w:sz w:val="16"/>
        </w:rPr>
        <w:t xml:space="preserve">. President </w:t>
      </w:r>
      <w:r w:rsidRPr="00F81343">
        <w:rPr>
          <w:rStyle w:val="StyleUnderline"/>
        </w:rPr>
        <w:t>Trump has been dealt a very bad hand when it comes to the federal fiscal situation. No president has inherited more debt upon taking the oath of office since Harry Truman, and in some ways Trump’s predicament is actually worse than Truman’s.</w:t>
      </w:r>
    </w:p>
    <w:p w:rsidR="006532ED" w:rsidRPr="00F81343" w:rsidRDefault="006532ED" w:rsidP="006532ED">
      <w:pPr>
        <w:rPr>
          <w:rStyle w:val="StyleUnderline"/>
        </w:rPr>
      </w:pPr>
      <w:r w:rsidRPr="00F81343">
        <w:rPr>
          <w:rStyle w:val="StyleUnderline"/>
        </w:rPr>
        <w:t xml:space="preserve">Truman’s war debt was temporary, </w:t>
      </w:r>
      <w:r w:rsidRPr="00F81343">
        <w:rPr>
          <w:rStyle w:val="StyleUnderline"/>
          <w:highlight w:val="yellow"/>
        </w:rPr>
        <w:t>Trump’s structural debt is not</w:t>
      </w:r>
      <w:r w:rsidRPr="00F81343">
        <w:rPr>
          <w:sz w:val="16"/>
        </w:rPr>
        <w:t xml:space="preserve">. This is </w:t>
      </w:r>
      <w:r w:rsidRPr="00F81343">
        <w:rPr>
          <w:rStyle w:val="StyleUnderline"/>
        </w:rPr>
        <w:t>debt</w:t>
      </w:r>
      <w:r w:rsidRPr="00F81343">
        <w:rPr>
          <w:sz w:val="16"/>
        </w:rPr>
        <w:t xml:space="preserve"> that has built up over years of structural imbalances and several presidents, and it </w:t>
      </w:r>
      <w:r w:rsidRPr="00F81343">
        <w:rPr>
          <w:rStyle w:val="StyleUnderline"/>
        </w:rPr>
        <w:t xml:space="preserve">is not </w:t>
      </w:r>
      <w:r w:rsidRPr="00F81343">
        <w:rPr>
          <w:rStyle w:val="StyleUnderline"/>
          <w:highlight w:val="yellow"/>
        </w:rPr>
        <w:t>going</w:t>
      </w:r>
      <w:r w:rsidRPr="00F81343">
        <w:rPr>
          <w:rStyle w:val="StyleUnderline"/>
        </w:rPr>
        <w:t xml:space="preserve"> to go </w:t>
      </w:r>
      <w:r w:rsidRPr="00F81343">
        <w:rPr>
          <w:rStyle w:val="StyleUnderline"/>
          <w:highlight w:val="yellow"/>
        </w:rPr>
        <w:t>away on its own</w:t>
      </w:r>
      <w:r w:rsidRPr="00F81343">
        <w:rPr>
          <w:sz w:val="16"/>
        </w:rPr>
        <w:t xml:space="preserve">. In fact, looking at projections released by the nonpartisan Congressional Budget Office before Trump was even elected, </w:t>
      </w:r>
      <w:r w:rsidRPr="00F81343">
        <w:rPr>
          <w:rStyle w:val="StyleUnderline"/>
        </w:rPr>
        <w:t>things are only expected to get worse.</w:t>
      </w:r>
    </w:p>
    <w:p w:rsidR="006532ED" w:rsidRPr="00F81343" w:rsidRDefault="006532ED" w:rsidP="006532ED">
      <w:pPr>
        <w:rPr>
          <w:rStyle w:val="StyleUnderline"/>
        </w:rPr>
      </w:pPr>
      <w:r w:rsidRPr="00F81343">
        <w:rPr>
          <w:rStyle w:val="StyleUnderline"/>
        </w:rPr>
        <w:t>If the president were to make no changes to federal fiscal policy, by the end of his first term 92 cents out of every federal tax dollar would be earmarked for mandatory spending programs — Medicaid, Medicare, Social Security, etc. — and interest on the debt. Without borrowing, this leaves only 8 cents for everything else in the budget, from aircraft carriers to Zion National Park.</w:t>
      </w:r>
    </w:p>
    <w:p w:rsidR="006532ED" w:rsidRPr="00F81343" w:rsidRDefault="006532ED" w:rsidP="006532ED">
      <w:pPr>
        <w:rPr>
          <w:rStyle w:val="StyleUnderline"/>
        </w:rPr>
      </w:pPr>
      <w:r w:rsidRPr="00F81343">
        <w:rPr>
          <w:sz w:val="16"/>
        </w:rPr>
        <w:t xml:space="preserve">On that trajectory, within 30 years, </w:t>
      </w:r>
      <w:r w:rsidRPr="00F81343">
        <w:rPr>
          <w:rStyle w:val="StyleUnderline"/>
          <w:highlight w:val="yellow"/>
        </w:rPr>
        <w:t>our debt will build up to almost 1½ times the size of our entire economy. That would definitely crowd out economic growth</w:t>
      </w:r>
      <w:r w:rsidRPr="00F81343">
        <w:rPr>
          <w:rStyle w:val="StyleUnderline"/>
        </w:rPr>
        <w:t xml:space="preserve"> whether we pass a major tax cut or not.</w:t>
      </w:r>
    </w:p>
    <w:p w:rsidR="006532ED" w:rsidRPr="00F81343" w:rsidRDefault="006532ED" w:rsidP="006532ED">
      <w:pPr>
        <w:rPr>
          <w:rStyle w:val="StyleUnderline"/>
        </w:rPr>
      </w:pPr>
      <w:r w:rsidRPr="00F81343">
        <w:rPr>
          <w:rStyle w:val="StyleUnderline"/>
        </w:rPr>
        <w:t xml:space="preserve">In order for our economy to be more efficient and productive in the years ahead, tax reform is an absolute imperative. However, the hand we’ve dealt ourselves will require that reform not significantly add to the national debt. In the end, as much as the American public may want a big tax cut, </w:t>
      </w:r>
      <w:r w:rsidRPr="00F81343">
        <w:rPr>
          <w:rStyle w:val="StyleUnderline"/>
          <w:highlight w:val="yellow"/>
        </w:rPr>
        <w:t>the fiscal realities of today demand revenue-neutral tax reform</w:t>
      </w:r>
      <w:r w:rsidRPr="00F81343">
        <w:rPr>
          <w:rStyle w:val="StyleUnderline"/>
        </w:rPr>
        <w:t>. Fortunately, the White House tax-proposal outline provides a lot of room to maneuver in forthcoming negotiations with Congress to do so.</w:t>
      </w:r>
    </w:p>
    <w:p w:rsidR="006532ED" w:rsidRPr="00F81343" w:rsidRDefault="006532ED" w:rsidP="006532ED">
      <w:pPr>
        <w:pStyle w:val="Heading4"/>
        <w:rPr>
          <w:sz w:val="28"/>
        </w:rPr>
      </w:pPr>
      <w:r w:rsidRPr="00F81343">
        <w:rPr>
          <w:sz w:val="28"/>
        </w:rPr>
        <w:t>Tax reform tips us back into deep recession.</w:t>
      </w:r>
    </w:p>
    <w:p w:rsidR="006532ED" w:rsidRPr="00F81343" w:rsidRDefault="006532ED" w:rsidP="006532ED">
      <w:pPr>
        <w:rPr>
          <w:sz w:val="12"/>
          <w:szCs w:val="12"/>
        </w:rPr>
      </w:pPr>
      <w:r w:rsidRPr="00F81343">
        <w:rPr>
          <w:rStyle w:val="Style13ptBold"/>
          <w:sz w:val="28"/>
        </w:rPr>
        <w:t>Gambles 3/6</w:t>
      </w:r>
      <w:r w:rsidRPr="00F81343">
        <w:rPr>
          <w:sz w:val="12"/>
          <w:szCs w:val="12"/>
        </w:rPr>
        <w:t xml:space="preserve"> - Paul Gambles, managing partner at MBMG Group, 3/6/17("Trump's tax reform could tip America into recession and possibly serfdom ," published by CNBC, Available online at http://www.cnbc.com/2017/03/06/trump-tax-reform-could-tip-america-into-recession-and-possibly-serfdom.html, Accessed 7/5/2017, AJ)</w:t>
      </w:r>
    </w:p>
    <w:p w:rsidR="006532ED" w:rsidRPr="00F81343" w:rsidRDefault="006532ED" w:rsidP="006532ED">
      <w:pPr>
        <w:rPr>
          <w:rStyle w:val="StyleUnderline"/>
        </w:rPr>
      </w:pPr>
      <w:r w:rsidRPr="00F81343">
        <w:rPr>
          <w:sz w:val="16"/>
        </w:rPr>
        <w:t xml:space="preserve">While President Donald </w:t>
      </w:r>
      <w:r w:rsidRPr="00F81343">
        <w:rPr>
          <w:rStyle w:val="StyleUnderline"/>
        </w:rPr>
        <w:t>Trump</w:t>
      </w:r>
      <w:r w:rsidRPr="00F81343">
        <w:rPr>
          <w:sz w:val="16"/>
        </w:rPr>
        <w:t xml:space="preserve"> has recognized that America's private sector desperately needs reflating, he </w:t>
      </w:r>
      <w:r w:rsidRPr="00F81343">
        <w:rPr>
          <w:rStyle w:val="StyleUnderline"/>
        </w:rPr>
        <w:t>doesn't yet appear to have realized that this involves alleviating the personal and business debt overhang and enabling more equitable distribution of wealth and incomes, especially in favor of the poorest and lowest earners.</w:t>
      </w:r>
    </w:p>
    <w:p w:rsidR="006532ED" w:rsidRPr="00F81343" w:rsidRDefault="006532ED" w:rsidP="006532ED">
      <w:pPr>
        <w:rPr>
          <w:sz w:val="16"/>
        </w:rPr>
      </w:pPr>
      <w:r w:rsidRPr="00F81343">
        <w:rPr>
          <w:sz w:val="16"/>
        </w:rPr>
        <w:t>This can be achieved in several ways, including a combination of higher benefits and earned incomes, reduced real debt burdens (by devaluing the currency, by deflation and/or by debt forgiveness) and greater provision of free or low-cost services by the state.</w:t>
      </w:r>
    </w:p>
    <w:p w:rsidR="006532ED" w:rsidRPr="00F81343" w:rsidRDefault="006532ED" w:rsidP="006532ED">
      <w:pPr>
        <w:rPr>
          <w:rStyle w:val="StyleUnderline"/>
        </w:rPr>
      </w:pPr>
      <w:r w:rsidRPr="00F81343">
        <w:rPr>
          <w:sz w:val="16"/>
        </w:rPr>
        <w:t xml:space="preserve">Quite apart from the social value of these programs, this is merely a recognition of economic realities. Ultimately, </w:t>
      </w:r>
      <w:r w:rsidRPr="00F81343">
        <w:rPr>
          <w:rStyle w:val="StyleUnderline"/>
          <w:highlight w:val="yellow"/>
        </w:rPr>
        <w:t>the narrower the wealth</w:t>
      </w:r>
      <w:r w:rsidRPr="00F81343">
        <w:rPr>
          <w:rStyle w:val="StyleUnderline"/>
        </w:rPr>
        <w:t xml:space="preserve"> and income bases are, </w:t>
      </w:r>
      <w:r w:rsidRPr="00F81343">
        <w:rPr>
          <w:rStyle w:val="StyleUnderline"/>
          <w:highlight w:val="yellow"/>
        </w:rPr>
        <w:t>the less efficient an economy is.</w:t>
      </w:r>
      <w:r w:rsidRPr="00F81343">
        <w:rPr>
          <w:rStyle w:val="StyleUnderline"/>
        </w:rPr>
        <w:t xml:space="preserve"> If a single individual owns the entire productive asset base, then the only employment is indentured slavery. In other words, serfdom.</w:t>
      </w:r>
    </w:p>
    <w:p w:rsidR="006532ED" w:rsidRPr="00F81343" w:rsidRDefault="006532ED" w:rsidP="006532ED">
      <w:pPr>
        <w:rPr>
          <w:sz w:val="16"/>
        </w:rPr>
      </w:pPr>
      <w:r w:rsidRPr="00F81343">
        <w:rPr>
          <w:rStyle w:val="StyleUnderline"/>
        </w:rPr>
        <w:t>Although Trump has outlined indicative policies purportedly designed to promote higher economic growth</w:t>
      </w:r>
      <w:r w:rsidRPr="00F81343">
        <w:rPr>
          <w:sz w:val="16"/>
        </w:rPr>
        <w:t xml:space="preserve"> (or in bloviated Trumpspeak "to make America great again"), the </w:t>
      </w:r>
      <w:r w:rsidRPr="00F81343">
        <w:rPr>
          <w:rStyle w:val="StyleUnderline"/>
        </w:rPr>
        <w:t xml:space="preserve">reality of the </w:t>
      </w:r>
      <w:r w:rsidRPr="00F81343">
        <w:rPr>
          <w:rStyle w:val="StyleUnderline"/>
          <w:highlight w:val="yellow"/>
        </w:rPr>
        <w:t>policies</w:t>
      </w:r>
      <w:r w:rsidRPr="00F81343">
        <w:rPr>
          <w:rStyle w:val="StyleUnderline"/>
        </w:rPr>
        <w:t xml:space="preserve"> seemingly favored by the new administration </w:t>
      </w:r>
      <w:r w:rsidRPr="00F81343">
        <w:rPr>
          <w:rStyle w:val="StyleUnderline"/>
          <w:highlight w:val="yellow"/>
        </w:rPr>
        <w:t>appears to</w:t>
      </w:r>
      <w:r w:rsidRPr="00F81343">
        <w:rPr>
          <w:rStyle w:val="StyleUnderline"/>
        </w:rPr>
        <w:t xml:space="preserve"> be a </w:t>
      </w:r>
      <w:r w:rsidRPr="00F81343">
        <w:rPr>
          <w:rStyle w:val="StyleUnderline"/>
          <w:highlight w:val="yellow"/>
        </w:rPr>
        <w:t>fast-track return to ruination</w:t>
      </w:r>
      <w:r w:rsidRPr="00F81343">
        <w:rPr>
          <w:rStyle w:val="StyleUnderline"/>
        </w:rPr>
        <w:t xml:space="preserve"> and possibly serfdom</w:t>
      </w:r>
      <w:r w:rsidRPr="00F81343">
        <w:rPr>
          <w:sz w:val="16"/>
        </w:rPr>
        <w:t>. Despite the rhetoric of phenomenal tax reform supposedly for the benefit of everyone, it appears they may not have learned the lessons of counter-intuitive history.</w:t>
      </w:r>
    </w:p>
    <w:p w:rsidR="006532ED" w:rsidRPr="00F81343" w:rsidRDefault="006532ED" w:rsidP="006532ED">
      <w:pPr>
        <w:rPr>
          <w:sz w:val="16"/>
        </w:rPr>
      </w:pPr>
      <w:r w:rsidRPr="00F81343">
        <w:rPr>
          <w:sz w:val="16"/>
        </w:rPr>
        <w:t xml:space="preserve">Although we still await the final details, </w:t>
      </w:r>
      <w:r w:rsidRPr="00F81343">
        <w:rPr>
          <w:rStyle w:val="StyleUnderline"/>
          <w:highlight w:val="yellow"/>
        </w:rPr>
        <w:t>the</w:t>
      </w:r>
      <w:r w:rsidRPr="00F81343">
        <w:rPr>
          <w:rStyle w:val="StyleUnderline"/>
        </w:rPr>
        <w:t xml:space="preserve"> proposed </w:t>
      </w:r>
      <w:r w:rsidRPr="00F81343">
        <w:rPr>
          <w:rStyle w:val="StyleUnderline"/>
          <w:highlight w:val="yellow"/>
        </w:rPr>
        <w:t>tax cuts appear to amount to a</w:t>
      </w:r>
      <w:r w:rsidRPr="00F81343">
        <w:rPr>
          <w:rStyle w:val="StyleUnderline"/>
        </w:rPr>
        <w:t xml:space="preserve"> further </w:t>
      </w:r>
      <w:r w:rsidRPr="00F81343">
        <w:rPr>
          <w:rStyle w:val="StyleUnderline"/>
          <w:highlight w:val="yellow"/>
        </w:rPr>
        <w:t>distribution in favor of the wealthiest individuals</w:t>
      </w:r>
      <w:r w:rsidRPr="00F81343">
        <w:rPr>
          <w:sz w:val="16"/>
        </w:rPr>
        <w:t xml:space="preserve"> (and the corporations primarily owned by them). </w:t>
      </w:r>
      <w:r w:rsidRPr="00F81343">
        <w:rPr>
          <w:rStyle w:val="StyleUnderline"/>
        </w:rPr>
        <w:t>Talk of cutting government expenditure also remains vague and</w:t>
      </w:r>
      <w:r w:rsidRPr="00F81343">
        <w:rPr>
          <w:sz w:val="16"/>
        </w:rPr>
        <w:t xml:space="preserve"> Treasury </w:t>
      </w:r>
      <w:r w:rsidRPr="00F81343">
        <w:rPr>
          <w:sz w:val="16"/>
        </w:rPr>
        <w:lastRenderedPageBreak/>
        <w:t xml:space="preserve">Secretary Steve </w:t>
      </w:r>
      <w:r w:rsidRPr="00F81343">
        <w:rPr>
          <w:rStyle w:val="StyleUnderline"/>
        </w:rPr>
        <w:t>Mnuchin has repeated the mantra that the tax cuts will be funded by the additional growth generated</w:t>
      </w:r>
      <w:r w:rsidRPr="00F81343">
        <w:rPr>
          <w:sz w:val="16"/>
        </w:rPr>
        <w:t xml:space="preserve"> (which will seemingly happen towards the end of next year and is only capable of being understood and accurately forecast by those inside the administration).</w:t>
      </w:r>
    </w:p>
    <w:p w:rsidR="006532ED" w:rsidRPr="00F81343" w:rsidRDefault="006532ED" w:rsidP="006532ED">
      <w:pPr>
        <w:rPr>
          <w:sz w:val="16"/>
        </w:rPr>
      </w:pPr>
      <w:r w:rsidRPr="00F81343">
        <w:rPr>
          <w:sz w:val="16"/>
        </w:rPr>
        <w:t xml:space="preserve">It seems that </w:t>
      </w:r>
      <w:r w:rsidRPr="00F81343">
        <w:rPr>
          <w:rStyle w:val="StyleUnderline"/>
        </w:rPr>
        <w:t>we can expect some redistribution of funds from the U.S. government</w:t>
      </w:r>
      <w:r w:rsidRPr="00F81343">
        <w:rPr>
          <w:sz w:val="16"/>
        </w:rPr>
        <w:t xml:space="preserve"> (which has been spending with some degree of equity) </w:t>
      </w:r>
      <w:r w:rsidRPr="00F81343">
        <w:rPr>
          <w:rStyle w:val="StyleUnderline"/>
        </w:rPr>
        <w:t>to the wealthiest and those earning more than $1 million per annum</w:t>
      </w:r>
      <w:r w:rsidRPr="00F81343">
        <w:rPr>
          <w:sz w:val="16"/>
        </w:rPr>
        <w:t xml:space="preserve"> (who will claim almost half of the tax cuts expected to be offered). </w:t>
      </w:r>
    </w:p>
    <w:p w:rsidR="006532ED" w:rsidRPr="00F81343" w:rsidRDefault="006532ED" w:rsidP="006532ED">
      <w:pPr>
        <w:rPr>
          <w:sz w:val="16"/>
        </w:rPr>
      </w:pPr>
      <w:r w:rsidRPr="00F81343">
        <w:rPr>
          <w:rStyle w:val="StyleUnderline"/>
        </w:rPr>
        <w:t>This represents a further redistribution away from those with the greatest need</w:t>
      </w:r>
      <w:r w:rsidRPr="00F81343">
        <w:rPr>
          <w:sz w:val="16"/>
        </w:rPr>
        <w:t xml:space="preserve"> (and therefore the highest marginal propensity to spend) to those with the least marginal propensity to spend.</w:t>
      </w:r>
    </w:p>
    <w:p w:rsidR="006532ED" w:rsidRPr="00F81343" w:rsidRDefault="006532ED" w:rsidP="006532ED">
      <w:pPr>
        <w:rPr>
          <w:rStyle w:val="StyleUnderline"/>
        </w:rPr>
      </w:pPr>
      <w:r w:rsidRPr="00F81343">
        <w:rPr>
          <w:rStyle w:val="StyleUnderline"/>
          <w:highlight w:val="yellow"/>
        </w:rPr>
        <w:t>Corporate and personal tax cuts will simply take out of circulation money that was revolving</w:t>
      </w:r>
      <w:r w:rsidRPr="00F81343">
        <w:rPr>
          <w:rStyle w:val="StyleUnderline"/>
        </w:rPr>
        <w:t>, albeit at a sedentary pace</w:t>
      </w:r>
      <w:r w:rsidRPr="00F81343">
        <w:rPr>
          <w:sz w:val="16"/>
        </w:rPr>
        <w:t xml:space="preserve">. In doing so, </w:t>
      </w:r>
      <w:r w:rsidRPr="00F81343">
        <w:rPr>
          <w:rStyle w:val="Emphasis"/>
          <w:highlight w:val="yellow"/>
        </w:rPr>
        <w:t>this creates a curb on economic activity</w:t>
      </w:r>
      <w:r w:rsidRPr="00F81343">
        <w:rPr>
          <w:rStyle w:val="StyleUnderline"/>
        </w:rPr>
        <w:t xml:space="preserve"> that disproportionately hurts those lower down the income ladder.</w:t>
      </w:r>
    </w:p>
    <w:p w:rsidR="006532ED" w:rsidRPr="00F81343" w:rsidRDefault="006532ED" w:rsidP="006532ED">
      <w:pPr>
        <w:rPr>
          <w:sz w:val="16"/>
        </w:rPr>
      </w:pPr>
      <w:r w:rsidRPr="00F81343">
        <w:rPr>
          <w:sz w:val="16"/>
        </w:rPr>
        <w:t xml:space="preserve">In a recent article on The Brookings Institution website, </w:t>
      </w:r>
      <w:r w:rsidRPr="00F81343">
        <w:rPr>
          <w:rStyle w:val="StyleUnderline"/>
        </w:rPr>
        <w:t>former Fed governor</w:t>
      </w:r>
      <w:r w:rsidRPr="00F81343">
        <w:rPr>
          <w:sz w:val="16"/>
        </w:rPr>
        <w:t xml:space="preserve"> Ben </w:t>
      </w:r>
      <w:r w:rsidRPr="00F81343">
        <w:rPr>
          <w:rStyle w:val="StyleUnderline"/>
        </w:rPr>
        <w:t>Bernanke acknowledged that in general tax cuts have a much smaller impact on economic demand than government spending.</w:t>
      </w:r>
      <w:r w:rsidRPr="00F81343">
        <w:rPr>
          <w:sz w:val="16"/>
        </w:rPr>
        <w:t xml:space="preserve"> The NBER (National Bureau of Economic Research) estimates that </w:t>
      </w:r>
      <w:r w:rsidRPr="00F81343">
        <w:rPr>
          <w:rStyle w:val="Emphasis"/>
          <w:highlight w:val="yellow"/>
        </w:rPr>
        <w:t>of every dollar of corporate tax cuts, only an additional 50 cents reappear in economic circulation</w:t>
      </w:r>
      <w:r w:rsidRPr="00F81343">
        <w:rPr>
          <w:sz w:val="16"/>
        </w:rPr>
        <w:t xml:space="preserve"> – meaning that </w:t>
      </w:r>
      <w:r w:rsidRPr="00F81343">
        <w:rPr>
          <w:rStyle w:val="StyleUnderline"/>
        </w:rPr>
        <w:t>it has a very limited positive effect, despite all the false rhetoric</w:t>
      </w:r>
      <w:r w:rsidRPr="00F81343">
        <w:rPr>
          <w:sz w:val="16"/>
        </w:rPr>
        <w:t xml:space="preserve"> being thrown around that tax cuts are significantly stimulatory.</w:t>
      </w:r>
    </w:p>
    <w:p w:rsidR="006532ED" w:rsidRPr="00F81343" w:rsidRDefault="006532ED" w:rsidP="006532ED">
      <w:pPr>
        <w:rPr>
          <w:sz w:val="16"/>
        </w:rPr>
      </w:pPr>
      <w:r w:rsidRPr="00F81343">
        <w:rPr>
          <w:sz w:val="16"/>
        </w:rPr>
        <w:t xml:space="preserve">In isolation, they may appear to be positive but </w:t>
      </w:r>
      <w:r w:rsidRPr="00F81343">
        <w:rPr>
          <w:rStyle w:val="StyleUnderline"/>
        </w:rPr>
        <w:t>in aggregate when the secondary effects of corporate tax cuts are considered, these will invariably disappoint</w:t>
      </w:r>
      <w:r w:rsidRPr="00F81343">
        <w:rPr>
          <w:sz w:val="16"/>
        </w:rPr>
        <w:t>, as more and more commentators have started to realize.</w:t>
      </w:r>
    </w:p>
    <w:p w:rsidR="006532ED" w:rsidRPr="00F81343" w:rsidRDefault="006532ED" w:rsidP="006532ED">
      <w:pPr>
        <w:rPr>
          <w:sz w:val="16"/>
        </w:rPr>
      </w:pPr>
      <w:r w:rsidRPr="00F81343">
        <w:rPr>
          <w:rStyle w:val="StyleUnderline"/>
        </w:rPr>
        <w:t>Moreover, this is not a typical time</w:t>
      </w:r>
      <w:r w:rsidRPr="00F81343">
        <w:rPr>
          <w:sz w:val="16"/>
        </w:rPr>
        <w:t xml:space="preserve"> and therefore the headwinds for the assumed Trump tax cuts impacts should be expected to be far stronger than that.</w:t>
      </w:r>
    </w:p>
    <w:p w:rsidR="006532ED" w:rsidRPr="00F81343" w:rsidRDefault="006532ED" w:rsidP="006532ED">
      <w:pPr>
        <w:rPr>
          <w:sz w:val="16"/>
        </w:rPr>
      </w:pPr>
      <w:r w:rsidRPr="00F81343">
        <w:rPr>
          <w:sz w:val="16"/>
        </w:rPr>
        <w:t xml:space="preserve">Furthermore, </w:t>
      </w:r>
      <w:r w:rsidRPr="00F81343">
        <w:rPr>
          <w:rStyle w:val="StyleUnderline"/>
        </w:rPr>
        <w:t>whatever proprietary dynamic models the Trump economic team conjure</w:t>
      </w:r>
      <w:r w:rsidRPr="00F81343">
        <w:rPr>
          <w:sz w:val="16"/>
        </w:rPr>
        <w:t xml:space="preserve"> to support fictional future growth forecasts, </w:t>
      </w:r>
      <w:r w:rsidRPr="00F81343">
        <w:rPr>
          <w:rStyle w:val="StyleUnderline"/>
        </w:rPr>
        <w:t>the $6-7 trillion of proposed tax cuts will ultimately be funded largely by reduced spending. This</w:t>
      </w:r>
      <w:r w:rsidRPr="00F81343">
        <w:rPr>
          <w:sz w:val="16"/>
        </w:rPr>
        <w:t xml:space="preserve"> will become more evident in the discussions surrounding the debt ceiling increase next month.</w:t>
      </w:r>
    </w:p>
    <w:p w:rsidR="006532ED" w:rsidRPr="00F81343" w:rsidRDefault="006532ED" w:rsidP="006532ED">
      <w:pPr>
        <w:rPr>
          <w:sz w:val="16"/>
        </w:rPr>
      </w:pPr>
      <w:r w:rsidRPr="00F81343">
        <w:rPr>
          <w:sz w:val="16"/>
        </w:rPr>
        <w:t xml:space="preserve">At the precise time when increased government spending is required to reflate America, </w:t>
      </w:r>
      <w:r w:rsidRPr="00F81343">
        <w:rPr>
          <w:rStyle w:val="StyleUnderline"/>
        </w:rPr>
        <w:t>the redirection of this funding into tax cuts is almost certainly adverse</w:t>
      </w:r>
      <w:r w:rsidRPr="00F81343">
        <w:rPr>
          <w:sz w:val="16"/>
        </w:rPr>
        <w:t>. Maybe this explains why Trump tax reform's timeline has now been extended until the August recess.</w:t>
      </w:r>
    </w:p>
    <w:p w:rsidR="006532ED" w:rsidRPr="00F81343" w:rsidRDefault="006532ED" w:rsidP="006532ED">
      <w:pPr>
        <w:rPr>
          <w:sz w:val="16"/>
        </w:rPr>
      </w:pPr>
      <w:r w:rsidRPr="00F81343">
        <w:rPr>
          <w:sz w:val="16"/>
        </w:rPr>
        <w:t>My empirically-based model of the new administration's tax, infrastructure and government spending policies (especially the tax policies) forecasts that they'd combine to make a bad situation far worse, derailing the U.S. economy and if enacted now, "</w:t>
      </w:r>
      <w:r w:rsidRPr="00F81343">
        <w:rPr>
          <w:rStyle w:val="StyleUnderline"/>
          <w:highlight w:val="yellow"/>
        </w:rPr>
        <w:t xml:space="preserve">Trumponomics" could create a primary drag </w:t>
      </w:r>
      <w:r w:rsidRPr="00F81343">
        <w:rPr>
          <w:rStyle w:val="Emphasis"/>
          <w:highlight w:val="yellow"/>
        </w:rPr>
        <w:t>of up to 2 percent on U.S. GDP</w:t>
      </w:r>
      <w:r w:rsidRPr="00F81343">
        <w:rPr>
          <w:sz w:val="16"/>
        </w:rPr>
        <w:t xml:space="preserve"> (gross domestic product) - excluding such secondary effects as higher interest rates, stronger USD FX rates and viciously spiraling deflation.</w:t>
      </w:r>
    </w:p>
    <w:p w:rsidR="006532ED" w:rsidRPr="00F81343" w:rsidRDefault="006532ED" w:rsidP="006532ED">
      <w:pPr>
        <w:rPr>
          <w:rStyle w:val="StyleUnderline"/>
        </w:rPr>
      </w:pPr>
      <w:r w:rsidRPr="00F81343">
        <w:rPr>
          <w:rStyle w:val="StyleUnderline"/>
          <w:highlight w:val="yellow"/>
        </w:rPr>
        <w:t xml:space="preserve">This would </w:t>
      </w:r>
      <w:r w:rsidRPr="00F81343">
        <w:rPr>
          <w:rStyle w:val="Emphasis"/>
          <w:highlight w:val="yellow"/>
        </w:rPr>
        <w:t>almost certainly tip America into</w:t>
      </w:r>
      <w:r w:rsidRPr="00F81343">
        <w:rPr>
          <w:rStyle w:val="Emphasis"/>
        </w:rPr>
        <w:t xml:space="preserve"> a </w:t>
      </w:r>
      <w:r w:rsidRPr="00F81343">
        <w:rPr>
          <w:rStyle w:val="Emphasis"/>
          <w:highlight w:val="yellow"/>
        </w:rPr>
        <w:t>recession</w:t>
      </w:r>
      <w:r w:rsidRPr="00F81343">
        <w:rPr>
          <w:rStyle w:val="Emphasis"/>
        </w:rPr>
        <w:t xml:space="preserve"> that would most likely </w:t>
      </w:r>
      <w:r w:rsidRPr="00F81343">
        <w:rPr>
          <w:rStyle w:val="Emphasis"/>
          <w:highlight w:val="yellow"/>
        </w:rPr>
        <w:t>become known as</w:t>
      </w:r>
      <w:r w:rsidRPr="00F81343">
        <w:rPr>
          <w:rStyle w:val="StyleUnderline"/>
          <w:highlight w:val="yellow"/>
        </w:rPr>
        <w:t xml:space="preserve"> </w:t>
      </w:r>
      <w:r w:rsidRPr="00F81343">
        <w:rPr>
          <w:rStyle w:val="Emphasis"/>
          <w:highlight w:val="yellow"/>
        </w:rPr>
        <w:t>America's second Great Depression</w:t>
      </w:r>
      <w:r w:rsidRPr="00F81343">
        <w:rPr>
          <w:rStyle w:val="StyleUnderline"/>
        </w:rPr>
        <w:t>, having once again blundered in the control of a delicate machine, the complexities of which policy-makers still don't understand.</w:t>
      </w:r>
    </w:p>
    <w:p w:rsidR="006532ED" w:rsidRPr="00F81343" w:rsidRDefault="006532ED" w:rsidP="006532ED">
      <w:pPr>
        <w:rPr>
          <w:sz w:val="12"/>
          <w:szCs w:val="12"/>
        </w:rPr>
      </w:pPr>
    </w:p>
    <w:p w:rsidR="006532ED" w:rsidRPr="00F81343" w:rsidRDefault="006532ED" w:rsidP="006532ED">
      <w:pPr>
        <w:rPr>
          <w:sz w:val="12"/>
          <w:szCs w:val="12"/>
        </w:rPr>
      </w:pPr>
    </w:p>
    <w:p w:rsidR="006532ED" w:rsidRPr="00F81343" w:rsidRDefault="006532ED" w:rsidP="006532ED">
      <w:pPr>
        <w:rPr>
          <w:rStyle w:val="StyleUnderline"/>
        </w:rPr>
      </w:pPr>
    </w:p>
    <w:p w:rsidR="006532ED" w:rsidRPr="00F81343" w:rsidRDefault="006532ED" w:rsidP="006532ED">
      <w:pPr>
        <w:pStyle w:val="Heading3"/>
        <w:rPr>
          <w:rStyle w:val="StyleUnderline"/>
          <w:sz w:val="32"/>
        </w:rPr>
      </w:pPr>
      <w:bookmarkStart w:id="74" w:name="_Toc487825280"/>
      <w:r w:rsidRPr="00F81343">
        <w:rPr>
          <w:rStyle w:val="StyleUnderline"/>
          <w:sz w:val="32"/>
        </w:rPr>
        <w:lastRenderedPageBreak/>
        <w:t>Impact Turn---Growth---</w:t>
      </w:r>
      <w:r w:rsidR="00373A3C" w:rsidRPr="00F81343">
        <w:rPr>
          <w:rStyle w:val="StyleUnderline"/>
          <w:sz w:val="32"/>
        </w:rPr>
        <w:t xml:space="preserve">Consumer </w:t>
      </w:r>
      <w:r w:rsidRPr="00F81343">
        <w:rPr>
          <w:rStyle w:val="StyleUnderline"/>
          <w:sz w:val="32"/>
        </w:rPr>
        <w:t>Spending</w:t>
      </w:r>
      <w:bookmarkEnd w:id="74"/>
    </w:p>
    <w:p w:rsidR="00373A3C" w:rsidRPr="00F81343" w:rsidRDefault="00373A3C" w:rsidP="00373A3C">
      <w:pPr>
        <w:rPr>
          <w:sz w:val="12"/>
          <w:szCs w:val="12"/>
        </w:rPr>
      </w:pPr>
    </w:p>
    <w:p w:rsidR="006532ED" w:rsidRPr="00F81343" w:rsidRDefault="006532ED" w:rsidP="006532ED">
      <w:pPr>
        <w:pStyle w:val="Heading4"/>
        <w:rPr>
          <w:rStyle w:val="StyleUnderline"/>
          <w:sz w:val="28"/>
          <w:u w:val="none"/>
        </w:rPr>
      </w:pPr>
      <w:r w:rsidRPr="00F81343">
        <w:rPr>
          <w:rStyle w:val="StyleUnderline"/>
          <w:sz w:val="28"/>
          <w:u w:val="none"/>
        </w:rPr>
        <w:t xml:space="preserve">Tax cuts massively slow economic growth and decrease </w:t>
      </w:r>
      <w:r w:rsidR="00373A3C" w:rsidRPr="00F81343">
        <w:rPr>
          <w:rStyle w:val="StyleUnderline"/>
          <w:sz w:val="28"/>
          <w:u w:val="none"/>
        </w:rPr>
        <w:t xml:space="preserve">consumer </w:t>
      </w:r>
      <w:r w:rsidRPr="00F81343">
        <w:rPr>
          <w:rStyle w:val="StyleUnderline"/>
          <w:sz w:val="28"/>
          <w:u w:val="none"/>
        </w:rPr>
        <w:t>spending</w:t>
      </w:r>
    </w:p>
    <w:p w:rsidR="006532ED" w:rsidRPr="00F81343" w:rsidRDefault="006532ED" w:rsidP="006532ED">
      <w:pPr>
        <w:rPr>
          <w:rStyle w:val="StyleUnderline"/>
          <w:u w:val="none"/>
        </w:rPr>
      </w:pPr>
      <w:r w:rsidRPr="00F81343">
        <w:rPr>
          <w:rStyle w:val="Style13ptBold"/>
          <w:sz w:val="28"/>
        </w:rPr>
        <w:t>Blair 4/27</w:t>
      </w:r>
      <w:r w:rsidRPr="00F81343">
        <w:rPr>
          <w:rStyle w:val="StyleUnderline"/>
          <w:u w:val="none"/>
        </w:rPr>
        <w:t xml:space="preserve"> - Hunter Blair, Journalist for Fortune Magazine, 4/27/17("Donald Trump, Tax Cuts for the Rich Won’t Boost the Economy," published by Fortune, Available online at http://fortune.com/2017/04/27/donald-trump-tax-cut-plan-wont-boost-economy/, Accessed 7/5/2017, AJ)</w:t>
      </w:r>
    </w:p>
    <w:p w:rsidR="006532ED" w:rsidRPr="009B09A7" w:rsidRDefault="006532ED" w:rsidP="006532ED">
      <w:pPr>
        <w:rPr>
          <w:sz w:val="12"/>
        </w:rPr>
      </w:pPr>
      <w:r w:rsidRPr="00F81343">
        <w:rPr>
          <w:rStyle w:val="StyleUnderline"/>
        </w:rPr>
        <w:t xml:space="preserve">For all the talk of high-minded, growth-oriented </w:t>
      </w:r>
      <w:r w:rsidRPr="00F81343">
        <w:rPr>
          <w:rStyle w:val="StyleUnderline"/>
          <w:highlight w:val="yellow"/>
        </w:rPr>
        <w:t>tax reform</w:t>
      </w:r>
      <w:r w:rsidRPr="009B09A7">
        <w:rPr>
          <w:sz w:val="12"/>
        </w:rPr>
        <w:t xml:space="preserve">, all </w:t>
      </w:r>
      <w:r w:rsidRPr="00F81343">
        <w:rPr>
          <w:rStyle w:val="StyleUnderline"/>
        </w:rPr>
        <w:t>the Trump</w:t>
      </w:r>
      <w:r w:rsidRPr="009B09A7">
        <w:rPr>
          <w:sz w:val="12"/>
        </w:rPr>
        <w:t xml:space="preserve"> administration offered on Wednesday as the president announced his </w:t>
      </w:r>
      <w:r w:rsidRPr="00F81343">
        <w:rPr>
          <w:rStyle w:val="StyleUnderline"/>
        </w:rPr>
        <w:t>tax plan was an unsurprising package of tax cuts for the rich and corporations</w:t>
      </w:r>
      <w:r w:rsidRPr="009B09A7">
        <w:rPr>
          <w:sz w:val="12"/>
        </w:rPr>
        <w:t>: Top-earning individuals will be taxed 35% instead of 39.6%, big businesses will be taxed 15% instead of 35%, and it will all be financed by debt.</w:t>
      </w:r>
      <w:r w:rsidR="009B09A7" w:rsidRPr="009B09A7">
        <w:rPr>
          <w:sz w:val="12"/>
        </w:rPr>
        <w:t xml:space="preserve"> </w:t>
      </w:r>
      <w:r w:rsidRPr="00F81343">
        <w:rPr>
          <w:rStyle w:val="StyleUnderline"/>
        </w:rPr>
        <w:t xml:space="preserve">The sparse, one-page proposal actually doesn’t deviate much from Trump’s campaign plan, which the Tax Policy Center (TPC) estimated </w:t>
      </w:r>
      <w:r w:rsidRPr="00F81343">
        <w:rPr>
          <w:rStyle w:val="StyleUnderline"/>
          <w:highlight w:val="yellow"/>
        </w:rPr>
        <w:t xml:space="preserve">would raise the national debt by </w:t>
      </w:r>
      <w:r w:rsidRPr="00F81343">
        <w:rPr>
          <w:rStyle w:val="Emphasis"/>
          <w:highlight w:val="yellow"/>
        </w:rPr>
        <w:t>$7.2 trillion over the first decade</w:t>
      </w:r>
      <w:r w:rsidRPr="00F81343">
        <w:rPr>
          <w:rStyle w:val="StyleUnderline"/>
        </w:rPr>
        <w:t>, and by $20.9 trillion over two decades.</w:t>
      </w:r>
      <w:r w:rsidR="009B09A7">
        <w:rPr>
          <w:rStyle w:val="StyleUnderline"/>
        </w:rPr>
        <w:t xml:space="preserve"> </w:t>
      </w:r>
      <w:r w:rsidRPr="00F81343">
        <w:rPr>
          <w:rStyle w:val="StyleUnderline"/>
        </w:rPr>
        <w:t>Despite claims</w:t>
      </w:r>
      <w:r w:rsidRPr="009B09A7">
        <w:rPr>
          <w:sz w:val="12"/>
        </w:rPr>
        <w:t xml:space="preserve"> from the administration, </w:t>
      </w:r>
      <w:r w:rsidRPr="00F81343">
        <w:rPr>
          <w:rStyle w:val="StyleUnderline"/>
          <w:highlight w:val="yellow"/>
        </w:rPr>
        <w:t>economic growth will absolutely not make up the difference</w:t>
      </w:r>
      <w:r w:rsidRPr="009B09A7">
        <w:rPr>
          <w:sz w:val="12"/>
        </w:rPr>
        <w:t xml:space="preserve">. </w:t>
      </w:r>
      <w:r w:rsidRPr="00F81343">
        <w:rPr>
          <w:rStyle w:val="StyleUnderline"/>
        </w:rPr>
        <w:t xml:space="preserve">While the economy could </w:t>
      </w:r>
      <w:r w:rsidRPr="009B09A7">
        <w:rPr>
          <w:sz w:val="12"/>
        </w:rPr>
        <w:t xml:space="preserve">still benefit from a short-run fiscal boost to spending, </w:t>
      </w:r>
      <w:r w:rsidRPr="00F81343">
        <w:rPr>
          <w:rStyle w:val="StyleUnderline"/>
        </w:rPr>
        <w:t>tax cuts for the rich are a terribly inefficient way to do this.</w:t>
      </w:r>
      <w:r w:rsidRPr="009B09A7">
        <w:rPr>
          <w:sz w:val="12"/>
        </w:rPr>
        <w:t xml:space="preserve"> </w:t>
      </w:r>
      <w:r w:rsidRPr="00F81343">
        <w:rPr>
          <w:rStyle w:val="StyleUnderline"/>
          <w:highlight w:val="yellow"/>
        </w:rPr>
        <w:t>High-income households save more</w:t>
      </w:r>
      <w:r w:rsidRPr="00F81343">
        <w:rPr>
          <w:rStyle w:val="StyleUnderline"/>
        </w:rPr>
        <w:t xml:space="preserve"> than low- and moderate-income ones</w:t>
      </w:r>
      <w:r w:rsidRPr="009B09A7">
        <w:rPr>
          <w:sz w:val="12"/>
        </w:rPr>
        <w:t xml:space="preserve">, so </w:t>
      </w:r>
      <w:r w:rsidRPr="00F81343">
        <w:rPr>
          <w:rStyle w:val="StyleUnderline"/>
        </w:rPr>
        <w:t>any fiscal measure aimed at boosting demand should be targeted away from the rich, not toward them.</w:t>
      </w:r>
      <w:r w:rsidR="009B09A7">
        <w:rPr>
          <w:rStyle w:val="StyleUnderline"/>
        </w:rPr>
        <w:t xml:space="preserve"> </w:t>
      </w:r>
      <w:r w:rsidRPr="00F81343">
        <w:rPr>
          <w:rStyle w:val="StyleUnderline"/>
          <w:highlight w:val="yellow"/>
        </w:rPr>
        <w:t>Prospects for boosting growth</w:t>
      </w:r>
      <w:r w:rsidRPr="00F81343">
        <w:rPr>
          <w:rStyle w:val="StyleUnderline"/>
        </w:rPr>
        <w:t xml:space="preserve"> with tax cuts </w:t>
      </w:r>
      <w:r w:rsidRPr="00F81343">
        <w:rPr>
          <w:rStyle w:val="StyleUnderline"/>
          <w:highlight w:val="yellow"/>
        </w:rPr>
        <w:t>over the longer horizon look</w:t>
      </w:r>
      <w:r w:rsidRPr="00F81343">
        <w:rPr>
          <w:rStyle w:val="StyleUnderline"/>
        </w:rPr>
        <w:t xml:space="preserve"> nearly as </w:t>
      </w:r>
      <w:r w:rsidRPr="00F81343">
        <w:rPr>
          <w:rStyle w:val="Emphasis"/>
          <w:highlight w:val="yellow"/>
        </w:rPr>
        <w:t>bleak</w:t>
      </w:r>
      <w:r w:rsidRPr="009B09A7">
        <w:rPr>
          <w:sz w:val="12"/>
        </w:rPr>
        <w:t xml:space="preserve">. </w:t>
      </w:r>
      <w:r w:rsidRPr="00F81343">
        <w:rPr>
          <w:rStyle w:val="StyleUnderline"/>
        </w:rPr>
        <w:t xml:space="preserve">Cuts to the </w:t>
      </w:r>
      <w:r w:rsidRPr="00F81343">
        <w:rPr>
          <w:rStyle w:val="StyleUnderline"/>
          <w:highlight w:val="yellow"/>
        </w:rPr>
        <w:t>corporate</w:t>
      </w:r>
      <w:r w:rsidRPr="00F81343">
        <w:rPr>
          <w:rStyle w:val="StyleUnderline"/>
        </w:rPr>
        <w:t xml:space="preserve"> income tax increase profits, but those </w:t>
      </w:r>
      <w:r w:rsidRPr="00F81343">
        <w:rPr>
          <w:rStyle w:val="StyleUnderline"/>
          <w:highlight w:val="yellow"/>
        </w:rPr>
        <w:t>profits</w:t>
      </w:r>
      <w:r w:rsidRPr="00F81343">
        <w:rPr>
          <w:rStyle w:val="StyleUnderline"/>
        </w:rPr>
        <w:t xml:space="preserve"> eventually </w:t>
      </w:r>
      <w:r w:rsidRPr="00F81343">
        <w:rPr>
          <w:rStyle w:val="StyleUnderline"/>
          <w:highlight w:val="yellow"/>
        </w:rPr>
        <w:t>go to shareholders</w:t>
      </w:r>
      <w:r w:rsidRPr="00F81343">
        <w:rPr>
          <w:rStyle w:val="StyleUnderline"/>
        </w:rPr>
        <w:t xml:space="preserve"> in some form</w:t>
      </w:r>
      <w:r w:rsidRPr="009B09A7">
        <w:rPr>
          <w:sz w:val="12"/>
        </w:rPr>
        <w:t xml:space="preserve">. </w:t>
      </w:r>
      <w:r w:rsidRPr="00F81343">
        <w:rPr>
          <w:rStyle w:val="StyleUnderline"/>
          <w:highlight w:val="yellow"/>
        </w:rPr>
        <w:t xml:space="preserve">This increases the returns to savings, which </w:t>
      </w:r>
      <w:r w:rsidRPr="00F81343">
        <w:rPr>
          <w:rStyle w:val="Emphasis"/>
          <w:highlight w:val="yellow"/>
        </w:rPr>
        <w:t>incentivizes households to save</w:t>
      </w:r>
      <w:r w:rsidRPr="00F81343">
        <w:rPr>
          <w:rStyle w:val="StyleUnderline"/>
        </w:rPr>
        <w:t xml:space="preserve"> more</w:t>
      </w:r>
      <w:r w:rsidRPr="009B09A7">
        <w:rPr>
          <w:sz w:val="12"/>
        </w:rPr>
        <w:t xml:space="preserve"> instead of spending. But </w:t>
      </w:r>
      <w:r w:rsidRPr="00F81343">
        <w:rPr>
          <w:rStyle w:val="StyleUnderline"/>
        </w:rPr>
        <w:t>this channel looks like it will be very weak in coming years</w:t>
      </w:r>
      <w:r w:rsidRPr="009B09A7">
        <w:rPr>
          <w:sz w:val="12"/>
        </w:rPr>
        <w:t xml:space="preserve">, as there has been a savings glut for the past decade or more. This means that </w:t>
      </w:r>
      <w:r w:rsidRPr="00F81343">
        <w:rPr>
          <w:rStyle w:val="StyleUnderline"/>
        </w:rPr>
        <w:t>increasing the supply of savings is not really relieving any constraint on growth</w:t>
      </w:r>
      <w:r w:rsidRPr="009B09A7">
        <w:rPr>
          <w:sz w:val="12"/>
        </w:rPr>
        <w:t xml:space="preserve">. Further, cuts to the corporate income tax incentivize all private savings (including household and business savings), but </w:t>
      </w:r>
      <w:r w:rsidRPr="00F81343">
        <w:rPr>
          <w:rStyle w:val="StyleUnderline"/>
        </w:rPr>
        <w:t>if cuts aren’t offset by either reductions in spending or increased</w:t>
      </w:r>
      <w:r w:rsidRPr="009B09A7">
        <w:rPr>
          <w:sz w:val="12"/>
        </w:rPr>
        <w:t xml:space="preserve"> tax </w:t>
      </w:r>
      <w:r w:rsidRPr="00F81343">
        <w:rPr>
          <w:rStyle w:val="StyleUnderline"/>
        </w:rPr>
        <w:t>revenue from other sources</w:t>
      </w:r>
      <w:r w:rsidRPr="009B09A7">
        <w:rPr>
          <w:sz w:val="12"/>
        </w:rPr>
        <w:t xml:space="preserve">, </w:t>
      </w:r>
      <w:r w:rsidRPr="00F81343">
        <w:rPr>
          <w:rStyle w:val="StyleUnderline"/>
        </w:rPr>
        <w:t>they reduce public savings by increasing the deficit</w:t>
      </w:r>
      <w:r w:rsidRPr="009B09A7">
        <w:rPr>
          <w:sz w:val="12"/>
        </w:rPr>
        <w:t xml:space="preserve">. In the long run, </w:t>
      </w:r>
      <w:r w:rsidRPr="00F81343">
        <w:rPr>
          <w:rStyle w:val="StyleUnderline"/>
        </w:rPr>
        <w:t xml:space="preserve">this pushes up interest rates, which would then discourage private savings. </w:t>
      </w:r>
      <w:r w:rsidRPr="00F81343">
        <w:rPr>
          <w:rStyle w:val="Emphasis"/>
          <w:highlight w:val="yellow"/>
        </w:rPr>
        <w:t>Supply-side economics has been tried time and time again</w:t>
      </w:r>
      <w:r w:rsidRPr="00F81343">
        <w:rPr>
          <w:rStyle w:val="StyleUnderline"/>
          <w:highlight w:val="yellow"/>
        </w:rPr>
        <w:t xml:space="preserve">, and tax cuts simply do not spur much growth </w:t>
      </w:r>
      <w:r w:rsidRPr="00F81343">
        <w:rPr>
          <w:rStyle w:val="StyleUnderline"/>
        </w:rPr>
        <w:t>at all</w:t>
      </w:r>
      <w:r w:rsidRPr="009B09A7">
        <w:rPr>
          <w:sz w:val="12"/>
        </w:rPr>
        <w:t>, let alone enough to pay for themselves.</w:t>
      </w:r>
      <w:r w:rsidR="009B09A7" w:rsidRPr="009B09A7">
        <w:rPr>
          <w:sz w:val="12"/>
        </w:rPr>
        <w:t xml:space="preserve"> </w:t>
      </w:r>
      <w:r w:rsidRPr="00F81343">
        <w:rPr>
          <w:rStyle w:val="StyleUnderline"/>
        </w:rPr>
        <w:t xml:space="preserve">Importantly, </w:t>
      </w:r>
      <w:r w:rsidRPr="00F81343">
        <w:rPr>
          <w:rStyle w:val="StyleUnderline"/>
          <w:highlight w:val="yellow"/>
        </w:rPr>
        <w:t xml:space="preserve">TPC </w:t>
      </w:r>
      <w:r w:rsidRPr="00F81343">
        <w:rPr>
          <w:rStyle w:val="StyleUnderline"/>
        </w:rPr>
        <w:t xml:space="preserve">included estimates that </w:t>
      </w:r>
      <w:r w:rsidRPr="00F81343">
        <w:rPr>
          <w:rStyle w:val="StyleUnderline"/>
          <w:highlight w:val="yellow"/>
        </w:rPr>
        <w:t>account for the rate cuts’</w:t>
      </w:r>
      <w:r w:rsidRPr="00F81343">
        <w:rPr>
          <w:rStyle w:val="StyleUnderline"/>
        </w:rPr>
        <w:t xml:space="preserve"> effect </w:t>
      </w:r>
      <w:r w:rsidRPr="00F81343">
        <w:rPr>
          <w:rStyle w:val="StyleUnderline"/>
          <w:highlight w:val="yellow"/>
        </w:rPr>
        <w:t>on economic growth</w:t>
      </w:r>
      <w:r w:rsidRPr="00F81343">
        <w:rPr>
          <w:rStyle w:val="StyleUnderline"/>
        </w:rPr>
        <w:t xml:space="preserve">—so-called “dynamic scoring” </w:t>
      </w:r>
      <w:r w:rsidRPr="009B09A7">
        <w:rPr>
          <w:sz w:val="12"/>
        </w:rPr>
        <w:t xml:space="preserve">estimates. For the reasons noted above, </w:t>
      </w:r>
      <w:r w:rsidRPr="00F81343">
        <w:rPr>
          <w:rStyle w:val="Emphasis"/>
          <w:highlight w:val="yellow"/>
        </w:rPr>
        <w:t>adding dynamic effects changes almost nothing</w:t>
      </w:r>
      <w:r w:rsidRPr="009B09A7">
        <w:rPr>
          <w:sz w:val="12"/>
        </w:rPr>
        <w:t xml:space="preserve">. In the long run, </w:t>
      </w:r>
      <w:r w:rsidRPr="00F81343">
        <w:rPr>
          <w:rStyle w:val="StyleUnderline"/>
          <w:highlight w:val="yellow"/>
        </w:rPr>
        <w:t>TPC estimates that</w:t>
      </w:r>
      <w:r w:rsidRPr="00F81343">
        <w:rPr>
          <w:rStyle w:val="StyleUnderline"/>
        </w:rPr>
        <w:t xml:space="preserve"> the Trump administration’s </w:t>
      </w:r>
      <w:r w:rsidRPr="00F81343">
        <w:rPr>
          <w:rStyle w:val="Emphasis"/>
          <w:highlight w:val="yellow"/>
        </w:rPr>
        <w:t>tax cuts would actually slow economic growth</w:t>
      </w:r>
      <w:r w:rsidRPr="00F81343">
        <w:rPr>
          <w:rStyle w:val="StyleUnderline"/>
        </w:rPr>
        <w:t xml:space="preserve">. </w:t>
      </w:r>
      <w:r w:rsidRPr="009B09A7">
        <w:rPr>
          <w:sz w:val="12"/>
        </w:rPr>
        <w:t xml:space="preserve">The national debt would increase by $7 trillion over the first decade, and $22.1 trillion over two decades. </w:t>
      </w:r>
      <w:r w:rsidRPr="00F81343">
        <w:rPr>
          <w:rStyle w:val="StyleUnderline"/>
        </w:rPr>
        <w:t>There is no growth bonanza that will be unleashed by these tax cuts.</w:t>
      </w:r>
      <w:r w:rsidR="009B09A7">
        <w:rPr>
          <w:rStyle w:val="StyleUnderline"/>
        </w:rPr>
        <w:t xml:space="preserve"> </w:t>
      </w:r>
      <w:r w:rsidRPr="009B09A7">
        <w:rPr>
          <w:sz w:val="12"/>
        </w:rPr>
        <w:t xml:space="preserve">The details on the individual income tax side </w:t>
      </w:r>
      <w:r w:rsidRPr="009B09A7">
        <w:rPr>
          <w:sz w:val="16"/>
          <w:u w:val="single"/>
        </w:rPr>
        <w:t>seem</w:t>
      </w:r>
      <w:r w:rsidRPr="009B09A7">
        <w:rPr>
          <w:sz w:val="12"/>
        </w:rPr>
        <w:t xml:space="preserve"> less fleshed-out, though the headline is cutting rates for the top tax bracket back to Bush-era levels. The Congressional Budget Office noted that three-quarters of the corporate income tax falls on business owners and other owners of capital. Since the top 1% of households earns about 54% of all capital income, and the bottom 90% earns only 22%, this makes the existing corporate income tax sharply progressive—and hence means that cutting it would be a major giveaway to those at the top.</w:t>
      </w:r>
      <w:r w:rsidR="009B09A7" w:rsidRPr="009B09A7">
        <w:rPr>
          <w:sz w:val="12"/>
        </w:rPr>
        <w:t xml:space="preserve"> </w:t>
      </w:r>
      <w:r w:rsidRPr="009B09A7">
        <w:rPr>
          <w:sz w:val="12"/>
        </w:rPr>
        <w:t xml:space="preserve">And these </w:t>
      </w:r>
      <w:r w:rsidRPr="00F81343">
        <w:rPr>
          <w:rStyle w:val="StyleUnderline"/>
          <w:highlight w:val="yellow"/>
        </w:rPr>
        <w:t>benefits will not trickle down</w:t>
      </w:r>
      <w:r w:rsidRPr="009B09A7">
        <w:rPr>
          <w:sz w:val="12"/>
        </w:rPr>
        <w:t xml:space="preserve">. The </w:t>
      </w:r>
      <w:r w:rsidRPr="00F81343">
        <w:rPr>
          <w:rStyle w:val="StyleUnderline"/>
        </w:rPr>
        <w:t>rich and large, multinational corporations will certainly benefit</w:t>
      </w:r>
      <w:r w:rsidRPr="009B09A7">
        <w:rPr>
          <w:sz w:val="12"/>
        </w:rPr>
        <w:t xml:space="preserve"> from a cut in the corporate tax rate</w:t>
      </w:r>
      <w:r w:rsidRPr="00F81343">
        <w:rPr>
          <w:rStyle w:val="StyleUnderline"/>
        </w:rPr>
        <w:t>, but low- and middle-income families will not.</w:t>
      </w:r>
      <w:r w:rsidRPr="009B09A7">
        <w:rPr>
          <w:sz w:val="12"/>
        </w:rPr>
        <w:t xml:space="preserve"> In the long run, to pay for existing commitments to social insurance and income support programs, as well as make necessary public investments, we will need more revenue, not less. And </w:t>
      </w:r>
      <w:r w:rsidRPr="00F81343">
        <w:rPr>
          <w:rStyle w:val="StyleUnderline"/>
        </w:rPr>
        <w:t>growing income inequality means that tax reform should look to obtain that revenue from progressive sources—like the corporate income tax.</w:t>
      </w:r>
      <w:r w:rsidR="009B09A7">
        <w:rPr>
          <w:rStyle w:val="StyleUnderline"/>
        </w:rPr>
        <w:t xml:space="preserve"> </w:t>
      </w:r>
      <w:r w:rsidRPr="00F81343">
        <w:rPr>
          <w:rStyle w:val="StyleUnderline"/>
          <w:highlight w:val="yellow"/>
        </w:rPr>
        <w:t>A new</w:t>
      </w:r>
      <w:r w:rsidRPr="009B09A7">
        <w:rPr>
          <w:sz w:val="12"/>
        </w:rPr>
        <w:t xml:space="preserve"> and clearly unwelcome </w:t>
      </w:r>
      <w:r w:rsidRPr="00F81343">
        <w:rPr>
          <w:rStyle w:val="StyleUnderline"/>
          <w:highlight w:val="yellow"/>
        </w:rPr>
        <w:t>twist</w:t>
      </w:r>
      <w:r w:rsidRPr="00F81343">
        <w:rPr>
          <w:rStyle w:val="StyleUnderline"/>
        </w:rPr>
        <w:t xml:space="preserve"> to the plan </w:t>
      </w:r>
      <w:r w:rsidRPr="00F81343">
        <w:rPr>
          <w:rStyle w:val="StyleUnderline"/>
          <w:highlight w:val="yellow"/>
        </w:rPr>
        <w:t>is a provision to allow “pass-through” businesses</w:t>
      </w:r>
      <w:r w:rsidRPr="009B09A7">
        <w:rPr>
          <w:sz w:val="12"/>
        </w:rPr>
        <w:t xml:space="preserve">— businesses where all income is “passed through” to owners and currently taxed at their individual income rates—to take the 15% rate as well. </w:t>
      </w:r>
      <w:r w:rsidRPr="00F81343">
        <w:rPr>
          <w:rStyle w:val="StyleUnderline"/>
        </w:rPr>
        <w:t xml:space="preserve">With this loophole, high-income individuals could avoid paying the top tax rate by simply calling themselves independent contractors </w:t>
      </w:r>
      <w:r w:rsidRPr="009B09A7">
        <w:rPr>
          <w:sz w:val="12"/>
        </w:rPr>
        <w:t xml:space="preserve">and taking the new pass-through rate. </w:t>
      </w:r>
      <w:r w:rsidRPr="00F81343">
        <w:rPr>
          <w:rStyle w:val="StyleUnderline"/>
        </w:rPr>
        <w:t>This isn’t speculation. Kansas introduced such a pass-through loophole in its tax cuts package, and revenue hemorrhaged</w:t>
      </w:r>
      <w:r w:rsidRPr="009B09A7">
        <w:rPr>
          <w:sz w:val="12"/>
        </w:rPr>
        <w:t xml:space="preserve"> as individuals re-classified themselves as independent contractors, including University of Kansas men’s basketball head coach Bill Self.</w:t>
      </w:r>
      <w:r w:rsidR="009B09A7" w:rsidRPr="009B09A7">
        <w:rPr>
          <w:sz w:val="12"/>
        </w:rPr>
        <w:t xml:space="preserve"> </w:t>
      </w:r>
      <w:r w:rsidRPr="009B09A7">
        <w:rPr>
          <w:sz w:val="12"/>
        </w:rPr>
        <w:t xml:space="preserve">Let’s be clear: </w:t>
      </w:r>
      <w:r w:rsidRPr="00F81343">
        <w:rPr>
          <w:rStyle w:val="StyleUnderline"/>
        </w:rPr>
        <w:t xml:space="preserve">This is a loophole so bad that even the resolutely pro-tax cut Tax Foundation doesn’t like it. </w:t>
      </w:r>
      <w:r w:rsidRPr="00F81343">
        <w:rPr>
          <w:rStyle w:val="Emphasis"/>
          <w:highlight w:val="yellow"/>
        </w:rPr>
        <w:t>Loopholes create tax avoidance, not economic growth.</w:t>
      </w:r>
      <w:r w:rsidR="009B09A7">
        <w:rPr>
          <w:rStyle w:val="Emphasis"/>
        </w:rPr>
        <w:t xml:space="preserve"> </w:t>
      </w:r>
      <w:r w:rsidRPr="009B09A7">
        <w:rPr>
          <w:sz w:val="12"/>
        </w:rPr>
        <w:t xml:space="preserve">What’s more, </w:t>
      </w:r>
      <w:r w:rsidRPr="00F81343">
        <w:rPr>
          <w:rStyle w:val="StyleUnderline"/>
        </w:rPr>
        <w:t>the Trump administration has proposed making the loophole through which multinational corporations dodge paying their taxes permanent</w:t>
      </w:r>
      <w:r w:rsidRPr="009B09A7">
        <w:rPr>
          <w:sz w:val="12"/>
        </w:rPr>
        <w:t xml:space="preserve">. Currently, </w:t>
      </w:r>
      <w:r w:rsidRPr="00F81343">
        <w:rPr>
          <w:rStyle w:val="StyleUnderline"/>
        </w:rPr>
        <w:t>multinational corporations use myriad accounting gimmicks to claim that they made their profits offshore in tax havens.</w:t>
      </w:r>
      <w:r w:rsidRPr="009B09A7">
        <w:rPr>
          <w:sz w:val="12"/>
        </w:rPr>
        <w:t xml:space="preserve"> They do so because of a loophole known as deferral. Ostensibly, </w:t>
      </w:r>
      <w:r w:rsidRPr="00F81343">
        <w:rPr>
          <w:rStyle w:val="StyleUnderline"/>
        </w:rPr>
        <w:t xml:space="preserve">the current tax system is supposed to tax U.S. multinational corporations on a worldwide basis. But </w:t>
      </w:r>
      <w:r w:rsidRPr="00F81343">
        <w:rPr>
          <w:rStyle w:val="StyleUnderline"/>
          <w:highlight w:val="yellow"/>
        </w:rPr>
        <w:t>the deferral loophole allows</w:t>
      </w:r>
      <w:r w:rsidRPr="00F81343">
        <w:rPr>
          <w:rStyle w:val="StyleUnderline"/>
        </w:rPr>
        <w:t xml:space="preserve"> multinational </w:t>
      </w:r>
      <w:r w:rsidRPr="00F81343">
        <w:rPr>
          <w:rStyle w:val="StyleUnderline"/>
          <w:highlight w:val="yellow"/>
        </w:rPr>
        <w:t>corporations to simply put off paying</w:t>
      </w:r>
      <w:r w:rsidRPr="00F81343">
        <w:rPr>
          <w:rStyle w:val="StyleUnderline"/>
        </w:rPr>
        <w:t xml:space="preserve"> U.S. </w:t>
      </w:r>
      <w:r w:rsidRPr="00F81343">
        <w:rPr>
          <w:rStyle w:val="StyleUnderline"/>
          <w:highlight w:val="yellow"/>
        </w:rPr>
        <w:t>taxes on</w:t>
      </w:r>
      <w:r w:rsidRPr="00F81343">
        <w:rPr>
          <w:rStyle w:val="StyleUnderline"/>
        </w:rPr>
        <w:t xml:space="preserve"> their offshore </w:t>
      </w:r>
      <w:r w:rsidRPr="00F81343">
        <w:rPr>
          <w:rStyle w:val="StyleUnderline"/>
          <w:highlight w:val="yellow"/>
        </w:rPr>
        <w:t>profits by claiming they are “permanently reinvested.”</w:t>
      </w:r>
      <w:r w:rsidR="009B09A7">
        <w:rPr>
          <w:rStyle w:val="StyleUnderline"/>
        </w:rPr>
        <w:t xml:space="preserve"> </w:t>
      </w:r>
      <w:r w:rsidRPr="009B09A7">
        <w:rPr>
          <w:sz w:val="12"/>
        </w:rPr>
        <w:t xml:space="preserve">In response, </w:t>
      </w:r>
      <w:r w:rsidRPr="00F81343">
        <w:rPr>
          <w:rStyle w:val="StyleUnderline"/>
        </w:rPr>
        <w:t>U.S. multinationals have now stashed a record $2.6 trillion in profits offshore</w:t>
      </w:r>
      <w:r w:rsidRPr="009B09A7">
        <w:rPr>
          <w:sz w:val="12"/>
        </w:rPr>
        <w:t xml:space="preserve">. The </w:t>
      </w:r>
      <w:r w:rsidRPr="00F81343">
        <w:rPr>
          <w:rStyle w:val="StyleUnderline"/>
        </w:rPr>
        <w:t>Trump</w:t>
      </w:r>
      <w:r w:rsidRPr="009B09A7">
        <w:rPr>
          <w:sz w:val="12"/>
        </w:rPr>
        <w:t xml:space="preserve"> administration </w:t>
      </w:r>
      <w:r w:rsidRPr="00F81343">
        <w:rPr>
          <w:rStyle w:val="StyleUnderline"/>
        </w:rPr>
        <w:t>wants to make the loophole permanent</w:t>
      </w:r>
      <w:r w:rsidRPr="009B09A7">
        <w:rPr>
          <w:sz w:val="12"/>
        </w:rPr>
        <w:t xml:space="preserve">. They would change the corporate income tax to a territorial basis—whereby U.S. multinationals would owe no taxes on their offshore profits. </w:t>
      </w:r>
      <w:r w:rsidRPr="00F81343">
        <w:rPr>
          <w:rStyle w:val="Emphasis"/>
          <w:highlight w:val="yellow"/>
        </w:rPr>
        <w:t>No multinational corporation</w:t>
      </w:r>
      <w:r w:rsidRPr="00F81343">
        <w:rPr>
          <w:rStyle w:val="StyleUnderline"/>
        </w:rPr>
        <w:t xml:space="preserve"> with accountants worth their salt </w:t>
      </w:r>
      <w:r w:rsidRPr="00F81343">
        <w:rPr>
          <w:rStyle w:val="Emphasis"/>
          <w:highlight w:val="yellow"/>
        </w:rPr>
        <w:t>would ever pay taxes again</w:t>
      </w:r>
      <w:r w:rsidRPr="00F81343">
        <w:rPr>
          <w:rStyle w:val="StyleUnderline"/>
        </w:rPr>
        <w:t>.</w:t>
      </w:r>
      <w:r w:rsidRPr="009B09A7">
        <w:rPr>
          <w:sz w:val="12"/>
        </w:rPr>
        <w:t xml:space="preserve"> </w:t>
      </w:r>
      <w:r w:rsidRPr="00F81343">
        <w:rPr>
          <w:rStyle w:val="StyleUnderline"/>
        </w:rPr>
        <w:t xml:space="preserve">And some will even look to genuinely offshore production since profits made overseas will be taxed more lightly than those earned at home. </w:t>
      </w:r>
      <w:r w:rsidRPr="009B09A7">
        <w:rPr>
          <w:sz w:val="12"/>
        </w:rPr>
        <w:t>Why the generally mercantilist Trump administration has decided to provide a hard nudge offshore for U.S. corporate business is an interesting question.</w:t>
      </w:r>
      <w:r w:rsidR="009B09A7" w:rsidRPr="009B09A7">
        <w:rPr>
          <w:sz w:val="12"/>
        </w:rPr>
        <w:t xml:space="preserve"> </w:t>
      </w:r>
      <w:r w:rsidRPr="009B09A7">
        <w:rPr>
          <w:sz w:val="12"/>
        </w:rPr>
        <w:t xml:space="preserve">By making a loophole for large U.S. multinationals permanent, and adding a new loophole for those at the top, </w:t>
      </w:r>
      <w:r w:rsidRPr="00F81343">
        <w:rPr>
          <w:rStyle w:val="StyleUnderline"/>
        </w:rPr>
        <w:t xml:space="preserve">the Trump administration has proved that, just like House Republicans, they are not interested in tax “reform,” but rather tax cuts for the rich. </w:t>
      </w:r>
      <w:r w:rsidRPr="009B09A7">
        <w:rPr>
          <w:sz w:val="12"/>
        </w:rPr>
        <w:t>If the administration intended tax reform, they would be closing loopholes—not making them permanent and opening new ones.</w:t>
      </w:r>
    </w:p>
    <w:p w:rsidR="006532ED" w:rsidRPr="00F81343" w:rsidRDefault="006532ED" w:rsidP="006532ED">
      <w:pPr>
        <w:pStyle w:val="Heading3"/>
      </w:pPr>
      <w:bookmarkStart w:id="75" w:name="_Toc487825281"/>
      <w:r w:rsidRPr="00F81343">
        <w:lastRenderedPageBreak/>
        <w:t>Impact Turn---Growth---Deficits</w:t>
      </w:r>
      <w:bookmarkEnd w:id="75"/>
    </w:p>
    <w:p w:rsidR="006532ED" w:rsidRPr="00F81343" w:rsidRDefault="006532ED" w:rsidP="006532ED">
      <w:pPr>
        <w:rPr>
          <w:sz w:val="12"/>
          <w:szCs w:val="12"/>
        </w:rPr>
      </w:pPr>
    </w:p>
    <w:p w:rsidR="006532ED" w:rsidRPr="00F81343" w:rsidRDefault="006532ED" w:rsidP="006532ED">
      <w:pPr>
        <w:pStyle w:val="Heading4"/>
        <w:rPr>
          <w:rStyle w:val="Style13ptBold"/>
          <w:b/>
          <w:bCs w:val="0"/>
          <w:sz w:val="28"/>
        </w:rPr>
      </w:pPr>
      <w:r w:rsidRPr="00F81343">
        <w:rPr>
          <w:rStyle w:val="Style13ptBold"/>
          <w:b/>
          <w:bCs w:val="0"/>
          <w:sz w:val="28"/>
        </w:rPr>
        <w:t>Tax reform hurts the economy – increases deficits and cuts public investments.</w:t>
      </w:r>
    </w:p>
    <w:p w:rsidR="006532ED" w:rsidRPr="00F81343" w:rsidRDefault="006532ED" w:rsidP="006532ED">
      <w:pPr>
        <w:rPr>
          <w:sz w:val="12"/>
          <w:szCs w:val="12"/>
        </w:rPr>
      </w:pPr>
      <w:r w:rsidRPr="00F81343">
        <w:rPr>
          <w:rStyle w:val="Style13ptBold"/>
          <w:sz w:val="28"/>
        </w:rPr>
        <w:t>Stone 4/28</w:t>
      </w:r>
      <w:r w:rsidRPr="00F81343">
        <w:rPr>
          <w:sz w:val="12"/>
          <w:szCs w:val="12"/>
        </w:rPr>
        <w:t xml:space="preserve"> - Chad Stone, chief economist at the Center on Budget and Policy Priorities, 4/28/17("A Promise-Breaking Tax Plan," published by US News, Available online at https://www.usnews.com/opinion/economic-intelligence/articles/2017-04-28/donald-trumps-tax-plan-is-as-bad-as-the-gops-health-care-plan, Accessed 7/5/2017, AJ)</w:t>
      </w:r>
    </w:p>
    <w:p w:rsidR="006532ED" w:rsidRPr="00F81343" w:rsidRDefault="006532ED" w:rsidP="006532ED">
      <w:pPr>
        <w:rPr>
          <w:rStyle w:val="StyleUnderline"/>
        </w:rPr>
      </w:pPr>
      <w:r w:rsidRPr="00F81343">
        <w:rPr>
          <w:sz w:val="16"/>
        </w:rPr>
        <w:t xml:space="preserve">The </w:t>
      </w:r>
      <w:r w:rsidRPr="00F81343">
        <w:rPr>
          <w:rStyle w:val="StyleUnderline"/>
        </w:rPr>
        <w:t>Trump</w:t>
      </w:r>
      <w:r w:rsidRPr="00F81343">
        <w:rPr>
          <w:sz w:val="16"/>
        </w:rPr>
        <w:t xml:space="preserve"> administration </w:t>
      </w:r>
      <w:r w:rsidRPr="00F81343">
        <w:rPr>
          <w:rStyle w:val="StyleUnderline"/>
        </w:rPr>
        <w:t>and GOP lawmakers pay lip service to the idea that tax reform shouldn't lose revenue and increase deficits.</w:t>
      </w:r>
      <w:r w:rsidRPr="00F81343">
        <w:rPr>
          <w:sz w:val="16"/>
        </w:rPr>
        <w:t xml:space="preserve"> In fact, </w:t>
      </w:r>
      <w:r w:rsidRPr="00F81343">
        <w:rPr>
          <w:rStyle w:val="StyleUnderline"/>
        </w:rPr>
        <w:t>tax reform should raise revenue</w:t>
      </w:r>
      <w:r w:rsidRPr="00F81343">
        <w:rPr>
          <w:sz w:val="16"/>
        </w:rPr>
        <w:t xml:space="preserve">. </w:t>
      </w:r>
      <w:r w:rsidRPr="00F81343">
        <w:rPr>
          <w:rStyle w:val="StyleUnderline"/>
        </w:rPr>
        <w:t>Yet</w:t>
      </w:r>
      <w:r w:rsidRPr="00F81343">
        <w:rPr>
          <w:sz w:val="16"/>
        </w:rPr>
        <w:t xml:space="preserve"> both the </w:t>
      </w:r>
      <w:r w:rsidRPr="00F81343">
        <w:rPr>
          <w:rStyle w:val="StyleUnderline"/>
        </w:rPr>
        <w:t xml:space="preserve">Trump and House </w:t>
      </w:r>
      <w:r w:rsidRPr="00F81343">
        <w:rPr>
          <w:rStyle w:val="StyleUnderline"/>
          <w:highlight w:val="yellow"/>
        </w:rPr>
        <w:t>GOP tax proposals lose substantial revenues</w:t>
      </w:r>
      <w:r w:rsidRPr="00F81343">
        <w:rPr>
          <w:rStyle w:val="StyleUnderline"/>
        </w:rPr>
        <w:t>.</w:t>
      </w:r>
      <w:r w:rsidRPr="00F81343">
        <w:rPr>
          <w:sz w:val="16"/>
        </w:rPr>
        <w:t xml:space="preserve"> Proponents claim that </w:t>
      </w:r>
      <w:r w:rsidRPr="00F81343">
        <w:rPr>
          <w:rStyle w:val="StyleUnderline"/>
        </w:rPr>
        <w:t xml:space="preserve">much of the revenue lost by cutting taxes for businesses and wealthy individuals will be recouped with new revenue generated by higher economic growth that the tax cuts will unleash. </w:t>
      </w:r>
      <w:r w:rsidRPr="00F81343">
        <w:rPr>
          <w:sz w:val="16"/>
        </w:rPr>
        <w:t xml:space="preserve">Mnuchin has said repeatedly that the Trump economic plan "will pay for itself with growth." </w:t>
      </w:r>
      <w:r w:rsidRPr="00F81343">
        <w:rPr>
          <w:rStyle w:val="Emphasis"/>
          <w:highlight w:val="yellow"/>
        </w:rPr>
        <w:t>Not even the Tax Foundation</w:t>
      </w:r>
      <w:r w:rsidRPr="00F81343">
        <w:rPr>
          <w:rStyle w:val="StyleUnderline"/>
          <w:highlight w:val="yellow"/>
        </w:rPr>
        <w:t>, whose analysis typically finds</w:t>
      </w:r>
      <w:r w:rsidRPr="00F81343">
        <w:rPr>
          <w:rStyle w:val="StyleUnderline"/>
        </w:rPr>
        <w:t xml:space="preserve"> much </w:t>
      </w:r>
      <w:r w:rsidRPr="00F81343">
        <w:rPr>
          <w:rStyle w:val="StyleUnderline"/>
          <w:highlight w:val="yellow"/>
        </w:rPr>
        <w:t>larger economic growth effects from tax cuts</w:t>
      </w:r>
      <w:r w:rsidRPr="00F81343">
        <w:rPr>
          <w:rStyle w:val="StyleUnderline"/>
        </w:rPr>
        <w:t xml:space="preserve"> than other analysts, </w:t>
      </w:r>
      <w:r w:rsidRPr="00F81343">
        <w:rPr>
          <w:rStyle w:val="StyleUnderline"/>
          <w:highlight w:val="yellow"/>
        </w:rPr>
        <w:t>thinks the Trump tax cuts alone pay for themselves.</w:t>
      </w:r>
    </w:p>
    <w:p w:rsidR="006532ED" w:rsidRPr="00F81343" w:rsidRDefault="006532ED" w:rsidP="006532ED">
      <w:pPr>
        <w:rPr>
          <w:sz w:val="16"/>
        </w:rPr>
      </w:pPr>
      <w:r w:rsidRPr="00F81343">
        <w:rPr>
          <w:rStyle w:val="StyleUnderline"/>
        </w:rPr>
        <w:t>Exaggerated claims for the economic growth benefits of large tax cuts have been around since "supply-side economics" emerged in the late 1970s, and they persist to this day. But there's scant evidence that tax cuts for the rich have these large effects</w:t>
      </w:r>
      <w:r w:rsidRPr="00F81343">
        <w:rPr>
          <w:sz w:val="16"/>
        </w:rPr>
        <w:t xml:space="preserve"> (or that tax increases preclude economic growth).</w:t>
      </w:r>
    </w:p>
    <w:p w:rsidR="006532ED" w:rsidRPr="00F81343" w:rsidRDefault="006532ED" w:rsidP="006532ED">
      <w:pPr>
        <w:rPr>
          <w:rStyle w:val="StyleUnderline"/>
        </w:rPr>
      </w:pPr>
      <w:r w:rsidRPr="00F81343">
        <w:rPr>
          <w:sz w:val="16"/>
        </w:rPr>
        <w:t xml:space="preserve">In fact, </w:t>
      </w:r>
      <w:r w:rsidRPr="00F81343">
        <w:rPr>
          <w:rStyle w:val="StyleUnderline"/>
        </w:rPr>
        <w:t xml:space="preserve">the </w:t>
      </w:r>
      <w:r w:rsidRPr="00F81343">
        <w:rPr>
          <w:rStyle w:val="StyleUnderline"/>
          <w:highlight w:val="yellow"/>
        </w:rPr>
        <w:t>evidence shows that tax cuts</w:t>
      </w:r>
      <w:r w:rsidRPr="00F81343">
        <w:rPr>
          <w:rStyle w:val="StyleUnderline"/>
        </w:rPr>
        <w:t xml:space="preserve"> </w:t>
      </w:r>
      <w:r w:rsidRPr="00F81343">
        <w:rPr>
          <w:sz w:val="16"/>
        </w:rPr>
        <w:t xml:space="preserve">– particularly </w:t>
      </w:r>
      <w:r w:rsidRPr="00F81343">
        <w:rPr>
          <w:rStyle w:val="StyleUnderline"/>
          <w:highlight w:val="yellow"/>
        </w:rPr>
        <w:t>for high-income people</w:t>
      </w:r>
      <w:r w:rsidRPr="00F81343">
        <w:rPr>
          <w:sz w:val="16"/>
        </w:rPr>
        <w:t xml:space="preserve"> – </w:t>
      </w:r>
      <w:r w:rsidRPr="00F81343">
        <w:rPr>
          <w:rStyle w:val="StyleUnderline"/>
          <w:highlight w:val="yellow"/>
        </w:rPr>
        <w:t xml:space="preserve">are an ineffective way to spur economic growth, and </w:t>
      </w:r>
      <w:r w:rsidRPr="00F81343">
        <w:rPr>
          <w:rStyle w:val="Emphasis"/>
          <w:highlight w:val="yellow"/>
        </w:rPr>
        <w:t>they'll likely harm the economy if they add to the deficit or are paired with cuts to public investments</w:t>
      </w:r>
      <w:r w:rsidRPr="00F81343">
        <w:rPr>
          <w:rStyle w:val="StyleUnderline"/>
        </w:rPr>
        <w:t xml:space="preserve"> that support the economy and working families</w:t>
      </w:r>
      <w:r w:rsidRPr="00F81343">
        <w:rPr>
          <w:sz w:val="16"/>
        </w:rPr>
        <w:t xml:space="preserve">. Sound </w:t>
      </w:r>
      <w:r w:rsidRPr="00F81343">
        <w:rPr>
          <w:rStyle w:val="StyleUnderline"/>
        </w:rPr>
        <w:t>investments in infrastructure</w:t>
      </w:r>
      <w:r w:rsidRPr="00F81343">
        <w:rPr>
          <w:sz w:val="16"/>
        </w:rPr>
        <w:t xml:space="preserve">, for instance, </w:t>
      </w:r>
      <w:r w:rsidRPr="00F81343">
        <w:rPr>
          <w:rStyle w:val="StyleUnderline"/>
        </w:rPr>
        <w:t>complement private investments in making the economy more productive</w:t>
      </w:r>
      <w:r w:rsidRPr="00F81343">
        <w:rPr>
          <w:sz w:val="16"/>
        </w:rPr>
        <w:t xml:space="preserve">. A growing body </w:t>
      </w:r>
      <w:r w:rsidRPr="00F81343">
        <w:rPr>
          <w:rStyle w:val="StyleUnderline"/>
        </w:rPr>
        <w:t xml:space="preserve">of </w:t>
      </w:r>
      <w:r w:rsidRPr="00F81343">
        <w:rPr>
          <w:rStyle w:val="StyleUnderline"/>
          <w:highlight w:val="yellow"/>
        </w:rPr>
        <w:t>research suggests</w:t>
      </w:r>
      <w:r w:rsidRPr="00F81343">
        <w:rPr>
          <w:rStyle w:val="StyleUnderline"/>
        </w:rPr>
        <w:t xml:space="preserve"> as well that </w:t>
      </w:r>
      <w:r w:rsidRPr="00F81343">
        <w:rPr>
          <w:rStyle w:val="StyleUnderline"/>
          <w:highlight w:val="yellow"/>
        </w:rPr>
        <w:t>investments in children in low-income families not only reduce poverty</w:t>
      </w:r>
      <w:r w:rsidRPr="00F81343">
        <w:rPr>
          <w:rStyle w:val="StyleUnderline"/>
        </w:rPr>
        <w:t xml:space="preserve"> and hardship in the near term, </w:t>
      </w:r>
      <w:r w:rsidRPr="00F81343">
        <w:rPr>
          <w:rStyle w:val="StyleUnderline"/>
          <w:highlight w:val="yellow"/>
        </w:rPr>
        <w:t>but can have long-lasting</w:t>
      </w:r>
      <w:r w:rsidRPr="00F81343">
        <w:rPr>
          <w:rStyle w:val="StyleUnderline"/>
        </w:rPr>
        <w:t xml:space="preserve"> positive </w:t>
      </w:r>
      <w:r w:rsidRPr="00F81343">
        <w:rPr>
          <w:rStyle w:val="StyleUnderline"/>
          <w:highlight w:val="yellow"/>
        </w:rPr>
        <w:t>effects on</w:t>
      </w:r>
      <w:r w:rsidRPr="00F81343">
        <w:rPr>
          <w:rStyle w:val="StyleUnderline"/>
        </w:rPr>
        <w:t xml:space="preserve"> their health, education and </w:t>
      </w:r>
      <w:r w:rsidRPr="00F81343">
        <w:rPr>
          <w:rStyle w:val="StyleUnderline"/>
          <w:highlight w:val="yellow"/>
        </w:rPr>
        <w:t>earnings</w:t>
      </w:r>
      <w:r w:rsidRPr="00F81343">
        <w:rPr>
          <w:rStyle w:val="StyleUnderline"/>
        </w:rPr>
        <w:t xml:space="preserve"> as adults.</w:t>
      </w:r>
    </w:p>
    <w:p w:rsidR="006532ED" w:rsidRPr="00F81343" w:rsidRDefault="006532ED" w:rsidP="006532ED">
      <w:pPr>
        <w:rPr>
          <w:sz w:val="16"/>
        </w:rPr>
      </w:pPr>
      <w:r w:rsidRPr="00F81343">
        <w:rPr>
          <w:sz w:val="16"/>
        </w:rPr>
        <w:t>I've only scratched the surface of what this treasure trove of tax policy briefs has to offer. There's lots more. Think the top U.S. corporate tax rate is way out of line with that of other countries or that corporate tax rate cuts are a great way to grow the economy and help workers? Think again. How many Americans would benefit from repealing the estate tax? Only heirs of the wealthiest two of every 1,000 estates. Want a cautionary tale about what GOP tax plans mean for the budget and the economy? Look what happened in Kansas.</w:t>
      </w:r>
    </w:p>
    <w:p w:rsidR="006532ED" w:rsidRPr="00F81343" w:rsidRDefault="006532ED" w:rsidP="006532ED">
      <w:pPr>
        <w:rPr>
          <w:rStyle w:val="StyleUnderline"/>
        </w:rPr>
      </w:pPr>
      <w:r w:rsidRPr="00F81343">
        <w:rPr>
          <w:rStyle w:val="StyleUnderline"/>
        </w:rPr>
        <w:t>Like health reform, tax reform is complicated, especially if you want it to be fair and effective.</w:t>
      </w:r>
    </w:p>
    <w:p w:rsidR="00373A3C" w:rsidRPr="00F81343" w:rsidRDefault="00373A3C" w:rsidP="006532ED">
      <w:pPr>
        <w:rPr>
          <w:rStyle w:val="StyleUnderline"/>
        </w:rPr>
      </w:pPr>
    </w:p>
    <w:p w:rsidR="00373A3C" w:rsidRPr="00F81343" w:rsidRDefault="00373A3C" w:rsidP="006532ED">
      <w:pPr>
        <w:pStyle w:val="Heading3"/>
      </w:pPr>
      <w:bookmarkStart w:id="76" w:name="_Toc487825282"/>
      <w:r w:rsidRPr="00F81343">
        <w:lastRenderedPageBreak/>
        <w:t>Impact Turn---Growth---Start Ups/Small Business</w:t>
      </w:r>
      <w:bookmarkEnd w:id="76"/>
    </w:p>
    <w:p w:rsidR="00373A3C" w:rsidRPr="00F81343" w:rsidRDefault="00373A3C" w:rsidP="00373A3C">
      <w:pPr>
        <w:rPr>
          <w:sz w:val="12"/>
          <w:szCs w:val="12"/>
        </w:rPr>
      </w:pPr>
    </w:p>
    <w:p w:rsidR="00373A3C" w:rsidRPr="00F81343" w:rsidRDefault="00373A3C" w:rsidP="00373A3C">
      <w:pPr>
        <w:pStyle w:val="Heading4"/>
        <w:rPr>
          <w:sz w:val="28"/>
        </w:rPr>
      </w:pPr>
      <w:r w:rsidRPr="00F81343">
        <w:rPr>
          <w:sz w:val="28"/>
        </w:rPr>
        <w:t>The plan destroys innovation, start-ups and small businesses.</w:t>
      </w:r>
    </w:p>
    <w:p w:rsidR="00373A3C" w:rsidRPr="00F81343" w:rsidRDefault="00373A3C" w:rsidP="00373A3C">
      <w:pPr>
        <w:rPr>
          <w:rStyle w:val="StyleUnderline"/>
          <w:u w:val="none"/>
        </w:rPr>
      </w:pPr>
      <w:r w:rsidRPr="00F81343">
        <w:rPr>
          <w:rStyle w:val="Style13ptBold"/>
          <w:sz w:val="28"/>
        </w:rPr>
        <w:t>Ellis 16</w:t>
      </w:r>
      <w:r w:rsidRPr="00F81343">
        <w:rPr>
          <w:sz w:val="12"/>
          <w:szCs w:val="12"/>
        </w:rPr>
        <w:t xml:space="preserve"> - Ryan Ellis, Contributor to Forbes, 11/15/16("Top Five Problems with the Trump Tax Plan ," published by Forbes, Available online at https://www.forbes.com/sites/ryanellis/2016/09/15/top-five-problems-with-the-trump-tax-plan/3/#6d494bdf5de4, Accessed 7/10/2017, AJ)</w:t>
      </w:r>
    </w:p>
    <w:p w:rsidR="00373A3C" w:rsidRPr="00F81343" w:rsidRDefault="00373A3C" w:rsidP="00373A3C">
      <w:pPr>
        <w:rPr>
          <w:rStyle w:val="StyleUnderline"/>
        </w:rPr>
      </w:pPr>
      <w:r w:rsidRPr="00F81343">
        <w:rPr>
          <w:rStyle w:val="StyleUnderline"/>
        </w:rPr>
        <w:t>Carried interest capital gains tax hike on startup small firms.</w:t>
      </w:r>
      <w:r w:rsidRPr="00F81343">
        <w:rPr>
          <w:sz w:val="16"/>
        </w:rPr>
        <w:t xml:space="preserve"> Unfortunately</w:t>
      </w:r>
      <w:r w:rsidRPr="00F81343">
        <w:rPr>
          <w:rStyle w:val="StyleUnderline"/>
        </w:rPr>
        <w:t xml:space="preserve">, </w:t>
      </w:r>
      <w:r w:rsidRPr="00F81343">
        <w:rPr>
          <w:rStyle w:val="StyleUnderline"/>
          <w:highlight w:val="yellow"/>
        </w:rPr>
        <w:t>the Trump plan</w:t>
      </w:r>
      <w:r w:rsidRPr="00F81343">
        <w:rPr>
          <w:rStyle w:val="StyleUnderline"/>
        </w:rPr>
        <w:t xml:space="preserve"> again </w:t>
      </w:r>
      <w:r w:rsidRPr="00F81343">
        <w:rPr>
          <w:rStyle w:val="StyleUnderline"/>
          <w:highlight w:val="yellow"/>
        </w:rPr>
        <w:t>falls for the ploy of taxing a type of capital gain earned by venture capital</w:t>
      </w:r>
      <w:r w:rsidRPr="00F81343">
        <w:rPr>
          <w:rStyle w:val="StyleUnderline"/>
        </w:rPr>
        <w:t>, private equity, and real estate partnership managers</w:t>
      </w:r>
      <w:r w:rsidRPr="00F81343">
        <w:rPr>
          <w:sz w:val="16"/>
        </w:rPr>
        <w:t xml:space="preserve"> ("carried interest") </w:t>
      </w:r>
      <w:r w:rsidRPr="00F81343">
        <w:rPr>
          <w:rStyle w:val="StyleUnderline"/>
          <w:highlight w:val="yellow"/>
        </w:rPr>
        <w:t xml:space="preserve">not as the capital gain it is, </w:t>
      </w:r>
      <w:r w:rsidRPr="00F81343">
        <w:rPr>
          <w:rStyle w:val="Emphasis"/>
          <w:highlight w:val="yellow"/>
        </w:rPr>
        <w:t>but as ordinary income</w:t>
      </w:r>
      <w:r w:rsidRPr="00F81343">
        <w:rPr>
          <w:rStyle w:val="StyleUnderline"/>
        </w:rPr>
        <w:t>.</w:t>
      </w:r>
    </w:p>
    <w:p w:rsidR="00373A3C" w:rsidRPr="00F81343" w:rsidRDefault="00373A3C" w:rsidP="00373A3C">
      <w:pPr>
        <w:rPr>
          <w:rStyle w:val="StyleUnderline"/>
        </w:rPr>
      </w:pPr>
      <w:r w:rsidRPr="00F81343">
        <w:rPr>
          <w:rStyle w:val="StyleUnderline"/>
        </w:rPr>
        <w:t>There is no good reason to do this.</w:t>
      </w:r>
    </w:p>
    <w:p w:rsidR="00373A3C" w:rsidRPr="00F81343" w:rsidRDefault="00373A3C" w:rsidP="00373A3C">
      <w:pPr>
        <w:rPr>
          <w:rStyle w:val="StyleUnderline"/>
        </w:rPr>
      </w:pPr>
      <w:r w:rsidRPr="00F81343">
        <w:rPr>
          <w:rStyle w:val="StyleUnderline"/>
        </w:rPr>
        <w:t xml:space="preserve">First, </w:t>
      </w:r>
      <w:r w:rsidRPr="00F81343">
        <w:rPr>
          <w:rStyle w:val="StyleUnderline"/>
          <w:highlight w:val="yellow"/>
        </w:rPr>
        <w:t>this pretends that a capital gain is not one</w:t>
      </w:r>
      <w:r w:rsidRPr="00F81343">
        <w:rPr>
          <w:rStyle w:val="StyleUnderline"/>
        </w:rPr>
        <w:t>, even though no one seriously disputes that the money we're talking about is the share of a profit from the sale of an asset</w:t>
      </w:r>
      <w:r w:rsidRPr="00F81343">
        <w:rPr>
          <w:sz w:val="16"/>
        </w:rPr>
        <w:t xml:space="preserve"> (the textbook definition of a capital gain). </w:t>
      </w:r>
      <w:r w:rsidRPr="00F81343">
        <w:rPr>
          <w:rStyle w:val="StyleUnderline"/>
          <w:highlight w:val="yellow"/>
        </w:rPr>
        <w:t>Second, it raises almost no money for tax reform</w:t>
      </w:r>
      <w:r w:rsidRPr="00F81343">
        <w:rPr>
          <w:sz w:val="16"/>
        </w:rPr>
        <w:t xml:space="preserve"> (between $1 and $2 billion per year in a tax system that collects $3.6 trillion per year). Third</w:t>
      </w:r>
      <w:r w:rsidRPr="00F81343">
        <w:rPr>
          <w:rStyle w:val="StyleUnderline"/>
        </w:rPr>
        <w:t>, it plays into the long game of the Democrats to tax all capital gains as ordinary income.</w:t>
      </w:r>
    </w:p>
    <w:p w:rsidR="00373A3C" w:rsidRPr="00F81343" w:rsidRDefault="00373A3C" w:rsidP="00373A3C">
      <w:pPr>
        <w:rPr>
          <w:rStyle w:val="Emphasis"/>
        </w:rPr>
      </w:pPr>
      <w:r w:rsidRPr="00F81343">
        <w:rPr>
          <w:rStyle w:val="StyleUnderline"/>
        </w:rPr>
        <w:t xml:space="preserve">Finally, </w:t>
      </w:r>
      <w:r w:rsidRPr="00F81343">
        <w:rPr>
          <w:rStyle w:val="StyleUnderline"/>
          <w:highlight w:val="yellow"/>
        </w:rPr>
        <w:t>it will hurt startup small firms</w:t>
      </w:r>
      <w:r w:rsidRPr="00F81343">
        <w:rPr>
          <w:rStyle w:val="StyleUnderline"/>
        </w:rPr>
        <w:t xml:space="preserve"> in two ways--</w:t>
      </w:r>
      <w:r w:rsidRPr="00F81343">
        <w:rPr>
          <w:rStyle w:val="Emphasis"/>
          <w:highlight w:val="yellow"/>
        </w:rPr>
        <w:t>by taxing the "enterprise value" of their businesses when they are sold</w:t>
      </w:r>
      <w:r w:rsidRPr="00F81343">
        <w:rPr>
          <w:sz w:val="16"/>
        </w:rPr>
        <w:t xml:space="preserve"> (after all, the business owner usually has no basis in the sale, the same criterion used to tax our investment manager bogeyman); </w:t>
      </w:r>
      <w:r w:rsidRPr="00F81343">
        <w:rPr>
          <w:rStyle w:val="Emphasis"/>
          <w:highlight w:val="yellow"/>
        </w:rPr>
        <w:t>and by making the after-tax cost of small business acquisition and sale more expensive.</w:t>
      </w:r>
    </w:p>
    <w:p w:rsidR="00373A3C" w:rsidRPr="00F81343" w:rsidRDefault="00373A3C" w:rsidP="00373A3C">
      <w:pPr>
        <w:rPr>
          <w:sz w:val="16"/>
        </w:rPr>
      </w:pPr>
      <w:r w:rsidRPr="00F81343">
        <w:rPr>
          <w:rStyle w:val="StyleUnderline"/>
          <w:highlight w:val="yellow"/>
        </w:rPr>
        <w:t>This tax increase makes the next Apple</w:t>
      </w:r>
      <w:r w:rsidRPr="00F81343">
        <w:rPr>
          <w:sz w:val="16"/>
        </w:rPr>
        <w:t xml:space="preserve"> AAPL +0.63%, </w:t>
      </w:r>
      <w:r w:rsidRPr="00F81343">
        <w:rPr>
          <w:rStyle w:val="StyleUnderline"/>
        </w:rPr>
        <w:t xml:space="preserve">the next </w:t>
      </w:r>
      <w:r w:rsidRPr="00F81343">
        <w:rPr>
          <w:rStyle w:val="StyleUnderline"/>
          <w:highlight w:val="yellow"/>
        </w:rPr>
        <w:t>Uber, and</w:t>
      </w:r>
      <w:r w:rsidRPr="00F81343">
        <w:rPr>
          <w:rStyle w:val="StyleUnderline"/>
        </w:rPr>
        <w:t xml:space="preserve"> the next </w:t>
      </w:r>
      <w:r w:rsidRPr="00F81343">
        <w:rPr>
          <w:rStyle w:val="StyleUnderline"/>
          <w:highlight w:val="yellow"/>
        </w:rPr>
        <w:t>Twitter</w:t>
      </w:r>
      <w:r w:rsidRPr="00F81343">
        <w:rPr>
          <w:sz w:val="16"/>
        </w:rPr>
        <w:t xml:space="preserve"> TWTR +0.33% </w:t>
      </w:r>
      <w:r w:rsidRPr="00F81343">
        <w:rPr>
          <w:rStyle w:val="Emphasis"/>
          <w:highlight w:val="yellow"/>
        </w:rPr>
        <w:t>far less likely to materialize</w:t>
      </w:r>
      <w:r w:rsidRPr="00F81343">
        <w:rPr>
          <w:sz w:val="16"/>
        </w:rPr>
        <w:t>. It's a dagger aimed right at the heart of America's can-do spirit of entrepreneurship.</w:t>
      </w:r>
    </w:p>
    <w:p w:rsidR="00373A3C" w:rsidRPr="00F81343" w:rsidRDefault="00373A3C" w:rsidP="00373A3C">
      <w:pPr>
        <w:rPr>
          <w:sz w:val="12"/>
          <w:szCs w:val="12"/>
        </w:rPr>
      </w:pPr>
    </w:p>
    <w:p w:rsidR="006532ED" w:rsidRPr="00F81343" w:rsidRDefault="006532ED" w:rsidP="006532ED">
      <w:pPr>
        <w:pStyle w:val="Heading3"/>
      </w:pPr>
      <w:bookmarkStart w:id="77" w:name="_Toc487825283"/>
      <w:r w:rsidRPr="00F81343">
        <w:lastRenderedPageBreak/>
        <w:t>Impact Turn---Growth---Revenue Neutral Bad</w:t>
      </w:r>
      <w:bookmarkEnd w:id="77"/>
    </w:p>
    <w:p w:rsidR="00373A3C" w:rsidRPr="00F81343" w:rsidRDefault="00373A3C" w:rsidP="00373A3C">
      <w:pPr>
        <w:rPr>
          <w:sz w:val="12"/>
          <w:szCs w:val="12"/>
        </w:rPr>
      </w:pPr>
    </w:p>
    <w:p w:rsidR="006532ED" w:rsidRPr="00F81343" w:rsidRDefault="006532ED" w:rsidP="006532ED">
      <w:pPr>
        <w:pStyle w:val="Heading4"/>
        <w:rPr>
          <w:sz w:val="28"/>
        </w:rPr>
      </w:pPr>
      <w:r w:rsidRPr="00F81343">
        <w:rPr>
          <w:sz w:val="28"/>
        </w:rPr>
        <w:t xml:space="preserve">Revenue neutral tax reform </w:t>
      </w:r>
      <w:r w:rsidRPr="00F81343">
        <w:rPr>
          <w:sz w:val="28"/>
          <w:u w:val="single"/>
        </w:rPr>
        <w:t>is bad</w:t>
      </w:r>
      <w:r w:rsidRPr="00F81343">
        <w:rPr>
          <w:sz w:val="28"/>
        </w:rPr>
        <w:t xml:space="preserve">---preserves special interests and </w:t>
      </w:r>
      <w:r w:rsidRPr="00F81343">
        <w:rPr>
          <w:sz w:val="28"/>
          <w:u w:val="single"/>
        </w:rPr>
        <w:t>kills government spending</w:t>
      </w:r>
      <w:r w:rsidRPr="00F81343">
        <w:rPr>
          <w:sz w:val="28"/>
        </w:rPr>
        <w:t xml:space="preserve">---that </w:t>
      </w:r>
      <w:r w:rsidRPr="00F81343">
        <w:rPr>
          <w:sz w:val="28"/>
          <w:u w:val="single"/>
        </w:rPr>
        <w:t>hurts</w:t>
      </w:r>
      <w:r w:rsidRPr="00F81343">
        <w:rPr>
          <w:sz w:val="28"/>
        </w:rPr>
        <w:t xml:space="preserve"> economic growth</w:t>
      </w:r>
    </w:p>
    <w:p w:rsidR="006532ED" w:rsidRPr="00F81343" w:rsidRDefault="006532ED" w:rsidP="006532ED">
      <w:pPr>
        <w:rPr>
          <w:sz w:val="12"/>
          <w:szCs w:val="12"/>
        </w:rPr>
      </w:pPr>
      <w:r w:rsidRPr="00F81343">
        <w:rPr>
          <w:sz w:val="12"/>
          <w:szCs w:val="12"/>
        </w:rPr>
        <w:t xml:space="preserve">Thomas </w:t>
      </w:r>
      <w:r w:rsidRPr="00F81343">
        <w:rPr>
          <w:rStyle w:val="Style13ptBold"/>
          <w:sz w:val="28"/>
        </w:rPr>
        <w:t>Hungerford 15</w:t>
      </w:r>
      <w:r w:rsidRPr="00F81343">
        <w:rPr>
          <w:sz w:val="12"/>
          <w:szCs w:val="12"/>
        </w:rPr>
        <w:t xml:space="preserve">, editor for The Hill, 2/11/15, “Revenue neutral tax reform: A bad goal,” </w:t>
      </w:r>
      <w:hyperlink r:id="rId26" w:history="1">
        <w:r w:rsidRPr="00F81343">
          <w:rPr>
            <w:rStyle w:val="Hyperlink"/>
          </w:rPr>
          <w:t>http://thehill.com/blogs/congress-blog/economy-budget/232362-revenue-neutral-tax-reform-a-bad-goal</w:t>
        </w:r>
      </w:hyperlink>
    </w:p>
    <w:p w:rsidR="006532ED" w:rsidRPr="00F81343" w:rsidRDefault="006532ED" w:rsidP="006532ED">
      <w:pPr>
        <w:rPr>
          <w:sz w:val="12"/>
          <w:szCs w:val="12"/>
        </w:rPr>
      </w:pPr>
      <w:r w:rsidRPr="00F81343">
        <w:rPr>
          <w:sz w:val="12"/>
          <w:szCs w:val="12"/>
        </w:rPr>
        <w:t xml:space="preserve">*edited for ableist language </w:t>
      </w:r>
    </w:p>
    <w:p w:rsidR="006532ED" w:rsidRPr="00F81343" w:rsidRDefault="006532ED" w:rsidP="006532ED">
      <w:pPr>
        <w:rPr>
          <w:sz w:val="12"/>
          <w:szCs w:val="12"/>
        </w:rPr>
      </w:pPr>
      <w:r w:rsidRPr="00F81343">
        <w:rPr>
          <w:sz w:val="12"/>
          <w:szCs w:val="12"/>
        </w:rPr>
        <w:t xml:space="preserve">Second, </w:t>
      </w:r>
      <w:r w:rsidRPr="00F81343">
        <w:rPr>
          <w:rStyle w:val="StyleUnderline"/>
          <w:highlight w:val="yellow"/>
        </w:rPr>
        <w:t>revenue neutrality is harmful given the spending</w:t>
      </w:r>
      <w:r w:rsidRPr="00F81343">
        <w:rPr>
          <w:sz w:val="12"/>
          <w:szCs w:val="12"/>
        </w:rPr>
        <w:t xml:space="preserve"> needs </w:t>
      </w:r>
      <w:r w:rsidRPr="00F81343">
        <w:rPr>
          <w:rStyle w:val="StyleUnderline"/>
          <w:highlight w:val="yellow"/>
        </w:rPr>
        <w:t>of the country</w:t>
      </w:r>
      <w:r w:rsidRPr="00F81343">
        <w:rPr>
          <w:sz w:val="12"/>
          <w:szCs w:val="12"/>
        </w:rPr>
        <w:t>. Much has been written on the country’s dilapidated infrastructure—bone-jarring potholes, collapsing bridges, and broken water mains (try driving down K Street in Washington)—</w:t>
      </w:r>
      <w:r w:rsidRPr="00F81343">
        <w:rPr>
          <w:rStyle w:val="StyleUnderline"/>
          <w:highlight w:val="yellow"/>
        </w:rPr>
        <w:t>that poses dangers</w:t>
      </w:r>
      <w:r w:rsidRPr="00F81343">
        <w:rPr>
          <w:sz w:val="12"/>
          <w:szCs w:val="12"/>
        </w:rPr>
        <w:t xml:space="preserve"> to the public </w:t>
      </w:r>
      <w:r w:rsidRPr="00F81343">
        <w:rPr>
          <w:rStyle w:val="StyleUnderline"/>
          <w:highlight w:val="yellow"/>
        </w:rPr>
        <w:t>and</w:t>
      </w:r>
      <w:r w:rsidRPr="00F81343">
        <w:rPr>
          <w:sz w:val="12"/>
          <w:szCs w:val="12"/>
        </w:rPr>
        <w:t xml:space="preserve"> </w:t>
      </w:r>
      <w:r w:rsidRPr="00F81343">
        <w:rPr>
          <w:strike/>
        </w:rPr>
        <w:t>retards</w:t>
      </w:r>
      <w:r w:rsidRPr="00F81343">
        <w:rPr>
          <w:sz w:val="12"/>
          <w:szCs w:val="12"/>
        </w:rPr>
        <w:t xml:space="preserve"> ] </w:t>
      </w:r>
      <w:r w:rsidRPr="00F81343">
        <w:rPr>
          <w:rStyle w:val="StyleUnderline"/>
          <w:highlight w:val="yellow"/>
        </w:rPr>
        <w:t>economic growth</w:t>
      </w:r>
      <w:r w:rsidRPr="00F81343">
        <w:rPr>
          <w:sz w:val="12"/>
          <w:szCs w:val="12"/>
        </w:rPr>
        <w:t>. President Eisenhower argued in 1955 that “our unity as a nation is sustained by free communication of thought and by easy transportation of people and goods” and proposed more federal funding for roads. The argument is as valid today as it was 60 years ago. America also has problems with inadequate funding for education, basic research and development, and other important public investments.</w:t>
      </w:r>
    </w:p>
    <w:p w:rsidR="006532ED" w:rsidRPr="00F81343" w:rsidRDefault="006532ED" w:rsidP="006532ED">
      <w:pPr>
        <w:rPr>
          <w:sz w:val="12"/>
          <w:szCs w:val="12"/>
        </w:rPr>
      </w:pPr>
      <w:r w:rsidRPr="00F81343">
        <w:rPr>
          <w:sz w:val="12"/>
          <w:szCs w:val="12"/>
        </w:rPr>
        <w:t xml:space="preserve">Current federal spending for public investments as a percent of GDP is about half of what it was in the 1960s; average economic growth in the 1960s was double what it has been since 2011 (4.5 percent versus 2.2 percent). Funding these investments would boost economic growth now and in the future. </w:t>
      </w:r>
      <w:r w:rsidRPr="00F81343">
        <w:rPr>
          <w:rStyle w:val="StyleUnderline"/>
          <w:highlight w:val="yellow"/>
        </w:rPr>
        <w:t>Congress</w:t>
      </w:r>
      <w:r w:rsidRPr="00F81343">
        <w:rPr>
          <w:rStyle w:val="StyleUnderline"/>
        </w:rPr>
        <w:t>, rather than trying to reduce federal spending</w:t>
      </w:r>
      <w:r w:rsidRPr="00F81343">
        <w:rPr>
          <w:sz w:val="12"/>
          <w:szCs w:val="12"/>
        </w:rPr>
        <w:t xml:space="preserve"> to meet revenues, </w:t>
      </w:r>
      <w:r w:rsidRPr="00F81343">
        <w:rPr>
          <w:rStyle w:val="StyleUnderline"/>
          <w:highlight w:val="yellow"/>
        </w:rPr>
        <w:t>should be raising revenues</w:t>
      </w:r>
      <w:r w:rsidRPr="00F81343">
        <w:rPr>
          <w:sz w:val="12"/>
          <w:szCs w:val="12"/>
        </w:rPr>
        <w:t xml:space="preserve"> </w:t>
      </w:r>
      <w:r w:rsidRPr="00F81343">
        <w:rPr>
          <w:rStyle w:val="StyleUnderline"/>
          <w:highlight w:val="yellow"/>
        </w:rPr>
        <w:t>to</w:t>
      </w:r>
      <w:r w:rsidRPr="00F81343">
        <w:rPr>
          <w:sz w:val="12"/>
          <w:szCs w:val="12"/>
        </w:rPr>
        <w:t xml:space="preserve"> </w:t>
      </w:r>
      <w:r w:rsidRPr="00F81343">
        <w:rPr>
          <w:rStyle w:val="StyleUnderline"/>
          <w:highlight w:val="yellow"/>
        </w:rPr>
        <w:t>meet</w:t>
      </w:r>
      <w:r w:rsidRPr="00F81343">
        <w:rPr>
          <w:sz w:val="12"/>
          <w:szCs w:val="12"/>
        </w:rPr>
        <w:t xml:space="preserve"> critical </w:t>
      </w:r>
      <w:r w:rsidRPr="00F81343">
        <w:rPr>
          <w:rStyle w:val="StyleUnderline"/>
          <w:highlight w:val="yellow"/>
        </w:rPr>
        <w:t>spending</w:t>
      </w:r>
      <w:r w:rsidRPr="00F81343">
        <w:rPr>
          <w:sz w:val="12"/>
          <w:szCs w:val="12"/>
          <w:highlight w:val="yellow"/>
        </w:rPr>
        <w:t xml:space="preserve"> </w:t>
      </w:r>
      <w:r w:rsidRPr="00F81343">
        <w:rPr>
          <w:rStyle w:val="StyleUnderline"/>
          <w:highlight w:val="yellow"/>
        </w:rPr>
        <w:t>needs</w:t>
      </w:r>
      <w:r w:rsidRPr="00F81343">
        <w:rPr>
          <w:sz w:val="12"/>
          <w:szCs w:val="12"/>
          <w:highlight w:val="yellow"/>
        </w:rPr>
        <w:t>.</w:t>
      </w:r>
    </w:p>
    <w:p w:rsidR="006532ED" w:rsidRPr="00F81343" w:rsidRDefault="006532ED" w:rsidP="006532ED">
      <w:pPr>
        <w:rPr>
          <w:sz w:val="12"/>
          <w:szCs w:val="12"/>
        </w:rPr>
      </w:pPr>
      <w:r w:rsidRPr="00F81343">
        <w:rPr>
          <w:sz w:val="12"/>
          <w:szCs w:val="12"/>
        </w:rPr>
        <w:t xml:space="preserve">Third, broadening the tax base would make the tax code simpler and wring inefficiencies that hinder economic growth (and inequities) out of the tax code. But keep in mind that broadening the tax base means eliminating tax provisions that would and should be replaced by spending programs. Consequently, </w:t>
      </w:r>
      <w:r w:rsidRPr="00F81343">
        <w:rPr>
          <w:rStyle w:val="StyleUnderline"/>
          <w:highlight w:val="yellow"/>
        </w:rPr>
        <w:t>revenue neutral may not be deficit neutral</w:t>
      </w:r>
      <w:r w:rsidRPr="00F81343">
        <w:rPr>
          <w:sz w:val="12"/>
          <w:szCs w:val="12"/>
        </w:rPr>
        <w:t>—</w:t>
      </w:r>
      <w:r w:rsidRPr="00F81343">
        <w:rPr>
          <w:rStyle w:val="StyleUnderline"/>
          <w:highlight w:val="yellow"/>
        </w:rPr>
        <w:t>eliminating spending through the tax code that is just replaced by spending will increase budget deficits</w:t>
      </w:r>
      <w:r w:rsidRPr="00F81343">
        <w:rPr>
          <w:sz w:val="12"/>
          <w:szCs w:val="12"/>
        </w:rPr>
        <w:t>.</w:t>
      </w:r>
    </w:p>
    <w:p w:rsidR="006532ED" w:rsidRPr="00F81343" w:rsidRDefault="006532ED" w:rsidP="006532ED">
      <w:pPr>
        <w:rPr>
          <w:sz w:val="12"/>
          <w:szCs w:val="12"/>
        </w:rPr>
      </w:pPr>
      <w:r w:rsidRPr="00F81343">
        <w:rPr>
          <w:rStyle w:val="StyleUnderline"/>
          <w:highlight w:val="yellow"/>
        </w:rPr>
        <w:t>Revenue neutral tax reform should not become a reality</w:t>
      </w:r>
      <w:r w:rsidRPr="00F81343">
        <w:rPr>
          <w:sz w:val="12"/>
          <w:szCs w:val="12"/>
        </w:rPr>
        <w:t xml:space="preserve">; </w:t>
      </w:r>
      <w:r w:rsidRPr="00F81343">
        <w:rPr>
          <w:rStyle w:val="StyleUnderline"/>
          <w:highlight w:val="yellow"/>
        </w:rPr>
        <w:t>it should not</w:t>
      </w:r>
      <w:r w:rsidRPr="00F81343">
        <w:rPr>
          <w:rStyle w:val="StyleUnderline"/>
        </w:rPr>
        <w:t xml:space="preserve"> even </w:t>
      </w:r>
      <w:r w:rsidRPr="00F81343">
        <w:rPr>
          <w:rStyle w:val="StyleUnderline"/>
          <w:highlight w:val="yellow"/>
        </w:rPr>
        <w:t>be under discussion</w:t>
      </w:r>
      <w:r w:rsidRPr="00F81343">
        <w:rPr>
          <w:sz w:val="12"/>
          <w:szCs w:val="12"/>
        </w:rPr>
        <w:t xml:space="preserve">. Tax reform should move forward and perhaps could stand a better chance if the unfairness argument were removed by raising revenue. Revenue positive tax reform will essentially create only “losers”—almost everyone will be paying higher taxes. If everyone pays higher taxes from tax reform, then people cannot justify opposing tax reform on the grounds that their higher taxes pay for someone else’s lower taxes: </w:t>
      </w:r>
      <w:r w:rsidRPr="00F81343">
        <w:rPr>
          <w:rStyle w:val="StyleUnderline"/>
          <w:highlight w:val="yellow"/>
        </w:rPr>
        <w:t>Congress could be in a better position to resist special interests</w:t>
      </w:r>
      <w:r w:rsidRPr="00F81343">
        <w:rPr>
          <w:sz w:val="12"/>
          <w:szCs w:val="12"/>
        </w:rPr>
        <w:t>, who would have to explicitly argue that others should pay even higher taxes so they could get a tax break.</w:t>
      </w:r>
    </w:p>
    <w:p w:rsidR="006532ED" w:rsidRPr="00F81343" w:rsidRDefault="006532ED" w:rsidP="006532ED">
      <w:pPr>
        <w:pStyle w:val="Heading3"/>
      </w:pPr>
      <w:bookmarkStart w:id="78" w:name="_Toc487825284"/>
      <w:r w:rsidRPr="00F81343">
        <w:lastRenderedPageBreak/>
        <w:t xml:space="preserve">Impact Turn---Growth---A2:  </w:t>
      </w:r>
      <w:r w:rsidR="00F80A54" w:rsidRPr="00F81343">
        <w:t>CTR</w:t>
      </w:r>
      <w:bookmarkEnd w:id="78"/>
    </w:p>
    <w:p w:rsidR="006532ED" w:rsidRPr="00F81343" w:rsidRDefault="006532ED" w:rsidP="006532ED">
      <w:pPr>
        <w:rPr>
          <w:sz w:val="12"/>
          <w:szCs w:val="12"/>
        </w:rPr>
      </w:pPr>
    </w:p>
    <w:p w:rsidR="00F80A54" w:rsidRPr="00F81343" w:rsidRDefault="00F80A54" w:rsidP="00F80A54">
      <w:pPr>
        <w:pStyle w:val="Heading4"/>
        <w:rPr>
          <w:sz w:val="28"/>
        </w:rPr>
      </w:pPr>
      <w:r w:rsidRPr="00F81343">
        <w:rPr>
          <w:sz w:val="28"/>
        </w:rPr>
        <w:t>Corporate tax rates are low – Their ev. is biased &amp; inaccurate</w:t>
      </w:r>
    </w:p>
    <w:p w:rsidR="00F80A54" w:rsidRPr="00F81343" w:rsidRDefault="00F80A54" w:rsidP="00F80A54">
      <w:pPr>
        <w:rPr>
          <w:rStyle w:val="Style13ptBold"/>
          <w:b w:val="0"/>
          <w:sz w:val="28"/>
        </w:rPr>
      </w:pPr>
      <w:r w:rsidRPr="00F81343">
        <w:rPr>
          <w:rStyle w:val="Style13ptBold"/>
          <w:sz w:val="28"/>
        </w:rPr>
        <w:t xml:space="preserve">ITEP 3/9 </w:t>
      </w:r>
      <w:r w:rsidRPr="00F81343">
        <w:rPr>
          <w:rStyle w:val="Style13ptBold"/>
          <w:sz w:val="20"/>
        </w:rPr>
        <w:t>(Inst. On Taxation &amp; Economic Policy, “Study: The 35 Percent Corporate Tax Myth”, https://yubanet.com/usa/study-the-35-percent-corporate-tax-myth/)</w:t>
      </w:r>
    </w:p>
    <w:p w:rsidR="00F80A54" w:rsidRPr="00F81343" w:rsidRDefault="00F80A54" w:rsidP="00F80A54">
      <w:pPr>
        <w:rPr>
          <w:sz w:val="16"/>
        </w:rPr>
      </w:pPr>
      <w:r w:rsidRPr="00F81343">
        <w:rPr>
          <w:sz w:val="16"/>
        </w:rPr>
        <w:t xml:space="preserve">A comprehensive, </w:t>
      </w:r>
      <w:r w:rsidRPr="00F81343">
        <w:rPr>
          <w:rStyle w:val="StyleUnderline"/>
          <w:highlight w:val="yellow"/>
        </w:rPr>
        <w:t>eight-year study of profitable Fortune 500 corporations finds that</w:t>
      </w:r>
      <w:r w:rsidRPr="00F81343">
        <w:rPr>
          <w:sz w:val="16"/>
        </w:rPr>
        <w:t xml:space="preserve">, on average, </w:t>
      </w:r>
      <w:r w:rsidRPr="00F81343">
        <w:rPr>
          <w:rStyle w:val="StyleUnderline"/>
          <w:highlight w:val="yellow"/>
        </w:rPr>
        <w:t>the nation’s richest firms paid a 21.2 percent effective tax rate</w:t>
      </w:r>
      <w:r w:rsidRPr="00F81343">
        <w:rPr>
          <w:sz w:val="16"/>
        </w:rPr>
        <w:t xml:space="preserve"> between 2008 and 2015, but a significant number (100) managed to pay no taxes in at least one year, 24 paid zero in four out of eight years, and 18 firms paid zero taxes over eight years, the Institute on Taxation and Economic Policy said today. The study, </w:t>
      </w:r>
      <w:r w:rsidRPr="00F81343">
        <w:rPr>
          <w:rStyle w:val="StyleUnderline"/>
          <w:highlight w:val="yellow"/>
        </w:rPr>
        <w:t>The 35 Percent Corporate Tax Myth</w:t>
      </w:r>
      <w:r w:rsidRPr="00F81343">
        <w:rPr>
          <w:sz w:val="16"/>
        </w:rPr>
        <w:t xml:space="preserve">, is the 12th edition of this occasional corporate study. </w:t>
      </w:r>
      <w:r w:rsidRPr="00F81343">
        <w:rPr>
          <w:rStyle w:val="StyleUnderline"/>
          <w:highlight w:val="yellow"/>
        </w:rPr>
        <w:t xml:space="preserve">First </w:t>
      </w:r>
      <w:r w:rsidRPr="00F81343">
        <w:rPr>
          <w:sz w:val="16"/>
        </w:rPr>
        <w:t xml:space="preserve">released in 1984, the report was instrumental in building support for the Tax Reform Act of 1986, which closed many corporate loopholes. This new edition provides critical context at a time when Congress and the Trump Administration have signaled corporate tax reform is imminent and a focus will be drastically cutting the corporate tax rate. “This study is a long-term, unprecedented examination of corporation taxes paid—or not paid—by the nation’s biggest, most profitable firms,” said Matthew Gardner, an ITEP senior fellow and lead author of the report. “It reveals that </w:t>
      </w:r>
      <w:r w:rsidRPr="00F81343">
        <w:rPr>
          <w:rStyle w:val="StyleUnderline"/>
          <w:highlight w:val="yellow"/>
        </w:rPr>
        <w:t>many of the big corporations that are lobbying for a lower corporate tax rate to be more ‘competitive’ already pay substantially less than the 35 percent statutory rate</w:t>
      </w:r>
      <w:r w:rsidRPr="00F81343">
        <w:rPr>
          <w:sz w:val="16"/>
        </w:rPr>
        <w:t xml:space="preserve">.” Robert McIntyre, a co-author of the report and director of Citizens for Tax Justice (CTJ), ITEP’s sister organization, added, “For years, </w:t>
      </w:r>
      <w:r w:rsidRPr="00F81343">
        <w:rPr>
          <w:rStyle w:val="StyleUnderline"/>
          <w:highlight w:val="yellow"/>
        </w:rPr>
        <w:t>corporate lobbyists have claimed that they can’t be competitive because the corporate tax rate is too high. They have a receptive audience for those complaints in the current Congress and Trump Administration, but it doesn’t make these claims any less false</w:t>
      </w:r>
      <w:r w:rsidRPr="00F81343">
        <w:rPr>
          <w:sz w:val="16"/>
        </w:rPr>
        <w:t>.” The study examines eight years of data on federal income taxes paid by Fortune 500 firms that provided sufficient, reliable information in their financial reports to allow calculation of their effective U.S. and foreign tax rates. It excludes companies that had a loss in any year between 2008 and 2015. Two-hundred and fifty-eight companies were profitable in every year of the study. Although the statutory corporate tax rate is 35 percent, collectively, these companies paid an average effective rate of 21.2 percent.</w:t>
      </w:r>
    </w:p>
    <w:p w:rsidR="00F80A54" w:rsidRPr="00F81343" w:rsidRDefault="00F80A54" w:rsidP="006532ED">
      <w:pPr>
        <w:rPr>
          <w:sz w:val="12"/>
          <w:szCs w:val="12"/>
        </w:rPr>
      </w:pPr>
    </w:p>
    <w:p w:rsidR="006532ED" w:rsidRPr="00F81343" w:rsidRDefault="006532ED" w:rsidP="006532ED">
      <w:pPr>
        <w:pStyle w:val="Heading4"/>
        <w:rPr>
          <w:rStyle w:val="StyleUnderline"/>
          <w:sz w:val="28"/>
          <w:u w:val="none"/>
        </w:rPr>
      </w:pPr>
      <w:r w:rsidRPr="00F81343">
        <w:rPr>
          <w:rStyle w:val="StyleUnderline"/>
          <w:sz w:val="28"/>
          <w:u w:val="none"/>
        </w:rPr>
        <w:t>No impact – the reform doesn’t lower capital gains or dividends taxes.</w:t>
      </w:r>
    </w:p>
    <w:p w:rsidR="006532ED" w:rsidRPr="00F81343" w:rsidRDefault="006532ED" w:rsidP="006532ED">
      <w:pPr>
        <w:rPr>
          <w:sz w:val="12"/>
          <w:szCs w:val="12"/>
        </w:rPr>
      </w:pPr>
      <w:r w:rsidRPr="00F81343">
        <w:rPr>
          <w:rStyle w:val="Style13ptBold"/>
          <w:sz w:val="28"/>
        </w:rPr>
        <w:t>Ellis 16</w:t>
      </w:r>
      <w:r w:rsidRPr="00F81343">
        <w:rPr>
          <w:sz w:val="12"/>
          <w:szCs w:val="12"/>
        </w:rPr>
        <w:t xml:space="preserve"> - Ryan Ellis, Contributor to Forbes, 11/15/16("Top Five Problems with the Trump Tax Plan ," published by Forbes, Available online at https://www.forbes.com/sites/ryanellis/2016/09/15/top-five-problems-with-the-trump-tax-plan/3/#6d494bdf5de4, Accessed 7/10/2017, AJ)</w:t>
      </w:r>
    </w:p>
    <w:p w:rsidR="006532ED" w:rsidRPr="00F81343" w:rsidRDefault="006532ED" w:rsidP="006532ED">
      <w:pPr>
        <w:rPr>
          <w:rStyle w:val="Emphasis"/>
        </w:rPr>
      </w:pPr>
      <w:r w:rsidRPr="00F81343">
        <w:rPr>
          <w:rStyle w:val="StyleUnderline"/>
        </w:rPr>
        <w:t>Almost no cut in the capital gains/dividends tax rate</w:t>
      </w:r>
      <w:r w:rsidRPr="00F81343">
        <w:rPr>
          <w:sz w:val="16"/>
        </w:rPr>
        <w:t xml:space="preserve">. The </w:t>
      </w:r>
      <w:r w:rsidRPr="00F81343">
        <w:rPr>
          <w:rStyle w:val="StyleUnderline"/>
          <w:highlight w:val="yellow"/>
        </w:rPr>
        <w:t>Trump plan repeals the 3.8 percent surtax on savings by</w:t>
      </w:r>
      <w:r w:rsidRPr="00F81343">
        <w:rPr>
          <w:rStyle w:val="StyleUnderline"/>
        </w:rPr>
        <w:t xml:space="preserve"> dint of </w:t>
      </w:r>
      <w:r w:rsidRPr="00F81343">
        <w:rPr>
          <w:rStyle w:val="StyleUnderline"/>
          <w:highlight w:val="yellow"/>
        </w:rPr>
        <w:t>repealing all of Obamacar</w:t>
      </w:r>
      <w:r w:rsidRPr="00F81343">
        <w:rPr>
          <w:sz w:val="16"/>
          <w:highlight w:val="yellow"/>
        </w:rPr>
        <w:t>e</w:t>
      </w:r>
      <w:r w:rsidRPr="00F81343">
        <w:rPr>
          <w:sz w:val="16"/>
        </w:rPr>
        <w:t xml:space="preserve"> (this tax was one of that law's pay-fors). </w:t>
      </w:r>
      <w:r w:rsidRPr="00F81343">
        <w:rPr>
          <w:rStyle w:val="StyleUnderline"/>
          <w:highlight w:val="yellow"/>
        </w:rPr>
        <w:t>This is great as far as it goes, but that's as far as it goes</w:t>
      </w:r>
      <w:r w:rsidRPr="00F81343">
        <w:rPr>
          <w:rStyle w:val="Emphasis"/>
          <w:highlight w:val="yellow"/>
        </w:rPr>
        <w:t>. It doesn't lower the statutory 20 percent capital gains and dividends tax rate at all.</w:t>
      </w:r>
    </w:p>
    <w:p w:rsidR="006532ED" w:rsidRPr="00F81343" w:rsidRDefault="006532ED" w:rsidP="006532ED">
      <w:pPr>
        <w:rPr>
          <w:sz w:val="16"/>
        </w:rPr>
      </w:pPr>
      <w:r w:rsidRPr="00F81343">
        <w:rPr>
          <w:rStyle w:val="StyleUnderline"/>
        </w:rPr>
        <w:t xml:space="preserve">Ideally, </w:t>
      </w:r>
      <w:r w:rsidRPr="00F81343">
        <w:rPr>
          <w:rStyle w:val="StyleUnderline"/>
          <w:highlight w:val="yellow"/>
        </w:rPr>
        <w:t>this rate should approach zero in a consumption base plan</w:t>
      </w:r>
      <w:r w:rsidRPr="00F81343">
        <w:rPr>
          <w:sz w:val="16"/>
        </w:rPr>
        <w:t xml:space="preserve">. As an accommodation to political reality, </w:t>
      </w:r>
      <w:r w:rsidRPr="00F81343">
        <w:rPr>
          <w:rStyle w:val="StyleUnderline"/>
        </w:rPr>
        <w:t>one would have expected to at least see a reduction to the George W. Bush-era 15 percent</w:t>
      </w:r>
      <w:r w:rsidRPr="00F81343">
        <w:rPr>
          <w:sz w:val="16"/>
        </w:rPr>
        <w:t>. A tax on capital gains and dividends is a second layer of tax on corporate profits, is a direct tax on small business startup acquisitions, and is a drag on the stock market value inherent in every IRA and 401(k) plan.</w:t>
      </w:r>
    </w:p>
    <w:p w:rsidR="00566970" w:rsidRPr="00F81343" w:rsidRDefault="00566970" w:rsidP="00566970">
      <w:pPr>
        <w:pStyle w:val="Heading4"/>
        <w:rPr>
          <w:rStyle w:val="StyleUnderline"/>
          <w:sz w:val="28"/>
          <w:u w:val="none"/>
        </w:rPr>
      </w:pPr>
      <w:r w:rsidRPr="00F81343">
        <w:rPr>
          <w:rStyle w:val="StyleUnderline"/>
          <w:sz w:val="28"/>
          <w:u w:val="none"/>
        </w:rPr>
        <w:t>Tax reform fails – results in multi-year deductions that gut theoretical effectiveness</w:t>
      </w:r>
    </w:p>
    <w:p w:rsidR="00566970" w:rsidRPr="00F81343" w:rsidRDefault="00566970" w:rsidP="00566970">
      <w:pPr>
        <w:rPr>
          <w:sz w:val="12"/>
          <w:szCs w:val="12"/>
        </w:rPr>
      </w:pPr>
      <w:r w:rsidRPr="00F81343">
        <w:rPr>
          <w:rStyle w:val="Style13ptBold"/>
          <w:sz w:val="28"/>
        </w:rPr>
        <w:t>Ellis 16</w:t>
      </w:r>
      <w:r w:rsidRPr="00F81343">
        <w:rPr>
          <w:sz w:val="12"/>
          <w:szCs w:val="12"/>
        </w:rPr>
        <w:t xml:space="preserve"> - Ryan Ellis, Contributor to Forbes, 11/15/16("Top Five Problems with the Trump Tax Plan ," published by Forbes, Available online at https://www.forbes.com/sites/ryanellis/2016/09/15/top-five-problems-with-the-trump-tax-plan/3/#6d494bdf5de4, Accessed 7/10/2017, AJ)</w:t>
      </w:r>
    </w:p>
    <w:p w:rsidR="00566970" w:rsidRPr="00F81343" w:rsidRDefault="00566970" w:rsidP="00566970">
      <w:pPr>
        <w:rPr>
          <w:rStyle w:val="StyleUnderline"/>
        </w:rPr>
      </w:pPr>
      <w:r w:rsidRPr="00F81343">
        <w:rPr>
          <w:rStyle w:val="StyleUnderline"/>
        </w:rPr>
        <w:t>Full business expensing only in very limited circumstances</w:t>
      </w:r>
      <w:r w:rsidRPr="00F81343">
        <w:rPr>
          <w:sz w:val="16"/>
        </w:rPr>
        <w:t xml:space="preserve">. </w:t>
      </w:r>
      <w:r w:rsidRPr="00F81343">
        <w:rPr>
          <w:rStyle w:val="StyleUnderline"/>
          <w:highlight w:val="yellow"/>
        </w:rPr>
        <w:t xml:space="preserve">Under the plan, virtually all businesses would </w:t>
      </w:r>
      <w:r w:rsidRPr="00F81343">
        <w:rPr>
          <w:rStyle w:val="Emphasis"/>
          <w:highlight w:val="yellow"/>
        </w:rPr>
        <w:t>remain stuck in slow, multi-year piecemeal deductions of capital equipment purchases known as "depreciation."</w:t>
      </w:r>
      <w:r w:rsidRPr="00F81343">
        <w:rPr>
          <w:rStyle w:val="StyleUnderline"/>
          <w:highlight w:val="yellow"/>
        </w:rPr>
        <w:t xml:space="preserve"> The only businesses that would be allowed to fully deduct</w:t>
      </w:r>
      <w:r w:rsidRPr="00F81343">
        <w:rPr>
          <w:rStyle w:val="StyleUnderline"/>
        </w:rPr>
        <w:t xml:space="preserve"> the </w:t>
      </w:r>
      <w:r w:rsidRPr="00F81343">
        <w:rPr>
          <w:rStyle w:val="StyleUnderline"/>
          <w:highlight w:val="yellow"/>
        </w:rPr>
        <w:t>expense of capital equipment in the year of purchase are manufacturers</w:t>
      </w:r>
      <w:r w:rsidRPr="00F81343">
        <w:rPr>
          <w:sz w:val="16"/>
        </w:rPr>
        <w:t xml:space="preserve"> (good luck limiting that definition, by the way). </w:t>
      </w:r>
      <w:r w:rsidRPr="00F81343">
        <w:rPr>
          <w:rStyle w:val="StyleUnderline"/>
          <w:highlight w:val="yellow"/>
        </w:rPr>
        <w:t xml:space="preserve">Even here, they are </w:t>
      </w:r>
      <w:r w:rsidRPr="00F81343">
        <w:rPr>
          <w:rStyle w:val="Emphasis"/>
          <w:highlight w:val="yellow"/>
        </w:rPr>
        <w:t>effectively punished</w:t>
      </w:r>
      <w:r w:rsidRPr="00F81343">
        <w:rPr>
          <w:rStyle w:val="StyleUnderline"/>
          <w:highlight w:val="yellow"/>
        </w:rPr>
        <w:t xml:space="preserve"> for doing so by having their deduction for business interest repealed.</w:t>
      </w:r>
    </w:p>
    <w:p w:rsidR="00566970" w:rsidRPr="00F81343" w:rsidRDefault="00566970" w:rsidP="00566970">
      <w:pPr>
        <w:rPr>
          <w:rStyle w:val="StyleUnderline"/>
        </w:rPr>
      </w:pPr>
      <w:r w:rsidRPr="00F81343">
        <w:rPr>
          <w:sz w:val="16"/>
        </w:rPr>
        <w:t xml:space="preserve">Why is this important? </w:t>
      </w:r>
      <w:r w:rsidRPr="00F81343">
        <w:rPr>
          <w:rStyle w:val="StyleUnderline"/>
          <w:highlight w:val="yellow"/>
        </w:rPr>
        <w:t>According to the Tax Foundation</w:t>
      </w:r>
      <w:r w:rsidRPr="00F81343">
        <w:rPr>
          <w:rStyle w:val="StyleUnderline"/>
        </w:rPr>
        <w:t xml:space="preserve"> report "Options for Reforming America's Tax Code," </w:t>
      </w:r>
      <w:r w:rsidRPr="00F81343">
        <w:rPr>
          <w:rStyle w:val="StyleUnderline"/>
          <w:highlight w:val="yellow"/>
        </w:rPr>
        <w:t>moving from multi-year</w:t>
      </w:r>
      <w:r w:rsidRPr="00F81343">
        <w:rPr>
          <w:rStyle w:val="StyleUnderline"/>
        </w:rPr>
        <w:t xml:space="preserve"> depreciation </w:t>
      </w:r>
      <w:r w:rsidRPr="00F81343">
        <w:rPr>
          <w:rStyle w:val="StyleUnderline"/>
          <w:highlight w:val="yellow"/>
        </w:rPr>
        <w:t>deductions to first year expensing "would deliver some of the largest economic growth for each dollar of federal revenue lost.</w:t>
      </w:r>
      <w:r w:rsidRPr="00F81343">
        <w:rPr>
          <w:rStyle w:val="StyleUnderline"/>
        </w:rPr>
        <w:t>"</w:t>
      </w:r>
      <w:r w:rsidRPr="00F81343">
        <w:rPr>
          <w:sz w:val="16"/>
        </w:rPr>
        <w:t xml:space="preserve"> That's because </w:t>
      </w:r>
      <w:r w:rsidRPr="00F81343">
        <w:rPr>
          <w:rStyle w:val="StyleUnderline"/>
        </w:rPr>
        <w:t>full and immediate expensing would remove the tax code's current bias against business fixed investment, which would increase productivity, which would in turn grow the economy and create jobs. The dynamic effects in their model suggest that resulting economic growth pays for 60 percent of the shift.</w:t>
      </w:r>
    </w:p>
    <w:p w:rsidR="00566970" w:rsidRPr="00F81343" w:rsidRDefault="00566970" w:rsidP="00566970">
      <w:pPr>
        <w:rPr>
          <w:sz w:val="16"/>
        </w:rPr>
      </w:pPr>
      <w:r w:rsidRPr="00F81343">
        <w:rPr>
          <w:rStyle w:val="StyleUnderline"/>
        </w:rPr>
        <w:t>Full business expensing is common to all consumption based tax systems</w:t>
      </w:r>
      <w:r w:rsidRPr="00F81343">
        <w:rPr>
          <w:sz w:val="16"/>
        </w:rPr>
        <w:t>--the Hall-Rabushka flat tax, the FAIR tax, any VAT, etc. It's in the House GOP tax blueprint. It is very notable in its substantial absence from the Trump tax plan.</w:t>
      </w:r>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The corporate tax cut doesn’t impact the vast majority of companies.</w:t>
      </w:r>
    </w:p>
    <w:p w:rsidR="006532ED" w:rsidRPr="00F81343" w:rsidRDefault="006532ED" w:rsidP="006532ED">
      <w:pPr>
        <w:rPr>
          <w:sz w:val="12"/>
          <w:szCs w:val="12"/>
        </w:rPr>
      </w:pPr>
      <w:r w:rsidRPr="00F81343">
        <w:rPr>
          <w:rStyle w:val="Style13ptBold"/>
          <w:sz w:val="28"/>
        </w:rPr>
        <w:t>Ellis 16</w:t>
      </w:r>
      <w:r w:rsidRPr="00F81343">
        <w:rPr>
          <w:sz w:val="12"/>
          <w:szCs w:val="12"/>
        </w:rPr>
        <w:t xml:space="preserve"> - Ryan Ellis, Contributor to Forbes, 11/15/16("Top Five Problems with the Trump Tax Plan ," published by Forbes, Available online at https://www.forbes.com/sites/ryanellis/2016/09/15/top-five-problems-with-the-trump-tax-plan/3/#6d494bdf5de4, Accessed 7/10/2017, AJ)</w:t>
      </w:r>
    </w:p>
    <w:p w:rsidR="006532ED" w:rsidRPr="00F81343" w:rsidRDefault="006532ED" w:rsidP="006532ED">
      <w:pPr>
        <w:rPr>
          <w:sz w:val="16"/>
        </w:rPr>
      </w:pPr>
      <w:r w:rsidRPr="00F81343">
        <w:rPr>
          <w:rStyle w:val="StyleUnderline"/>
          <w:highlight w:val="yellow"/>
        </w:rPr>
        <w:t>Far higher tax rate on family businesses than</w:t>
      </w:r>
      <w:r w:rsidRPr="00F81343">
        <w:rPr>
          <w:rStyle w:val="StyleUnderline"/>
        </w:rPr>
        <w:t xml:space="preserve"> on </w:t>
      </w:r>
      <w:r w:rsidRPr="00F81343">
        <w:rPr>
          <w:rStyle w:val="StyleUnderline"/>
          <w:highlight w:val="yellow"/>
        </w:rPr>
        <w:t>multinational corporations</w:t>
      </w:r>
      <w:r w:rsidRPr="00F81343">
        <w:rPr>
          <w:sz w:val="16"/>
        </w:rPr>
        <w:t xml:space="preserve">. Wisely, </w:t>
      </w:r>
      <w:r w:rsidRPr="00F81343">
        <w:rPr>
          <w:rStyle w:val="StyleUnderline"/>
          <w:highlight w:val="yellow"/>
        </w:rPr>
        <w:t>the Trump plan</w:t>
      </w:r>
      <w:r w:rsidRPr="00F81343">
        <w:rPr>
          <w:rStyle w:val="StyleUnderline"/>
        </w:rPr>
        <w:t xml:space="preserve"> cuts the corporate income tax rate to 15 percen</w:t>
      </w:r>
      <w:r w:rsidRPr="00F81343">
        <w:rPr>
          <w:sz w:val="16"/>
        </w:rPr>
        <w:t>t. This is important to increase the international competitiveness of U.S. companies, reverse the tide of corporate inversions, and lessen worldwide double taxation effects.</w:t>
      </w:r>
    </w:p>
    <w:p w:rsidR="006532ED" w:rsidRPr="00F81343" w:rsidRDefault="006532ED" w:rsidP="006532ED">
      <w:pPr>
        <w:rPr>
          <w:rStyle w:val="StyleUnderline"/>
        </w:rPr>
      </w:pPr>
      <w:r w:rsidRPr="00F81343">
        <w:rPr>
          <w:rStyle w:val="StyleUnderline"/>
        </w:rPr>
        <w:t xml:space="preserve">Unfortunately, the plan </w:t>
      </w:r>
      <w:r w:rsidRPr="00F81343">
        <w:rPr>
          <w:rStyle w:val="StyleUnderline"/>
          <w:highlight w:val="yellow"/>
        </w:rPr>
        <w:t>does not include</w:t>
      </w:r>
      <w:r w:rsidRPr="00F81343">
        <w:rPr>
          <w:rStyle w:val="StyleUnderline"/>
        </w:rPr>
        <w:t xml:space="preserve"> "flow-through/</w:t>
      </w:r>
      <w:r w:rsidRPr="00F81343">
        <w:rPr>
          <w:rStyle w:val="StyleUnderline"/>
          <w:highlight w:val="yellow"/>
        </w:rPr>
        <w:t xml:space="preserve">pass-through" </w:t>
      </w:r>
      <w:r w:rsidRPr="00F81343">
        <w:rPr>
          <w:rStyle w:val="Emphasis"/>
          <w:highlight w:val="yellow"/>
        </w:rPr>
        <w:t xml:space="preserve">firms like partnerships, Subchapter-S corporations, sole proprietorships, and LLCs. </w:t>
      </w:r>
      <w:r w:rsidRPr="00F81343">
        <w:rPr>
          <w:rStyle w:val="StyleUnderline"/>
          <w:highlight w:val="yellow"/>
        </w:rPr>
        <w:t>Those companies would instead face a top tax rate of 33 percent</w:t>
      </w:r>
      <w:r w:rsidRPr="00F81343">
        <w:rPr>
          <w:rStyle w:val="StyleUnderline"/>
        </w:rPr>
        <w:t xml:space="preserve">. This means that </w:t>
      </w:r>
      <w:r w:rsidRPr="00F81343">
        <w:rPr>
          <w:rStyle w:val="StyleUnderline"/>
          <w:highlight w:val="yellow"/>
        </w:rPr>
        <w:t>the tax code will be biased greatly in favor of the corporate form, and against the flow-through forms of business organization</w:t>
      </w:r>
      <w:r w:rsidRPr="00F81343">
        <w:rPr>
          <w:rStyle w:val="StyleUnderline"/>
        </w:rPr>
        <w:t>. The tax code should not be picking winners and losers like that.</w:t>
      </w:r>
    </w:p>
    <w:p w:rsidR="006532ED" w:rsidRPr="00F81343" w:rsidRDefault="00566970" w:rsidP="00566970">
      <w:pPr>
        <w:pStyle w:val="Heading3"/>
      </w:pPr>
      <w:bookmarkStart w:id="79" w:name="_Toc487825285"/>
      <w:r w:rsidRPr="00F81343">
        <w:lastRenderedPageBreak/>
        <w:t>Impact Turn---Growth---A2:  Repatriation</w:t>
      </w:r>
      <w:bookmarkEnd w:id="79"/>
    </w:p>
    <w:p w:rsidR="006532ED" w:rsidRPr="00F81343" w:rsidRDefault="006532ED" w:rsidP="006532ED">
      <w:pPr>
        <w:pStyle w:val="Heading4"/>
        <w:rPr>
          <w:sz w:val="28"/>
        </w:rPr>
      </w:pPr>
      <w:r w:rsidRPr="00F81343">
        <w:rPr>
          <w:sz w:val="28"/>
        </w:rPr>
        <w:t>Repatriation fails without a bridge to a territorial system.</w:t>
      </w:r>
    </w:p>
    <w:p w:rsidR="006532ED" w:rsidRPr="00F81343" w:rsidRDefault="006532ED" w:rsidP="006532ED">
      <w:pPr>
        <w:rPr>
          <w:rStyle w:val="StyleUnderline"/>
          <w:u w:val="none"/>
        </w:rPr>
      </w:pPr>
      <w:r w:rsidRPr="00F81343">
        <w:rPr>
          <w:rStyle w:val="Style13ptBold"/>
          <w:sz w:val="28"/>
        </w:rPr>
        <w:t>Ellis 16</w:t>
      </w:r>
      <w:r w:rsidRPr="00F81343">
        <w:rPr>
          <w:sz w:val="12"/>
          <w:szCs w:val="12"/>
        </w:rPr>
        <w:t xml:space="preserve"> - Ryan Ellis, Contributor to Forbes, 11/15/16("Top Five Problems with the Trump Tax Plan ," published by Forbes, Available online at https://www.forbes.com/sites/ryanellis/2016/09/15/top-five-problems-with-the-trump-tax-plan/3/#6d494bdf5de4, Accessed 7/10/2017, AJ)</w:t>
      </w:r>
    </w:p>
    <w:p w:rsidR="006532ED" w:rsidRPr="00F81343" w:rsidRDefault="006532ED" w:rsidP="006532ED">
      <w:pPr>
        <w:rPr>
          <w:sz w:val="16"/>
        </w:rPr>
      </w:pPr>
      <w:r w:rsidRPr="00F81343">
        <w:rPr>
          <w:rStyle w:val="StyleUnderline"/>
        </w:rPr>
        <w:t xml:space="preserve">Deemed repatriation, but no bridge to a territorial system. </w:t>
      </w:r>
      <w:r w:rsidRPr="00F81343">
        <w:rPr>
          <w:rStyle w:val="StyleUnderline"/>
          <w:highlight w:val="yellow"/>
        </w:rPr>
        <w:t xml:space="preserve">The tax plan imposes a "deemed repatriation" of 10 percent on all </w:t>
      </w:r>
      <w:r w:rsidRPr="00F81343">
        <w:rPr>
          <w:rStyle w:val="StyleUnderline"/>
        </w:rPr>
        <w:t xml:space="preserve">deferred </w:t>
      </w:r>
      <w:r w:rsidRPr="00F81343">
        <w:rPr>
          <w:rStyle w:val="StyleUnderline"/>
          <w:highlight w:val="yellow"/>
        </w:rPr>
        <w:t>foreign earnings</w:t>
      </w:r>
      <w:r w:rsidRPr="00F81343">
        <w:rPr>
          <w:sz w:val="16"/>
        </w:rPr>
        <w:t xml:space="preserve"> (estimated to be approaching $2.5 trillion). </w:t>
      </w:r>
      <w:r w:rsidRPr="00F81343">
        <w:rPr>
          <w:rStyle w:val="StyleUnderline"/>
          <w:highlight w:val="yellow"/>
        </w:rPr>
        <w:t>Normally, this is done as a bridge toward a territorial tax system,</w:t>
      </w:r>
      <w:r w:rsidRPr="00F81343">
        <w:rPr>
          <w:rStyle w:val="StyleUnderline"/>
        </w:rPr>
        <w:t xml:space="preserve"> where income earned outside the United States is free of IRS taxation</w:t>
      </w:r>
      <w:r w:rsidRPr="00F81343">
        <w:rPr>
          <w:sz w:val="16"/>
        </w:rPr>
        <w:t xml:space="preserve"> (having already paid tax in the foreign country).</w:t>
      </w:r>
    </w:p>
    <w:p w:rsidR="006532ED" w:rsidRPr="00F81343" w:rsidRDefault="006532ED" w:rsidP="006532ED">
      <w:pPr>
        <w:rPr>
          <w:rStyle w:val="StyleUnderline"/>
        </w:rPr>
      </w:pPr>
      <w:r w:rsidRPr="00F81343">
        <w:rPr>
          <w:rStyle w:val="StyleUnderline"/>
          <w:highlight w:val="yellow"/>
        </w:rPr>
        <w:t>Not</w:t>
      </w:r>
      <w:r w:rsidRPr="00F81343">
        <w:rPr>
          <w:rStyle w:val="StyleUnderline"/>
        </w:rPr>
        <w:t xml:space="preserve"> so </w:t>
      </w:r>
      <w:r w:rsidRPr="00F81343">
        <w:rPr>
          <w:rStyle w:val="StyleUnderline"/>
          <w:highlight w:val="yellow"/>
        </w:rPr>
        <w:t>in the Trump plan.</w:t>
      </w:r>
    </w:p>
    <w:p w:rsidR="006532ED" w:rsidRPr="00F81343" w:rsidRDefault="006532ED" w:rsidP="006532ED">
      <w:pPr>
        <w:rPr>
          <w:rStyle w:val="Emphasis"/>
        </w:rPr>
      </w:pPr>
      <w:r w:rsidRPr="00F81343">
        <w:rPr>
          <w:rStyle w:val="StyleUnderline"/>
          <w:highlight w:val="yellow"/>
        </w:rPr>
        <w:t>International double taxation remains, even after</w:t>
      </w:r>
      <w:r w:rsidRPr="00F81343">
        <w:rPr>
          <w:rStyle w:val="StyleUnderline"/>
        </w:rPr>
        <w:t xml:space="preserve"> the </w:t>
      </w:r>
      <w:r w:rsidRPr="00F81343">
        <w:rPr>
          <w:rStyle w:val="StyleUnderline"/>
          <w:highlight w:val="yellow"/>
        </w:rPr>
        <w:t>deemed repatriation exercise</w:t>
      </w:r>
      <w:r w:rsidRPr="00F81343">
        <w:rPr>
          <w:sz w:val="16"/>
        </w:rPr>
        <w:t xml:space="preserve">. Much of the double taxation would be ameliorated by the new, low 15 percent rate. </w:t>
      </w:r>
      <w:r w:rsidRPr="00F81343">
        <w:rPr>
          <w:rStyle w:val="StyleUnderline"/>
        </w:rPr>
        <w:t xml:space="preserve">But </w:t>
      </w:r>
      <w:r w:rsidRPr="00F81343">
        <w:rPr>
          <w:rStyle w:val="Emphasis"/>
          <w:highlight w:val="yellow"/>
        </w:rPr>
        <w:t>global double taxation would remain a threat to U.S. companies.</w:t>
      </w:r>
    </w:p>
    <w:p w:rsidR="006532ED" w:rsidRPr="00F81343" w:rsidRDefault="006532ED" w:rsidP="000E2398">
      <w:pPr>
        <w:rPr>
          <w:sz w:val="12"/>
          <w:szCs w:val="12"/>
        </w:rPr>
      </w:pPr>
    </w:p>
    <w:p w:rsidR="006532ED" w:rsidRPr="00F81343" w:rsidRDefault="006532ED" w:rsidP="006532ED">
      <w:pPr>
        <w:pStyle w:val="Heading3"/>
      </w:pPr>
      <w:bookmarkStart w:id="80" w:name="_Toc487825286"/>
      <w:r w:rsidRPr="00F81343">
        <w:lastRenderedPageBreak/>
        <w:t>Impact Turn---Israeli Econ---2AC</w:t>
      </w:r>
      <w:bookmarkEnd w:id="80"/>
    </w:p>
    <w:p w:rsidR="006532ED" w:rsidRPr="00F81343" w:rsidRDefault="006532ED" w:rsidP="006532ED">
      <w:pPr>
        <w:pStyle w:val="Heading4"/>
        <w:rPr>
          <w:sz w:val="28"/>
        </w:rPr>
      </w:pPr>
      <w:r w:rsidRPr="00F81343">
        <w:rPr>
          <w:sz w:val="28"/>
        </w:rPr>
        <w:t>Tax reforms causes Israeli startups and multinationals to incorporate in the US – that destroys the Israeli economy.</w:t>
      </w:r>
    </w:p>
    <w:p w:rsidR="006532ED" w:rsidRPr="00F81343" w:rsidRDefault="006532ED" w:rsidP="006532ED">
      <w:pPr>
        <w:rPr>
          <w:sz w:val="12"/>
          <w:szCs w:val="12"/>
        </w:rPr>
      </w:pPr>
      <w:r w:rsidRPr="00F81343">
        <w:rPr>
          <w:rStyle w:val="Style13ptBold"/>
          <w:sz w:val="28"/>
        </w:rPr>
        <w:t>Solomon 4/27</w:t>
      </w:r>
      <w:r w:rsidRPr="00F81343">
        <w:rPr>
          <w:sz w:val="12"/>
          <w:szCs w:val="12"/>
        </w:rPr>
        <w:t xml:space="preserve"> - Shoshanna Solomon, Journalist for The Times of Israel, 4/27/17("Trump tax cuts raise concern of outflow of Israeli startups," published by Times of Israel, Available online at http://www.timesofisrael.com/trump-tax-cuts-raises-concern-of-outflow-of-israeli-startups/, Accessed 7/13/2017, AJ)</w:t>
      </w:r>
    </w:p>
    <w:p w:rsidR="006532ED" w:rsidRPr="00F81343" w:rsidRDefault="006532ED" w:rsidP="006532ED">
      <w:pPr>
        <w:rPr>
          <w:sz w:val="16"/>
        </w:rPr>
      </w:pPr>
      <w:r w:rsidRPr="00F81343">
        <w:rPr>
          <w:sz w:val="16"/>
        </w:rPr>
        <w:t xml:space="preserve">US President Donald </w:t>
      </w:r>
      <w:r w:rsidRPr="00F81343">
        <w:rPr>
          <w:rStyle w:val="StyleUnderline"/>
          <w:highlight w:val="yellow"/>
        </w:rPr>
        <w:t>Trump’s</w:t>
      </w:r>
      <w:r w:rsidRPr="00F81343">
        <w:rPr>
          <w:rStyle w:val="StyleUnderline"/>
        </w:rPr>
        <w:t xml:space="preserve"> plan for what his officials called the “biggest </w:t>
      </w:r>
      <w:r w:rsidRPr="00F81343">
        <w:rPr>
          <w:rStyle w:val="StyleUnderline"/>
          <w:highlight w:val="yellow"/>
        </w:rPr>
        <w:t>tax cut</w:t>
      </w:r>
      <w:r w:rsidRPr="00F81343">
        <w:rPr>
          <w:rStyle w:val="StyleUnderline"/>
        </w:rPr>
        <w:t xml:space="preserve">” in US history </w:t>
      </w:r>
      <w:r w:rsidRPr="00F81343">
        <w:rPr>
          <w:rStyle w:val="StyleUnderline"/>
          <w:highlight w:val="yellow"/>
        </w:rPr>
        <w:t>could spark an exit of companies and tax revenues from Israel</w:t>
      </w:r>
      <w:r w:rsidRPr="00F81343">
        <w:rPr>
          <w:sz w:val="16"/>
        </w:rPr>
        <w:t>, just at the government in Jerusalem has promised to lower taxes for its citizens.</w:t>
      </w:r>
    </w:p>
    <w:p w:rsidR="006532ED" w:rsidRPr="00F81343" w:rsidRDefault="006532ED" w:rsidP="006532ED">
      <w:pPr>
        <w:rPr>
          <w:sz w:val="16"/>
        </w:rPr>
      </w:pPr>
      <w:r w:rsidRPr="00F81343">
        <w:rPr>
          <w:sz w:val="16"/>
        </w:rPr>
        <w:t>Trump proposed dramatic cuts in the taxes paid by corporations big and small Wednesday in an overhaul his administration says will spur economic growth and bring jobs and prosperity to America’s middle class.</w:t>
      </w:r>
    </w:p>
    <w:p w:rsidR="006532ED" w:rsidRPr="00F81343" w:rsidRDefault="006532ED" w:rsidP="006532ED">
      <w:pPr>
        <w:rPr>
          <w:sz w:val="16"/>
        </w:rPr>
      </w:pPr>
      <w:r w:rsidRPr="00F81343">
        <w:rPr>
          <w:sz w:val="16"/>
        </w:rPr>
        <w:t>The plan would also reduce investment and estate taxes aimed at the wealthy. But administration officials said that action on other key tax code elements would ensure the plan would largely help the middle class instead of the affluent.</w:t>
      </w:r>
    </w:p>
    <w:p w:rsidR="006532ED" w:rsidRPr="00F81343" w:rsidRDefault="006532ED" w:rsidP="006532ED">
      <w:pPr>
        <w:rPr>
          <w:sz w:val="16"/>
        </w:rPr>
      </w:pPr>
      <w:r w:rsidRPr="00F81343">
        <w:rPr>
          <w:rStyle w:val="StyleUnderline"/>
        </w:rPr>
        <w:t xml:space="preserve">On the corporate side, </w:t>
      </w:r>
      <w:r w:rsidRPr="00F81343">
        <w:rPr>
          <w:rStyle w:val="StyleUnderline"/>
          <w:highlight w:val="yellow"/>
        </w:rPr>
        <w:t>the</w:t>
      </w:r>
      <w:r w:rsidRPr="00F81343">
        <w:rPr>
          <w:rStyle w:val="StyleUnderline"/>
        </w:rPr>
        <w:t xml:space="preserve"> top marginal tax </w:t>
      </w:r>
      <w:r w:rsidRPr="00F81343">
        <w:rPr>
          <w:rStyle w:val="StyleUnderline"/>
          <w:highlight w:val="yellow"/>
        </w:rPr>
        <w:t>rate would fall from 35% to 15%</w:t>
      </w:r>
      <w:r w:rsidRPr="00F81343">
        <w:rPr>
          <w:sz w:val="16"/>
        </w:rPr>
        <w:t>. Small businesses that account for their owners’ personal incomes would see their top tax rate go from 39.6% to the proposed corporate tax rate of 15%.</w:t>
      </w:r>
    </w:p>
    <w:p w:rsidR="006532ED" w:rsidRPr="00F81343" w:rsidRDefault="006532ED" w:rsidP="006532ED">
      <w:pPr>
        <w:rPr>
          <w:sz w:val="16"/>
        </w:rPr>
      </w:pPr>
      <w:r w:rsidRPr="00F81343">
        <w:rPr>
          <w:sz w:val="16"/>
        </w:rPr>
        <w:t>“</w:t>
      </w:r>
      <w:r w:rsidRPr="00F81343">
        <w:rPr>
          <w:rStyle w:val="StyleUnderline"/>
        </w:rPr>
        <w:t xml:space="preserve">At a low tax rate of 15% in the US </w:t>
      </w:r>
      <w:r w:rsidRPr="00F81343">
        <w:rPr>
          <w:rStyle w:val="StyleUnderline"/>
          <w:highlight w:val="yellow"/>
        </w:rPr>
        <w:t>there is a strong likelihood we will see Israeli tech companies</w:t>
      </w:r>
      <w:r w:rsidRPr="00F81343">
        <w:rPr>
          <w:rStyle w:val="Emphasis"/>
          <w:highlight w:val="yellow"/>
        </w:rPr>
        <w:t>, whose main markets are in the US</w:t>
      </w:r>
      <w:r w:rsidRPr="00F81343">
        <w:rPr>
          <w:rStyle w:val="StyleUnderline"/>
          <w:highlight w:val="yellow"/>
        </w:rPr>
        <w:t>, incorporating in the US</w:t>
      </w:r>
      <w:r w:rsidRPr="00F81343">
        <w:rPr>
          <w:sz w:val="16"/>
        </w:rPr>
        <w:t>,” said Sharon Shulman, the tax managing partner of EY Israel, in a phone interview. “</w:t>
      </w:r>
      <w:r w:rsidRPr="00F81343">
        <w:rPr>
          <w:rStyle w:val="StyleUnderline"/>
          <w:highlight w:val="yellow"/>
        </w:rPr>
        <w:t xml:space="preserve">This represents without any doubt </w:t>
      </w:r>
      <w:r w:rsidRPr="00F81343">
        <w:rPr>
          <w:rStyle w:val="Emphasis"/>
          <w:highlight w:val="yellow"/>
        </w:rPr>
        <w:t>a significant risk to the Israeli economy</w:t>
      </w:r>
      <w:r w:rsidRPr="00F81343">
        <w:rPr>
          <w:rStyle w:val="StyleUnderline"/>
          <w:highlight w:val="yellow"/>
        </w:rPr>
        <w:t xml:space="preserve"> in the long</w:t>
      </w:r>
      <w:r w:rsidRPr="00F81343">
        <w:rPr>
          <w:rStyle w:val="StyleUnderline"/>
        </w:rPr>
        <w:t xml:space="preserve"> term</w:t>
      </w:r>
      <w:r w:rsidRPr="00F81343">
        <w:rPr>
          <w:sz w:val="16"/>
        </w:rPr>
        <w:t>.” EY Israel is a member firm of member firm of Ernst &amp; Young Global Ltd., which is a provider of tax, transactions and advisory services,</w:t>
      </w:r>
    </w:p>
    <w:p w:rsidR="006532ED" w:rsidRPr="00F81343" w:rsidRDefault="006532ED" w:rsidP="006532ED">
      <w:pPr>
        <w:rPr>
          <w:sz w:val="16"/>
        </w:rPr>
      </w:pPr>
      <w:r w:rsidRPr="00F81343">
        <w:rPr>
          <w:sz w:val="16"/>
        </w:rPr>
        <w:t>Pressure on startups to incorporate in the US</w:t>
      </w:r>
    </w:p>
    <w:p w:rsidR="006532ED" w:rsidRPr="00F81343" w:rsidRDefault="006532ED" w:rsidP="006532ED">
      <w:pPr>
        <w:rPr>
          <w:sz w:val="16"/>
        </w:rPr>
      </w:pPr>
      <w:r w:rsidRPr="00F81343">
        <w:rPr>
          <w:rStyle w:val="StyleUnderline"/>
        </w:rPr>
        <w:t>Companies that are already incorporated in Israel will not rush to uproot themselves and relocate,</w:t>
      </w:r>
      <w:r w:rsidRPr="00F81343">
        <w:rPr>
          <w:sz w:val="16"/>
        </w:rPr>
        <w:t xml:space="preserve"> Shulman said. </w:t>
      </w:r>
      <w:r w:rsidRPr="00F81343">
        <w:rPr>
          <w:rStyle w:val="StyleUnderline"/>
        </w:rPr>
        <w:t xml:space="preserve">But </w:t>
      </w:r>
      <w:r w:rsidRPr="00F81343">
        <w:rPr>
          <w:rStyle w:val="StyleUnderline"/>
          <w:highlight w:val="yellow"/>
        </w:rPr>
        <w:t>for new companies</w:t>
      </w:r>
      <w:r w:rsidRPr="00F81343">
        <w:rPr>
          <w:rStyle w:val="StyleUnderline"/>
        </w:rPr>
        <w:t xml:space="preserve"> that are setting up, if the US tax rate drops to 15%, </w:t>
      </w:r>
      <w:r w:rsidRPr="00F81343">
        <w:rPr>
          <w:rStyle w:val="StyleUnderline"/>
          <w:highlight w:val="yellow"/>
        </w:rPr>
        <w:t>the decision to remain in Israel will be harder.</w:t>
      </w:r>
      <w:r w:rsidRPr="00F81343">
        <w:rPr>
          <w:rStyle w:val="StyleUnderline"/>
        </w:rPr>
        <w:t xml:space="preserve"> “And that is exactly the intention of Trump,” to lure companies to the us</w:t>
      </w:r>
      <w:r w:rsidRPr="00F81343">
        <w:rPr>
          <w:sz w:val="16"/>
        </w:rPr>
        <w:t>, he said.</w:t>
      </w:r>
    </w:p>
    <w:p w:rsidR="006532ED" w:rsidRPr="00F81343" w:rsidRDefault="006532ED" w:rsidP="006532ED">
      <w:pPr>
        <w:rPr>
          <w:sz w:val="16"/>
        </w:rPr>
      </w:pPr>
      <w:r w:rsidRPr="00F81343">
        <w:rPr>
          <w:rStyle w:val="StyleUnderline"/>
        </w:rPr>
        <w:t>“If the corporate tax rate</w:t>
      </w:r>
      <w:r w:rsidRPr="00F81343">
        <w:rPr>
          <w:sz w:val="16"/>
        </w:rPr>
        <w:t xml:space="preserve"> in the US </w:t>
      </w:r>
      <w:r w:rsidRPr="00F81343">
        <w:rPr>
          <w:rStyle w:val="StyleUnderline"/>
        </w:rPr>
        <w:t xml:space="preserve">will be cut to 15% as proposed by Trump, </w:t>
      </w:r>
      <w:r w:rsidRPr="00F81343">
        <w:rPr>
          <w:rStyle w:val="StyleUnderline"/>
          <w:highlight w:val="yellow"/>
        </w:rPr>
        <w:t>this will put a lot of pressure on Israeli startups to succumb to investors’ demands</w:t>
      </w:r>
      <w:r w:rsidRPr="00F81343">
        <w:rPr>
          <w:rStyle w:val="StyleUnderline"/>
        </w:rPr>
        <w:t xml:space="preserve"> and incorporate in the US</w:t>
      </w:r>
      <w:r w:rsidRPr="00F81343">
        <w:rPr>
          <w:sz w:val="16"/>
        </w:rPr>
        <w:t>,” said Jonathan Irom, a partner at the International and High Tech Department at the GKH law firm in Tel Aviv.</w:t>
      </w:r>
    </w:p>
    <w:p w:rsidR="006532ED" w:rsidRPr="00F81343" w:rsidRDefault="006532ED" w:rsidP="006532ED">
      <w:pPr>
        <w:rPr>
          <w:rStyle w:val="StyleUnderline"/>
        </w:rPr>
      </w:pPr>
      <w:r w:rsidRPr="00F81343">
        <w:rPr>
          <w:rStyle w:val="StyleUnderline"/>
        </w:rPr>
        <w:t>Up until now the US tax rate was higher than in Israel —</w:t>
      </w:r>
      <w:r w:rsidRPr="00F81343">
        <w:rPr>
          <w:sz w:val="16"/>
        </w:rPr>
        <w:t xml:space="preserve"> an average US rate of 35% compared to the Israeli rate of up to 25%. “</w:t>
      </w:r>
      <w:r w:rsidRPr="00F81343">
        <w:rPr>
          <w:rStyle w:val="StyleUnderline"/>
        </w:rPr>
        <w:t>Israeli entrepreneurs have been able to use the lower tax rate as an excuse to incorporate here in Israel</w:t>
      </w:r>
      <w:r w:rsidRPr="00F81343">
        <w:rPr>
          <w:sz w:val="16"/>
        </w:rPr>
        <w:t>,” Irom said. “</w:t>
      </w:r>
      <w:r w:rsidRPr="00F81343">
        <w:rPr>
          <w:rStyle w:val="StyleUnderline"/>
        </w:rPr>
        <w:t xml:space="preserve">But once the rate is cut in the US that excuse will no longer be valid, and this will </w:t>
      </w:r>
      <w:r w:rsidRPr="00F81343">
        <w:rPr>
          <w:rStyle w:val="StyleUnderline"/>
          <w:highlight w:val="yellow"/>
        </w:rPr>
        <w:t>drive a lot of startups</w:t>
      </w:r>
      <w:r w:rsidRPr="00F81343">
        <w:rPr>
          <w:rStyle w:val="StyleUnderline"/>
        </w:rPr>
        <w:t xml:space="preserve"> to </w:t>
      </w:r>
      <w:r w:rsidRPr="00F81343">
        <w:rPr>
          <w:rStyle w:val="StyleUnderline"/>
          <w:highlight w:val="yellow"/>
        </w:rPr>
        <w:t>seriously consider incorporating in the US rather than in Israel.”</w:t>
      </w:r>
    </w:p>
    <w:p w:rsidR="006532ED" w:rsidRPr="00F81343" w:rsidRDefault="006532ED" w:rsidP="006532ED">
      <w:pPr>
        <w:rPr>
          <w:sz w:val="16"/>
        </w:rPr>
      </w:pPr>
      <w:r w:rsidRPr="00F81343">
        <w:rPr>
          <w:sz w:val="16"/>
        </w:rPr>
        <w:t>“</w:t>
      </w:r>
      <w:r w:rsidRPr="00F81343">
        <w:rPr>
          <w:rStyle w:val="StyleUnderline"/>
        </w:rPr>
        <w:t>That means less foreign investment in Israel, less companies in Israel that are paying taxes locally and lower revenues from M&amp;A deals under certain structures</w:t>
      </w:r>
      <w:r w:rsidRPr="00F81343">
        <w:rPr>
          <w:sz w:val="16"/>
        </w:rPr>
        <w:t>,” Irom said.</w:t>
      </w:r>
    </w:p>
    <w:p w:rsidR="006532ED" w:rsidRPr="00F81343" w:rsidRDefault="006532ED" w:rsidP="006532ED">
      <w:pPr>
        <w:rPr>
          <w:sz w:val="16"/>
        </w:rPr>
      </w:pPr>
      <w:r w:rsidRPr="00F81343">
        <w:rPr>
          <w:rStyle w:val="StyleUnderline"/>
          <w:highlight w:val="yellow"/>
        </w:rPr>
        <w:t>Israel is expected to put into place</w:t>
      </w:r>
      <w:r w:rsidRPr="00F81343">
        <w:rPr>
          <w:rStyle w:val="StyleUnderline"/>
        </w:rPr>
        <w:t xml:space="preserve"> by January 1, 2018, </w:t>
      </w:r>
      <w:r w:rsidRPr="00F81343">
        <w:rPr>
          <w:rStyle w:val="StyleUnderline"/>
          <w:highlight w:val="yellow"/>
        </w:rPr>
        <w:t>a new tax plan</w:t>
      </w:r>
      <w:r w:rsidRPr="00F81343">
        <w:rPr>
          <w:rStyle w:val="StyleUnderline"/>
        </w:rPr>
        <w:t xml:space="preserve"> that would slash corporate taxes for multinational companies</w:t>
      </w:r>
      <w:r w:rsidRPr="00F81343">
        <w:rPr>
          <w:sz w:val="16"/>
        </w:rPr>
        <w:t xml:space="preserve"> that invest in the country, in an effort to draw more firms to its shores and ensure that those already operating in Israel maintain their operations</w:t>
      </w:r>
    </w:p>
    <w:p w:rsidR="006532ED" w:rsidRPr="00F81343" w:rsidRDefault="006532ED" w:rsidP="006532ED">
      <w:pPr>
        <w:rPr>
          <w:sz w:val="16"/>
        </w:rPr>
      </w:pPr>
      <w:r w:rsidRPr="00F81343">
        <w:rPr>
          <w:sz w:val="16"/>
        </w:rPr>
        <w:t>The legislation, called the “Innovation Box” proposal and backed by the Finance and Economy ministries, will cut corporate income tax to 6 percent for companies with consolidated revenues of over $2.6 billion and to 12 percent for smaller firms. This compares to a current corporate tax rate in the range of 16% to 25%. The withholding tax rate on dividends will be lowered to 4%, compared to a rate of around 20%-25% today.</w:t>
      </w:r>
    </w:p>
    <w:p w:rsidR="006532ED" w:rsidRPr="00F81343" w:rsidRDefault="006532ED" w:rsidP="006532ED">
      <w:pPr>
        <w:rPr>
          <w:sz w:val="16"/>
        </w:rPr>
      </w:pPr>
      <w:r w:rsidRPr="00F81343">
        <w:rPr>
          <w:sz w:val="16"/>
        </w:rPr>
        <w:t>“</w:t>
      </w:r>
      <w:r w:rsidRPr="00F81343">
        <w:rPr>
          <w:rStyle w:val="StyleUnderline"/>
        </w:rPr>
        <w:t>This plan can certainly help Israel</w:t>
      </w:r>
      <w:r w:rsidRPr="00F81343">
        <w:rPr>
          <w:sz w:val="16"/>
        </w:rPr>
        <w:t>,” said EY’s Shulman</w:t>
      </w:r>
      <w:r w:rsidRPr="00F81343">
        <w:rPr>
          <w:rStyle w:val="StyleUnderline"/>
        </w:rPr>
        <w:t>. “</w:t>
      </w:r>
      <w:r w:rsidRPr="00F81343">
        <w:rPr>
          <w:rStyle w:val="StyleUnderline"/>
          <w:highlight w:val="yellow"/>
        </w:rPr>
        <w:t>But</w:t>
      </w:r>
      <w:r w:rsidRPr="00F81343">
        <w:rPr>
          <w:rStyle w:val="StyleUnderline"/>
        </w:rPr>
        <w:t xml:space="preserve"> if the rate in the US will indeed drop to 15%, </w:t>
      </w:r>
      <w:r w:rsidRPr="00F81343">
        <w:rPr>
          <w:rStyle w:val="Emphasis"/>
          <w:highlight w:val="yellow"/>
        </w:rPr>
        <w:t>it may not be enough</w:t>
      </w:r>
      <w:r w:rsidRPr="00F81343">
        <w:rPr>
          <w:rStyle w:val="StyleUnderline"/>
        </w:rPr>
        <w:t xml:space="preserve">. </w:t>
      </w:r>
      <w:r w:rsidRPr="00F81343">
        <w:rPr>
          <w:sz w:val="16"/>
        </w:rPr>
        <w:t>It could be we will see pressure to lower the rate to below 12%, perhaps to 10%,” Shulman said.</w:t>
      </w:r>
    </w:p>
    <w:p w:rsidR="006532ED" w:rsidRPr="00F81343" w:rsidRDefault="006532ED" w:rsidP="006532ED">
      <w:pPr>
        <w:rPr>
          <w:sz w:val="16"/>
        </w:rPr>
      </w:pPr>
      <w:r w:rsidRPr="00F81343">
        <w:rPr>
          <w:sz w:val="16"/>
        </w:rPr>
        <w:t>Earlier this month Finance Minister Moshe Kahlon announced a package of tax breaks and benefits aimed at increasing the net income of poor and middle-class working families by thousands of shekels a year. And both Kahlon and Prime Minister Benjamin Netanyahu have promised to use surplus tax revenues to cut taxes for citizens.</w:t>
      </w:r>
    </w:p>
    <w:p w:rsidR="006532ED" w:rsidRPr="00F81343" w:rsidRDefault="006532ED" w:rsidP="006532ED">
      <w:pPr>
        <w:rPr>
          <w:rStyle w:val="StyleUnderline"/>
        </w:rPr>
      </w:pPr>
      <w:r w:rsidRPr="00F81343">
        <w:rPr>
          <w:sz w:val="16"/>
        </w:rPr>
        <w:t>“</w:t>
      </w:r>
      <w:r w:rsidRPr="00F81343">
        <w:rPr>
          <w:rStyle w:val="StyleUnderline"/>
        </w:rPr>
        <w:t>Trump’s tax reform puts Israel in a bind</w:t>
      </w:r>
      <w:r w:rsidRPr="00F81343">
        <w:rPr>
          <w:sz w:val="16"/>
        </w:rPr>
        <w:t xml:space="preserve">,” said EY’s Shulman. “On </w:t>
      </w:r>
      <w:r w:rsidRPr="00F81343">
        <w:rPr>
          <w:rStyle w:val="StyleUnderline"/>
        </w:rPr>
        <w:t>one hand it will not be able to stay with a corporate tax rate of 24%, if the US will indeed reduce its rate to 15%. But if tax rates in Israel are cut further, then Israel must make tough decisions about its budget and how to finance the tax cuts.”</w:t>
      </w:r>
    </w:p>
    <w:p w:rsidR="006532ED" w:rsidRPr="00F81343" w:rsidRDefault="006532ED" w:rsidP="006532ED">
      <w:pPr>
        <w:rPr>
          <w:sz w:val="16"/>
        </w:rPr>
      </w:pPr>
      <w:r w:rsidRPr="00F81343">
        <w:rPr>
          <w:sz w:val="16"/>
        </w:rPr>
        <w:lastRenderedPageBreak/>
        <w:t>“</w:t>
      </w:r>
      <w:r w:rsidRPr="00F81343">
        <w:rPr>
          <w:rStyle w:val="StyleUnderline"/>
        </w:rPr>
        <w:t xml:space="preserve">The </w:t>
      </w:r>
      <w:r w:rsidRPr="00F81343">
        <w:rPr>
          <w:rStyle w:val="StyleUnderline"/>
          <w:highlight w:val="yellow"/>
        </w:rPr>
        <w:t>implications</w:t>
      </w:r>
      <w:r w:rsidRPr="00F81343">
        <w:rPr>
          <w:rStyle w:val="StyleUnderline"/>
        </w:rPr>
        <w:t xml:space="preserve"> of President Trump’s new tax plan </w:t>
      </w:r>
      <w:r w:rsidRPr="00F81343">
        <w:rPr>
          <w:rStyle w:val="Emphasis"/>
          <w:highlight w:val="yellow"/>
        </w:rPr>
        <w:t>could be dramatic for Israel</w:t>
      </w:r>
      <w:r w:rsidRPr="00F81343">
        <w:rPr>
          <w:rStyle w:val="StyleUnderline"/>
        </w:rPr>
        <w:t xml:space="preserve"> in the sense that they may lead to a shift of revenues to the US,” said</w:t>
      </w:r>
      <w:r w:rsidRPr="00F81343">
        <w:rPr>
          <w:sz w:val="16"/>
        </w:rPr>
        <w:t xml:space="preserve"> Binyamin Tovi, International Tax Partner at Shekel &amp; Co., a law firm in Tel Aviv. “The solution for preventing Israeli high-tech companies from fleeing to the US is not to lower corporate tax but rather modify the conditions for benefits in Israel.”</w:t>
      </w:r>
    </w:p>
    <w:p w:rsidR="006532ED" w:rsidRPr="00F81343" w:rsidRDefault="006532ED" w:rsidP="006532ED">
      <w:pPr>
        <w:pStyle w:val="Heading4"/>
        <w:rPr>
          <w:sz w:val="28"/>
        </w:rPr>
      </w:pPr>
      <w:r w:rsidRPr="00F81343">
        <w:rPr>
          <w:sz w:val="28"/>
        </w:rPr>
        <w:t>Israel economic collapse causes divesionary war with Palestine.</w:t>
      </w:r>
    </w:p>
    <w:p w:rsidR="006532ED" w:rsidRPr="00F81343" w:rsidRDefault="006532ED" w:rsidP="006532ED">
      <w:pPr>
        <w:rPr>
          <w:sz w:val="12"/>
          <w:szCs w:val="12"/>
        </w:rPr>
      </w:pPr>
      <w:r w:rsidRPr="00F81343">
        <w:rPr>
          <w:rStyle w:val="Style13ptBold"/>
          <w:sz w:val="28"/>
        </w:rPr>
        <w:t>Thomas 14</w:t>
      </w:r>
      <w:r w:rsidRPr="00F81343">
        <w:rPr>
          <w:sz w:val="12"/>
          <w:szCs w:val="12"/>
        </w:rPr>
        <w:t xml:space="preserve"> – G. Dale Thomas, Member of the Arkansas Political Science Associaation, specializing in International Relations, Conflict Processes, Protracted Conflict, Statistics, 2014, (“Uncertainty as a Condition for Change: The Israeli-Palestinian Conflict”, The Midsouth Political Science Review, Volume 15, Number 1, Available Online at </w:t>
      </w:r>
      <w:hyperlink r:id="rId27" w:history="1">
        <w:r w:rsidRPr="00F81343">
          <w:rPr>
            <w:rStyle w:val="Hyperlink"/>
          </w:rPr>
          <w:t>http://uca.edu/politicalscience/files/2014/07/MPSR-Vol151-Thomas.pdf</w:t>
        </w:r>
      </w:hyperlink>
      <w:r w:rsidRPr="00F81343">
        <w:rPr>
          <w:sz w:val="12"/>
          <w:szCs w:val="12"/>
        </w:rPr>
        <w:t xml:space="preserve">, Accessed 07-14-2017) </w:t>
      </w:r>
    </w:p>
    <w:p w:rsidR="006532ED" w:rsidRPr="009B09A7" w:rsidRDefault="006532ED" w:rsidP="006532ED">
      <w:pPr>
        <w:rPr>
          <w:sz w:val="12"/>
        </w:rPr>
      </w:pPr>
      <w:r w:rsidRPr="009B09A7">
        <w:rPr>
          <w:sz w:val="12"/>
        </w:rPr>
        <w:t xml:space="preserve">As stated above, </w:t>
      </w:r>
      <w:r w:rsidRPr="00F81343">
        <w:rPr>
          <w:rStyle w:val="StyleUnderline"/>
        </w:rPr>
        <w:t>exogenous uncertainty</w:t>
      </w:r>
      <w:r w:rsidRPr="009B09A7">
        <w:rPr>
          <w:sz w:val="12"/>
        </w:rPr>
        <w:t xml:space="preserve"> </w:t>
      </w:r>
      <w:r w:rsidRPr="00F81343">
        <w:rPr>
          <w:rStyle w:val="StyleUnderline"/>
        </w:rPr>
        <w:t>has been shown to be a significant factor in determining</w:t>
      </w:r>
      <w:r w:rsidRPr="009B09A7">
        <w:rPr>
          <w:sz w:val="12"/>
        </w:rPr>
        <w:t xml:space="preserve"> </w:t>
      </w:r>
      <w:r w:rsidRPr="00F81343">
        <w:rPr>
          <w:rStyle w:val="StyleUnderline"/>
        </w:rPr>
        <w:t>Israeli-Palestinian behavior</w:t>
      </w:r>
      <w:r w:rsidRPr="009B09A7">
        <w:rPr>
          <w:sz w:val="12"/>
        </w:rPr>
        <w:t>. Specifically, Rasler (2000) examines the effect of a number of shocks on major changes in the Israeli-Palestinian conflict: the Israeli invasion of Lebanon in 1982, the Intifada in 1987, and the Gulf War in 1991. Given that the temporal coverage of her study differs from this study and that the two Intifadas are considered major initiatives and will therefore represented by existing variables, the following shocks are included: the first Gulf War (August 2, 1990 – April 6, 1991), the second Gulf War (March 19, 2003 – May 1, 2003), and Israel’s 2006 war with Hezbollah (July 12, 2006 – August 14, 2006).</w:t>
      </w:r>
    </w:p>
    <w:p w:rsidR="006532ED" w:rsidRPr="009B09A7" w:rsidRDefault="006532ED" w:rsidP="006532ED">
      <w:pPr>
        <w:rPr>
          <w:sz w:val="12"/>
        </w:rPr>
      </w:pPr>
      <w:r w:rsidRPr="00F81343">
        <w:rPr>
          <w:rStyle w:val="StyleUnderline"/>
          <w:highlight w:val="yellow"/>
        </w:rPr>
        <w:t>Literature on diversionary force</w:t>
      </w:r>
      <w:r w:rsidRPr="009B09A7">
        <w:rPr>
          <w:sz w:val="12"/>
        </w:rPr>
        <w:t xml:space="preserve"> (Mitchell and Prins 2004; Tir and Jasinski 2008) </w:t>
      </w:r>
      <w:r w:rsidRPr="00F81343">
        <w:rPr>
          <w:rStyle w:val="StyleUnderline"/>
          <w:highlight w:val="yellow"/>
        </w:rPr>
        <w:t>finds</w:t>
      </w:r>
      <w:r w:rsidRPr="009B09A7">
        <w:rPr>
          <w:sz w:val="12"/>
        </w:rPr>
        <w:t xml:space="preserve"> economic </w:t>
      </w:r>
      <w:r w:rsidRPr="00F81343">
        <w:rPr>
          <w:rStyle w:val="StyleUnderline"/>
          <w:highlight w:val="yellow"/>
        </w:rPr>
        <w:t>conditions</w:t>
      </w:r>
      <w:r w:rsidRPr="009B09A7">
        <w:rPr>
          <w:sz w:val="12"/>
          <w:highlight w:val="yellow"/>
        </w:rPr>
        <w:t xml:space="preserve"> </w:t>
      </w:r>
      <w:r w:rsidRPr="00F81343">
        <w:rPr>
          <w:rStyle w:val="StyleUnderline"/>
          <w:highlight w:val="yellow"/>
        </w:rPr>
        <w:t>can clearly impact the decision</w:t>
      </w:r>
      <w:r w:rsidRPr="009B09A7">
        <w:rPr>
          <w:sz w:val="12"/>
        </w:rPr>
        <w:t xml:space="preserve"> to use force. Thus, </w:t>
      </w:r>
      <w:r w:rsidRPr="00F81343">
        <w:rPr>
          <w:rStyle w:val="StyleUnderline"/>
          <w:highlight w:val="yellow"/>
        </w:rPr>
        <w:t>changes in economic</w:t>
      </w:r>
      <w:r w:rsidRPr="009B09A7">
        <w:rPr>
          <w:sz w:val="12"/>
          <w:highlight w:val="yellow"/>
        </w:rPr>
        <w:t xml:space="preserve"> </w:t>
      </w:r>
      <w:r w:rsidRPr="00F81343">
        <w:rPr>
          <w:rStyle w:val="StyleUnderline"/>
          <w:highlight w:val="yellow"/>
        </w:rPr>
        <w:t>conditions</w:t>
      </w:r>
      <w:r w:rsidRPr="009B09A7">
        <w:rPr>
          <w:sz w:val="12"/>
        </w:rPr>
        <w:t xml:space="preserve"> </w:t>
      </w:r>
      <w:r w:rsidRPr="00F81343">
        <w:rPr>
          <w:rStyle w:val="StyleUnderline"/>
        </w:rPr>
        <w:t>are</w:t>
      </w:r>
      <w:r w:rsidRPr="009B09A7">
        <w:rPr>
          <w:sz w:val="12"/>
        </w:rPr>
        <w:t xml:space="preserve"> very </w:t>
      </w:r>
      <w:r w:rsidRPr="00F81343">
        <w:rPr>
          <w:rStyle w:val="StyleUnderline"/>
        </w:rPr>
        <w:t xml:space="preserve">likely to </w:t>
      </w:r>
      <w:r w:rsidRPr="00F81343">
        <w:rPr>
          <w:rStyle w:val="StyleUnderline"/>
          <w:highlight w:val="yellow"/>
        </w:rPr>
        <w:t>affect perceived opportunity</w:t>
      </w:r>
      <w:r w:rsidRPr="009B09A7">
        <w:rPr>
          <w:sz w:val="12"/>
          <w:highlight w:val="yellow"/>
        </w:rPr>
        <w:t xml:space="preserve"> </w:t>
      </w:r>
      <w:r w:rsidRPr="00F81343">
        <w:rPr>
          <w:rStyle w:val="StyleUnderline"/>
          <w:highlight w:val="yellow"/>
        </w:rPr>
        <w:t xml:space="preserve">and can be seen as </w:t>
      </w:r>
      <w:r w:rsidRPr="00F81343">
        <w:rPr>
          <w:rStyle w:val="Emphasis"/>
          <w:highlight w:val="yellow"/>
        </w:rPr>
        <w:t>exogenous shocks</w:t>
      </w:r>
      <w:r w:rsidRPr="009B09A7">
        <w:rPr>
          <w:sz w:val="12"/>
        </w:rPr>
        <w:t xml:space="preserve"> that </w:t>
      </w:r>
      <w:r w:rsidRPr="00F81343">
        <w:rPr>
          <w:rStyle w:val="StyleUnderline"/>
          <w:highlight w:val="yellow"/>
        </w:rPr>
        <w:t>increase</w:t>
      </w:r>
      <w:r w:rsidRPr="009B09A7">
        <w:rPr>
          <w:sz w:val="12"/>
          <w:highlight w:val="yellow"/>
        </w:rPr>
        <w:t xml:space="preserve"> </w:t>
      </w:r>
      <w:r w:rsidRPr="00F81343">
        <w:rPr>
          <w:rStyle w:val="StyleUnderline"/>
          <w:highlight w:val="yellow"/>
        </w:rPr>
        <w:t>overall uncertainty in</w:t>
      </w:r>
      <w:r w:rsidRPr="00F81343">
        <w:rPr>
          <w:rStyle w:val="StyleUnderline"/>
        </w:rPr>
        <w:t xml:space="preserve"> the </w:t>
      </w:r>
      <w:r w:rsidRPr="00F81343">
        <w:rPr>
          <w:rStyle w:val="StyleUnderline"/>
          <w:highlight w:val="yellow"/>
        </w:rPr>
        <w:t>conflict system</w:t>
      </w:r>
      <w:r w:rsidRPr="009B09A7">
        <w:rPr>
          <w:sz w:val="12"/>
        </w:rPr>
        <w:t xml:space="preserve"> for the pool of possible group members. This matches the behavior noted by Brancati (2007) where the </w:t>
      </w:r>
      <w:r w:rsidRPr="00F81343">
        <w:rPr>
          <w:rStyle w:val="StyleUnderline"/>
        </w:rPr>
        <w:t>exogenous shock of earthquakes</w:t>
      </w:r>
      <w:r w:rsidRPr="009B09A7">
        <w:rPr>
          <w:sz w:val="12"/>
        </w:rPr>
        <w:t xml:space="preserve"> </w:t>
      </w:r>
      <w:r w:rsidRPr="00F81343">
        <w:rPr>
          <w:rStyle w:val="StyleUnderline"/>
        </w:rPr>
        <w:t>increased</w:t>
      </w:r>
      <w:r w:rsidRPr="009B09A7">
        <w:rPr>
          <w:sz w:val="12"/>
        </w:rPr>
        <w:t xml:space="preserve"> </w:t>
      </w:r>
      <w:r w:rsidRPr="00F81343">
        <w:rPr>
          <w:rStyle w:val="StyleUnderline"/>
        </w:rPr>
        <w:t>the likelihood of conflict</w:t>
      </w:r>
      <w:r w:rsidRPr="009B09A7">
        <w:rPr>
          <w:sz w:val="12"/>
        </w:rPr>
        <w:t xml:space="preserve"> especially </w:t>
      </w:r>
      <w:r w:rsidRPr="00F81343">
        <w:rPr>
          <w:rStyle w:val="StyleUnderline"/>
        </w:rPr>
        <w:t>for societies</w:t>
      </w:r>
      <w:r w:rsidRPr="009B09A7">
        <w:rPr>
          <w:sz w:val="12"/>
        </w:rPr>
        <w:t xml:space="preserve"> whose populations were in more tenuous positions. Remember that </w:t>
      </w:r>
      <w:r w:rsidRPr="00F81343">
        <w:rPr>
          <w:rStyle w:val="StyleUnderline"/>
        </w:rPr>
        <w:t>group leadership attracts followers</w:t>
      </w:r>
      <w:r w:rsidRPr="009B09A7">
        <w:rPr>
          <w:sz w:val="12"/>
        </w:rPr>
        <w:t xml:space="preserve"> </w:t>
      </w:r>
      <w:r w:rsidRPr="00F81343">
        <w:rPr>
          <w:rStyle w:val="StyleUnderline"/>
        </w:rPr>
        <w:t>through</w:t>
      </w:r>
      <w:r w:rsidRPr="009B09A7">
        <w:rPr>
          <w:sz w:val="12"/>
        </w:rPr>
        <w:t xml:space="preserve"> the provision of </w:t>
      </w:r>
      <w:r w:rsidRPr="00F81343">
        <w:rPr>
          <w:rStyle w:val="StyleUnderline"/>
        </w:rPr>
        <w:t>survival strategies</w:t>
      </w:r>
      <w:r w:rsidRPr="009B09A7">
        <w:rPr>
          <w:sz w:val="12"/>
        </w:rPr>
        <w:t xml:space="preserve">, of </w:t>
      </w:r>
      <w:r w:rsidRPr="00F81343">
        <w:rPr>
          <w:rStyle w:val="StyleUnderline"/>
        </w:rPr>
        <w:t>which</w:t>
      </w:r>
      <w:r w:rsidRPr="009B09A7">
        <w:rPr>
          <w:sz w:val="12"/>
        </w:rPr>
        <w:t xml:space="preserve"> one of </w:t>
      </w:r>
      <w:r w:rsidRPr="00F81343">
        <w:rPr>
          <w:rStyle w:val="StyleUnderline"/>
          <w:highlight w:val="yellow"/>
        </w:rPr>
        <w:t>the most fundamental is economic</w:t>
      </w:r>
      <w:r w:rsidRPr="009B09A7">
        <w:rPr>
          <w:sz w:val="12"/>
        </w:rPr>
        <w:t xml:space="preserve">. In addition, </w:t>
      </w:r>
      <w:r w:rsidRPr="00F81343">
        <w:rPr>
          <w:rStyle w:val="StyleUnderline"/>
        </w:rPr>
        <w:t>the</w:t>
      </w:r>
      <w:r w:rsidRPr="009B09A7">
        <w:rPr>
          <w:sz w:val="12"/>
        </w:rPr>
        <w:t xml:space="preserve"> </w:t>
      </w:r>
      <w:r w:rsidRPr="00F81343">
        <w:rPr>
          <w:rStyle w:val="StyleUnderline"/>
          <w:highlight w:val="yellow"/>
        </w:rPr>
        <w:t>Palestinian economy is</w:t>
      </w:r>
      <w:r w:rsidRPr="009B09A7">
        <w:rPr>
          <w:sz w:val="12"/>
        </w:rPr>
        <w:t xml:space="preserve"> highly </w:t>
      </w:r>
      <w:r w:rsidRPr="00F81343">
        <w:rPr>
          <w:rStyle w:val="StyleUnderline"/>
          <w:highlight w:val="yellow"/>
        </w:rPr>
        <w:t>dependent</w:t>
      </w:r>
      <w:r w:rsidRPr="009B09A7">
        <w:rPr>
          <w:sz w:val="12"/>
          <w:highlight w:val="yellow"/>
        </w:rPr>
        <w:t xml:space="preserve"> </w:t>
      </w:r>
      <w:r w:rsidRPr="00F81343">
        <w:rPr>
          <w:rStyle w:val="StyleUnderline"/>
        </w:rPr>
        <w:t>upon not only the political relationship</w:t>
      </w:r>
      <w:r w:rsidRPr="009B09A7">
        <w:rPr>
          <w:sz w:val="12"/>
        </w:rPr>
        <w:t xml:space="preserve"> between the Palestinians and Israel </w:t>
      </w:r>
      <w:r w:rsidRPr="00F81343">
        <w:rPr>
          <w:rStyle w:val="Emphasis"/>
        </w:rPr>
        <w:t xml:space="preserve">but also </w:t>
      </w:r>
      <w:r w:rsidRPr="00F81343">
        <w:rPr>
          <w:rStyle w:val="Emphasis"/>
          <w:highlight w:val="yellow"/>
        </w:rPr>
        <w:t>upon the Israeli economy itself</w:t>
      </w:r>
      <w:r w:rsidRPr="009B09A7">
        <w:rPr>
          <w:sz w:val="12"/>
        </w:rPr>
        <w:t xml:space="preserve">; the International Labor Organization (2013) notes over </w:t>
      </w:r>
      <w:r w:rsidRPr="00F81343">
        <w:rPr>
          <w:rStyle w:val="StyleUnderline"/>
        </w:rPr>
        <w:t>83</w:t>
      </w:r>
      <w:r w:rsidRPr="00F81343">
        <w:rPr>
          <w:rStyle w:val="StyleUnderline"/>
          <w:highlight w:val="yellow"/>
        </w:rPr>
        <w:t>,000 Palestinians worked in Israel</w:t>
      </w:r>
      <w:r w:rsidRPr="009B09A7">
        <w:rPr>
          <w:sz w:val="12"/>
        </w:rPr>
        <w:t xml:space="preserve"> </w:t>
      </w:r>
      <w:r w:rsidRPr="00F81343">
        <w:rPr>
          <w:rStyle w:val="StyleUnderline"/>
        </w:rPr>
        <w:t>and the settlements</w:t>
      </w:r>
      <w:r w:rsidRPr="009B09A7">
        <w:rPr>
          <w:sz w:val="12"/>
        </w:rPr>
        <w:t xml:space="preserve"> in 2012, which </w:t>
      </w:r>
      <w:r w:rsidRPr="00F81343">
        <w:rPr>
          <w:rStyle w:val="StyleUnderline"/>
        </w:rPr>
        <w:t xml:space="preserve">represents </w:t>
      </w:r>
      <w:r w:rsidRPr="00F81343">
        <w:rPr>
          <w:rStyle w:val="StyleUnderline"/>
          <w:highlight w:val="yellow"/>
        </w:rPr>
        <w:t xml:space="preserve">around </w:t>
      </w:r>
      <w:r w:rsidRPr="00F81343">
        <w:rPr>
          <w:rStyle w:val="Emphasis"/>
          <w:highlight w:val="yellow"/>
        </w:rPr>
        <w:t>10% of total Palestinian employment</w:t>
      </w:r>
      <w:r w:rsidRPr="009B09A7">
        <w:rPr>
          <w:sz w:val="12"/>
        </w:rPr>
        <w:t xml:space="preserve">. Therefore, </w:t>
      </w:r>
      <w:r w:rsidRPr="00F81343">
        <w:rPr>
          <w:rStyle w:val="StyleUnderline"/>
          <w:highlight w:val="yellow"/>
        </w:rPr>
        <w:t>changes</w:t>
      </w:r>
      <w:r w:rsidRPr="009B09A7">
        <w:rPr>
          <w:sz w:val="12"/>
          <w:highlight w:val="yellow"/>
        </w:rPr>
        <w:t xml:space="preserve"> </w:t>
      </w:r>
      <w:r w:rsidRPr="00F81343">
        <w:rPr>
          <w:rStyle w:val="StyleUnderline"/>
          <w:highlight w:val="yellow"/>
        </w:rPr>
        <w:t>in annual Israeli GDP</w:t>
      </w:r>
      <w:r w:rsidRPr="009B09A7">
        <w:rPr>
          <w:sz w:val="12"/>
          <w:highlight w:val="yellow"/>
        </w:rPr>
        <w:t xml:space="preserve"> </w:t>
      </w:r>
      <w:r w:rsidRPr="00F81343">
        <w:rPr>
          <w:rStyle w:val="StyleUnderline"/>
          <w:highlight w:val="yellow"/>
        </w:rPr>
        <w:t>per capital are included in both models</w:t>
      </w:r>
      <w:r w:rsidRPr="009B09A7">
        <w:rPr>
          <w:sz w:val="12"/>
          <w:highlight w:val="yellow"/>
        </w:rPr>
        <w:t>.15</w:t>
      </w:r>
    </w:p>
    <w:p w:rsidR="006532ED" w:rsidRPr="009B09A7" w:rsidRDefault="006532ED" w:rsidP="006532ED">
      <w:pPr>
        <w:rPr>
          <w:sz w:val="12"/>
        </w:rPr>
      </w:pPr>
      <w:r w:rsidRPr="009B09A7">
        <w:rPr>
          <w:sz w:val="12"/>
        </w:rPr>
        <w:t>Additionally, perceptions certainly exist in Israeli politics that Likud governments are much more hardline and less open to change than Labor governments. Indeed, security considerations drove the 1996 election of Benjamin Netanyahu in the wake of land for peace proposals by Labor under both Yitzhak Rabin and Shimon Perez. Sprecher and DeRouen (2002) find the existence of a Likud government to be strongly statistically significant in determining the likelihood of Israeli and Arab military actions from May 1948 through 1998.16 Therefore, a control variable is included for weeks in which Likud controlled the office of prime minister.</w:t>
      </w:r>
    </w:p>
    <w:p w:rsidR="006532ED" w:rsidRPr="009B09A7" w:rsidRDefault="006532ED" w:rsidP="006532ED">
      <w:pPr>
        <w:rPr>
          <w:sz w:val="12"/>
        </w:rPr>
      </w:pPr>
      <w:r w:rsidRPr="009B09A7">
        <w:rPr>
          <w:sz w:val="12"/>
        </w:rPr>
        <w:t>While Ireland and Gartner (2001) did not find a difference in conflict initiation likelihoods between coalition governments and single party parliamentary majorities, DeRouen and Sprecher (2006) do find that surplus government coalitions in Israel have an affect on Arab behavior toward Israel. Arguably, minimum winning coalitions are much more likely to be constrained in their policy options, as any changes in the negotiated and agreed policies among coalition partners can easily lead to the defection of a party and the collapse of the government. Therefore, minimum winning coalitions and caretaker governments should reduce the probability of major initiatives. The surplus coalition variable (coded 1 for a surplus coalition and coded 0 for a minimum winning coalition or caretaker government) is based on data from Woldendorp, Keman, and Budge (2011) and has been extended through 2010 by the author.</w:t>
      </w:r>
    </w:p>
    <w:p w:rsidR="006532ED" w:rsidRPr="009B09A7" w:rsidRDefault="006532ED" w:rsidP="006532ED">
      <w:pPr>
        <w:rPr>
          <w:sz w:val="12"/>
        </w:rPr>
      </w:pPr>
      <w:r w:rsidRPr="009B09A7">
        <w:rPr>
          <w:sz w:val="12"/>
        </w:rPr>
        <w:t>In addition, DeRouen and Sprecher (2006) find that the three months before Israeli elections have a strong statistical impact on Arab behavior towards Israel, a result that reinforces the earlier findings of Russett and Barzilai (1992). Given these results, control variables are included for changes in Israeli GDP per capita, Likud governments, surplus winning coalitions, and the three months leading up to Israeli elections. Summary statistics for the independent uncertainty variables and the control variables are shown in Table 3, and the resulting analyses are shown in Tables 4 and 5.17</w:t>
      </w:r>
    </w:p>
    <w:p w:rsidR="006532ED" w:rsidRPr="009B09A7" w:rsidRDefault="006532ED" w:rsidP="006532ED">
      <w:pPr>
        <w:rPr>
          <w:sz w:val="12"/>
        </w:rPr>
      </w:pPr>
      <w:r w:rsidRPr="009B09A7">
        <w:rPr>
          <w:sz w:val="12"/>
        </w:rPr>
        <w:t xml:space="preserve">The results of the hazard analysis of major Israeli initiatives are shown in Table 4.18 Two models are presented where the dependent variable is the period at risk for major Israeli initiatives. Model 1 includes the </w:t>
      </w:r>
      <w:r w:rsidRPr="00F81343">
        <w:rPr>
          <w:rStyle w:val="StyleUnderline"/>
        </w:rPr>
        <w:t>two independent variables</w:t>
      </w:r>
      <w:r w:rsidRPr="009B09A7">
        <w:rPr>
          <w:sz w:val="12"/>
        </w:rPr>
        <w:t xml:space="preserve"> </w:t>
      </w:r>
      <w:r w:rsidRPr="00F81343">
        <w:rPr>
          <w:rStyle w:val="StyleUnderline"/>
        </w:rPr>
        <w:t>that represent uncertainty</w:t>
      </w:r>
      <w:r w:rsidRPr="009B09A7">
        <w:rPr>
          <w:sz w:val="12"/>
        </w:rPr>
        <w:t xml:space="preserve"> in the environment (high Palestinian policy uncertainty and exogenous shocks) </w:t>
      </w:r>
      <w:r w:rsidRPr="00F81343">
        <w:rPr>
          <w:rStyle w:val="StyleUnderline"/>
        </w:rPr>
        <w:t>and each of the control</w:t>
      </w:r>
      <w:r w:rsidRPr="009B09A7">
        <w:rPr>
          <w:sz w:val="12"/>
        </w:rPr>
        <w:t xml:space="preserve"> </w:t>
      </w:r>
      <w:r w:rsidRPr="00F81343">
        <w:rPr>
          <w:rStyle w:val="StyleUnderline"/>
        </w:rPr>
        <w:t>variables</w:t>
      </w:r>
      <w:r w:rsidRPr="009B09A7">
        <w:rPr>
          <w:sz w:val="12"/>
        </w:rPr>
        <w:t xml:space="preserve">. </w:t>
      </w:r>
      <w:r w:rsidRPr="00F81343">
        <w:rPr>
          <w:rStyle w:val="StyleUnderline"/>
        </w:rPr>
        <w:t xml:space="preserve">While the </w:t>
      </w:r>
      <w:r w:rsidRPr="00F81343">
        <w:rPr>
          <w:rStyle w:val="StyleUnderline"/>
          <w:highlight w:val="yellow"/>
        </w:rPr>
        <w:t>independent variables</w:t>
      </w:r>
      <w:r w:rsidRPr="009B09A7">
        <w:rPr>
          <w:sz w:val="12"/>
          <w:highlight w:val="yellow"/>
        </w:rPr>
        <w:t xml:space="preserve"> </w:t>
      </w:r>
      <w:r w:rsidRPr="00F81343">
        <w:rPr>
          <w:rStyle w:val="StyleUnderline"/>
          <w:highlight w:val="yellow"/>
        </w:rPr>
        <w:t>of Palestinian policy</w:t>
      </w:r>
      <w:r w:rsidRPr="009B09A7">
        <w:rPr>
          <w:sz w:val="12"/>
          <w:highlight w:val="yellow"/>
        </w:rPr>
        <w:t xml:space="preserve"> </w:t>
      </w:r>
      <w:r w:rsidRPr="00F81343">
        <w:rPr>
          <w:rStyle w:val="StyleUnderline"/>
          <w:highlight w:val="yellow"/>
        </w:rPr>
        <w:t>uncertainty and</w:t>
      </w:r>
      <w:r w:rsidRPr="00F81343">
        <w:rPr>
          <w:rStyle w:val="StyleUnderline"/>
        </w:rPr>
        <w:t xml:space="preserve"> </w:t>
      </w:r>
      <w:r w:rsidRPr="009B09A7">
        <w:rPr>
          <w:sz w:val="12"/>
        </w:rPr>
        <w:t xml:space="preserve">growth </w:t>
      </w:r>
      <w:r w:rsidRPr="00F81343">
        <w:rPr>
          <w:rStyle w:val="StyleUnderline"/>
        </w:rPr>
        <w:t>in</w:t>
      </w:r>
      <w:r w:rsidRPr="009B09A7">
        <w:rPr>
          <w:sz w:val="12"/>
        </w:rPr>
        <w:t xml:space="preserve"> </w:t>
      </w:r>
      <w:r w:rsidRPr="00F81343">
        <w:rPr>
          <w:rStyle w:val="StyleUnderline"/>
          <w:highlight w:val="yellow"/>
        </w:rPr>
        <w:t>Israel’s GDP per capita</w:t>
      </w:r>
      <w:r w:rsidRPr="009B09A7">
        <w:rPr>
          <w:sz w:val="12"/>
          <w:highlight w:val="yellow"/>
        </w:rPr>
        <w:t xml:space="preserve"> </w:t>
      </w:r>
      <w:r w:rsidRPr="00F81343">
        <w:rPr>
          <w:rStyle w:val="Emphasis"/>
          <w:highlight w:val="yellow"/>
        </w:rPr>
        <w:t>have statistically significant results</w:t>
      </w:r>
      <w:r w:rsidRPr="009B09A7">
        <w:rPr>
          <w:sz w:val="12"/>
        </w:rPr>
        <w:t xml:space="preserve">, none of the remaining variables do, and </w:t>
      </w:r>
      <w:r w:rsidRPr="00F81343">
        <w:rPr>
          <w:rStyle w:val="StyleUnderline"/>
        </w:rPr>
        <w:t xml:space="preserve">the </w:t>
      </w:r>
      <w:r w:rsidRPr="00F81343">
        <w:rPr>
          <w:rStyle w:val="StyleUnderline"/>
          <w:highlight w:val="yellow"/>
        </w:rPr>
        <w:t>model itself is not statistically significant</w:t>
      </w:r>
      <w:r w:rsidRPr="00F81343">
        <w:rPr>
          <w:rStyle w:val="StyleUnderline"/>
        </w:rPr>
        <w:t xml:space="preserve">. A second, </w:t>
      </w:r>
      <w:r w:rsidRPr="00F81343">
        <w:rPr>
          <w:rStyle w:val="StyleUnderline"/>
          <w:highlight w:val="yellow"/>
        </w:rPr>
        <w:t>restricted model,</w:t>
      </w:r>
      <w:r w:rsidRPr="00F81343">
        <w:rPr>
          <w:rStyle w:val="StyleUnderline"/>
        </w:rPr>
        <w:t xml:space="preserve"> was</w:t>
      </w:r>
      <w:r w:rsidRPr="009B09A7">
        <w:rPr>
          <w:sz w:val="12"/>
        </w:rPr>
        <w:t xml:space="preserve"> </w:t>
      </w:r>
      <w:r w:rsidRPr="00F81343">
        <w:rPr>
          <w:rStyle w:val="StyleUnderline"/>
          <w:highlight w:val="yellow"/>
        </w:rPr>
        <w:t>tested</w:t>
      </w:r>
      <w:r w:rsidRPr="009B09A7">
        <w:rPr>
          <w:sz w:val="12"/>
          <w:highlight w:val="yellow"/>
        </w:rPr>
        <w:t xml:space="preserve"> </w:t>
      </w:r>
      <w:r w:rsidRPr="00F81343">
        <w:rPr>
          <w:rStyle w:val="StyleUnderline"/>
          <w:highlight w:val="yellow"/>
        </w:rPr>
        <w:t>with</w:t>
      </w:r>
      <w:r w:rsidRPr="009B09A7">
        <w:rPr>
          <w:sz w:val="12"/>
        </w:rPr>
        <w:t xml:space="preserve"> high Palestinian policy uncertainty, </w:t>
      </w:r>
      <w:r w:rsidRPr="00F81343">
        <w:rPr>
          <w:rStyle w:val="StyleUnderline"/>
          <w:highlight w:val="yellow"/>
        </w:rPr>
        <w:t>exogenous shocks</w:t>
      </w:r>
      <w:r w:rsidRPr="009B09A7">
        <w:rPr>
          <w:sz w:val="12"/>
          <w:highlight w:val="yellow"/>
        </w:rPr>
        <w:t>,</w:t>
      </w:r>
      <w:r w:rsidRPr="009B09A7">
        <w:rPr>
          <w:sz w:val="12"/>
        </w:rPr>
        <w:t xml:space="preserve"> </w:t>
      </w:r>
      <w:r w:rsidRPr="00F81343">
        <w:rPr>
          <w:rStyle w:val="StyleUnderline"/>
        </w:rPr>
        <w:t>growth in Israel’s GDP</w:t>
      </w:r>
      <w:r w:rsidRPr="009B09A7">
        <w:rPr>
          <w:sz w:val="12"/>
        </w:rPr>
        <w:t xml:space="preserve"> per capita </w:t>
      </w:r>
      <w:r w:rsidRPr="00F81343">
        <w:rPr>
          <w:rStyle w:val="StyleUnderline"/>
        </w:rPr>
        <w:t>and</w:t>
      </w:r>
      <w:r w:rsidRPr="009B09A7">
        <w:rPr>
          <w:sz w:val="12"/>
        </w:rPr>
        <w:t xml:space="preserve"> the presence of a </w:t>
      </w:r>
      <w:r w:rsidRPr="00F81343">
        <w:rPr>
          <w:rStyle w:val="StyleUnderline"/>
        </w:rPr>
        <w:t>Likud Prime minister</w:t>
      </w:r>
      <w:r w:rsidRPr="009B09A7">
        <w:rPr>
          <w:sz w:val="12"/>
        </w:rPr>
        <w:t>. This dramatically improves the overall model fit (p &gt;Χ2=0.044).</w:t>
      </w:r>
    </w:p>
    <w:p w:rsidR="006532ED" w:rsidRPr="009B09A7" w:rsidRDefault="006532ED" w:rsidP="006532ED">
      <w:pPr>
        <w:rPr>
          <w:sz w:val="12"/>
        </w:rPr>
      </w:pPr>
      <w:r w:rsidRPr="009B09A7">
        <w:rPr>
          <w:sz w:val="12"/>
        </w:rPr>
        <w:t>The null hypothesis for H1 can easily be rejected; high Palestinian policy uncertainty increases the probability of a major Israeli initiative by more than 155% over the baseline hazard (p&lt;0.038). However, the null hypothesis for H3, cannot be rejected. Even though the coefficient is in the hypothesized direction—an exogenous shock increases the likelihood of a major initiative by 151%—the resulting coefficient is not statistically significant (p&lt;0.24). This may simply be due to the relatively small number of weeks, 46 out of 1,357, that exogenous shocks were present in the dataset.</w:t>
      </w:r>
    </w:p>
    <w:p w:rsidR="006532ED" w:rsidRPr="00F81343" w:rsidRDefault="006532ED" w:rsidP="006532ED">
      <w:pPr>
        <w:rPr>
          <w:rStyle w:val="StyleUnderline"/>
        </w:rPr>
      </w:pPr>
      <w:r w:rsidRPr="00F81343">
        <w:rPr>
          <w:rStyle w:val="StyleUnderline"/>
        </w:rPr>
        <w:t>Major Israeli initiatives are less</w:t>
      </w:r>
      <w:r w:rsidRPr="009B09A7">
        <w:rPr>
          <w:sz w:val="12"/>
        </w:rPr>
        <w:t xml:space="preserve"> </w:t>
      </w:r>
      <w:r w:rsidRPr="00F81343">
        <w:rPr>
          <w:rStyle w:val="StyleUnderline"/>
        </w:rPr>
        <w:t>likely though as GDP</w:t>
      </w:r>
      <w:r w:rsidRPr="009B09A7">
        <w:rPr>
          <w:sz w:val="12"/>
        </w:rPr>
        <w:t xml:space="preserve"> </w:t>
      </w:r>
      <w:r w:rsidRPr="00F81343">
        <w:rPr>
          <w:rStyle w:val="StyleUnderline"/>
        </w:rPr>
        <w:t>per capita improves</w:t>
      </w:r>
      <w:r w:rsidRPr="009B09A7">
        <w:rPr>
          <w:sz w:val="12"/>
        </w:rPr>
        <w:t xml:space="preserve">. </w:t>
      </w:r>
      <w:r w:rsidRPr="00F81343">
        <w:rPr>
          <w:rStyle w:val="StyleUnderline"/>
          <w:highlight w:val="yellow"/>
        </w:rPr>
        <w:t>For each percentage</w:t>
      </w:r>
      <w:r w:rsidRPr="009B09A7">
        <w:rPr>
          <w:sz w:val="12"/>
        </w:rPr>
        <w:t xml:space="preserve"> point </w:t>
      </w:r>
      <w:r w:rsidRPr="00F81343">
        <w:rPr>
          <w:rStyle w:val="StyleUnderline"/>
          <w:highlight w:val="yellow"/>
        </w:rPr>
        <w:t>improvement</w:t>
      </w:r>
      <w:r w:rsidRPr="009B09A7">
        <w:rPr>
          <w:sz w:val="12"/>
          <w:highlight w:val="yellow"/>
        </w:rPr>
        <w:t xml:space="preserve"> </w:t>
      </w:r>
      <w:r w:rsidRPr="00F81343">
        <w:rPr>
          <w:rStyle w:val="StyleUnderline"/>
          <w:highlight w:val="yellow"/>
        </w:rPr>
        <w:t>in</w:t>
      </w:r>
      <w:r w:rsidRPr="009B09A7">
        <w:rPr>
          <w:sz w:val="12"/>
          <w:highlight w:val="yellow"/>
        </w:rPr>
        <w:t xml:space="preserve"> </w:t>
      </w:r>
      <w:r w:rsidRPr="009B09A7">
        <w:rPr>
          <w:sz w:val="12"/>
        </w:rPr>
        <w:t xml:space="preserve">the annual </w:t>
      </w:r>
      <w:r w:rsidRPr="00F81343">
        <w:rPr>
          <w:rStyle w:val="StyleUnderline"/>
          <w:highlight w:val="yellow"/>
        </w:rPr>
        <w:t>growth</w:t>
      </w:r>
      <w:r w:rsidRPr="009B09A7">
        <w:rPr>
          <w:sz w:val="12"/>
          <w:highlight w:val="yellow"/>
        </w:rPr>
        <w:t xml:space="preserve"> </w:t>
      </w:r>
      <w:r w:rsidRPr="00F81343">
        <w:rPr>
          <w:rStyle w:val="StyleUnderline"/>
          <w:highlight w:val="yellow"/>
        </w:rPr>
        <w:t>rate of Israel’s GDP</w:t>
      </w:r>
      <w:r w:rsidRPr="00F81343">
        <w:rPr>
          <w:rStyle w:val="StyleUnderline"/>
        </w:rPr>
        <w:t xml:space="preserve"> per capita</w:t>
      </w:r>
      <w:r w:rsidRPr="009B09A7">
        <w:rPr>
          <w:sz w:val="12"/>
        </w:rPr>
        <w:t xml:space="preserve">, </w:t>
      </w:r>
      <w:r w:rsidRPr="00F81343">
        <w:rPr>
          <w:rStyle w:val="StyleUnderline"/>
        </w:rPr>
        <w:t xml:space="preserve">the </w:t>
      </w:r>
      <w:r w:rsidRPr="00F81343">
        <w:rPr>
          <w:rStyle w:val="StyleUnderline"/>
          <w:highlight w:val="yellow"/>
        </w:rPr>
        <w:t>probability</w:t>
      </w:r>
      <w:r w:rsidRPr="009B09A7">
        <w:rPr>
          <w:sz w:val="12"/>
        </w:rPr>
        <w:t xml:space="preserve"> of a </w:t>
      </w:r>
      <w:r w:rsidRPr="00F81343">
        <w:rPr>
          <w:rStyle w:val="StyleUnderline"/>
          <w:highlight w:val="yellow"/>
        </w:rPr>
        <w:t>major initiative</w:t>
      </w:r>
      <w:r w:rsidRPr="009B09A7">
        <w:rPr>
          <w:sz w:val="12"/>
          <w:highlight w:val="yellow"/>
        </w:rPr>
        <w:t xml:space="preserve"> </w:t>
      </w:r>
      <w:r w:rsidRPr="00F81343">
        <w:rPr>
          <w:rStyle w:val="StyleUnderline"/>
          <w:highlight w:val="yellow"/>
        </w:rPr>
        <w:t>toward</w:t>
      </w:r>
      <w:r w:rsidRPr="009B09A7">
        <w:rPr>
          <w:sz w:val="12"/>
        </w:rPr>
        <w:t xml:space="preserve"> </w:t>
      </w:r>
      <w:r w:rsidRPr="00F81343">
        <w:rPr>
          <w:rStyle w:val="StyleUnderline"/>
        </w:rPr>
        <w:t xml:space="preserve">the </w:t>
      </w:r>
      <w:r w:rsidRPr="00F81343">
        <w:rPr>
          <w:rStyle w:val="Emphasis"/>
          <w:highlight w:val="yellow"/>
        </w:rPr>
        <w:t>Palestinians decreases by approximately 19.5%</w:t>
      </w:r>
      <w:r w:rsidRPr="00F81343">
        <w:rPr>
          <w:rStyle w:val="StyleUnderline"/>
        </w:rPr>
        <w:t xml:space="preserve"> over the baseline</w:t>
      </w:r>
      <w:r w:rsidRPr="009B09A7">
        <w:rPr>
          <w:sz w:val="12"/>
        </w:rPr>
        <w:t xml:space="preserve"> </w:t>
      </w:r>
      <w:r w:rsidRPr="00F81343">
        <w:rPr>
          <w:rStyle w:val="StyleUnderline"/>
        </w:rPr>
        <w:t>model</w:t>
      </w:r>
      <w:r w:rsidRPr="009B09A7">
        <w:rPr>
          <w:sz w:val="12"/>
        </w:rPr>
        <w:t xml:space="preserve">. </w:t>
      </w:r>
      <w:r w:rsidRPr="00F81343">
        <w:rPr>
          <w:rStyle w:val="StyleUnderline"/>
        </w:rPr>
        <w:t>When</w:t>
      </w:r>
      <w:r w:rsidRPr="009B09A7">
        <w:rPr>
          <w:sz w:val="12"/>
        </w:rPr>
        <w:t xml:space="preserve"> existing survival </w:t>
      </w:r>
      <w:r w:rsidRPr="00F81343">
        <w:rPr>
          <w:rStyle w:val="StyleUnderline"/>
          <w:highlight w:val="yellow"/>
        </w:rPr>
        <w:t>strategies</w:t>
      </w:r>
      <w:r w:rsidRPr="009B09A7">
        <w:rPr>
          <w:sz w:val="12"/>
          <w:highlight w:val="yellow"/>
        </w:rPr>
        <w:t xml:space="preserve"> </w:t>
      </w:r>
      <w:r w:rsidRPr="00F81343">
        <w:rPr>
          <w:rStyle w:val="StyleUnderline"/>
          <w:highlight w:val="yellow"/>
        </w:rPr>
        <w:t>seem to be working</w:t>
      </w:r>
      <w:r w:rsidRPr="009B09A7">
        <w:rPr>
          <w:sz w:val="12"/>
          <w:highlight w:val="yellow"/>
        </w:rPr>
        <w:t xml:space="preserve">, </w:t>
      </w:r>
      <w:r w:rsidRPr="00F81343">
        <w:rPr>
          <w:rStyle w:val="Emphasis"/>
          <w:highlight w:val="yellow"/>
        </w:rPr>
        <w:t>leaders appear constrained</w:t>
      </w:r>
      <w:r w:rsidRPr="009B09A7">
        <w:rPr>
          <w:sz w:val="12"/>
        </w:rPr>
        <w:t xml:space="preserve"> </w:t>
      </w:r>
      <w:r w:rsidRPr="00F81343">
        <w:rPr>
          <w:rStyle w:val="StyleUnderline"/>
        </w:rPr>
        <w:t xml:space="preserve">and </w:t>
      </w:r>
      <w:r w:rsidRPr="00F81343">
        <w:rPr>
          <w:rStyle w:val="Emphasis"/>
        </w:rPr>
        <w:t>lack the opportunity to undertake major initiatives</w:t>
      </w:r>
      <w:r w:rsidRPr="00F81343">
        <w:rPr>
          <w:rStyle w:val="StyleUnderline"/>
        </w:rPr>
        <w:t>.</w:t>
      </w:r>
    </w:p>
    <w:p w:rsidR="006532ED" w:rsidRPr="009B09A7" w:rsidRDefault="006532ED" w:rsidP="006532ED">
      <w:pPr>
        <w:rPr>
          <w:sz w:val="12"/>
        </w:rPr>
      </w:pPr>
      <w:r w:rsidRPr="009B09A7">
        <w:rPr>
          <w:sz w:val="12"/>
        </w:rPr>
        <w:t>The hazard ratio for periods with Likud prime ministers conforms to expectations, but is statistically insignificant (p&lt;0.178). Likud prime ministers appear to be more than 40% less likely to undertake major initiatives than their counterparts in Labor and Kadima. However, this finding is inconclusive with the given sample size.</w:t>
      </w:r>
    </w:p>
    <w:p w:rsidR="006532ED" w:rsidRPr="009B09A7" w:rsidRDefault="006532ED" w:rsidP="006532ED">
      <w:pPr>
        <w:rPr>
          <w:sz w:val="12"/>
        </w:rPr>
      </w:pPr>
      <w:r w:rsidRPr="009B09A7">
        <w:rPr>
          <w:sz w:val="12"/>
        </w:rPr>
        <w:t xml:space="preserve">The analysis of Palestinian initiatives can be found in Table 5. Once again, two separate models are presented: a complete model with all control variables (model 3) and a restricted model (model 4). The effects of exogenous shocks are virtually indistinguishable from the baseline model in both cases. As mentioned above, this situation is most likely exacerbated by exogenous shocks only being present in slightly over 3% of the observed weeks. While model 3 is statistically significant (p&lt;0.018), the three months prior to elections once again have no significant effect and are dropped from the model. </w:t>
      </w:r>
      <w:r w:rsidRPr="00F81343">
        <w:rPr>
          <w:rStyle w:val="StyleUnderline"/>
        </w:rPr>
        <w:t>The resulting model 4 is very strong with a</w:t>
      </w:r>
      <w:r w:rsidRPr="009B09A7">
        <w:rPr>
          <w:sz w:val="12"/>
        </w:rPr>
        <w:t xml:space="preserve"> </w:t>
      </w:r>
      <w:r w:rsidRPr="00F81343">
        <w:rPr>
          <w:rStyle w:val="StyleUnderline"/>
        </w:rPr>
        <w:t>probability</w:t>
      </w:r>
      <w:r w:rsidRPr="009B09A7">
        <w:rPr>
          <w:sz w:val="12"/>
        </w:rPr>
        <w:t xml:space="preserve"> </w:t>
      </w:r>
      <w:r w:rsidRPr="00F81343">
        <w:rPr>
          <w:rStyle w:val="StyleUnderline"/>
        </w:rPr>
        <w:t>of seeing these results</w:t>
      </w:r>
      <w:r w:rsidRPr="009B09A7">
        <w:rPr>
          <w:sz w:val="12"/>
        </w:rPr>
        <w:t xml:space="preserve"> by chance of only p&lt;0.009</w:t>
      </w:r>
      <w:r w:rsidRPr="00F81343">
        <w:rPr>
          <w:rStyle w:val="StyleUnderline"/>
        </w:rPr>
        <w:t>. Even though one cannot</w:t>
      </w:r>
      <w:r w:rsidRPr="009B09A7">
        <w:rPr>
          <w:sz w:val="12"/>
        </w:rPr>
        <w:t xml:space="preserve"> </w:t>
      </w:r>
      <w:r w:rsidRPr="00F81343">
        <w:rPr>
          <w:rStyle w:val="StyleUnderline"/>
        </w:rPr>
        <w:t>distinguish the effects</w:t>
      </w:r>
      <w:r w:rsidRPr="009B09A7">
        <w:rPr>
          <w:sz w:val="12"/>
        </w:rPr>
        <w:t xml:space="preserve"> </w:t>
      </w:r>
      <w:r w:rsidRPr="00F81343">
        <w:rPr>
          <w:rStyle w:val="StyleUnderline"/>
        </w:rPr>
        <w:t>of exogenous shocks</w:t>
      </w:r>
      <w:r w:rsidRPr="009B09A7">
        <w:rPr>
          <w:sz w:val="12"/>
        </w:rPr>
        <w:t xml:space="preserve"> from the baseline hazard model, </w:t>
      </w:r>
      <w:r w:rsidRPr="00F81343">
        <w:rPr>
          <w:rStyle w:val="StyleUnderline"/>
        </w:rPr>
        <w:t>the variable is retained</w:t>
      </w:r>
      <w:r w:rsidRPr="009B09A7">
        <w:rPr>
          <w:sz w:val="12"/>
        </w:rPr>
        <w:t xml:space="preserve"> in the analysis to test H4.</w:t>
      </w:r>
    </w:p>
    <w:p w:rsidR="006532ED" w:rsidRPr="009B09A7" w:rsidRDefault="006532ED" w:rsidP="006532ED">
      <w:pPr>
        <w:rPr>
          <w:sz w:val="12"/>
        </w:rPr>
      </w:pPr>
      <w:r w:rsidRPr="009B09A7">
        <w:rPr>
          <w:sz w:val="12"/>
        </w:rPr>
        <w:lastRenderedPageBreak/>
        <w:t>Model 4 appears to very adequately capture the conditions for the Palestinians undertaking major initiatives. As hypothesized, during periods of high Israeli policy uncertainty, the Palestinians are 135% more likely to produce a major initiative. Thus, one can safely reject the null hypothesis for H2. As stated above, the effects of exogenous shocks are indistinguishable from the baseline model thereby preventing one from rejecting the null hypothesis for H4.</w:t>
      </w:r>
    </w:p>
    <w:p w:rsidR="006532ED" w:rsidRPr="009B09A7" w:rsidRDefault="006532ED" w:rsidP="006532ED">
      <w:pPr>
        <w:rPr>
          <w:sz w:val="12"/>
        </w:rPr>
      </w:pPr>
      <w:r w:rsidRPr="009B09A7">
        <w:rPr>
          <w:sz w:val="12"/>
        </w:rPr>
        <w:t xml:space="preserve">Interestingly, </w:t>
      </w:r>
      <w:r w:rsidRPr="00F81343">
        <w:rPr>
          <w:rStyle w:val="StyleUnderline"/>
        </w:rPr>
        <w:t>Palestinians</w:t>
      </w:r>
      <w:r w:rsidRPr="009B09A7">
        <w:rPr>
          <w:sz w:val="12"/>
        </w:rPr>
        <w:t xml:space="preserve"> </w:t>
      </w:r>
      <w:r w:rsidRPr="00F81343">
        <w:rPr>
          <w:rStyle w:val="StyleUnderline"/>
        </w:rPr>
        <w:t>are</w:t>
      </w:r>
      <w:r w:rsidRPr="009B09A7">
        <w:rPr>
          <w:sz w:val="12"/>
        </w:rPr>
        <w:t xml:space="preserve"> also </w:t>
      </w:r>
      <w:r w:rsidRPr="00F81343">
        <w:rPr>
          <w:rStyle w:val="StyleUnderline"/>
        </w:rPr>
        <w:t>unlikely to undertake major initiatives when the Israeli</w:t>
      </w:r>
      <w:r w:rsidRPr="009B09A7">
        <w:rPr>
          <w:sz w:val="12"/>
        </w:rPr>
        <w:t xml:space="preserve"> </w:t>
      </w:r>
      <w:r w:rsidRPr="00F81343">
        <w:rPr>
          <w:rStyle w:val="StyleUnderline"/>
        </w:rPr>
        <w:t>economy is improving</w:t>
      </w:r>
      <w:r w:rsidRPr="009B09A7">
        <w:rPr>
          <w:sz w:val="12"/>
        </w:rPr>
        <w:t xml:space="preserve">. </w:t>
      </w:r>
      <w:r w:rsidRPr="00F81343">
        <w:rPr>
          <w:rStyle w:val="StyleUnderline"/>
        </w:rPr>
        <w:t>For each percentage point improvement</w:t>
      </w:r>
      <w:r w:rsidRPr="009B09A7">
        <w:rPr>
          <w:sz w:val="12"/>
        </w:rPr>
        <w:t xml:space="preserve"> </w:t>
      </w:r>
      <w:r w:rsidRPr="00F81343">
        <w:rPr>
          <w:rStyle w:val="StyleUnderline"/>
        </w:rPr>
        <w:t>in</w:t>
      </w:r>
      <w:r w:rsidRPr="009B09A7">
        <w:rPr>
          <w:sz w:val="12"/>
        </w:rPr>
        <w:t xml:space="preserve"> </w:t>
      </w:r>
      <w:r w:rsidRPr="00F81343">
        <w:rPr>
          <w:rStyle w:val="StyleUnderline"/>
        </w:rPr>
        <w:t>Israel’s</w:t>
      </w:r>
      <w:r w:rsidRPr="009B09A7">
        <w:rPr>
          <w:sz w:val="12"/>
        </w:rPr>
        <w:t xml:space="preserve"> GDP per capita, </w:t>
      </w:r>
      <w:r w:rsidRPr="00F81343">
        <w:rPr>
          <w:rStyle w:val="Emphasis"/>
          <w:highlight w:val="yellow"/>
        </w:rPr>
        <w:t>the likelihood of a major Palestinian policy appearing drops by more than 13</w:t>
      </w:r>
      <w:r w:rsidRPr="009B09A7">
        <w:rPr>
          <w:sz w:val="12"/>
        </w:rPr>
        <w:t xml:space="preserve">% (p&lt;0.078). </w:t>
      </w:r>
      <w:r w:rsidRPr="00F81343">
        <w:rPr>
          <w:rStyle w:val="StyleUnderline"/>
        </w:rPr>
        <w:t>Thus</w:t>
      </w:r>
      <w:r w:rsidRPr="009B09A7">
        <w:rPr>
          <w:sz w:val="12"/>
        </w:rPr>
        <w:t xml:space="preserve">, </w:t>
      </w:r>
      <w:r w:rsidRPr="00F81343">
        <w:rPr>
          <w:rStyle w:val="StyleUnderline"/>
        </w:rPr>
        <w:t>for a year in which Israeli per capita GDP grows by 2</w:t>
      </w:r>
      <w:r w:rsidRPr="009B09A7">
        <w:rPr>
          <w:sz w:val="12"/>
        </w:rPr>
        <w:t xml:space="preserve">%, </w:t>
      </w:r>
      <w:r w:rsidRPr="00F81343">
        <w:rPr>
          <w:rStyle w:val="StyleUnderline"/>
        </w:rPr>
        <w:t>the probability of a major Palestinian</w:t>
      </w:r>
      <w:r w:rsidRPr="009B09A7">
        <w:rPr>
          <w:sz w:val="12"/>
        </w:rPr>
        <w:t xml:space="preserve"> </w:t>
      </w:r>
      <w:r w:rsidRPr="00F81343">
        <w:rPr>
          <w:rStyle w:val="StyleUnderline"/>
        </w:rPr>
        <w:t xml:space="preserve">action </w:t>
      </w:r>
      <w:r w:rsidRPr="00F81343">
        <w:rPr>
          <w:rStyle w:val="Emphasis"/>
        </w:rPr>
        <w:t>drops by 26</w:t>
      </w:r>
      <w:r w:rsidRPr="00F81343">
        <w:rPr>
          <w:rStyle w:val="StyleUnderline"/>
        </w:rPr>
        <w:t>%.</w:t>
      </w:r>
      <w:r w:rsidRPr="009B09A7">
        <w:rPr>
          <w:sz w:val="12"/>
        </w:rPr>
        <w:t xml:space="preserve"> As stated above, </w:t>
      </w:r>
      <w:r w:rsidRPr="00F81343">
        <w:rPr>
          <w:rStyle w:val="StyleUnderline"/>
        </w:rPr>
        <w:t xml:space="preserve">the </w:t>
      </w:r>
      <w:r w:rsidRPr="00F81343">
        <w:rPr>
          <w:rStyle w:val="Emphasis"/>
        </w:rPr>
        <w:t>strong dependence</w:t>
      </w:r>
      <w:r w:rsidRPr="00F81343">
        <w:rPr>
          <w:rStyle w:val="StyleUnderline"/>
        </w:rPr>
        <w:t xml:space="preserve"> of the Palestinian economy</w:t>
      </w:r>
      <w:r w:rsidRPr="009B09A7">
        <w:rPr>
          <w:sz w:val="12"/>
        </w:rPr>
        <w:t xml:space="preserve"> on that of Israel </w:t>
      </w:r>
      <w:r w:rsidRPr="00F81343">
        <w:rPr>
          <w:rStyle w:val="StyleUnderline"/>
        </w:rPr>
        <w:t>helps explain this result</w:t>
      </w:r>
      <w:r w:rsidRPr="009B09A7">
        <w:rPr>
          <w:sz w:val="12"/>
        </w:rPr>
        <w:t xml:space="preserve"> (International Labor Organization 2013).</w:t>
      </w:r>
    </w:p>
    <w:p w:rsidR="006532ED" w:rsidRPr="00F81343" w:rsidRDefault="006532ED" w:rsidP="006532ED">
      <w:pPr>
        <w:pStyle w:val="Heading4"/>
        <w:rPr>
          <w:sz w:val="28"/>
        </w:rPr>
      </w:pPr>
      <w:r w:rsidRPr="00F81343">
        <w:rPr>
          <w:rStyle w:val="Style13ptBold"/>
          <w:b/>
          <w:bCs w:val="0"/>
          <w:sz w:val="28"/>
        </w:rPr>
        <w:t>Palestine-Israel conflict causes extinction.</w:t>
      </w:r>
    </w:p>
    <w:p w:rsidR="006532ED" w:rsidRPr="00F81343" w:rsidRDefault="006532ED" w:rsidP="006532ED">
      <w:pPr>
        <w:rPr>
          <w:sz w:val="12"/>
          <w:szCs w:val="12"/>
        </w:rPr>
      </w:pPr>
      <w:r w:rsidRPr="00F81343">
        <w:rPr>
          <w:rStyle w:val="Style13ptBold"/>
          <w:sz w:val="28"/>
        </w:rPr>
        <w:t>Beres 13</w:t>
      </w:r>
      <w:r w:rsidRPr="00F81343">
        <w:rPr>
          <w:sz w:val="12"/>
          <w:szCs w:val="12"/>
        </w:rPr>
        <w:t xml:space="preserve"> - Louis Beres, Journalist for US News and World Report, 11/11/13("The Future of Israel's Nuclear Deterrence ," published by US News, Available online at https://www.usnews.com/opinion/articles/2013/11/11/iran-israel-and-the-nuclear-threat-in-the-middle-east, Accessed 7/13/2017, AJ)</w:t>
      </w:r>
    </w:p>
    <w:p w:rsidR="006532ED" w:rsidRPr="00F81343" w:rsidRDefault="006532ED" w:rsidP="006532ED">
      <w:pPr>
        <w:rPr>
          <w:rStyle w:val="StyleUnderline"/>
        </w:rPr>
      </w:pPr>
      <w:r w:rsidRPr="00F81343">
        <w:rPr>
          <w:sz w:val="16"/>
        </w:rPr>
        <w:t xml:space="preserve">There is more. </w:t>
      </w:r>
      <w:r w:rsidRPr="00F81343">
        <w:rPr>
          <w:rStyle w:val="StyleUnderline"/>
          <w:highlight w:val="yellow"/>
        </w:rPr>
        <w:t>Israel, still hoping to strike its own deal on "Palestine</w:t>
      </w:r>
      <w:r w:rsidRPr="00F81343">
        <w:rPr>
          <w:rStyle w:val="StyleUnderline"/>
        </w:rPr>
        <w:t>," recently released another batch of convicted Arab terrorists from its jails.</w:t>
      </w:r>
      <w:r w:rsidRPr="00F81343">
        <w:rPr>
          <w:sz w:val="16"/>
        </w:rPr>
        <w:t xml:space="preserve"> Ironically, Netanyahu, so insightful about the futile U.S. negotiations with Iran, has yet to understand that no Palestinian state would ever consent to peaceful coexistence with Israel. </w:t>
      </w:r>
      <w:r w:rsidRPr="00F81343">
        <w:rPr>
          <w:rStyle w:val="StyleUnderline"/>
        </w:rPr>
        <w:t xml:space="preserve">Moreover, Palestine could have a starkly injurious impact on Israel's nuclear deterrence options, and, ultimately, on the shape of war and terror in the Middle East.                      </w:t>
      </w:r>
    </w:p>
    <w:p w:rsidR="006532ED" w:rsidRPr="00F81343" w:rsidRDefault="006532ED" w:rsidP="006532ED">
      <w:pPr>
        <w:rPr>
          <w:sz w:val="16"/>
        </w:rPr>
      </w:pPr>
      <w:r w:rsidRPr="00F81343">
        <w:rPr>
          <w:sz w:val="16"/>
        </w:rPr>
        <w:t xml:space="preserve">In the absence of Palestinian statehood, </w:t>
      </w:r>
      <w:r w:rsidRPr="00F81343">
        <w:rPr>
          <w:rStyle w:val="StyleUnderline"/>
        </w:rPr>
        <w:t>Israel's survival would still require increasing self-reliance in military and defense matters</w:t>
      </w:r>
      <w:r w:rsidRPr="00F81343">
        <w:rPr>
          <w:sz w:val="16"/>
        </w:rPr>
        <w:t>. Any such expanded self-reliance, in turn, would demand: a viable nuclear strategy involving deterrence, preemption and war -fighting capabilities, and a corollary conventional strategy. The actual birth of Palestine, however, would impact these critical strategies in several determinative ways.</w:t>
      </w:r>
    </w:p>
    <w:p w:rsidR="006532ED" w:rsidRPr="00F81343" w:rsidRDefault="006532ED" w:rsidP="006532ED">
      <w:pPr>
        <w:rPr>
          <w:sz w:val="16"/>
        </w:rPr>
      </w:pPr>
      <w:r w:rsidRPr="00F81343">
        <w:rPr>
          <w:rStyle w:val="StyleUnderline"/>
          <w:highlight w:val="yellow"/>
        </w:rPr>
        <w:t>A Palestinian state would make Israel's conventional capabilities more problematic</w:t>
      </w:r>
      <w:r w:rsidRPr="00F81343">
        <w:rPr>
          <w:rStyle w:val="StyleUnderline"/>
        </w:rPr>
        <w:t xml:space="preserve">; it could thereby heighten the chances of a regional nuclear war. </w:t>
      </w:r>
      <w:r w:rsidRPr="00F81343">
        <w:rPr>
          <w:sz w:val="16"/>
        </w:rPr>
        <w:t>Although Palestine itself would obviously be non-nuclear, its overall strategic impact could nonetheless be magnified by continuously unfolding and more-or-less unpredictable developments in Egypt, Syria, Libya, Lebanon and elsewhere in this roiling and chaotic area.</w:t>
      </w:r>
    </w:p>
    <w:p w:rsidR="006532ED" w:rsidRPr="00F81343" w:rsidRDefault="006532ED" w:rsidP="006532ED">
      <w:pPr>
        <w:rPr>
          <w:rStyle w:val="StyleUnderline"/>
        </w:rPr>
      </w:pPr>
      <w:r w:rsidRPr="00F81343">
        <w:rPr>
          <w:rStyle w:val="StyleUnderline"/>
          <w:highlight w:val="yellow"/>
        </w:rPr>
        <w:t xml:space="preserve">A </w:t>
      </w:r>
      <w:r w:rsidRPr="00F81343">
        <w:rPr>
          <w:rStyle w:val="Emphasis"/>
          <w:highlight w:val="yellow"/>
        </w:rPr>
        <w:t>nuclear war</w:t>
      </w:r>
      <w:r w:rsidRPr="00F81343">
        <w:rPr>
          <w:rStyle w:val="StyleUnderline"/>
          <w:highlight w:val="yellow"/>
        </w:rPr>
        <w:t xml:space="preserve"> could arrive in Israel not only as a "bolt-from-the-blue" surprise missile attack, but also </w:t>
      </w:r>
      <w:r w:rsidRPr="00F81343">
        <w:rPr>
          <w:rStyle w:val="Emphasis"/>
          <w:highlight w:val="yellow"/>
        </w:rPr>
        <w:t>as a result, intended or inadvertent, of escalation</w:t>
      </w:r>
      <w:r w:rsidRPr="00F81343">
        <w:rPr>
          <w:rStyle w:val="StyleUnderline"/>
        </w:rPr>
        <w:t xml:space="preserve">. </w:t>
      </w:r>
      <w:r w:rsidRPr="00F81343">
        <w:rPr>
          <w:rStyle w:val="StyleUnderline"/>
          <w:highlight w:val="yellow"/>
        </w:rPr>
        <w:t>If</w:t>
      </w:r>
      <w:r w:rsidRPr="00F81343">
        <w:rPr>
          <w:rStyle w:val="StyleUnderline"/>
        </w:rPr>
        <w:t xml:space="preserve"> certain already extant </w:t>
      </w:r>
      <w:r w:rsidRPr="00F81343">
        <w:rPr>
          <w:rStyle w:val="StyleUnderline"/>
          <w:highlight w:val="yellow"/>
        </w:rPr>
        <w:t>enemy states were to begin conventional or biological attacks upon Israel, Jerusalem might respond</w:t>
      </w:r>
      <w:r w:rsidRPr="00F81343">
        <w:rPr>
          <w:rStyle w:val="StyleUnderline"/>
        </w:rPr>
        <w:t xml:space="preserve">, sooner or later, </w:t>
      </w:r>
      <w:r w:rsidRPr="00F81343">
        <w:rPr>
          <w:rStyle w:val="Emphasis"/>
          <w:highlight w:val="yellow"/>
        </w:rPr>
        <w:t>with aptly "proportionate" nuclear reprisals</w:t>
      </w:r>
      <w:r w:rsidRPr="00F81343">
        <w:rPr>
          <w:rStyle w:val="StyleUnderline"/>
        </w:rPr>
        <w:t xml:space="preserve">. Or, </w:t>
      </w:r>
      <w:r w:rsidRPr="00F81343">
        <w:rPr>
          <w:rStyle w:val="StyleUnderline"/>
          <w:highlight w:val="yellow"/>
        </w:rPr>
        <w:t>if</w:t>
      </w:r>
      <w:r w:rsidRPr="00F81343">
        <w:rPr>
          <w:rStyle w:val="StyleUnderline"/>
        </w:rPr>
        <w:t xml:space="preserve"> these </w:t>
      </w:r>
      <w:r w:rsidRPr="00F81343">
        <w:rPr>
          <w:rStyle w:val="StyleUnderline"/>
          <w:highlight w:val="yellow"/>
        </w:rPr>
        <w:t>enemy states were to begin</w:t>
      </w:r>
      <w:r w:rsidRPr="00F81343">
        <w:rPr>
          <w:rStyle w:val="StyleUnderline"/>
        </w:rPr>
        <w:t xml:space="preserve"> their aggressions </w:t>
      </w:r>
      <w:r w:rsidRPr="00F81343">
        <w:rPr>
          <w:rStyle w:val="StyleUnderline"/>
          <w:highlight w:val="yellow"/>
        </w:rPr>
        <w:t>with conventional attacks</w:t>
      </w:r>
      <w:r w:rsidRPr="00F81343">
        <w:rPr>
          <w:rStyle w:val="StyleUnderline"/>
        </w:rPr>
        <w:t xml:space="preserve"> upon Israel, </w:t>
      </w:r>
      <w:r w:rsidRPr="00F81343">
        <w:rPr>
          <w:rStyle w:val="StyleUnderline"/>
          <w:highlight w:val="yellow"/>
        </w:rPr>
        <w:t>Jerusalem's own conventional reprisals might be met</w:t>
      </w:r>
      <w:r w:rsidRPr="00F81343">
        <w:rPr>
          <w:rStyle w:val="StyleUnderline"/>
        </w:rPr>
        <w:t xml:space="preserve">, in the future, </w:t>
      </w:r>
      <w:r w:rsidRPr="00F81343">
        <w:rPr>
          <w:rStyle w:val="Emphasis"/>
          <w:highlight w:val="yellow"/>
        </w:rPr>
        <w:t>with enemy nuclear counterstrikes</w:t>
      </w:r>
      <w:r w:rsidRPr="00F81343">
        <w:rPr>
          <w:rStyle w:val="StyleUnderline"/>
        </w:rPr>
        <w:t>.</w:t>
      </w:r>
    </w:p>
    <w:p w:rsidR="006532ED" w:rsidRPr="00F81343" w:rsidRDefault="006532ED" w:rsidP="006532ED">
      <w:pPr>
        <w:rPr>
          <w:sz w:val="16"/>
        </w:rPr>
      </w:pPr>
      <w:r w:rsidRPr="00F81343">
        <w:rPr>
          <w:sz w:val="16"/>
        </w:rPr>
        <w:t>For now, this would become possible only if a still-nuclearizing Iran were spared any final forms of Israeli or American preemptive interference, actions appropriately identifiable in law as "anticipatory self-defense." As a preemptive attack against Iran now seems operationally implausible, it is reasonable to assume that a persuasive Israeli conventional deterrent, at least to the extent that it would prevent enemy conventional and/or biological attacks in the first place, could reduce Israel's escalatory exposure to a nuclear war.</w:t>
      </w:r>
    </w:p>
    <w:p w:rsidR="006532ED" w:rsidRPr="00F81343" w:rsidRDefault="006532ED" w:rsidP="006532ED">
      <w:pPr>
        <w:rPr>
          <w:rStyle w:val="StyleUnderline"/>
        </w:rPr>
      </w:pPr>
      <w:r w:rsidRPr="00F81343">
        <w:rPr>
          <w:sz w:val="16"/>
        </w:rPr>
        <w:t xml:space="preserve">Pertinent questions arise. </w:t>
      </w:r>
      <w:r w:rsidRPr="00F81343">
        <w:rPr>
          <w:rStyle w:val="StyleUnderline"/>
        </w:rPr>
        <w:t>With its implicit</w:t>
      </w:r>
      <w:r w:rsidRPr="00F81343">
        <w:rPr>
          <w:sz w:val="16"/>
        </w:rPr>
        <w:t xml:space="preserve"> ("deliberately ambiguous") </w:t>
      </w:r>
      <w:r w:rsidRPr="00F81343">
        <w:rPr>
          <w:rStyle w:val="StyleUnderline"/>
        </w:rPr>
        <w:t xml:space="preserve">nuclear capacities, why should Israel need a conventional deterrent at all? After all, even after Palestinian statehood, wouldn’t all rational enemy states desist from launching any conventional or biological attacks upon Israel out of an entirely sensible fear of Israeli nuclear retaliation? </w:t>
      </w:r>
    </w:p>
    <w:p w:rsidR="006532ED" w:rsidRPr="00F81343" w:rsidRDefault="006532ED" w:rsidP="006532ED">
      <w:pPr>
        <w:rPr>
          <w:rStyle w:val="StyleUnderline"/>
        </w:rPr>
      </w:pPr>
      <w:r w:rsidRPr="00F81343">
        <w:rPr>
          <w:rStyle w:val="StyleUnderline"/>
        </w:rPr>
        <w:t xml:space="preserve">Not necessarily. </w:t>
      </w:r>
      <w:r w:rsidRPr="00F81343">
        <w:rPr>
          <w:rStyle w:val="StyleUnderline"/>
          <w:highlight w:val="yellow"/>
        </w:rPr>
        <w:t>Aware that Israel would cross the nuclear threshold</w:t>
      </w:r>
      <w:r w:rsidRPr="00F81343">
        <w:rPr>
          <w:rStyle w:val="StyleUnderline"/>
        </w:rPr>
        <w:t xml:space="preserve"> only in very extraordinary circumstances, these </w:t>
      </w:r>
      <w:r w:rsidRPr="00F81343">
        <w:rPr>
          <w:rStyle w:val="Emphasis"/>
          <w:highlight w:val="yellow"/>
        </w:rPr>
        <w:t>enemy states could be convinced</w:t>
      </w:r>
      <w:r w:rsidRPr="00F81343">
        <w:rPr>
          <w:rStyle w:val="StyleUnderline"/>
        </w:rPr>
        <w:t xml:space="preserve"> – rightly or wrongly – </w:t>
      </w:r>
      <w:r w:rsidRPr="00F81343">
        <w:rPr>
          <w:rStyle w:val="StyleUnderline"/>
          <w:highlight w:val="yellow"/>
        </w:rPr>
        <w:t>that as long as their attacks remained recognizably non-nuclear, Israel would always respond in kind.</w:t>
      </w:r>
    </w:p>
    <w:p w:rsidR="006532ED" w:rsidRPr="00F81343" w:rsidRDefault="006532ED" w:rsidP="006532ED">
      <w:pPr>
        <w:rPr>
          <w:sz w:val="16"/>
        </w:rPr>
      </w:pPr>
      <w:r w:rsidRPr="00F81343">
        <w:rPr>
          <w:sz w:val="16"/>
        </w:rPr>
        <w:t xml:space="preserve">The only credible way for Israel to deter large-scale conventional attacks after the creation of Palestine would be by maintaining visible and large-scale conventional capabilities. Of course, </w:t>
      </w:r>
      <w:r w:rsidRPr="00F81343">
        <w:rPr>
          <w:rStyle w:val="StyleUnderline"/>
        </w:rPr>
        <w:t>enemy states contemplating any first-strike attacks using chemical or biological weapons are apt to take more seriously Israel's nuclear deterrent, whether newly-disclosed, or still "in the basement." A strong conventional capability is needed by Israel essentially to deter or to preempt conventional attacks, attacks that could, if they were undertaken</w:t>
      </w:r>
      <w:r w:rsidRPr="00F81343">
        <w:rPr>
          <w:sz w:val="16"/>
        </w:rPr>
        <w:t xml:space="preserve">, lead quickly via escalation to various forms of unconventional war. </w:t>
      </w:r>
    </w:p>
    <w:p w:rsidR="006532ED" w:rsidRPr="00F81343" w:rsidRDefault="006532ED" w:rsidP="006532ED">
      <w:pPr>
        <w:rPr>
          <w:rStyle w:val="StyleUnderline"/>
        </w:rPr>
      </w:pPr>
      <w:r w:rsidRPr="00F81343">
        <w:rPr>
          <w:sz w:val="16"/>
        </w:rPr>
        <w:t xml:space="preserve">However unforeseen, </w:t>
      </w:r>
      <w:r w:rsidRPr="00F81343">
        <w:rPr>
          <w:rStyle w:val="StyleUnderline"/>
        </w:rPr>
        <w:t xml:space="preserve">Palestine, already a "nonmember observer state" at the United Nations, would have measurably corrosive effects on power and peace in the Middle East.  </w:t>
      </w:r>
      <w:r w:rsidRPr="00F81343">
        <w:rPr>
          <w:sz w:val="16"/>
        </w:rPr>
        <w:t xml:space="preserve">As, by definition, </w:t>
      </w:r>
      <w:r w:rsidRPr="00F81343">
        <w:rPr>
          <w:rStyle w:val="StyleUnderline"/>
        </w:rPr>
        <w:t>the creation of this particular Arab state would come at the territorial expense of Israel, the Jewish state's strategic depth would promptly and irretrievably diminish</w:t>
      </w:r>
      <w:r w:rsidRPr="00F81343">
        <w:rPr>
          <w:sz w:val="16"/>
        </w:rPr>
        <w:t xml:space="preserve">. Over time, </w:t>
      </w:r>
      <w:r w:rsidRPr="00F81343">
        <w:rPr>
          <w:rStyle w:val="StyleUnderline"/>
        </w:rPr>
        <w:t xml:space="preserve">Israel's conventional capacity to ward off enemy attacks could be commensurately reduced. </w:t>
      </w:r>
    </w:p>
    <w:p w:rsidR="006532ED" w:rsidRPr="00F81343" w:rsidRDefault="006532ED" w:rsidP="006532ED">
      <w:pPr>
        <w:rPr>
          <w:sz w:val="12"/>
          <w:szCs w:val="12"/>
        </w:rPr>
      </w:pPr>
    </w:p>
    <w:p w:rsidR="006532ED" w:rsidRPr="009B09A7" w:rsidRDefault="006532ED" w:rsidP="009B09A7">
      <w:pPr>
        <w:pStyle w:val="Heading3"/>
      </w:pPr>
      <w:bookmarkStart w:id="81" w:name="_Toc487825287"/>
      <w:r w:rsidRPr="009B09A7">
        <w:lastRenderedPageBreak/>
        <w:t>Impact Turn---Israeli Econ---Yes Tech Company Flight – 1AR</w:t>
      </w:r>
      <w:bookmarkEnd w:id="81"/>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 xml:space="preserve">Tax reform causes Israeli tech companies to move to the US </w:t>
      </w:r>
    </w:p>
    <w:p w:rsidR="006532ED" w:rsidRPr="00F81343" w:rsidRDefault="006532ED" w:rsidP="006532ED">
      <w:pPr>
        <w:rPr>
          <w:sz w:val="12"/>
          <w:szCs w:val="12"/>
        </w:rPr>
      </w:pPr>
      <w:r w:rsidRPr="00F81343">
        <w:rPr>
          <w:rStyle w:val="Style13ptBold"/>
          <w:sz w:val="28"/>
        </w:rPr>
        <w:t>Scheer 5/24</w:t>
      </w:r>
      <w:r w:rsidRPr="00F81343">
        <w:rPr>
          <w:sz w:val="12"/>
          <w:szCs w:val="12"/>
        </w:rPr>
        <w:t xml:space="preserve"> - Steven Scheer, Journalist for Reuters, 5/24/17("Trump tax reforms could push Israeli tech companies to the U.S. ," published by CNBC, Available online at http://www.cnbc.com/2017/05/24/reuters-america-trump-tax-reforms-could-push-israeli-tech-companies-to-the-us.html, Accessed 7/9/2017, AJ)</w:t>
      </w:r>
    </w:p>
    <w:p w:rsidR="006532ED" w:rsidRPr="00F81343" w:rsidRDefault="006532ED" w:rsidP="006532ED">
      <w:pPr>
        <w:rPr>
          <w:rStyle w:val="StyleUnderline"/>
        </w:rPr>
      </w:pPr>
      <w:r w:rsidRPr="00F81343">
        <w:rPr>
          <w:sz w:val="16"/>
        </w:rPr>
        <w:t xml:space="preserve">JERUSALEM, May 24 (Reuters) - U.S. President Donald </w:t>
      </w:r>
      <w:r w:rsidRPr="00F81343">
        <w:rPr>
          <w:rStyle w:val="StyleUnderline"/>
          <w:highlight w:val="yellow"/>
        </w:rPr>
        <w:t>Trump's</w:t>
      </w:r>
      <w:r w:rsidRPr="00F81343">
        <w:rPr>
          <w:rStyle w:val="StyleUnderline"/>
        </w:rPr>
        <w:t xml:space="preserve"> plans for sharp </w:t>
      </w:r>
      <w:r w:rsidRPr="00F81343">
        <w:rPr>
          <w:rStyle w:val="StyleUnderline"/>
          <w:highlight w:val="yellow"/>
        </w:rPr>
        <w:t>cuts to</w:t>
      </w:r>
      <w:r w:rsidRPr="00F81343">
        <w:rPr>
          <w:rStyle w:val="StyleUnderline"/>
        </w:rPr>
        <w:t xml:space="preserve"> corporate </w:t>
      </w:r>
      <w:r w:rsidRPr="00F81343">
        <w:rPr>
          <w:rStyle w:val="StyleUnderline"/>
          <w:highlight w:val="yellow"/>
        </w:rPr>
        <w:t>taxes will lead Israeli technology companie</w:t>
      </w:r>
      <w:r w:rsidRPr="00F81343">
        <w:rPr>
          <w:sz w:val="16"/>
          <w:highlight w:val="yellow"/>
        </w:rPr>
        <w:t>s</w:t>
      </w:r>
      <w:r w:rsidRPr="00F81343">
        <w:rPr>
          <w:sz w:val="16"/>
        </w:rPr>
        <w:t xml:space="preserve">, a lynchpin of Israel's economy, </w:t>
      </w:r>
      <w:r w:rsidRPr="00F81343">
        <w:rPr>
          <w:rStyle w:val="StyleUnderline"/>
          <w:highlight w:val="yellow"/>
        </w:rPr>
        <w:t>to</w:t>
      </w:r>
      <w:r w:rsidRPr="00F81343">
        <w:rPr>
          <w:rStyle w:val="StyleUnderline"/>
        </w:rPr>
        <w:t xml:space="preserve"> consider </w:t>
      </w:r>
      <w:r w:rsidRPr="00F81343">
        <w:rPr>
          <w:rStyle w:val="StyleUnderline"/>
          <w:highlight w:val="yellow"/>
        </w:rPr>
        <w:t>shifting their domicile to the U</w:t>
      </w:r>
      <w:r w:rsidRPr="00F81343">
        <w:rPr>
          <w:sz w:val="16"/>
        </w:rPr>
        <w:t xml:space="preserve">nited </w:t>
      </w:r>
      <w:r w:rsidRPr="00F81343">
        <w:rPr>
          <w:rStyle w:val="StyleUnderline"/>
          <w:highlight w:val="yellow"/>
        </w:rPr>
        <w:t>S</w:t>
      </w:r>
      <w:r w:rsidRPr="00F81343">
        <w:rPr>
          <w:sz w:val="16"/>
        </w:rPr>
        <w:t xml:space="preserve">tates, </w:t>
      </w:r>
      <w:r w:rsidRPr="00F81343">
        <w:rPr>
          <w:rStyle w:val="StyleUnderline"/>
          <w:highlight w:val="yellow"/>
        </w:rPr>
        <w:t>industry</w:t>
      </w:r>
      <w:r w:rsidRPr="00F81343">
        <w:rPr>
          <w:rStyle w:val="StyleUnderline"/>
        </w:rPr>
        <w:t xml:space="preserve"> and accountancy </w:t>
      </w:r>
      <w:r w:rsidRPr="00F81343">
        <w:rPr>
          <w:rStyle w:val="StyleUnderline"/>
          <w:highlight w:val="yellow"/>
        </w:rPr>
        <w:t>executives say.</w:t>
      </w:r>
    </w:p>
    <w:p w:rsidR="006532ED" w:rsidRPr="00F81343" w:rsidRDefault="006532ED" w:rsidP="006532ED">
      <w:pPr>
        <w:rPr>
          <w:rStyle w:val="StyleUnderline"/>
        </w:rPr>
      </w:pPr>
      <w:r w:rsidRPr="00F81343">
        <w:rPr>
          <w:rStyle w:val="Emphasis"/>
          <w:highlight w:val="yellow"/>
        </w:rPr>
        <w:t>Israel's technology industry is one of the world's largest behind Silicon Valley</w:t>
      </w:r>
      <w:r w:rsidRPr="00F81343">
        <w:rPr>
          <w:rStyle w:val="StyleUnderline"/>
          <w:highlight w:val="yellow"/>
        </w:rPr>
        <w:t>, accounting for</w:t>
      </w:r>
      <w:r w:rsidRPr="00F81343">
        <w:rPr>
          <w:rStyle w:val="StyleUnderline"/>
        </w:rPr>
        <w:t xml:space="preserve"> about 14 </w:t>
      </w:r>
      <w:r w:rsidRPr="00F81343">
        <w:rPr>
          <w:rStyle w:val="StyleUnderline"/>
          <w:highlight w:val="yellow"/>
        </w:rPr>
        <w:t>percent of the country's economic output, 50 percent of industrial exports and</w:t>
      </w:r>
      <w:r w:rsidRPr="00F81343">
        <w:rPr>
          <w:rStyle w:val="StyleUnderline"/>
        </w:rPr>
        <w:t xml:space="preserve"> about </w:t>
      </w:r>
      <w:r w:rsidRPr="00F81343">
        <w:rPr>
          <w:rStyle w:val="StyleUnderline"/>
          <w:highlight w:val="yellow"/>
        </w:rPr>
        <w:t>10 percent of its workforce.</w:t>
      </w:r>
    </w:p>
    <w:p w:rsidR="006532ED" w:rsidRPr="00F81343" w:rsidRDefault="006532ED" w:rsidP="006532ED">
      <w:pPr>
        <w:rPr>
          <w:rStyle w:val="StyleUnderline"/>
        </w:rPr>
      </w:pPr>
      <w:r w:rsidRPr="00F81343">
        <w:rPr>
          <w:sz w:val="16"/>
        </w:rPr>
        <w:t xml:space="preserve">But </w:t>
      </w:r>
      <w:r w:rsidRPr="00F81343">
        <w:rPr>
          <w:rStyle w:val="StyleUnderline"/>
          <w:highlight w:val="yellow"/>
        </w:rPr>
        <w:t>with Trump aiming to lower</w:t>
      </w:r>
      <w:r w:rsidRPr="00F81343">
        <w:rPr>
          <w:rStyle w:val="StyleUnderline"/>
        </w:rPr>
        <w:t xml:space="preserve"> the </w:t>
      </w:r>
      <w:r w:rsidRPr="00F81343">
        <w:rPr>
          <w:sz w:val="16"/>
        </w:rPr>
        <w:t xml:space="preserve">U.S. company tax </w:t>
      </w:r>
      <w:r w:rsidRPr="00F81343">
        <w:rPr>
          <w:rStyle w:val="StyleUnderline"/>
          <w:highlight w:val="yellow"/>
        </w:rPr>
        <w:t>rate</w:t>
      </w:r>
      <w:r w:rsidRPr="00F81343">
        <w:rPr>
          <w:rStyle w:val="StyleUnderline"/>
        </w:rPr>
        <w:t xml:space="preserve"> to 15 percent</w:t>
      </w:r>
      <w:r w:rsidRPr="00F81343">
        <w:rPr>
          <w:sz w:val="16"/>
        </w:rPr>
        <w:t xml:space="preserve"> from 35 percent </w:t>
      </w:r>
      <w:r w:rsidRPr="00F81343">
        <w:rPr>
          <w:rStyle w:val="StyleUnderline"/>
        </w:rPr>
        <w:t xml:space="preserve">as part of reforms designed to repatriate more than $2 trillion of profits kept overseas by U.S. firms, </w:t>
      </w:r>
      <w:r w:rsidRPr="00F81343">
        <w:rPr>
          <w:rStyle w:val="StyleUnderline"/>
          <w:highlight w:val="yellow"/>
        </w:rPr>
        <w:t>the U</w:t>
      </w:r>
      <w:r w:rsidRPr="00F81343">
        <w:rPr>
          <w:rStyle w:val="StyleUnderline"/>
        </w:rPr>
        <w:t xml:space="preserve">nited </w:t>
      </w:r>
      <w:r w:rsidRPr="00F81343">
        <w:rPr>
          <w:rStyle w:val="StyleUnderline"/>
          <w:highlight w:val="yellow"/>
        </w:rPr>
        <w:t>S</w:t>
      </w:r>
      <w:r w:rsidRPr="00F81343">
        <w:rPr>
          <w:rStyle w:val="StyleUnderline"/>
        </w:rPr>
        <w:t xml:space="preserve">tates </w:t>
      </w:r>
      <w:r w:rsidRPr="00F81343">
        <w:rPr>
          <w:rStyle w:val="StyleUnderline"/>
          <w:highlight w:val="yellow"/>
        </w:rPr>
        <w:t>would suddenly look more attractive as a base for Israeli businesses</w:t>
      </w:r>
      <w:r w:rsidRPr="00F81343">
        <w:rPr>
          <w:rStyle w:val="StyleUnderline"/>
        </w:rPr>
        <w:t>.</w:t>
      </w:r>
    </w:p>
    <w:p w:rsidR="006532ED" w:rsidRPr="00F81343" w:rsidRDefault="006532ED" w:rsidP="006532ED">
      <w:pPr>
        <w:rPr>
          <w:sz w:val="16"/>
        </w:rPr>
      </w:pPr>
      <w:r w:rsidRPr="00F81343">
        <w:rPr>
          <w:rStyle w:val="StyleUnderline"/>
        </w:rPr>
        <w:t xml:space="preserve">Many </w:t>
      </w:r>
      <w:r w:rsidRPr="00F81343">
        <w:rPr>
          <w:rStyle w:val="StyleUnderline"/>
          <w:highlight w:val="yellow"/>
        </w:rPr>
        <w:t>Israeli</w:t>
      </w:r>
      <w:r w:rsidRPr="00F81343">
        <w:rPr>
          <w:rStyle w:val="StyleUnderline"/>
        </w:rPr>
        <w:t xml:space="preserve"> high-tech </w:t>
      </w:r>
      <w:r w:rsidRPr="00F81343">
        <w:rPr>
          <w:rStyle w:val="StyleUnderline"/>
          <w:highlight w:val="yellow"/>
        </w:rPr>
        <w:t>companies have operations in the U</w:t>
      </w:r>
      <w:r w:rsidRPr="00F81343">
        <w:rPr>
          <w:sz w:val="16"/>
        </w:rPr>
        <w:t xml:space="preserve">nited </w:t>
      </w:r>
      <w:r w:rsidRPr="00F81343">
        <w:rPr>
          <w:rStyle w:val="StyleUnderline"/>
          <w:highlight w:val="yellow"/>
        </w:rPr>
        <w:t>S</w:t>
      </w:r>
      <w:r w:rsidRPr="00F81343">
        <w:rPr>
          <w:sz w:val="16"/>
        </w:rPr>
        <w:t xml:space="preserve">tates </w:t>
      </w:r>
      <w:r w:rsidRPr="00F81343">
        <w:rPr>
          <w:rStyle w:val="StyleUnderline"/>
          <w:highlight w:val="yellow"/>
        </w:rPr>
        <w:t>but r</w:t>
      </w:r>
      <w:r w:rsidRPr="00F81343">
        <w:rPr>
          <w:rStyle w:val="StyleUnderline"/>
        </w:rPr>
        <w:t xml:space="preserve">esearch </w:t>
      </w:r>
      <w:r w:rsidRPr="00F81343">
        <w:rPr>
          <w:rStyle w:val="StyleUnderline"/>
          <w:highlight w:val="yellow"/>
        </w:rPr>
        <w:t>and d</w:t>
      </w:r>
      <w:r w:rsidRPr="00F81343">
        <w:rPr>
          <w:rStyle w:val="StyleUnderline"/>
        </w:rPr>
        <w:t xml:space="preserve">evelopment centers </w:t>
      </w:r>
      <w:r w:rsidRPr="00F81343">
        <w:rPr>
          <w:rStyle w:val="StyleUnderline"/>
          <w:highlight w:val="yellow"/>
        </w:rPr>
        <w:t>in Israel</w:t>
      </w:r>
      <w:r w:rsidRPr="00F81343">
        <w:rPr>
          <w:rStyle w:val="StyleUnderline"/>
        </w:rPr>
        <w:t>. Some are incorporated in Israel,</w:t>
      </w:r>
      <w:r w:rsidRPr="00F81343">
        <w:rPr>
          <w:sz w:val="16"/>
        </w:rPr>
        <w:t xml:space="preserve"> where the top corporate tax rate is 24 percent, and others in the United States.</w:t>
      </w:r>
    </w:p>
    <w:p w:rsidR="006532ED" w:rsidRPr="00F81343" w:rsidRDefault="006532ED" w:rsidP="006532ED">
      <w:pPr>
        <w:rPr>
          <w:rStyle w:val="StyleUnderline"/>
        </w:rPr>
      </w:pPr>
      <w:r w:rsidRPr="00F81343">
        <w:rPr>
          <w:sz w:val="16"/>
        </w:rPr>
        <w:t xml:space="preserve">Though it is by no means certain that Trump will deliver on the proposed tax cuts, given troubles experienced in pushing through other measures, </w:t>
      </w:r>
      <w:r w:rsidRPr="00F81343">
        <w:rPr>
          <w:rStyle w:val="StyleUnderline"/>
        </w:rPr>
        <w:t xml:space="preserve">Israeli software testing company </w:t>
      </w:r>
      <w:r w:rsidRPr="00F81343">
        <w:rPr>
          <w:rStyle w:val="StyleUnderline"/>
          <w:highlight w:val="yellow"/>
        </w:rPr>
        <w:t>Qualitest is already eyeing a potential move.</w:t>
      </w:r>
    </w:p>
    <w:p w:rsidR="006532ED" w:rsidRPr="00F81343" w:rsidRDefault="006532ED" w:rsidP="006532ED">
      <w:pPr>
        <w:rPr>
          <w:rStyle w:val="StyleUnderline"/>
        </w:rPr>
      </w:pPr>
      <w:r w:rsidRPr="00F81343">
        <w:rPr>
          <w:sz w:val="16"/>
        </w:rPr>
        <w:t>"</w:t>
      </w:r>
      <w:r w:rsidRPr="00F81343">
        <w:rPr>
          <w:rStyle w:val="StyleUnderline"/>
          <w:highlight w:val="yellow"/>
        </w:rPr>
        <w:t>Once the tax goes below the rate in Israel</w:t>
      </w:r>
      <w:r w:rsidRPr="00F81343">
        <w:rPr>
          <w:rStyle w:val="StyleUnderline"/>
        </w:rPr>
        <w:t xml:space="preserve">, then these </w:t>
      </w:r>
      <w:r w:rsidRPr="00F81343">
        <w:rPr>
          <w:rStyle w:val="StyleUnderline"/>
          <w:highlight w:val="yellow"/>
        </w:rPr>
        <w:t>companies will</w:t>
      </w:r>
      <w:r w:rsidRPr="00F81343">
        <w:rPr>
          <w:rStyle w:val="StyleUnderline"/>
        </w:rPr>
        <w:t xml:space="preserve"> prefer to </w:t>
      </w:r>
      <w:r w:rsidRPr="00F81343">
        <w:rPr>
          <w:rStyle w:val="StyleUnderline"/>
          <w:highlight w:val="yellow"/>
        </w:rPr>
        <w:t xml:space="preserve">shift </w:t>
      </w:r>
      <w:r w:rsidRPr="00F81343">
        <w:rPr>
          <w:rStyle w:val="Emphasis"/>
          <w:highlight w:val="yellow"/>
        </w:rPr>
        <w:t>all</w:t>
      </w:r>
      <w:r w:rsidRPr="00F81343">
        <w:rPr>
          <w:rStyle w:val="StyleUnderline"/>
        </w:rPr>
        <w:t xml:space="preserve"> or some </w:t>
      </w:r>
      <w:r w:rsidRPr="00F81343">
        <w:rPr>
          <w:rStyle w:val="Emphasis"/>
          <w:highlight w:val="yellow"/>
        </w:rPr>
        <w:t>of their opxerations</w:t>
      </w:r>
      <w:r w:rsidRPr="00F81343">
        <w:rPr>
          <w:rStyle w:val="StyleUnderline"/>
          <w:highlight w:val="yellow"/>
        </w:rPr>
        <w:t xml:space="preserve"> from Israel to the U.S. to enjoy</w:t>
      </w:r>
      <w:r w:rsidRPr="00F81343">
        <w:rPr>
          <w:rStyle w:val="StyleUnderline"/>
        </w:rPr>
        <w:t xml:space="preserve"> the </w:t>
      </w:r>
      <w:r w:rsidRPr="00F81343">
        <w:rPr>
          <w:rStyle w:val="StyleUnderline"/>
          <w:highlight w:val="yellow"/>
        </w:rPr>
        <w:t>tax benefits</w:t>
      </w:r>
      <w:r w:rsidRPr="00F81343">
        <w:rPr>
          <w:sz w:val="16"/>
        </w:rPr>
        <w:t xml:space="preserve">," said Qualitest co-founder Ayal Zylberman, noting that </w:t>
      </w:r>
      <w:r w:rsidRPr="00F81343">
        <w:rPr>
          <w:rStyle w:val="StyleUnderline"/>
        </w:rPr>
        <w:t>Qualitest has 800 of its 3,800 employees in the United States.</w:t>
      </w:r>
    </w:p>
    <w:p w:rsidR="006532ED" w:rsidRPr="00F81343" w:rsidRDefault="006532ED" w:rsidP="006532ED">
      <w:pPr>
        <w:rPr>
          <w:rStyle w:val="StyleUnderline"/>
        </w:rPr>
      </w:pPr>
      <w:r w:rsidRPr="00F81343">
        <w:rPr>
          <w:sz w:val="16"/>
        </w:rPr>
        <w:t>"</w:t>
      </w:r>
      <w:r w:rsidRPr="00F81343">
        <w:rPr>
          <w:rStyle w:val="StyleUnderline"/>
          <w:highlight w:val="yellow"/>
        </w:rPr>
        <w:t>We will probably shift</w:t>
      </w:r>
      <w:r w:rsidRPr="00F81343">
        <w:rPr>
          <w:rStyle w:val="StyleUnderline"/>
        </w:rPr>
        <w:t xml:space="preserve"> our </w:t>
      </w:r>
      <w:r w:rsidRPr="00F81343">
        <w:rPr>
          <w:rStyle w:val="StyleUnderline"/>
          <w:highlight w:val="yellow"/>
        </w:rPr>
        <w:t>delivery centers</w:t>
      </w:r>
      <w:r w:rsidRPr="00F81343">
        <w:rPr>
          <w:sz w:val="16"/>
        </w:rPr>
        <w:t xml:space="preserve">," he told Reuters, </w:t>
      </w:r>
      <w:r w:rsidRPr="00F81343">
        <w:rPr>
          <w:rStyle w:val="StyleUnderline"/>
        </w:rPr>
        <w:t>adding that Qualitest could save a few million dollars a year.</w:t>
      </w:r>
    </w:p>
    <w:p w:rsidR="006532ED" w:rsidRPr="00F81343" w:rsidRDefault="006532ED" w:rsidP="006532ED">
      <w:pPr>
        <w:rPr>
          <w:sz w:val="16"/>
        </w:rPr>
      </w:pPr>
      <w:r w:rsidRPr="00F81343">
        <w:rPr>
          <w:rStyle w:val="StyleUnderline"/>
        </w:rPr>
        <w:t>Israel</w:t>
      </w:r>
      <w:r w:rsidRPr="00F81343">
        <w:rPr>
          <w:sz w:val="16"/>
        </w:rPr>
        <w:t xml:space="preserve"> also </w:t>
      </w:r>
      <w:r w:rsidRPr="00F81343">
        <w:rPr>
          <w:rStyle w:val="StyleUnderline"/>
        </w:rPr>
        <w:t>plans to lower its company tax rate</w:t>
      </w:r>
      <w:r w:rsidRPr="00F81343">
        <w:rPr>
          <w:sz w:val="16"/>
        </w:rPr>
        <w:t xml:space="preserve"> next year, but </w:t>
      </w:r>
      <w:r w:rsidRPr="00F81343">
        <w:rPr>
          <w:rStyle w:val="StyleUnderline"/>
        </w:rPr>
        <w:t>only by one percentage point to 23 percent</w:t>
      </w:r>
      <w:r w:rsidRPr="00F81343">
        <w:rPr>
          <w:sz w:val="16"/>
        </w:rPr>
        <w:t>.</w:t>
      </w:r>
    </w:p>
    <w:p w:rsidR="006532ED" w:rsidRPr="00F81343" w:rsidRDefault="006532ED" w:rsidP="006532ED">
      <w:pPr>
        <w:rPr>
          <w:sz w:val="16"/>
        </w:rPr>
      </w:pPr>
      <w:r w:rsidRPr="00F81343">
        <w:rPr>
          <w:sz w:val="16"/>
        </w:rPr>
        <w:t>"</w:t>
      </w:r>
      <w:r w:rsidRPr="00F81343">
        <w:rPr>
          <w:rStyle w:val="StyleUnderline"/>
        </w:rPr>
        <w:t>If the U.S. drops its tax to 15 percent, then Israel is less attractive for high-tech companies and start-ups</w:t>
      </w:r>
      <w:r w:rsidRPr="00F81343">
        <w:rPr>
          <w:sz w:val="16"/>
        </w:rPr>
        <w:t>," said Doron Sadan, head of the tax department at accountancy firm PricewaterhouseCoopers (PwC) Israel.</w:t>
      </w:r>
    </w:p>
    <w:p w:rsidR="006532ED" w:rsidRPr="00F81343" w:rsidRDefault="006532ED" w:rsidP="006532ED">
      <w:pPr>
        <w:pStyle w:val="Heading4"/>
        <w:rPr>
          <w:sz w:val="28"/>
        </w:rPr>
      </w:pPr>
      <w:r w:rsidRPr="00F81343">
        <w:rPr>
          <w:sz w:val="28"/>
        </w:rPr>
        <w:t>Tax reform causes a massive shift in high-tech companies to the US from Israel.</w:t>
      </w:r>
    </w:p>
    <w:p w:rsidR="006532ED" w:rsidRPr="00F81343" w:rsidRDefault="006532ED" w:rsidP="006532ED">
      <w:pPr>
        <w:rPr>
          <w:sz w:val="12"/>
          <w:szCs w:val="12"/>
        </w:rPr>
      </w:pPr>
      <w:r w:rsidRPr="00F81343">
        <w:rPr>
          <w:rStyle w:val="Style13ptBold"/>
          <w:sz w:val="28"/>
        </w:rPr>
        <w:t>Levi-Weinrib 4/27</w:t>
      </w:r>
      <w:r w:rsidRPr="00F81343">
        <w:rPr>
          <w:sz w:val="12"/>
          <w:szCs w:val="12"/>
        </w:rPr>
        <w:t xml:space="preserve"> - Ela Levi-Weinrib, Journalist for Globes- Israel Business Journal, 4/27/17("Tax experts see Israeli cos migrating to US," published by Globes, Available online at http://www.globes.co.il/en/article-tax-experts-see-israeli-cos-migrating-to-us-1001186624, Accessed 7/13/2017, AJ)</w:t>
      </w:r>
    </w:p>
    <w:p w:rsidR="006532ED" w:rsidRPr="00F81343" w:rsidRDefault="006532ED" w:rsidP="006532ED">
      <w:pPr>
        <w:rPr>
          <w:sz w:val="16"/>
        </w:rPr>
      </w:pPr>
      <w:r w:rsidRPr="00F81343">
        <w:rPr>
          <w:sz w:val="16"/>
        </w:rPr>
        <w:t xml:space="preserve">US President Donald </w:t>
      </w:r>
      <w:r w:rsidRPr="00F81343">
        <w:rPr>
          <w:rStyle w:val="StyleUnderline"/>
        </w:rPr>
        <w:t>Trump</w:t>
      </w:r>
      <w:r w:rsidRPr="00F81343">
        <w:rPr>
          <w:sz w:val="16"/>
        </w:rPr>
        <w:t xml:space="preserve"> dropped a bombshell yesterday. His </w:t>
      </w:r>
      <w:r w:rsidRPr="00F81343">
        <w:rPr>
          <w:rStyle w:val="StyleUnderline"/>
        </w:rPr>
        <w:t>tax reform</w:t>
      </w:r>
      <w:r w:rsidRPr="00F81343">
        <w:rPr>
          <w:sz w:val="16"/>
        </w:rPr>
        <w:t xml:space="preserve">, which the director of the US National Economic Council called, "one of the biggest tax cuts in American history," </w:t>
      </w:r>
      <w:r w:rsidRPr="00F81343">
        <w:rPr>
          <w:rStyle w:val="StyleUnderline"/>
        </w:rPr>
        <w:t>spans borders and oceans, and is reverberating in many different countries, from miniscule tax shelters to developed Western countries.</w:t>
      </w:r>
      <w:r w:rsidR="009B09A7">
        <w:rPr>
          <w:rStyle w:val="StyleUnderline"/>
        </w:rPr>
        <w:t xml:space="preserve"> </w:t>
      </w:r>
      <w:r w:rsidRPr="00F81343">
        <w:rPr>
          <w:rStyle w:val="StyleUnderline"/>
          <w:highlight w:val="yellow"/>
        </w:rPr>
        <w:t>Israel</w:t>
      </w:r>
      <w:r w:rsidRPr="00F81343">
        <w:rPr>
          <w:sz w:val="16"/>
        </w:rPr>
        <w:t xml:space="preserve"> also </w:t>
      </w:r>
      <w:r w:rsidRPr="00F81343">
        <w:rPr>
          <w:rStyle w:val="StyleUnderline"/>
          <w:highlight w:val="yellow"/>
        </w:rPr>
        <w:t>cannot remain indifferent</w:t>
      </w:r>
      <w:r w:rsidRPr="00F81343">
        <w:rPr>
          <w:rStyle w:val="StyleUnderline"/>
        </w:rPr>
        <w:t xml:space="preserve"> to this ambitious plan</w:t>
      </w:r>
      <w:r w:rsidRPr="00F81343">
        <w:rPr>
          <w:sz w:val="16"/>
        </w:rPr>
        <w:t xml:space="preserve">. Despite all the obstacles that it must pass, the apparent loopholes in it and the lack of clarity about how to plug them, and the fact that it is still unknown which parts of it will actually be passed, if any, intense analyses of the </w:t>
      </w:r>
      <w:r w:rsidRPr="00F81343">
        <w:rPr>
          <w:rStyle w:val="StyleUnderline"/>
          <w:highlight w:val="yellow"/>
        </w:rPr>
        <w:t>consequences of</w:t>
      </w:r>
      <w:r w:rsidRPr="00F81343">
        <w:rPr>
          <w:rStyle w:val="StyleUnderline"/>
        </w:rPr>
        <w:t xml:space="preserve"> the </w:t>
      </w:r>
      <w:r w:rsidRPr="00F81343">
        <w:rPr>
          <w:rStyle w:val="StyleUnderline"/>
          <w:highlight w:val="yellow"/>
        </w:rPr>
        <w:t>reform for Israel and</w:t>
      </w:r>
      <w:r w:rsidRPr="00F81343">
        <w:rPr>
          <w:rStyle w:val="StyleUnderline"/>
        </w:rPr>
        <w:t xml:space="preserve"> Israelis </w:t>
      </w:r>
      <w:r w:rsidRPr="00F81343">
        <w:rPr>
          <w:rStyle w:val="Emphasis"/>
          <w:highlight w:val="yellow"/>
        </w:rPr>
        <w:t>is already taking place.</w:t>
      </w:r>
      <w:r w:rsidR="009B09A7">
        <w:rPr>
          <w:rStyle w:val="Emphasis"/>
        </w:rPr>
        <w:t xml:space="preserve"> </w:t>
      </w:r>
      <w:r w:rsidRPr="00F81343">
        <w:rPr>
          <w:sz w:val="16"/>
        </w:rPr>
        <w:t xml:space="preserve">Is the reform good or bad for Israel? </w:t>
      </w:r>
      <w:r w:rsidRPr="00F81343">
        <w:rPr>
          <w:rStyle w:val="StyleUnderline"/>
        </w:rPr>
        <w:t>Will cutting the corporate tax rate to 15% and canceling the US inheritance tax affect the Israeli public</w:t>
      </w:r>
      <w:r w:rsidRPr="00F81343">
        <w:rPr>
          <w:sz w:val="16"/>
        </w:rPr>
        <w:t xml:space="preserve">, and if so, </w:t>
      </w:r>
      <w:r w:rsidRPr="00F81343">
        <w:rPr>
          <w:rStyle w:val="StyleUnderline"/>
        </w:rPr>
        <w:t>will it be for better or for worse? It</w:t>
      </w:r>
      <w:r w:rsidRPr="00F81343">
        <w:rPr>
          <w:sz w:val="16"/>
        </w:rPr>
        <w:t xml:space="preserve"> depends from what angle you look at it. </w:t>
      </w:r>
      <w:r w:rsidRPr="00F81343">
        <w:rPr>
          <w:rStyle w:val="StyleUnderline"/>
        </w:rPr>
        <w:t xml:space="preserve">At the level of companies and the individual Israeli, </w:t>
      </w:r>
      <w:r w:rsidRPr="00F81343">
        <w:rPr>
          <w:rStyle w:val="StyleUnderline"/>
          <w:highlight w:val="yellow"/>
        </w:rPr>
        <w:t>it could set in motion a movement of Israeli money to the US, a</w:t>
      </w:r>
      <w:r w:rsidRPr="00F81343">
        <w:rPr>
          <w:rStyle w:val="StyleUnderline"/>
        </w:rPr>
        <w:t xml:space="preserve"> tax saving for immigrant investors, </w:t>
      </w:r>
      <w:r w:rsidRPr="00F81343">
        <w:rPr>
          <w:rStyle w:val="StyleUnderline"/>
          <w:highlight w:val="yellow"/>
        </w:rPr>
        <w:t>and handsome profits</w:t>
      </w:r>
      <w:r w:rsidRPr="00F81343">
        <w:rPr>
          <w:rStyle w:val="StyleUnderline"/>
        </w:rPr>
        <w:t>. At the national and tax revenue level, it seems that Trump is dipping his hand into the state treasury of Israel and other countries. The tax balance between the world's countries will change.</w:t>
      </w:r>
      <w:r w:rsidR="009B09A7">
        <w:rPr>
          <w:rStyle w:val="StyleUnderline"/>
        </w:rPr>
        <w:t xml:space="preserve"> </w:t>
      </w:r>
      <w:r w:rsidRPr="00F81343">
        <w:rPr>
          <w:sz w:val="16"/>
        </w:rPr>
        <w:t>Adv. and CPA Daniel Paserman of the Gornitzky &amp; Co. law firm says, "</w:t>
      </w:r>
      <w:r w:rsidRPr="00F81343">
        <w:rPr>
          <w:rStyle w:val="StyleUnderline"/>
        </w:rPr>
        <w:t xml:space="preserve">The </w:t>
      </w:r>
      <w:r w:rsidRPr="00F81343">
        <w:rPr>
          <w:rStyle w:val="StyleUnderline"/>
          <w:highlight w:val="yellow"/>
        </w:rPr>
        <w:t>tax reform</w:t>
      </w:r>
      <w:r w:rsidRPr="00F81343">
        <w:rPr>
          <w:rStyle w:val="StyleUnderline"/>
        </w:rPr>
        <w:t xml:space="preserve"> presented by the Trump administration will fundamentally change the tax balance between countries, and </w:t>
      </w:r>
      <w:r w:rsidRPr="00F81343">
        <w:rPr>
          <w:rStyle w:val="StyleUnderline"/>
          <w:highlight w:val="yellow"/>
        </w:rPr>
        <w:t>is</w:t>
      </w:r>
      <w:r w:rsidRPr="00F81343">
        <w:rPr>
          <w:rStyle w:val="StyleUnderline"/>
        </w:rPr>
        <w:t xml:space="preserve"> also </w:t>
      </w:r>
      <w:r w:rsidRPr="00F81343">
        <w:rPr>
          <w:rStyle w:val="Emphasis"/>
          <w:highlight w:val="yellow"/>
        </w:rPr>
        <w:t>likely to have a dramatic effect in the context of Israel."</w:t>
      </w:r>
      <w:r w:rsidR="009B09A7">
        <w:rPr>
          <w:rStyle w:val="Emphasis"/>
        </w:rPr>
        <w:t xml:space="preserve"> </w:t>
      </w:r>
      <w:r w:rsidRPr="00F81343">
        <w:rPr>
          <w:sz w:val="16"/>
        </w:rPr>
        <w:t xml:space="preserve">According to Paserman, the </w:t>
      </w:r>
      <w:r w:rsidRPr="00F81343">
        <w:rPr>
          <w:rStyle w:val="StyleUnderline"/>
        </w:rPr>
        <w:t xml:space="preserve">current US tax regime is tax-heavy, and runs counter to the global trend </w:t>
      </w:r>
      <w:r w:rsidRPr="00F81343">
        <w:rPr>
          <w:sz w:val="16"/>
        </w:rPr>
        <w:t xml:space="preserve">towards lowering tax rates in order to attract investors. "Business activity in the US can be taxed at 35-40% tax rates. </w:t>
      </w:r>
      <w:r w:rsidRPr="00F81343">
        <w:rPr>
          <w:rStyle w:val="StyleUnderline"/>
        </w:rPr>
        <w:t>In comparison with</w:t>
      </w:r>
      <w:r w:rsidRPr="00F81343">
        <w:rPr>
          <w:sz w:val="16"/>
        </w:rPr>
        <w:t xml:space="preserve"> other countries around the world, including </w:t>
      </w:r>
      <w:r w:rsidRPr="00F81343">
        <w:rPr>
          <w:rStyle w:val="StyleUnderline"/>
        </w:rPr>
        <w:t>Israel, this is an extremely high rate."</w:t>
      </w:r>
      <w:r w:rsidRPr="00F81343">
        <w:rPr>
          <w:sz w:val="16"/>
        </w:rPr>
        <w:t xml:space="preserve"> In addition, Paserman explains that foreign investments in the US, even passive ones, including real estate and the capital market, for example, can be subject to 40% inheritance tax.</w:t>
      </w:r>
      <w:r w:rsidR="009B09A7">
        <w:rPr>
          <w:sz w:val="16"/>
        </w:rPr>
        <w:t xml:space="preserve"> </w:t>
      </w:r>
      <w:r w:rsidRPr="00F81343">
        <w:rPr>
          <w:sz w:val="16"/>
        </w:rPr>
        <w:t>"</w:t>
      </w:r>
      <w:r w:rsidRPr="00F81343">
        <w:rPr>
          <w:rStyle w:val="StyleUnderline"/>
        </w:rPr>
        <w:t xml:space="preserve">On the other hand," </w:t>
      </w:r>
      <w:r w:rsidRPr="00F81343">
        <w:rPr>
          <w:rStyle w:val="StyleUnderline"/>
        </w:rPr>
        <w:lastRenderedPageBreak/>
        <w:t>he adds</w:t>
      </w:r>
      <w:r w:rsidRPr="00F81343">
        <w:rPr>
          <w:sz w:val="16"/>
        </w:rPr>
        <w:t>, "</w:t>
      </w:r>
      <w:r w:rsidRPr="00F81343">
        <w:rPr>
          <w:rStyle w:val="StyleUnderline"/>
        </w:rPr>
        <w:t>many countries around the world are lowering their tax rates</w:t>
      </w:r>
      <w:r w:rsidRPr="00F81343">
        <w:rPr>
          <w:sz w:val="16"/>
        </w:rPr>
        <w:t>, and are also offering special tax rates designed to attract international companies and foreign investors. For example, the UK is cutting corporate taxation to less than 20%, the Netherlands is offering a special tax regime for intellectual property, and Italy is offering a non domicile regime similar to the UK regime and, in certain cases, also to Israeli immigrant law, which grants tax benefits to new immigrants."</w:t>
      </w:r>
      <w:r w:rsidR="009B09A7">
        <w:rPr>
          <w:sz w:val="16"/>
        </w:rPr>
        <w:t xml:space="preserve"> </w:t>
      </w:r>
      <w:r w:rsidRPr="00F81343">
        <w:rPr>
          <w:sz w:val="16"/>
        </w:rPr>
        <w:t>Paserman says that with the background of this situation and the global struggle for capital and business activity, and taking into account the growing financial difficulties and unemployment all over the world, "Trump's reform is very smart from the US perspective. The reform will result in US and international companies returning their activity to the US, thereby increasing employment and greasing the wheels of the US economy. Elimination of inheritance tax will make foreign investments in the US more attractive," he explains.</w:t>
      </w:r>
      <w:r w:rsidR="009B09A7">
        <w:rPr>
          <w:sz w:val="16"/>
        </w:rPr>
        <w:t xml:space="preserve"> </w:t>
      </w:r>
      <w:r w:rsidRPr="00F81343">
        <w:rPr>
          <w:sz w:val="16"/>
        </w:rPr>
        <w:t>Dramatic change in global business and economic policy</w:t>
      </w:r>
      <w:r w:rsidR="009B09A7">
        <w:rPr>
          <w:sz w:val="16"/>
        </w:rPr>
        <w:t xml:space="preserve"> </w:t>
      </w:r>
      <w:r w:rsidRPr="00F81343">
        <w:rPr>
          <w:rStyle w:val="StyleUnderline"/>
        </w:rPr>
        <w:t>For Israel</w:t>
      </w:r>
      <w:r w:rsidRPr="00F81343">
        <w:rPr>
          <w:sz w:val="16"/>
        </w:rPr>
        <w:t xml:space="preserve">, Paserman remarks, </w:t>
      </w:r>
      <w:r w:rsidRPr="00F81343">
        <w:rPr>
          <w:rStyle w:val="StyleUnderline"/>
        </w:rPr>
        <w:t xml:space="preserve">there is no doubt that if the reform passes, </w:t>
      </w:r>
      <w:r w:rsidRPr="00F81343">
        <w:rPr>
          <w:rStyle w:val="StyleUnderline"/>
          <w:highlight w:val="yellow"/>
        </w:rPr>
        <w:t>it will be</w:t>
      </w:r>
      <w:r w:rsidRPr="00F81343">
        <w:rPr>
          <w:rStyle w:val="StyleUnderline"/>
        </w:rPr>
        <w:t xml:space="preserve"> a very </w:t>
      </w:r>
      <w:r w:rsidRPr="00F81343">
        <w:rPr>
          <w:rStyle w:val="StyleUnderline"/>
          <w:highlight w:val="yellow"/>
        </w:rPr>
        <w:t>significant</w:t>
      </w:r>
      <w:r w:rsidRPr="00F81343">
        <w:rPr>
          <w:rStyle w:val="StyleUnderline"/>
        </w:rPr>
        <w:t xml:space="preserve"> change </w:t>
      </w:r>
      <w:r w:rsidRPr="00F81343">
        <w:rPr>
          <w:rStyle w:val="Emphasis"/>
          <w:highlight w:val="yellow"/>
        </w:rPr>
        <w:t>for the Israeli economy, especially the high-tech industry.</w:t>
      </w:r>
      <w:r w:rsidR="009B09A7">
        <w:rPr>
          <w:rStyle w:val="Emphasis"/>
        </w:rPr>
        <w:t xml:space="preserve"> </w:t>
      </w:r>
      <w:r w:rsidRPr="00F81343">
        <w:rPr>
          <w:sz w:val="16"/>
        </w:rPr>
        <w:t>"In the past, Israeli entrepreneurs founded foreign companies holding intellectual property. At the beginning of the century, it was customary to establish US corporations, because it was believed that US companies and investors would prefer investing in US corporations. This attitude has changed in recent years, and the trend has reversed, with intellectual property returning to Israel. One recent well-known example is Mobileye(NYSE: MBLY), which began as an Israeli company in the 1990s, became a foreign company, and then returned to Israel, before being sold to US company Intel.</w:t>
      </w:r>
      <w:r w:rsidR="009B09A7">
        <w:rPr>
          <w:sz w:val="16"/>
        </w:rPr>
        <w:t xml:space="preserve"> </w:t>
      </w:r>
      <w:r w:rsidRPr="00F81343">
        <w:rPr>
          <w:sz w:val="16"/>
        </w:rPr>
        <w:t>"The Law for the Encouragement of Capital Investment offers a very attractive tax environment, and recently - following the base erosion and profit shifting (BEPS) recommendations - the law has also been amended and tax rates further reduced, so that they now range between 5% and 16%.</w:t>
      </w:r>
      <w:r w:rsidR="009B09A7">
        <w:rPr>
          <w:sz w:val="16"/>
        </w:rPr>
        <w:t xml:space="preserve"> </w:t>
      </w:r>
      <w:r w:rsidRPr="00F81343">
        <w:rPr>
          <w:sz w:val="16"/>
        </w:rPr>
        <w:t xml:space="preserve">"Now, </w:t>
      </w:r>
      <w:r w:rsidRPr="00F81343">
        <w:rPr>
          <w:rStyle w:val="StyleUnderline"/>
        </w:rPr>
        <w:t xml:space="preserve">following the reform being proposed by Trump, </w:t>
      </w:r>
      <w:r w:rsidRPr="00F81343">
        <w:rPr>
          <w:rStyle w:val="StyleUnderline"/>
          <w:highlight w:val="yellow"/>
        </w:rPr>
        <w:t>the tax gap between the US and Israel will narrow substantially, and in certain circumstances, US tax rates will be lower than those in Israel</w:t>
      </w:r>
      <w:r w:rsidRPr="00F81343">
        <w:rPr>
          <w:sz w:val="16"/>
        </w:rPr>
        <w:t xml:space="preserve">." In such a tax environment, Paserman asserts, and </w:t>
      </w:r>
      <w:r w:rsidRPr="00F81343">
        <w:rPr>
          <w:rStyle w:val="StyleUnderline"/>
        </w:rPr>
        <w:t xml:space="preserve">considering that the US market and US companies are the main target, there is no doubt that </w:t>
      </w:r>
      <w:r w:rsidRPr="00F81343">
        <w:rPr>
          <w:rStyle w:val="StyleUnderline"/>
          <w:highlight w:val="yellow"/>
        </w:rPr>
        <w:t>Israeli entrepreneurs are likely to prefer locating</w:t>
      </w:r>
      <w:r w:rsidRPr="00F81343">
        <w:rPr>
          <w:rStyle w:val="StyleUnderline"/>
        </w:rPr>
        <w:t xml:space="preserve"> their </w:t>
      </w:r>
      <w:r w:rsidRPr="00F81343">
        <w:rPr>
          <w:rStyle w:val="StyleUnderline"/>
          <w:highlight w:val="yellow"/>
        </w:rPr>
        <w:t>businesses in the US</w:t>
      </w:r>
      <w:r w:rsidRPr="00F81343">
        <w:rPr>
          <w:rStyle w:val="StyleUnderline"/>
        </w:rPr>
        <w:t>, rather than Israel.</w:t>
      </w:r>
      <w:r w:rsidR="009B09A7">
        <w:rPr>
          <w:rStyle w:val="StyleUnderline"/>
        </w:rPr>
        <w:t xml:space="preserve"> </w:t>
      </w:r>
      <w:r w:rsidRPr="00F81343">
        <w:rPr>
          <w:sz w:val="16"/>
        </w:rPr>
        <w:t>"</w:t>
      </w:r>
      <w:r w:rsidRPr="00F81343">
        <w:rPr>
          <w:rStyle w:val="StyleUnderline"/>
        </w:rPr>
        <w:t xml:space="preserve">If the Trump reform really passes, </w:t>
      </w:r>
      <w:r w:rsidRPr="00F81343">
        <w:rPr>
          <w:rStyle w:val="StyleUnderline"/>
          <w:highlight w:val="yellow"/>
        </w:rPr>
        <w:t>Israel will have to rethink its high-tech track</w:t>
      </w:r>
      <w:r w:rsidRPr="00F81343">
        <w:rPr>
          <w:sz w:val="16"/>
        </w:rPr>
        <w:t>, and even Mobileye's autonomous car won't help," Paserman declares.</w:t>
      </w:r>
      <w:r w:rsidR="009B09A7">
        <w:rPr>
          <w:sz w:val="16"/>
        </w:rPr>
        <w:t xml:space="preserve"> </w:t>
      </w:r>
      <w:r w:rsidRPr="00F81343">
        <w:rPr>
          <w:sz w:val="16"/>
        </w:rPr>
        <w:t>Tax boutique owner and former Income Tax Commissioner Tali Yaron-Eldar believes that Trump has decided to get on the international tax cutting bandwagon.</w:t>
      </w:r>
      <w:r w:rsidR="009B09A7">
        <w:rPr>
          <w:sz w:val="16"/>
        </w:rPr>
        <w:t xml:space="preserve"> </w:t>
      </w:r>
      <w:r w:rsidRPr="00F81343">
        <w:rPr>
          <w:sz w:val="16"/>
        </w:rPr>
        <w:t>"Trump is joining a long list of countries that have realized that lower tax rates will bring more business. The best known of these are Ireland, where the corporate tax rate is 12%; Cyprus, where it is 12.5%; Malta, with an especially low 5% rate; and Panama, with 10% corporate taxation."</w:t>
      </w:r>
      <w:r w:rsidR="009B09A7">
        <w:rPr>
          <w:sz w:val="16"/>
        </w:rPr>
        <w:t xml:space="preserve"> </w:t>
      </w:r>
      <w:r w:rsidRPr="00F81343">
        <w:rPr>
          <w:sz w:val="16"/>
        </w:rPr>
        <w:t>It is not definite, however, Yaron-Eldar says, that this measure is a wise one. "Because the US is an important target country, it does not have to be the cheapest one from a tax standpoint in order to bring business to it. It can even be a little more expensive than others, in the knowledge that it is critical to the success of companies, particularly with respect to technology."</w:t>
      </w:r>
      <w:r w:rsidR="009B09A7">
        <w:rPr>
          <w:sz w:val="16"/>
        </w:rPr>
        <w:t xml:space="preserve"> </w:t>
      </w:r>
      <w:r w:rsidRPr="00F81343">
        <w:rPr>
          <w:sz w:val="16"/>
        </w:rPr>
        <w:t xml:space="preserve">In any case, Yaron-Eldar agrees that this reform will bring about a dramatic change in global business and economic policy. </w:t>
      </w:r>
      <w:r w:rsidRPr="00F81343">
        <w:rPr>
          <w:rStyle w:val="StyleUnderline"/>
        </w:rPr>
        <w:t>"If the proposed reform really passes, we will see a significant movement of business activity to the US. Later</w:t>
      </w:r>
      <w:r w:rsidRPr="00F81343">
        <w:rPr>
          <w:sz w:val="16"/>
        </w:rPr>
        <w:t xml:space="preserve">, in my opinion, in order to keep activity in their territory, </w:t>
      </w:r>
      <w:r w:rsidRPr="00F81343">
        <w:rPr>
          <w:rStyle w:val="StyleUnderline"/>
        </w:rPr>
        <w:t>other countries will be forced to cut their taxes even further in order to avoid driving business away from them. The truth is that no large margins are left for cutting taxes, and this is true for both Israel companies and international companies originating in Israel</w:t>
      </w:r>
      <w:r w:rsidRPr="00F81343">
        <w:rPr>
          <w:sz w:val="16"/>
        </w:rPr>
        <w:t>, because in considering whether to operate in Israel or the US when tax rates are the same, there is no doubt that if the reform is approved, many companies will move most of their business, albeit gradually, to the US."</w:t>
      </w:r>
      <w:r w:rsidR="009B09A7">
        <w:rPr>
          <w:sz w:val="16"/>
        </w:rPr>
        <w:t xml:space="preserve"> </w:t>
      </w:r>
      <w:r w:rsidRPr="00F81343">
        <w:rPr>
          <w:sz w:val="16"/>
        </w:rPr>
        <w:t xml:space="preserve">Adv. Binyamin Tovi, international taxation partner at the Shekel &amp; Co. law firm, agrees. He says, "The </w:t>
      </w:r>
      <w:r w:rsidRPr="00F81343">
        <w:rPr>
          <w:rStyle w:val="StyleUnderline"/>
        </w:rPr>
        <w:t>consequences of Trump's taxation plan are liable to be dramatic for Israel, diverting profits from Israel to the US and thereby reducing taxes paid in Israel."</w:t>
      </w:r>
      <w:r w:rsidR="009B09A7">
        <w:rPr>
          <w:rStyle w:val="StyleUnderline"/>
        </w:rPr>
        <w:t xml:space="preserve"> </w:t>
      </w:r>
      <w:r w:rsidRPr="00F81343">
        <w:rPr>
          <w:sz w:val="16"/>
        </w:rPr>
        <w:t xml:space="preserve">According to Tovi, </w:t>
      </w:r>
      <w:r w:rsidRPr="00F81343">
        <w:rPr>
          <w:rStyle w:val="StyleUnderline"/>
        </w:rPr>
        <w:t>even though certain high-tech companies already benefit from low tax rates (5-16%</w:t>
      </w:r>
      <w:r w:rsidRPr="00F81343">
        <w:rPr>
          <w:sz w:val="16"/>
        </w:rPr>
        <w:t xml:space="preserve">) in Israel under the Law for the Encouragement of Capital Investment, </w:t>
      </w:r>
      <w:r w:rsidRPr="00F81343">
        <w:rPr>
          <w:rStyle w:val="StyleUnderline"/>
        </w:rPr>
        <w:t>the many conditions for obtaining the reduced tax rates are liable to lead companies to move their activity to the US.</w:t>
      </w:r>
      <w:r w:rsidR="009B09A7">
        <w:rPr>
          <w:rStyle w:val="StyleUnderline"/>
        </w:rPr>
        <w:t xml:space="preserve"> </w:t>
      </w:r>
      <w:r w:rsidRPr="00F81343">
        <w:rPr>
          <w:sz w:val="16"/>
        </w:rPr>
        <w:t>"</w:t>
      </w:r>
      <w:r w:rsidRPr="00F81343">
        <w:rPr>
          <w:rStyle w:val="StyleUnderline"/>
        </w:rPr>
        <w:t>The solution for preventing a flight of high-tech companies from Israel to the US does not lie in another cut in corporate taxes,"</w:t>
      </w:r>
      <w:r w:rsidRPr="00F81343">
        <w:rPr>
          <w:sz w:val="16"/>
        </w:rPr>
        <w:t xml:space="preserve"> Tovi declares, "</w:t>
      </w:r>
      <w:r w:rsidRPr="00F81343">
        <w:rPr>
          <w:rStyle w:val="StyleUnderline"/>
        </w:rPr>
        <w:t>but in making the conditions for obtaining the benefits in Israel more flexible."</w:t>
      </w:r>
      <w:r w:rsidR="009B09A7">
        <w:rPr>
          <w:rStyle w:val="StyleUnderline"/>
        </w:rPr>
        <w:t xml:space="preserve"> </w:t>
      </w:r>
      <w:r w:rsidRPr="00F81343">
        <w:rPr>
          <w:sz w:val="16"/>
        </w:rPr>
        <w:t>US becoming a tax shelter</w:t>
      </w:r>
      <w:r w:rsidR="009B09A7">
        <w:rPr>
          <w:sz w:val="16"/>
        </w:rPr>
        <w:t xml:space="preserve"> </w:t>
      </w:r>
      <w:r w:rsidRPr="00F81343">
        <w:rPr>
          <w:sz w:val="16"/>
        </w:rPr>
        <w:t>International taxation specialist Adv. Yair Benjamini says that attention should be paid to another effect of the plan to reduce the US corporate tax rate to 15% - the effect on US companies operating in Israel.</w:t>
      </w:r>
      <w:r w:rsidR="009B09A7">
        <w:rPr>
          <w:sz w:val="16"/>
        </w:rPr>
        <w:t xml:space="preserve"> </w:t>
      </w:r>
      <w:r w:rsidRPr="00F81343">
        <w:rPr>
          <w:sz w:val="16"/>
        </w:rPr>
        <w:t>"As soon as the US corporate tax rate drops to 15%, the Israel Tax Authority is liable to treat a US company with over 50% passive revenue and Israeli shareholders as a 'foreign-controlled company,' This clause was enacted at the time in order to prevent Israelis from accumulating passive revenue in off-shore companies, but for the legislator, 15% corporate tax has to be treated like a tax shelter company, so that the US becomes a kind of tax shelter where Israeli law is concerned," Benjamini predicts.</w:t>
      </w:r>
      <w:r w:rsidR="009B09A7">
        <w:rPr>
          <w:sz w:val="16"/>
        </w:rPr>
        <w:t xml:space="preserve"> </w:t>
      </w:r>
      <w:r w:rsidRPr="00F81343">
        <w:rPr>
          <w:sz w:val="16"/>
        </w:rPr>
        <w:t>Benjamini says that this change in the perception of foreign companies in Israel will be particularly relevant to companies holding real estate in the US, especially when the real estate involved is commercial real estate or an investment in rental residential real estate. Benjamini also agrees with other tax experts, however, that the bitter consequence of the reform for the state treasury is a flight of money to the US.</w:t>
      </w:r>
      <w:r w:rsidR="009B09A7">
        <w:rPr>
          <w:sz w:val="16"/>
        </w:rPr>
        <w:t xml:space="preserve"> </w:t>
      </w:r>
      <w:r w:rsidRPr="00F81343">
        <w:rPr>
          <w:sz w:val="16"/>
        </w:rPr>
        <w:t>"</w:t>
      </w:r>
      <w:r w:rsidRPr="00F81343">
        <w:rPr>
          <w:rStyle w:val="StyleUnderline"/>
          <w:highlight w:val="yellow"/>
        </w:rPr>
        <w:t>Cutting</w:t>
      </w:r>
      <w:r w:rsidRPr="00F81343">
        <w:rPr>
          <w:rStyle w:val="StyleUnderline"/>
        </w:rPr>
        <w:t xml:space="preserve"> the </w:t>
      </w:r>
      <w:r w:rsidRPr="00F81343">
        <w:rPr>
          <w:rStyle w:val="StyleUnderline"/>
          <w:highlight w:val="yellow"/>
        </w:rPr>
        <w:t>US corporate tax rate is likely to give Israeli companies with parent companies or subsidiaries</w:t>
      </w:r>
      <w:r w:rsidRPr="00F81343">
        <w:rPr>
          <w:rStyle w:val="StyleUnderline"/>
        </w:rPr>
        <w:t xml:space="preserve"> in the US an </w:t>
      </w:r>
      <w:r w:rsidRPr="00F81343">
        <w:rPr>
          <w:rStyle w:val="StyleUnderline"/>
          <w:highlight w:val="yellow"/>
        </w:rPr>
        <w:t>incentive for diverting</w:t>
      </w:r>
      <w:r w:rsidRPr="00F81343">
        <w:rPr>
          <w:rStyle w:val="StyleUnderline"/>
        </w:rPr>
        <w:t xml:space="preserve"> their business </w:t>
      </w:r>
      <w:r w:rsidRPr="00F81343">
        <w:rPr>
          <w:rStyle w:val="StyleUnderline"/>
          <w:highlight w:val="yellow"/>
        </w:rPr>
        <w:t>profits</w:t>
      </w:r>
      <w:r w:rsidRPr="00F81343">
        <w:rPr>
          <w:rStyle w:val="StyleUnderline"/>
        </w:rPr>
        <w:t xml:space="preserve"> from Israel to the US," </w:t>
      </w:r>
      <w:r w:rsidRPr="00F81343">
        <w:rPr>
          <w:sz w:val="16"/>
        </w:rPr>
        <w:t>Benjamini explains, adding, "We expect that, as a result, the inclination of the Ministry of Finance to cut corporate taxation will become stronger on the one hand, and companies will be exposed to tighter audit by Israel Tax Authority inspectors on the other."</w:t>
      </w:r>
    </w:p>
    <w:p w:rsidR="006532ED" w:rsidRPr="00F81343" w:rsidRDefault="006532ED" w:rsidP="006532ED">
      <w:pPr>
        <w:pStyle w:val="Heading3"/>
      </w:pPr>
      <w:bookmarkStart w:id="82" w:name="_Toc487825288"/>
      <w:r w:rsidRPr="00F81343">
        <w:lastRenderedPageBreak/>
        <w:t>Impact Turn---Israeli Econ---A2 Econ Decline Inevitable/Now – 1AR</w:t>
      </w:r>
      <w:bookmarkEnd w:id="82"/>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Israel economy flourishing but is entirely dependent on the hi-tech industry.</w:t>
      </w:r>
    </w:p>
    <w:p w:rsidR="006532ED" w:rsidRPr="00F81343" w:rsidRDefault="006532ED" w:rsidP="006532ED">
      <w:pPr>
        <w:rPr>
          <w:sz w:val="12"/>
          <w:szCs w:val="12"/>
        </w:rPr>
      </w:pPr>
      <w:r w:rsidRPr="00F81343">
        <w:rPr>
          <w:rStyle w:val="Style13ptBold"/>
          <w:sz w:val="28"/>
        </w:rPr>
        <w:t>Goyal 2/19</w:t>
      </w:r>
      <w:r w:rsidRPr="00F81343">
        <w:rPr>
          <w:sz w:val="12"/>
          <w:szCs w:val="12"/>
        </w:rPr>
        <w:t xml:space="preserve"> - Malini Goyal, Journalist for The Economic Times, 2/19/17("Israel, a startup oasis in the middle of a war zone," published by The Economic Times, Available online at http://economictimes.indiatimes.com/small-biz/startups/israel-a-startup-oasis-in-the-middle-of-a-war-zone/articleshow/57225306.cms, Accessed 7/13/2017, AJ)</w:t>
      </w:r>
    </w:p>
    <w:p w:rsidR="006532ED" w:rsidRPr="00F81343" w:rsidRDefault="006532ED" w:rsidP="006532ED">
      <w:pPr>
        <w:rPr>
          <w:rStyle w:val="StyleUnderline"/>
        </w:rPr>
      </w:pPr>
      <w:r w:rsidRPr="00F81343">
        <w:rPr>
          <w:sz w:val="16"/>
        </w:rPr>
        <w:t>But here’s the revealing part</w:t>
      </w:r>
      <w:r w:rsidRPr="00F81343">
        <w:rPr>
          <w:sz w:val="16"/>
          <w:highlight w:val="yellow"/>
        </w:rPr>
        <w:t xml:space="preserve">. </w:t>
      </w:r>
      <w:r w:rsidRPr="00F81343">
        <w:rPr>
          <w:rStyle w:val="StyleUnderline"/>
          <w:highlight w:val="yellow"/>
        </w:rPr>
        <w:t>Israel’s debt-to-GDP ratio</w:t>
      </w:r>
      <w:r w:rsidRPr="00F81343">
        <w:rPr>
          <w:sz w:val="16"/>
        </w:rPr>
        <w:t xml:space="preserve">, which stood at 93% in 2004 </w:t>
      </w:r>
      <w:r w:rsidRPr="00F81343">
        <w:rPr>
          <w:rStyle w:val="StyleUnderline"/>
          <w:highlight w:val="yellow"/>
        </w:rPr>
        <w:t>has been steadily declining and stands at 62.1%</w:t>
      </w:r>
      <w:r w:rsidRPr="00F81343">
        <w:rPr>
          <w:sz w:val="16"/>
        </w:rPr>
        <w:t xml:space="preserve"> even as the OECD average (117% now) rose </w:t>
      </w:r>
      <w:r w:rsidRPr="00F81343">
        <w:rPr>
          <w:rStyle w:val="StyleUnderline"/>
        </w:rPr>
        <w:t xml:space="preserve">sharply. </w:t>
      </w:r>
      <w:r w:rsidRPr="00F81343">
        <w:rPr>
          <w:rStyle w:val="StyleUnderline"/>
          <w:highlight w:val="yellow"/>
        </w:rPr>
        <w:t>Thanks to the private sector, government expenditure as a percentage of GDP has come down</w:t>
      </w:r>
      <w:r w:rsidRPr="00F81343">
        <w:rPr>
          <w:rStyle w:val="StyleUnderline"/>
        </w:rPr>
        <w:t xml:space="preserve"> from 51% in 2002 </w:t>
      </w:r>
      <w:r w:rsidRPr="00F81343">
        <w:rPr>
          <w:rStyle w:val="StyleUnderline"/>
          <w:highlight w:val="yellow"/>
        </w:rPr>
        <w:t>to 39.3%</w:t>
      </w:r>
      <w:r w:rsidRPr="00F81343">
        <w:rPr>
          <w:rStyle w:val="StyleUnderline"/>
        </w:rPr>
        <w:t xml:space="preserve"> in 2016</w:t>
      </w:r>
      <w:r w:rsidRPr="00F81343">
        <w:rPr>
          <w:sz w:val="16"/>
        </w:rPr>
        <w:t xml:space="preserve">. The </w:t>
      </w:r>
      <w:r w:rsidRPr="00F81343">
        <w:rPr>
          <w:rStyle w:val="StyleUnderline"/>
          <w:highlight w:val="yellow"/>
        </w:rPr>
        <w:t>current account balance</w:t>
      </w:r>
      <w:r w:rsidRPr="00F81343">
        <w:rPr>
          <w:sz w:val="16"/>
        </w:rPr>
        <w:t xml:space="preserve"> (as a percentage of GDP), </w:t>
      </w:r>
      <w:r w:rsidRPr="00F81343">
        <w:rPr>
          <w:rStyle w:val="Emphasis"/>
          <w:highlight w:val="yellow"/>
        </w:rPr>
        <w:t>which signals an economy’s health</w:t>
      </w:r>
      <w:r w:rsidRPr="00F81343">
        <w:rPr>
          <w:rStyle w:val="StyleUnderline"/>
          <w:highlight w:val="yellow"/>
        </w:rPr>
        <w:t>, has risen</w:t>
      </w:r>
      <w:r w:rsidRPr="00F81343">
        <w:rPr>
          <w:rStyle w:val="StyleUnderline"/>
        </w:rPr>
        <w:t xml:space="preserve"> from around -1% in 2002 </w:t>
      </w:r>
      <w:r w:rsidRPr="00F81343">
        <w:rPr>
          <w:rStyle w:val="StyleUnderline"/>
          <w:highlight w:val="yellow"/>
        </w:rPr>
        <w:t>to 4.2%</w:t>
      </w:r>
      <w:r w:rsidRPr="00F81343">
        <w:rPr>
          <w:rStyle w:val="StyleUnderline"/>
        </w:rPr>
        <w:t xml:space="preserve"> in 2016. </w:t>
      </w:r>
      <w:r w:rsidRPr="00F81343">
        <w:rPr>
          <w:sz w:val="16"/>
        </w:rPr>
        <w:t xml:space="preserve">The </w:t>
      </w:r>
      <w:r w:rsidRPr="00F81343">
        <w:rPr>
          <w:rStyle w:val="StyleUnderline"/>
          <w:highlight w:val="yellow"/>
        </w:rPr>
        <w:t>economy’s net assets too have grown</w:t>
      </w:r>
      <w:r w:rsidRPr="00F81343">
        <w:rPr>
          <w:rStyle w:val="StyleUnderline"/>
        </w:rPr>
        <w:t xml:space="preserve"> from -$51.2 billion in 2000 </w:t>
      </w:r>
      <w:r w:rsidRPr="00F81343">
        <w:rPr>
          <w:rStyle w:val="StyleUnderline"/>
          <w:highlight w:val="yellow"/>
        </w:rPr>
        <w:t>to $95.6 billion</w:t>
      </w:r>
      <w:r w:rsidRPr="00F81343">
        <w:rPr>
          <w:rStyle w:val="StyleUnderline"/>
        </w:rPr>
        <w:t xml:space="preserve"> in 2016</w:t>
      </w:r>
      <w:r w:rsidRPr="00F81343">
        <w:rPr>
          <w:sz w:val="16"/>
        </w:rPr>
        <w:t>. “We (</w:t>
      </w:r>
      <w:r w:rsidRPr="00F81343">
        <w:rPr>
          <w:rStyle w:val="Emphasis"/>
          <w:highlight w:val="yellow"/>
        </w:rPr>
        <w:t>Israel) are an accidental combination of a hi-tech revolution and government policies</w:t>
      </w:r>
      <w:r w:rsidRPr="00F81343">
        <w:rPr>
          <w:rStyle w:val="StyleUnderline"/>
        </w:rPr>
        <w:t xml:space="preserve">,” says Simhon. </w:t>
      </w:r>
    </w:p>
    <w:p w:rsidR="006532ED" w:rsidRPr="00F81343" w:rsidRDefault="006532ED" w:rsidP="006532ED">
      <w:pPr>
        <w:rPr>
          <w:sz w:val="16"/>
        </w:rPr>
      </w:pPr>
      <w:r w:rsidRPr="00F81343">
        <w:rPr>
          <w:sz w:val="16"/>
        </w:rPr>
        <w:t xml:space="preserve">The </w:t>
      </w:r>
      <w:r w:rsidRPr="00F81343">
        <w:rPr>
          <w:rStyle w:val="StyleUnderline"/>
          <w:highlight w:val="yellow"/>
        </w:rPr>
        <w:t>unemployment rate</w:t>
      </w:r>
      <w:r w:rsidRPr="00F81343">
        <w:rPr>
          <w:rStyle w:val="StyleUnderline"/>
        </w:rPr>
        <w:t xml:space="preserve"> in Israel is now </w:t>
      </w:r>
      <w:r w:rsidRPr="00F81343">
        <w:rPr>
          <w:rStyle w:val="StyleUnderline"/>
          <w:highlight w:val="yellow"/>
        </w:rPr>
        <w:t>at a historical low of 4.8%.</w:t>
      </w:r>
      <w:r w:rsidRPr="00F81343">
        <w:rPr>
          <w:sz w:val="16"/>
        </w:rPr>
        <w:t xml:space="preserve"> Bear in mind </w:t>
      </w:r>
      <w:r w:rsidRPr="00F81343">
        <w:rPr>
          <w:sz w:val="16"/>
          <w:highlight w:val="yellow"/>
        </w:rPr>
        <w:t xml:space="preserve">that </w:t>
      </w:r>
      <w:r w:rsidRPr="00F81343">
        <w:rPr>
          <w:rStyle w:val="StyleUnderline"/>
          <w:highlight w:val="yellow"/>
        </w:rPr>
        <w:t>the biggest growth push,</w:t>
      </w:r>
      <w:r w:rsidRPr="00F81343">
        <w:rPr>
          <w:rStyle w:val="StyleUnderline"/>
        </w:rPr>
        <w:t xml:space="preserve"> including exports, </w:t>
      </w:r>
      <w:r w:rsidRPr="00F81343">
        <w:rPr>
          <w:rStyle w:val="StyleUnderline"/>
          <w:highlight w:val="yellow"/>
        </w:rPr>
        <w:t xml:space="preserve">has come from the private sector, </w:t>
      </w:r>
      <w:r w:rsidRPr="00F81343">
        <w:rPr>
          <w:rStyle w:val="Emphasis"/>
          <w:highlight w:val="yellow"/>
        </w:rPr>
        <w:t>especially in the hi-tech space, which contributes 12.5% of the GDP.</w:t>
      </w:r>
      <w:r w:rsidRPr="00F81343">
        <w:rPr>
          <w:sz w:val="16"/>
          <w:highlight w:val="yellow"/>
        </w:rPr>
        <w:t xml:space="preserve"> </w:t>
      </w:r>
      <w:r w:rsidRPr="00F81343">
        <w:rPr>
          <w:sz w:val="16"/>
        </w:rPr>
        <w:t>The country’s R&amp;D expenditure (minus defence expenditure which is not public) stands at 4.3% of GDP, the world’s highest. “Private sector is critical: 95% of our R&amp;D expenditure comes from them,” says Avi Hasson, chief scientist, ministry of economy &amp; industry</w:t>
      </w:r>
    </w:p>
    <w:p w:rsidR="006532ED" w:rsidRPr="00F81343" w:rsidRDefault="006532ED" w:rsidP="006532ED">
      <w:pPr>
        <w:pStyle w:val="Heading4"/>
        <w:rPr>
          <w:sz w:val="28"/>
        </w:rPr>
      </w:pPr>
      <w:r w:rsidRPr="00F81343">
        <w:rPr>
          <w:sz w:val="28"/>
        </w:rPr>
        <w:t>Israel economy doing well – low inflation and high growth.</w:t>
      </w:r>
    </w:p>
    <w:p w:rsidR="006532ED" w:rsidRPr="00F81343" w:rsidRDefault="006532ED" w:rsidP="006532ED">
      <w:pPr>
        <w:rPr>
          <w:sz w:val="12"/>
          <w:szCs w:val="12"/>
        </w:rPr>
      </w:pPr>
      <w:r w:rsidRPr="00F81343">
        <w:rPr>
          <w:rStyle w:val="Style13ptBold"/>
          <w:sz w:val="28"/>
        </w:rPr>
        <w:t>Cerier 6/8</w:t>
      </w:r>
      <w:r w:rsidRPr="00F81343">
        <w:rPr>
          <w:sz w:val="12"/>
          <w:szCs w:val="12"/>
        </w:rPr>
        <w:t xml:space="preserve"> - Steven Cerier, Journalist for FT - Financial Times, 6/8/17("Israel’s economy has flourished only recently  ," published by Financial Times, Available online at https://www.ft.com/content/e3117cd8-4c3f-11e7-919a-1e14ce4af89b?mhq5j=e1, Accessed 7/13/2017, AJ)</w:t>
      </w:r>
    </w:p>
    <w:p w:rsidR="006532ED" w:rsidRPr="00F81343" w:rsidRDefault="006532ED" w:rsidP="006532ED">
      <w:pPr>
        <w:rPr>
          <w:sz w:val="16"/>
        </w:rPr>
      </w:pPr>
      <w:r w:rsidRPr="00F81343">
        <w:rPr>
          <w:rStyle w:val="StyleUnderline"/>
          <w:highlight w:val="yellow"/>
        </w:rPr>
        <w:t>For many years after the Six Day War the economy was not flourishing</w:t>
      </w:r>
      <w:r w:rsidRPr="00F81343">
        <w:rPr>
          <w:sz w:val="16"/>
        </w:rPr>
        <w:t xml:space="preserve">. In fact, as a visitor to Israel in the early 1970s it was clear to me that the country was relatively poor by the standards of the US and many of the western European nations I had visited. </w:t>
      </w:r>
      <w:r w:rsidRPr="00F81343">
        <w:rPr>
          <w:rStyle w:val="StyleUnderline"/>
        </w:rPr>
        <w:t>For much of the 70s and 80s, the country faced severe economic challenges</w:t>
      </w:r>
      <w:r w:rsidRPr="00F81343">
        <w:rPr>
          <w:sz w:val="16"/>
        </w:rPr>
        <w:t>. The 1973 war, for example, was a severe blow to the economy. It also triggered a spiral of high inflation that was only tamed in the mid-80s. T</w:t>
      </w:r>
      <w:r w:rsidRPr="00F81343">
        <w:rPr>
          <w:rStyle w:val="StyleUnderline"/>
        </w:rPr>
        <w:t>here were stringent foreign exchange controls during this period and the shekel was anything but a stable</w:t>
      </w:r>
      <w:r w:rsidRPr="00F81343">
        <w:rPr>
          <w:sz w:val="16"/>
        </w:rPr>
        <w:t xml:space="preserve"> currency. In the early 80s, the economy was burdened by large current account deficits. </w:t>
      </w:r>
      <w:r w:rsidRPr="00F81343">
        <w:rPr>
          <w:rStyle w:val="StyleUnderline"/>
        </w:rPr>
        <w:t>It was only in 1988 that per capita gross domestic product surpassed $10,000</w:t>
      </w:r>
      <w:r w:rsidRPr="00F81343">
        <w:rPr>
          <w:sz w:val="16"/>
        </w:rPr>
        <w:t>.</w:t>
      </w:r>
    </w:p>
    <w:p w:rsidR="006532ED" w:rsidRPr="00F81343" w:rsidRDefault="006532ED" w:rsidP="006532ED">
      <w:pPr>
        <w:rPr>
          <w:rStyle w:val="StyleUnderline"/>
        </w:rPr>
      </w:pPr>
      <w:r w:rsidRPr="00F81343">
        <w:rPr>
          <w:rStyle w:val="StyleUnderline"/>
          <w:highlight w:val="yellow"/>
        </w:rPr>
        <w:t>Seen from the vantage point of the</w:t>
      </w:r>
      <w:r w:rsidRPr="00F81343">
        <w:rPr>
          <w:rStyle w:val="StyleUnderline"/>
        </w:rPr>
        <w:t xml:space="preserve"> 70s and the first half of </w:t>
      </w:r>
      <w:r w:rsidRPr="00F81343">
        <w:rPr>
          <w:rStyle w:val="StyleUnderline"/>
          <w:highlight w:val="yellow"/>
        </w:rPr>
        <w:t>the 80s, the development of the economy is truly stunning</w:t>
      </w:r>
      <w:r w:rsidRPr="00F81343">
        <w:rPr>
          <w:rStyle w:val="StyleUnderline"/>
        </w:rPr>
        <w:t xml:space="preserve">. </w:t>
      </w:r>
      <w:r w:rsidRPr="00F81343">
        <w:rPr>
          <w:rStyle w:val="Emphasis"/>
          <w:highlight w:val="yellow"/>
        </w:rPr>
        <w:t>Inflation is low, growth is high, the current account is in surplus and Israel’s economy is highly tech-oriented.</w:t>
      </w:r>
      <w:r w:rsidRPr="00F81343">
        <w:rPr>
          <w:rStyle w:val="StyleUnderline"/>
        </w:rPr>
        <w:t xml:space="preserve"> But </w:t>
      </w:r>
      <w:r w:rsidRPr="00F81343">
        <w:rPr>
          <w:rStyle w:val="StyleUnderline"/>
          <w:highlight w:val="yellow"/>
        </w:rPr>
        <w:t>this is a relatively new phenomenon</w:t>
      </w:r>
      <w:r w:rsidRPr="00F81343">
        <w:rPr>
          <w:rStyle w:val="StyleUnderline"/>
        </w:rPr>
        <w:t xml:space="preserve"> of the past 20 years.</w:t>
      </w:r>
    </w:p>
    <w:p w:rsidR="006532ED" w:rsidRPr="00F81343" w:rsidRDefault="006532ED" w:rsidP="006532ED">
      <w:pPr>
        <w:rPr>
          <w:sz w:val="12"/>
          <w:szCs w:val="12"/>
        </w:rPr>
      </w:pPr>
    </w:p>
    <w:p w:rsidR="006532ED" w:rsidRPr="00F81343" w:rsidRDefault="006532ED" w:rsidP="006532ED">
      <w:pPr>
        <w:pStyle w:val="Heading3"/>
      </w:pPr>
      <w:bookmarkStart w:id="83" w:name="_Toc487825289"/>
      <w:r w:rsidRPr="00F81343">
        <w:lastRenderedPageBreak/>
        <w:t>Impact Turn---Israeli Econ---Israeli Tech Companies Key---1AR</w:t>
      </w:r>
      <w:bookmarkEnd w:id="83"/>
    </w:p>
    <w:p w:rsidR="006532ED" w:rsidRPr="00F81343" w:rsidRDefault="006532ED" w:rsidP="006532ED">
      <w:pPr>
        <w:pStyle w:val="Heading4"/>
        <w:rPr>
          <w:sz w:val="28"/>
        </w:rPr>
      </w:pPr>
      <w:r w:rsidRPr="00F81343">
        <w:rPr>
          <w:sz w:val="28"/>
        </w:rPr>
        <w:t>Tech is key to the Israeli economy.</w:t>
      </w:r>
    </w:p>
    <w:p w:rsidR="006532ED" w:rsidRPr="00F81343" w:rsidRDefault="006532ED" w:rsidP="006532ED">
      <w:pPr>
        <w:rPr>
          <w:sz w:val="12"/>
          <w:szCs w:val="12"/>
        </w:rPr>
      </w:pPr>
      <w:r w:rsidRPr="00F81343">
        <w:rPr>
          <w:rStyle w:val="Style13ptBold"/>
          <w:sz w:val="28"/>
        </w:rPr>
        <w:t>Gordon 15</w:t>
      </w:r>
      <w:r w:rsidRPr="00F81343">
        <w:rPr>
          <w:sz w:val="12"/>
          <w:szCs w:val="12"/>
        </w:rPr>
        <w:t xml:space="preserve"> - Leland Gordon, Journalist for News Max, 10/29/15("Top 4 Industries in Israel: Which Parts of the Economy Are Strongest?," published by Newsmax, Available online at http://www.newsmax.com/FastFeatures/industries-israel-economy-strongest/2015/10/29/id/699681/, Accessed 7/13/2017, AJ)</w:t>
      </w:r>
    </w:p>
    <w:p w:rsidR="006532ED" w:rsidRPr="00F81343" w:rsidRDefault="006532ED" w:rsidP="006532ED">
      <w:pPr>
        <w:rPr>
          <w:rStyle w:val="Emphasis"/>
        </w:rPr>
      </w:pPr>
      <w:r w:rsidRPr="00F81343">
        <w:rPr>
          <w:rStyle w:val="StyleUnderline"/>
          <w:highlight w:val="yellow"/>
        </w:rPr>
        <w:t>Technology</w:t>
      </w:r>
      <w:r w:rsidRPr="00F81343">
        <w:rPr>
          <w:rStyle w:val="StyleUnderline"/>
        </w:rPr>
        <w:t xml:space="preserve"> is </w:t>
      </w:r>
      <w:r w:rsidRPr="00F81343">
        <w:rPr>
          <w:rStyle w:val="StyleUnderline"/>
          <w:highlight w:val="yellow"/>
        </w:rPr>
        <w:t>growing faster than any other industry in the nation</w:t>
      </w:r>
      <w:r w:rsidRPr="00F81343">
        <w:rPr>
          <w:rStyle w:val="StyleUnderline"/>
        </w:rPr>
        <w:t xml:space="preserve">. According to the Israel Ministry of Foreign Affairs, </w:t>
      </w:r>
      <w:r w:rsidRPr="00F81343">
        <w:rPr>
          <w:rStyle w:val="StyleUnderline"/>
          <w:highlight w:val="yellow"/>
        </w:rPr>
        <w:t>high-tech industries</w:t>
      </w:r>
      <w:r w:rsidRPr="00F81343">
        <w:rPr>
          <w:sz w:val="16"/>
        </w:rPr>
        <w:t xml:space="preserve"> as a whole </w:t>
      </w:r>
      <w:r w:rsidRPr="00F81343">
        <w:rPr>
          <w:rStyle w:val="Emphasis"/>
          <w:highlight w:val="yellow"/>
        </w:rPr>
        <w:t>are growing at 8 percent per year and 4.9 percent of the nation’s gross domestic product is spent on high-tech industries</w:t>
      </w:r>
      <w:r w:rsidRPr="00F81343">
        <w:rPr>
          <w:rStyle w:val="StyleUnderline"/>
        </w:rPr>
        <w:t xml:space="preserve">. </w:t>
      </w:r>
      <w:r w:rsidRPr="00F81343">
        <w:rPr>
          <w:rStyle w:val="StyleUnderline"/>
          <w:highlight w:val="yellow"/>
        </w:rPr>
        <w:t>That is the highest among all</w:t>
      </w:r>
      <w:r w:rsidRPr="00F81343">
        <w:rPr>
          <w:rStyle w:val="StyleUnderline"/>
        </w:rPr>
        <w:t xml:space="preserve"> </w:t>
      </w:r>
      <w:r w:rsidRPr="00F81343">
        <w:rPr>
          <w:sz w:val="16"/>
        </w:rPr>
        <w:t>Organization for Economic Cooperation and Development (</w:t>
      </w:r>
      <w:r w:rsidRPr="00F81343">
        <w:rPr>
          <w:rStyle w:val="StyleUnderline"/>
          <w:highlight w:val="yellow"/>
        </w:rPr>
        <w:t>OECD</w:t>
      </w:r>
      <w:r w:rsidRPr="00F81343">
        <w:rPr>
          <w:sz w:val="16"/>
        </w:rPr>
        <w:t xml:space="preserve">) </w:t>
      </w:r>
      <w:r w:rsidRPr="00F81343">
        <w:rPr>
          <w:rStyle w:val="StyleUnderline"/>
          <w:highlight w:val="yellow"/>
        </w:rPr>
        <w:t>countries</w:t>
      </w:r>
      <w:r w:rsidRPr="00F81343">
        <w:rPr>
          <w:rStyle w:val="StyleUnderline"/>
        </w:rPr>
        <w:t xml:space="preserve">. </w:t>
      </w:r>
      <w:r w:rsidRPr="00F81343">
        <w:rPr>
          <w:rStyle w:val="StyleUnderline"/>
          <w:highlight w:val="yellow"/>
        </w:rPr>
        <w:t xml:space="preserve">In 2006, high-tech industries accounted for </w:t>
      </w:r>
      <w:r w:rsidRPr="00F81343">
        <w:rPr>
          <w:rStyle w:val="Emphasis"/>
          <w:highlight w:val="yellow"/>
        </w:rPr>
        <w:t>70 percent of the nation’s industrial product.</w:t>
      </w:r>
    </w:p>
    <w:p w:rsidR="006532ED" w:rsidRPr="00F81343" w:rsidRDefault="006532ED" w:rsidP="000E2398">
      <w:pPr>
        <w:rPr>
          <w:sz w:val="12"/>
          <w:szCs w:val="12"/>
        </w:rPr>
      </w:pPr>
    </w:p>
    <w:p w:rsidR="006532ED" w:rsidRPr="00F81343" w:rsidRDefault="006532ED" w:rsidP="006532ED">
      <w:pPr>
        <w:pStyle w:val="Heading3"/>
      </w:pPr>
      <w:bookmarkStart w:id="84" w:name="_Toc487825290"/>
      <w:r w:rsidRPr="00F81343">
        <w:lastRenderedPageBreak/>
        <w:t>Impact Turn---Tech Industry/Competitiveness</w:t>
      </w:r>
      <w:bookmarkEnd w:id="84"/>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Repatriation and border adjustment would uproot already established supply chains that negatively impacts tech companies.</w:t>
      </w:r>
    </w:p>
    <w:p w:rsidR="006532ED" w:rsidRPr="00F81343" w:rsidRDefault="006532ED" w:rsidP="006532ED">
      <w:pPr>
        <w:rPr>
          <w:sz w:val="12"/>
          <w:szCs w:val="12"/>
        </w:rPr>
      </w:pPr>
      <w:r w:rsidRPr="00F81343">
        <w:rPr>
          <w:rStyle w:val="Style13ptBold"/>
          <w:sz w:val="28"/>
        </w:rPr>
        <w:t>Swartz 1/26</w:t>
      </w:r>
      <w:r w:rsidRPr="00F81343">
        <w:rPr>
          <w:sz w:val="12"/>
          <w:szCs w:val="12"/>
        </w:rPr>
        <w:t xml:space="preserve"> - Jon Swartz, San Francisco Bureau Chief for USA Today, 1/26/17("'Very major border tax' is big migraine for tech," published by USA Today, Available online at https://www.usatoday.com/story/tech/columnist/2017/01/26/very-major-border-tax-big-migraine-tech/96934424/, Accessed 7/9/2017, AJ)</w:t>
      </w:r>
    </w:p>
    <w:p w:rsidR="006532ED" w:rsidRPr="00F81343" w:rsidRDefault="006532ED" w:rsidP="006532ED">
      <w:pPr>
        <w:rPr>
          <w:sz w:val="16"/>
        </w:rPr>
      </w:pPr>
      <w:r w:rsidRPr="00F81343">
        <w:rPr>
          <w:rStyle w:val="StyleUnderline"/>
          <w:highlight w:val="yellow"/>
        </w:rPr>
        <w:t>Restructuring a global supply chain after decades of advances in automation and off-shoring</w:t>
      </w:r>
      <w:r w:rsidRPr="00F81343">
        <w:rPr>
          <w:rStyle w:val="StyleUnderline"/>
        </w:rPr>
        <w:t xml:space="preserve"> jobs </w:t>
      </w:r>
      <w:r w:rsidRPr="00F81343">
        <w:rPr>
          <w:rStyle w:val="StyleUnderline"/>
          <w:highlight w:val="yellow"/>
        </w:rPr>
        <w:t>would throw</w:t>
      </w:r>
      <w:r w:rsidRPr="00F81343">
        <w:rPr>
          <w:rStyle w:val="StyleUnderline"/>
        </w:rPr>
        <w:t xml:space="preserve"> the </w:t>
      </w:r>
      <w:r w:rsidRPr="00F81343">
        <w:rPr>
          <w:rStyle w:val="StyleUnderline"/>
          <w:highlight w:val="yellow"/>
        </w:rPr>
        <w:t xml:space="preserve">operations of large companies, </w:t>
      </w:r>
      <w:r w:rsidRPr="00F81343">
        <w:rPr>
          <w:rStyle w:val="Emphasis"/>
          <w:highlight w:val="yellow"/>
        </w:rPr>
        <w:t>especially in the tech sector</w:t>
      </w:r>
      <w:r w:rsidRPr="00F81343">
        <w:rPr>
          <w:rStyle w:val="StyleUnderline"/>
          <w:highlight w:val="yellow"/>
        </w:rPr>
        <w:t>, into chaos</w:t>
      </w:r>
      <w:r w:rsidRPr="00F81343">
        <w:rPr>
          <w:sz w:val="16"/>
        </w:rPr>
        <w:t xml:space="preserve">, tech analysts and industry groups warn. </w:t>
      </w:r>
      <w:r w:rsidRPr="00F81343">
        <w:rPr>
          <w:rStyle w:val="StyleUnderline"/>
          <w:highlight w:val="yellow"/>
        </w:rPr>
        <w:t>To uproot</w:t>
      </w:r>
      <w:r w:rsidRPr="00F81343">
        <w:rPr>
          <w:sz w:val="16"/>
        </w:rPr>
        <w:t xml:space="preserve"> </w:t>
      </w:r>
      <w:r w:rsidRPr="00F81343">
        <w:rPr>
          <w:rStyle w:val="Emphasis"/>
          <w:highlight w:val="yellow"/>
        </w:rPr>
        <w:t>their highly complex system of overseas plants, component suppliers and distribution partners would lead to pricier goods, deflated revenue and profits, and layoffs</w:t>
      </w:r>
      <w:r w:rsidRPr="00F81343">
        <w:rPr>
          <w:rStyle w:val="StyleUnderline"/>
        </w:rPr>
        <w:t>,</w:t>
      </w:r>
      <w:r w:rsidRPr="00F81343">
        <w:rPr>
          <w:sz w:val="16"/>
        </w:rPr>
        <w:t xml:space="preserve"> yes, , they say.</w:t>
      </w:r>
    </w:p>
    <w:p w:rsidR="006532ED" w:rsidRPr="00F81343" w:rsidRDefault="006532ED" w:rsidP="006532ED">
      <w:pPr>
        <w:rPr>
          <w:rStyle w:val="StyleUnderline"/>
        </w:rPr>
      </w:pPr>
      <w:r w:rsidRPr="00F81343">
        <w:rPr>
          <w:sz w:val="16"/>
        </w:rPr>
        <w:t>"</w:t>
      </w:r>
      <w:r w:rsidRPr="00F81343">
        <w:rPr>
          <w:rStyle w:val="StyleUnderline"/>
        </w:rPr>
        <w:t>Labor intensive manufacturing will come back when buggy whips do</w:t>
      </w:r>
      <w:r w:rsidRPr="00F81343">
        <w:rPr>
          <w:sz w:val="16"/>
        </w:rPr>
        <w:t>," says Roger McNamee, founding partner of venture-capital firm Elevation Partners. "</w:t>
      </w:r>
      <w:r w:rsidRPr="00F81343">
        <w:rPr>
          <w:rStyle w:val="StyleUnderline"/>
        </w:rPr>
        <w:t>The USA needs to create new industries and prepare employees to work in them."</w:t>
      </w:r>
    </w:p>
    <w:p w:rsidR="006532ED" w:rsidRPr="00F81343" w:rsidRDefault="006532ED" w:rsidP="006532ED">
      <w:pPr>
        <w:rPr>
          <w:sz w:val="16"/>
        </w:rPr>
      </w:pPr>
      <w:r w:rsidRPr="00F81343">
        <w:rPr>
          <w:sz w:val="16"/>
        </w:rPr>
        <w:t>While</w:t>
      </w:r>
      <w:r w:rsidRPr="00F81343">
        <w:rPr>
          <w:rStyle w:val="StyleUnderline"/>
        </w:rPr>
        <w:t xml:space="preserve"> </w:t>
      </w:r>
      <w:r w:rsidRPr="00F81343">
        <w:rPr>
          <w:rStyle w:val="StyleUnderline"/>
          <w:highlight w:val="yellow"/>
        </w:rPr>
        <w:t>an import tax</w:t>
      </w:r>
      <w:r w:rsidRPr="00F81343">
        <w:rPr>
          <w:rStyle w:val="StyleUnderline"/>
        </w:rPr>
        <w:t xml:space="preserve"> that mandates</w:t>
      </w:r>
      <w:r w:rsidRPr="00F81343">
        <w:rPr>
          <w:sz w:val="16"/>
        </w:rPr>
        <w:t xml:space="preserve"> these </w:t>
      </w:r>
      <w:r w:rsidRPr="00F81343">
        <w:rPr>
          <w:rStyle w:val="StyleUnderline"/>
        </w:rPr>
        <w:t xml:space="preserve">changes </w:t>
      </w:r>
      <w:r w:rsidRPr="00F81343">
        <w:rPr>
          <w:rStyle w:val="StyleUnderline"/>
          <w:highlight w:val="yellow"/>
        </w:rPr>
        <w:t>would gouge a company's bottom line</w:t>
      </w:r>
      <w:r w:rsidRPr="00F81343">
        <w:rPr>
          <w:sz w:val="16"/>
        </w:rPr>
        <w:t>, several Trump ideas, including steep deregulation and a deep cut in corporate tax rates, could offset matters. Another factor:  one-time tax relief to encourage companies to bring back cash held overseas.</w:t>
      </w:r>
    </w:p>
    <w:p w:rsidR="006532ED" w:rsidRPr="00F81343" w:rsidRDefault="006532ED" w:rsidP="006532ED">
      <w:pPr>
        <w:rPr>
          <w:sz w:val="16"/>
        </w:rPr>
      </w:pPr>
      <w:r w:rsidRPr="00F81343">
        <w:rPr>
          <w:sz w:val="16"/>
        </w:rPr>
        <w:t>President Trump — who campaigned tirelessly on creating jobs in the U.S. and vowed a punitive tariff of 45% for goods from China and 35% from Mexico — gave a group of large manufacturers, including some tech companies, 30 days to come up with ideas and report back.</w:t>
      </w:r>
    </w:p>
    <w:p w:rsidR="006532ED" w:rsidRPr="00F81343" w:rsidRDefault="006532ED" w:rsidP="006532ED">
      <w:pPr>
        <w:rPr>
          <w:sz w:val="16"/>
        </w:rPr>
      </w:pPr>
      <w:r w:rsidRPr="00F81343">
        <w:rPr>
          <w:sz w:val="16"/>
        </w:rPr>
        <w:t xml:space="preserve"> “</w:t>
      </w:r>
      <w:r w:rsidRPr="00F81343">
        <w:rPr>
          <w:rStyle w:val="StyleUnderline"/>
        </w:rPr>
        <w:t>If you go to another country” and cut U.S. jobs “we are going to be imposing a very major border tax” on that product</w:t>
      </w:r>
      <w:r w:rsidRPr="00F81343">
        <w:rPr>
          <w:sz w:val="16"/>
        </w:rPr>
        <w:t>, Trump told Michael Dell, Elon Musk, CEO of Tesla Motors and SpaceX; Ford Motors CEO Mark Fields and nine other CEOs. (Trump also met with automaker execs and union leaders this week.)</w:t>
      </w:r>
    </w:p>
    <w:p w:rsidR="006532ED" w:rsidRPr="00F81343" w:rsidRDefault="006532ED" w:rsidP="006532ED">
      <w:pPr>
        <w:rPr>
          <w:rStyle w:val="StyleUnderline"/>
        </w:rPr>
      </w:pPr>
      <w:r w:rsidRPr="00F81343">
        <w:rPr>
          <w:rStyle w:val="StyleUnderline"/>
          <w:highlight w:val="yellow"/>
        </w:rPr>
        <w:t>It remains unclear if the tax would be applied to future manufacturing jobs</w:t>
      </w:r>
      <w:r w:rsidRPr="00F81343">
        <w:rPr>
          <w:rStyle w:val="StyleUnderline"/>
        </w:rPr>
        <w:t xml:space="preserve"> and not existing facilities, </w:t>
      </w:r>
      <w:r w:rsidRPr="00F81343">
        <w:rPr>
          <w:rStyle w:val="StyleUnderline"/>
          <w:highlight w:val="yellow"/>
        </w:rPr>
        <w:t>but it is cause for serious concern among</w:t>
      </w:r>
      <w:r w:rsidRPr="00F81343">
        <w:rPr>
          <w:rStyle w:val="StyleUnderline"/>
        </w:rPr>
        <w:t xml:space="preserve"> companies like </w:t>
      </w:r>
      <w:r w:rsidRPr="00F81343">
        <w:rPr>
          <w:rStyle w:val="StyleUnderline"/>
          <w:highlight w:val="yellow"/>
        </w:rPr>
        <w:t>Apple and chip makers</w:t>
      </w:r>
      <w:r w:rsidRPr="00F81343">
        <w:rPr>
          <w:rStyle w:val="StyleUnderline"/>
        </w:rPr>
        <w:t xml:space="preserve"> that rely on complex, automated operations offshore to keep prices lower on iPhones and other products.</w:t>
      </w:r>
    </w:p>
    <w:p w:rsidR="006532ED" w:rsidRPr="00F81343" w:rsidRDefault="006532ED" w:rsidP="006532ED">
      <w:pPr>
        <w:rPr>
          <w:rStyle w:val="StyleUnderline"/>
        </w:rPr>
      </w:pPr>
      <w:r w:rsidRPr="00F81343">
        <w:rPr>
          <w:sz w:val="16"/>
        </w:rPr>
        <w:t>Fo</w:t>
      </w:r>
      <w:r w:rsidRPr="00F81343">
        <w:rPr>
          <w:rStyle w:val="StyleUnderline"/>
        </w:rPr>
        <w:t>r Dell, which employs 140,000 people worldwide, the president's call for American jobs reflects a quandary it and other companies face: How to mollify Trump with jobs in the U.S. while maintaining significant offshore facilities that pump out products at a lower cost than in the U.S.</w:t>
      </w:r>
    </w:p>
    <w:p w:rsidR="006532ED" w:rsidRPr="00F81343" w:rsidRDefault="006532ED" w:rsidP="006532ED">
      <w:pPr>
        <w:rPr>
          <w:rStyle w:val="StyleUnderline"/>
        </w:rPr>
      </w:pPr>
      <w:r w:rsidRPr="00F81343">
        <w:rPr>
          <w:rStyle w:val="StyleUnderline"/>
          <w:highlight w:val="yellow"/>
        </w:rPr>
        <w:t>Dell</w:t>
      </w:r>
      <w:r w:rsidRPr="00F81343">
        <w:rPr>
          <w:sz w:val="16"/>
        </w:rPr>
        <w:t xml:space="preserve">, for example, </w:t>
      </w:r>
      <w:r w:rsidRPr="00F81343">
        <w:rPr>
          <w:rStyle w:val="StyleUnderline"/>
          <w:highlight w:val="yellow"/>
        </w:rPr>
        <w:t>has nine manufacturing facilities</w:t>
      </w:r>
      <w:r w:rsidRPr="00F81343">
        <w:rPr>
          <w:sz w:val="16"/>
        </w:rPr>
        <w:t xml:space="preserve"> — two in the U.S. (Massachusetts and North Carolina), </w:t>
      </w:r>
      <w:r w:rsidRPr="00F81343">
        <w:rPr>
          <w:rStyle w:val="StyleUnderline"/>
        </w:rPr>
        <w:t>two in China, and one each in Brazil, Ireland, Poland, India and Malaysia — that reflect user demand in those regions, according to Dell spokeswoman Lauren Lee.</w:t>
      </w:r>
    </w:p>
    <w:p w:rsidR="006532ED" w:rsidRPr="00F81343" w:rsidRDefault="006532ED" w:rsidP="006532ED">
      <w:pPr>
        <w:rPr>
          <w:sz w:val="16"/>
        </w:rPr>
      </w:pPr>
      <w:r w:rsidRPr="00F81343">
        <w:rPr>
          <w:sz w:val="16"/>
        </w:rPr>
        <w:t>The Round Rock, Texas-based company does not break out employee figures, or revenue, by region. As part of its mega-merger with EMC last year, it intends to add 2,000 salespeople to its global force of 40,000,</w:t>
      </w:r>
    </w:p>
    <w:p w:rsidR="006532ED" w:rsidRPr="00F81343" w:rsidRDefault="006532ED" w:rsidP="006532ED">
      <w:pPr>
        <w:rPr>
          <w:sz w:val="16"/>
        </w:rPr>
      </w:pPr>
      <w:r w:rsidRPr="00F81343">
        <w:rPr>
          <w:rStyle w:val="StyleUnderline"/>
        </w:rPr>
        <w:t xml:space="preserve">During a meeting with top business leaders, </w:t>
      </w:r>
      <w:r w:rsidRPr="00F81343">
        <w:rPr>
          <w:rStyle w:val="StyleUnderline"/>
          <w:highlight w:val="yellow"/>
        </w:rPr>
        <w:t>Trump pledged to cut taxes</w:t>
      </w:r>
      <w:r w:rsidRPr="00F81343">
        <w:rPr>
          <w:rStyle w:val="StyleUnderline"/>
        </w:rPr>
        <w:t xml:space="preserve"> and regulations for businesses — </w:t>
      </w:r>
      <w:r w:rsidRPr="00F81343">
        <w:rPr>
          <w:rStyle w:val="StyleUnderline"/>
          <w:highlight w:val="yellow"/>
        </w:rPr>
        <w:t>as long as they keep their jobs in the U.S</w:t>
      </w:r>
      <w:r w:rsidRPr="00F81343">
        <w:rPr>
          <w:rStyle w:val="StyleUnderline"/>
        </w:rPr>
        <w:t>.</w:t>
      </w:r>
      <w:r w:rsidRPr="00F81343">
        <w:rPr>
          <w:sz w:val="16"/>
        </w:rPr>
        <w:t xml:space="preserve"> Video provided by Newsy Newslook</w:t>
      </w:r>
    </w:p>
    <w:p w:rsidR="006532ED" w:rsidRPr="00F81343" w:rsidRDefault="006532ED" w:rsidP="006532ED">
      <w:pPr>
        <w:rPr>
          <w:sz w:val="16"/>
        </w:rPr>
      </w:pPr>
      <w:r w:rsidRPr="00F81343">
        <w:rPr>
          <w:sz w:val="16"/>
        </w:rPr>
        <w:t>“Dell is honored to be included on the President's committee on manufacturing," Dell's Lee said. "We look forward to working with the administration to help spur innovation, create economic growth and support U.S. competitiveness.”</w:t>
      </w:r>
    </w:p>
    <w:p w:rsidR="006532ED" w:rsidRPr="00F81343" w:rsidRDefault="006532ED" w:rsidP="006532ED">
      <w:pPr>
        <w:rPr>
          <w:sz w:val="16"/>
        </w:rPr>
      </w:pPr>
      <w:r w:rsidRPr="00F81343">
        <w:rPr>
          <w:sz w:val="16"/>
        </w:rPr>
        <w:t>But that doesn't mean the company — which shipped 40 million PCs and 2 million servers last year — will revamp manufacturing. It's more likely to build a local facility to handle the convergence of hardware and software technology, according to Matt Eastwood, an analyst at market researcher IDC.</w:t>
      </w:r>
    </w:p>
    <w:p w:rsidR="006532ED" w:rsidRPr="00F81343" w:rsidRDefault="006532ED" w:rsidP="006532ED">
      <w:pPr>
        <w:rPr>
          <w:rStyle w:val="StyleUnderline"/>
        </w:rPr>
      </w:pPr>
      <w:r w:rsidRPr="00F81343">
        <w:rPr>
          <w:sz w:val="16"/>
        </w:rPr>
        <w:t>"</w:t>
      </w:r>
      <w:r w:rsidRPr="00F81343">
        <w:rPr>
          <w:rStyle w:val="StyleUnderline"/>
        </w:rPr>
        <w:t>Dell is in a tough spot: It just got through a ($60 billion) merger with EMC and it can't fully integrate operations in China for two years," Eastwood says.</w:t>
      </w:r>
    </w:p>
    <w:p w:rsidR="006532ED" w:rsidRPr="00F81343" w:rsidRDefault="006532ED" w:rsidP="006532ED">
      <w:pPr>
        <w:pStyle w:val="Heading4"/>
        <w:rPr>
          <w:sz w:val="28"/>
        </w:rPr>
      </w:pPr>
      <w:r w:rsidRPr="00F81343">
        <w:rPr>
          <w:sz w:val="28"/>
        </w:rPr>
        <w:t>The reform negatively impacts innovation due to the border adjustment tax.</w:t>
      </w:r>
    </w:p>
    <w:p w:rsidR="006532ED" w:rsidRPr="00F81343" w:rsidRDefault="006532ED" w:rsidP="006532ED">
      <w:pPr>
        <w:rPr>
          <w:sz w:val="12"/>
          <w:szCs w:val="12"/>
        </w:rPr>
      </w:pPr>
      <w:r w:rsidRPr="00F81343">
        <w:rPr>
          <w:rStyle w:val="Style13ptBold"/>
          <w:sz w:val="28"/>
        </w:rPr>
        <w:t>Burrows 2/23</w:t>
      </w:r>
      <w:r w:rsidRPr="00F81343">
        <w:rPr>
          <w:sz w:val="12"/>
          <w:szCs w:val="12"/>
        </w:rPr>
        <w:t xml:space="preserve"> - Peter Burrows, Business Journalist for MIT Technology Review, 2/23/17("Trump’s Tax Talk Sounds Less Than “Phenomenal” for Tech," published by MIT Technology Review, Available online at https://www.technologyreview.com/s/603701/trumps-tax-talk-sounds-less-than-phenomenal-for-tech/, Accessed 7/9/2017, AJ)</w:t>
      </w:r>
    </w:p>
    <w:p w:rsidR="006532ED" w:rsidRPr="00F81343" w:rsidRDefault="006532ED" w:rsidP="006532ED">
      <w:pPr>
        <w:rPr>
          <w:sz w:val="16"/>
        </w:rPr>
      </w:pPr>
      <w:r w:rsidRPr="00F81343">
        <w:rPr>
          <w:rStyle w:val="StyleUnderline"/>
        </w:rPr>
        <w:lastRenderedPageBreak/>
        <w:t xml:space="preserve">While Marks welcomes the lower rates, he and </w:t>
      </w:r>
      <w:r w:rsidRPr="00F81343">
        <w:rPr>
          <w:rStyle w:val="StyleUnderline"/>
          <w:highlight w:val="yellow"/>
        </w:rPr>
        <w:t>many</w:t>
      </w:r>
      <w:r w:rsidRPr="00F81343">
        <w:rPr>
          <w:rStyle w:val="StyleUnderline"/>
        </w:rPr>
        <w:t xml:space="preserve"> others </w:t>
      </w:r>
      <w:r w:rsidRPr="00F81343">
        <w:rPr>
          <w:rStyle w:val="StyleUnderline"/>
          <w:highlight w:val="yellow"/>
        </w:rPr>
        <w:t>in Silicon Valley fear</w:t>
      </w:r>
      <w:r w:rsidRPr="00F81343">
        <w:rPr>
          <w:rStyle w:val="StyleUnderline"/>
        </w:rPr>
        <w:t xml:space="preserve"> the </w:t>
      </w:r>
      <w:r w:rsidRPr="00F81343">
        <w:rPr>
          <w:rStyle w:val="StyleUnderline"/>
          <w:highlight w:val="yellow"/>
        </w:rPr>
        <w:t>benefits will be diluted by the House plan’s provision for a border adjustment tax.</w:t>
      </w:r>
      <w:r w:rsidRPr="00F81343">
        <w:rPr>
          <w:rStyle w:val="StyleUnderline"/>
        </w:rPr>
        <w:t xml:space="preserve"> </w:t>
      </w:r>
      <w:r w:rsidRPr="00F81343">
        <w:rPr>
          <w:rStyle w:val="StyleUnderline"/>
          <w:highlight w:val="yellow"/>
        </w:rPr>
        <w:t>Companies</w:t>
      </w:r>
      <w:r w:rsidRPr="00F81343">
        <w:rPr>
          <w:rStyle w:val="StyleUnderline"/>
        </w:rPr>
        <w:t xml:space="preserve"> would not have to pay any tax on goods they export, but they </w:t>
      </w:r>
      <w:r w:rsidRPr="00F81343">
        <w:rPr>
          <w:rStyle w:val="StyleUnderline"/>
          <w:highlight w:val="yellow"/>
        </w:rPr>
        <w:t>would have to pay for parts or services they import</w:t>
      </w:r>
      <w:r w:rsidRPr="00F81343">
        <w:rPr>
          <w:rStyle w:val="StyleUnderline"/>
        </w:rPr>
        <w:t xml:space="preserve">. </w:t>
      </w:r>
      <w:r w:rsidRPr="00F81343">
        <w:rPr>
          <w:sz w:val="16"/>
        </w:rPr>
        <w:t>For hardware makers in particular, that’s almost everything. From iPhones to million-dollar routers, most electronic products are built overseas and made up largely of displays, motherboards, and other components that were built elsewhere as well.</w:t>
      </w:r>
    </w:p>
    <w:p w:rsidR="006532ED" w:rsidRPr="00F81343" w:rsidRDefault="006532ED" w:rsidP="006532ED">
      <w:pPr>
        <w:rPr>
          <w:sz w:val="16"/>
        </w:rPr>
      </w:pPr>
      <w:r w:rsidRPr="00F81343">
        <w:rPr>
          <w:sz w:val="16"/>
        </w:rPr>
        <w:t>“</w:t>
      </w:r>
      <w:r w:rsidRPr="00F81343">
        <w:rPr>
          <w:rStyle w:val="StyleUnderline"/>
          <w:highlight w:val="yellow"/>
        </w:rPr>
        <w:t>The border adjustment tax scares me to death</w:t>
      </w:r>
      <w:r w:rsidRPr="00F81343">
        <w:rPr>
          <w:rStyle w:val="StyleUnderline"/>
        </w:rPr>
        <w:t>,” says Tom Fallon, chief executive officer of Infinera, which makes networking equipment</w:t>
      </w:r>
      <w:r w:rsidRPr="00F81343">
        <w:rPr>
          <w:sz w:val="16"/>
        </w:rPr>
        <w:t xml:space="preserve">. Unlike most of its Silicon Valley brethren, </w:t>
      </w:r>
      <w:r w:rsidRPr="00F81343">
        <w:rPr>
          <w:rStyle w:val="StyleUnderline"/>
        </w:rPr>
        <w:t xml:space="preserve">the company makes some of its own chips in the U.S. and imports fewer than half of its components. Still, he fears that </w:t>
      </w:r>
      <w:r w:rsidRPr="00F81343">
        <w:rPr>
          <w:rStyle w:val="StyleUnderline"/>
          <w:highlight w:val="yellow"/>
        </w:rPr>
        <w:t>the border adjustment tax would crimp his ability to maintain</w:t>
      </w:r>
      <w:r w:rsidRPr="00F81343">
        <w:rPr>
          <w:rStyle w:val="StyleUnderline"/>
        </w:rPr>
        <w:t xml:space="preserve"> his </w:t>
      </w:r>
      <w:r w:rsidRPr="00F81343">
        <w:rPr>
          <w:rStyle w:val="StyleUnderline"/>
          <w:highlight w:val="yellow"/>
        </w:rPr>
        <w:t>spending on R&amp;D, currently more than 40 percent of annual revenue</w:t>
      </w:r>
      <w:r w:rsidRPr="00F81343">
        <w:rPr>
          <w:rStyle w:val="StyleUnderline"/>
        </w:rPr>
        <w:t>.</w:t>
      </w:r>
      <w:r w:rsidRPr="00F81343">
        <w:rPr>
          <w:sz w:val="16"/>
        </w:rPr>
        <w:t xml:space="preserve"> By driving up Infinera’s costs, this new tax would force him to raise prices on his products and impede the company’s ability to compete with larger rivals, including China-based Huawei Technologies, says Fallon.</w:t>
      </w:r>
    </w:p>
    <w:p w:rsidR="006532ED" w:rsidRPr="00F81343" w:rsidRDefault="006532ED" w:rsidP="006532ED">
      <w:pPr>
        <w:rPr>
          <w:rStyle w:val="StyleUnderline"/>
        </w:rPr>
      </w:pPr>
      <w:r w:rsidRPr="00F81343">
        <w:rPr>
          <w:rStyle w:val="StyleUnderline"/>
          <w:highlight w:val="yellow"/>
        </w:rPr>
        <w:t>Large importers</w:t>
      </w:r>
      <w:r w:rsidRPr="00F81343">
        <w:rPr>
          <w:rStyle w:val="StyleUnderline"/>
        </w:rPr>
        <w:t xml:space="preserve"> from other industries, </w:t>
      </w:r>
      <w:r w:rsidRPr="00F81343">
        <w:rPr>
          <w:rStyle w:val="Emphasis"/>
          <w:highlight w:val="yellow"/>
        </w:rPr>
        <w:t>including Wal-Mart and energy firms, are lobbying hard against the new tax.</w:t>
      </w:r>
    </w:p>
    <w:p w:rsidR="006532ED" w:rsidRPr="00F81343" w:rsidRDefault="006532ED" w:rsidP="006532ED">
      <w:pPr>
        <w:rPr>
          <w:sz w:val="16"/>
        </w:rPr>
      </w:pPr>
      <w:r w:rsidRPr="00F81343">
        <w:rPr>
          <w:sz w:val="16"/>
        </w:rPr>
        <w:t>Tax reformers should include some other sweeteners to encourage innovation, says Joe Kennedy, a senior fellow at ITIF who issued a report on the subject on February 21. For starters, Congress should enhance the 36-year-old R&amp;D tax credit so it covers a higher percentage of companies’ R&amp;D spending.</w:t>
      </w:r>
    </w:p>
    <w:p w:rsidR="006532ED" w:rsidRPr="00F81343" w:rsidRDefault="006532ED" w:rsidP="006532ED">
      <w:pPr>
        <w:rPr>
          <w:rStyle w:val="StyleUnderline"/>
        </w:rPr>
      </w:pPr>
      <w:r w:rsidRPr="00F81343">
        <w:rPr>
          <w:rStyle w:val="StyleUnderline"/>
        </w:rPr>
        <w:t>He and others are also calling for a lower tax rate on revenues derived from patents, copyrights, and other inventions created in the U.S. Rather than just offer incentives for trying to innovate, this approach would reward commercial success. “This way, if you create the iPhone, you get rewarded with a lower tax rate,” says Kennedy.</w:t>
      </w:r>
    </w:p>
    <w:p w:rsidR="006532ED" w:rsidRPr="00F81343" w:rsidRDefault="006532ED" w:rsidP="006532ED">
      <w:pPr>
        <w:rPr>
          <w:rFonts w:asciiTheme="minorHAnsi" w:hAnsiTheme="minorHAnsi"/>
        </w:rPr>
      </w:pPr>
    </w:p>
    <w:p w:rsidR="006532ED" w:rsidRPr="00F81343" w:rsidRDefault="006532ED" w:rsidP="006532ED">
      <w:pPr>
        <w:pStyle w:val="Heading4"/>
        <w:rPr>
          <w:sz w:val="28"/>
        </w:rPr>
      </w:pPr>
      <w:r w:rsidRPr="00F81343">
        <w:rPr>
          <w:sz w:val="28"/>
        </w:rPr>
        <w:t xml:space="preserve">Trump bad for tech – higher taxes on overseas manufacturing and bad relationships with tech execs. </w:t>
      </w:r>
    </w:p>
    <w:p w:rsidR="006532ED" w:rsidRPr="00F81343" w:rsidRDefault="006532ED" w:rsidP="006532ED">
      <w:pPr>
        <w:rPr>
          <w:sz w:val="12"/>
          <w:szCs w:val="12"/>
        </w:rPr>
      </w:pPr>
      <w:r w:rsidRPr="00F81343">
        <w:rPr>
          <w:rStyle w:val="Style13ptBold"/>
          <w:sz w:val="28"/>
        </w:rPr>
        <w:t>Lipton 16</w:t>
      </w:r>
      <w:r w:rsidRPr="00F81343">
        <w:rPr>
          <w:sz w:val="12"/>
          <w:szCs w:val="12"/>
        </w:rPr>
        <w:t xml:space="preserve"> - Josh Lipton, Journalist for CNBC, 11/15/16("How Trump's likely tax reforms will impact tech sector," published by Yahoo Finance, Available online at https://finance.yahoo.com/news/trumps-likely-tax-reforms-impact-191311670.html, Accessed 7/9/2017, AJ)</w:t>
      </w:r>
    </w:p>
    <w:p w:rsidR="006532ED" w:rsidRPr="00F81343" w:rsidRDefault="006532ED" w:rsidP="006532ED">
      <w:pPr>
        <w:rPr>
          <w:rStyle w:val="StyleUnderline"/>
        </w:rPr>
      </w:pPr>
      <w:r w:rsidRPr="00F81343">
        <w:rPr>
          <w:sz w:val="16"/>
        </w:rPr>
        <w:t xml:space="preserve">Still, </w:t>
      </w:r>
      <w:r w:rsidRPr="00F81343">
        <w:rPr>
          <w:rStyle w:val="StyleUnderline"/>
        </w:rPr>
        <w:t>despite</w:t>
      </w:r>
      <w:r w:rsidRPr="00F81343">
        <w:rPr>
          <w:sz w:val="16"/>
        </w:rPr>
        <w:t xml:space="preserve"> this </w:t>
      </w:r>
      <w:r w:rsidRPr="00F81343">
        <w:rPr>
          <w:rStyle w:val="StyleUnderline"/>
        </w:rPr>
        <w:t xml:space="preserve">potential positive news for tech companies, </w:t>
      </w:r>
      <w:r w:rsidRPr="00F81343">
        <w:rPr>
          <w:rStyle w:val="StyleUnderline"/>
          <w:highlight w:val="yellow"/>
        </w:rPr>
        <w:t>Trump's</w:t>
      </w:r>
      <w:r w:rsidRPr="00F81343">
        <w:rPr>
          <w:rStyle w:val="StyleUnderline"/>
        </w:rPr>
        <w:t xml:space="preserve"> stance on a range of other issues causes concern.</w:t>
      </w:r>
    </w:p>
    <w:p w:rsidR="006532ED" w:rsidRPr="00F81343" w:rsidRDefault="006532ED" w:rsidP="006532ED">
      <w:pPr>
        <w:rPr>
          <w:rStyle w:val="Emphasis"/>
        </w:rPr>
      </w:pPr>
      <w:r w:rsidRPr="00F81343">
        <w:rPr>
          <w:sz w:val="16"/>
        </w:rPr>
        <w:t xml:space="preserve">For example, </w:t>
      </w:r>
      <w:r w:rsidRPr="00F81343">
        <w:rPr>
          <w:rStyle w:val="StyleUnderline"/>
        </w:rPr>
        <w:t xml:space="preserve">his </w:t>
      </w:r>
      <w:r w:rsidRPr="00F81343">
        <w:rPr>
          <w:rStyle w:val="StyleUnderline"/>
          <w:highlight w:val="yellow"/>
        </w:rPr>
        <w:t>call for tariffs on goods manufactured overseas could mean higher prices for consumers here and</w:t>
      </w:r>
      <w:r w:rsidRPr="00F81343">
        <w:rPr>
          <w:sz w:val="16"/>
        </w:rPr>
        <w:t xml:space="preserve">, potentially, </w:t>
      </w:r>
      <w:r w:rsidRPr="00F81343">
        <w:rPr>
          <w:rStyle w:val="Emphasis"/>
          <w:highlight w:val="yellow"/>
        </w:rPr>
        <w:t>lower sales for these companies.</w:t>
      </w:r>
    </w:p>
    <w:p w:rsidR="006532ED" w:rsidRPr="00F81343" w:rsidRDefault="006532ED" w:rsidP="006532ED">
      <w:pPr>
        <w:rPr>
          <w:rStyle w:val="StyleUnderline"/>
        </w:rPr>
      </w:pPr>
      <w:r w:rsidRPr="00F81343">
        <w:rPr>
          <w:sz w:val="16"/>
        </w:rPr>
        <w:t xml:space="preserve">And </w:t>
      </w:r>
      <w:r w:rsidRPr="00F81343">
        <w:rPr>
          <w:rStyle w:val="StyleUnderline"/>
          <w:highlight w:val="yellow"/>
        </w:rPr>
        <w:t>on a personal level, Trump does not have</w:t>
      </w:r>
      <w:r w:rsidRPr="00F81343">
        <w:rPr>
          <w:rStyle w:val="StyleUnderline"/>
        </w:rPr>
        <w:t xml:space="preserve"> a </w:t>
      </w:r>
      <w:r w:rsidRPr="00F81343">
        <w:rPr>
          <w:rStyle w:val="StyleUnderline"/>
          <w:highlight w:val="yellow"/>
        </w:rPr>
        <w:t xml:space="preserve">strong relationship with </w:t>
      </w:r>
      <w:r w:rsidRPr="00F81343">
        <w:rPr>
          <w:rStyle w:val="StyleUnderline"/>
        </w:rPr>
        <w:t xml:space="preserve">many </w:t>
      </w:r>
      <w:r w:rsidRPr="00F81343">
        <w:rPr>
          <w:rStyle w:val="StyleUnderline"/>
          <w:highlight w:val="yellow"/>
        </w:rPr>
        <w:t>tech powerhouses.</w:t>
      </w:r>
    </w:p>
    <w:p w:rsidR="006532ED" w:rsidRPr="00F81343" w:rsidRDefault="006532ED" w:rsidP="006532ED">
      <w:pPr>
        <w:rPr>
          <w:rStyle w:val="StyleUnderline"/>
        </w:rPr>
      </w:pPr>
      <w:r w:rsidRPr="00F81343">
        <w:rPr>
          <w:rStyle w:val="StyleUnderline"/>
        </w:rPr>
        <w:t xml:space="preserve">On the campaign trail, </w:t>
      </w:r>
      <w:r w:rsidRPr="00F81343">
        <w:rPr>
          <w:rStyle w:val="StyleUnderline"/>
          <w:highlight w:val="yellow"/>
        </w:rPr>
        <w:t>he accused</w:t>
      </w:r>
      <w:r w:rsidRPr="00F81343">
        <w:rPr>
          <w:sz w:val="16"/>
        </w:rPr>
        <w:t xml:space="preserve"> Amazon CEO Jeff </w:t>
      </w:r>
      <w:r w:rsidRPr="00F81343">
        <w:rPr>
          <w:rStyle w:val="StyleUnderline"/>
          <w:highlight w:val="yellow"/>
        </w:rPr>
        <w:t>Bezos of evading</w:t>
      </w:r>
      <w:r w:rsidRPr="00F81343">
        <w:rPr>
          <w:rStyle w:val="StyleUnderline"/>
        </w:rPr>
        <w:t xml:space="preserve"> corporate </w:t>
      </w:r>
      <w:r w:rsidRPr="00F81343">
        <w:rPr>
          <w:rStyle w:val="StyleUnderline"/>
          <w:highlight w:val="yellow"/>
        </w:rPr>
        <w:t>taxes. He</w:t>
      </w:r>
      <w:r w:rsidRPr="00F81343">
        <w:rPr>
          <w:rStyle w:val="StyleUnderline"/>
        </w:rPr>
        <w:t xml:space="preserve"> also </w:t>
      </w:r>
      <w:r w:rsidRPr="00F81343">
        <w:rPr>
          <w:rStyle w:val="StyleUnderline"/>
          <w:highlight w:val="yellow"/>
        </w:rPr>
        <w:t>called for a boycott of Apple</w:t>
      </w:r>
      <w:r w:rsidRPr="00F81343">
        <w:rPr>
          <w:rStyle w:val="StyleUnderline"/>
        </w:rPr>
        <w:t xml:space="preserve"> products, after Tim Cook's company refused to help the FBI unlock a terrorist's iPhone because of privacy concerns.</w:t>
      </w:r>
    </w:p>
    <w:p w:rsidR="006532ED" w:rsidRPr="00F81343" w:rsidRDefault="006532ED" w:rsidP="006532ED">
      <w:pPr>
        <w:rPr>
          <w:rStyle w:val="Emphasis"/>
        </w:rPr>
      </w:pPr>
      <w:r w:rsidRPr="00F81343">
        <w:rPr>
          <w:rStyle w:val="StyleUnderline"/>
        </w:rPr>
        <w:t xml:space="preserve">Given those challenges, perhaps </w:t>
      </w:r>
      <w:r w:rsidRPr="00F81343">
        <w:rPr>
          <w:rStyle w:val="StyleUnderline"/>
          <w:highlight w:val="yellow"/>
        </w:rPr>
        <w:t>it is not surprising</w:t>
      </w:r>
      <w:r w:rsidRPr="00F81343">
        <w:rPr>
          <w:rStyle w:val="StyleUnderline"/>
        </w:rPr>
        <w:t xml:space="preserve"> that </w:t>
      </w:r>
      <w:r w:rsidRPr="00F81343">
        <w:rPr>
          <w:rStyle w:val="StyleUnderline"/>
          <w:highlight w:val="yellow"/>
        </w:rPr>
        <w:t xml:space="preserve">the tech sector is </w:t>
      </w:r>
      <w:r w:rsidRPr="00F81343">
        <w:rPr>
          <w:rStyle w:val="Emphasis"/>
          <w:highlight w:val="yellow"/>
        </w:rPr>
        <w:t>down</w:t>
      </w:r>
      <w:r w:rsidRPr="00F81343">
        <w:rPr>
          <w:rStyle w:val="StyleUnderline"/>
        </w:rPr>
        <w:t xml:space="preserve"> some </w:t>
      </w:r>
      <w:r w:rsidRPr="00F81343">
        <w:rPr>
          <w:rStyle w:val="Emphasis"/>
          <w:highlight w:val="yellow"/>
        </w:rPr>
        <w:t>2 percent since Trump won the presidency.</w:t>
      </w:r>
    </w:p>
    <w:p w:rsidR="006532ED" w:rsidRPr="00F81343" w:rsidRDefault="006532ED" w:rsidP="006532ED">
      <w:pPr>
        <w:rPr>
          <w:sz w:val="12"/>
          <w:szCs w:val="12"/>
        </w:rPr>
      </w:pPr>
    </w:p>
    <w:p w:rsidR="006532ED" w:rsidRPr="00F81343" w:rsidRDefault="006532ED" w:rsidP="006532ED">
      <w:pPr>
        <w:pStyle w:val="Heading3"/>
      </w:pPr>
      <w:bookmarkStart w:id="85" w:name="_Toc487825291"/>
      <w:r w:rsidRPr="00F81343">
        <w:lastRenderedPageBreak/>
        <w:t>Impact Turn---Tech Industry/Competitiveness---A2:  Tax Reform Key</w:t>
      </w:r>
      <w:bookmarkEnd w:id="85"/>
    </w:p>
    <w:p w:rsidR="006532ED" w:rsidRPr="00F81343" w:rsidRDefault="006532ED" w:rsidP="006532ED">
      <w:pPr>
        <w:rPr>
          <w:sz w:val="12"/>
          <w:szCs w:val="12"/>
        </w:rPr>
      </w:pPr>
    </w:p>
    <w:p w:rsidR="006532ED" w:rsidRPr="00F81343" w:rsidRDefault="006532ED" w:rsidP="006532ED">
      <w:pPr>
        <w:pStyle w:val="Heading4"/>
        <w:rPr>
          <w:rStyle w:val="Style13ptBold"/>
          <w:b/>
          <w:bCs w:val="0"/>
          <w:sz w:val="28"/>
        </w:rPr>
      </w:pPr>
      <w:r w:rsidRPr="00F81343">
        <w:rPr>
          <w:rStyle w:val="Style13ptBold"/>
          <w:b/>
          <w:bCs w:val="0"/>
          <w:sz w:val="28"/>
        </w:rPr>
        <w:t>No effect – Big companies already have enough money where they wouldn’t repatriate cash and small companies never had any money offshore anyways.</w:t>
      </w:r>
    </w:p>
    <w:p w:rsidR="009B09A7" w:rsidRDefault="006532ED" w:rsidP="006532ED">
      <w:pPr>
        <w:rPr>
          <w:sz w:val="12"/>
          <w:szCs w:val="12"/>
        </w:rPr>
      </w:pPr>
      <w:r w:rsidRPr="00F81343">
        <w:rPr>
          <w:rStyle w:val="Style13ptBold"/>
          <w:sz w:val="28"/>
        </w:rPr>
        <w:t>Burrows 2/23</w:t>
      </w:r>
      <w:r w:rsidRPr="00F81343">
        <w:rPr>
          <w:sz w:val="12"/>
          <w:szCs w:val="12"/>
        </w:rPr>
        <w:t xml:space="preserve"> - Peter Burrows, Business Journalist for MIT Technology Review, 2/23/17("Trump’s Tax Talk Sounds Less Than “Phenomenal” for Tech," published by MIT Technology Review, Available online at https://www.technologyreview.com/s/603701/trumps-tax-talk-sounds-less-than-phenomenal-for-tech/, Accessed 7/9/2017, AJ)</w:t>
      </w:r>
      <w:r w:rsidR="009B09A7">
        <w:rPr>
          <w:sz w:val="12"/>
          <w:szCs w:val="12"/>
        </w:rPr>
        <w:t xml:space="preserve"> </w:t>
      </w:r>
    </w:p>
    <w:p w:rsidR="006532ED" w:rsidRPr="00F81343" w:rsidRDefault="006532ED" w:rsidP="006532ED">
      <w:pPr>
        <w:rPr>
          <w:sz w:val="16"/>
        </w:rPr>
      </w:pPr>
      <w:r w:rsidRPr="00F81343">
        <w:rPr>
          <w:sz w:val="16"/>
        </w:rPr>
        <w:t xml:space="preserve">Plenty is up in the air in Washington, D.C., these days, but there is one thing that seems a safe bet: major U.S. tax reform is more likely than at any time since Ronald Reagan accomplished the task in 1986. </w:t>
      </w:r>
      <w:r w:rsidRPr="00F81343">
        <w:rPr>
          <w:rStyle w:val="StyleUnderline"/>
          <w:highlight w:val="yellow"/>
        </w:rPr>
        <w:t>While</w:t>
      </w:r>
      <w:r w:rsidRPr="00F81343">
        <w:rPr>
          <w:rStyle w:val="StyleUnderline"/>
        </w:rPr>
        <w:t xml:space="preserve"> the </w:t>
      </w:r>
      <w:r w:rsidRPr="00F81343">
        <w:rPr>
          <w:rStyle w:val="StyleUnderline"/>
          <w:highlight w:val="yellow"/>
        </w:rPr>
        <w:t>changes</w:t>
      </w:r>
      <w:r w:rsidRPr="00F81343">
        <w:rPr>
          <w:rStyle w:val="StyleUnderline"/>
        </w:rPr>
        <w:t xml:space="preserve"> being discussed </w:t>
      </w:r>
      <w:r w:rsidRPr="00F81343">
        <w:rPr>
          <w:rStyle w:val="StyleUnderline"/>
          <w:highlight w:val="yellow"/>
        </w:rPr>
        <w:t>are</w:t>
      </w:r>
      <w:r w:rsidRPr="00F81343">
        <w:rPr>
          <w:rStyle w:val="StyleUnderline"/>
        </w:rPr>
        <w:t xml:space="preserve"> undoubtedly </w:t>
      </w:r>
      <w:r w:rsidRPr="00F81343">
        <w:rPr>
          <w:rStyle w:val="StyleUnderline"/>
          <w:highlight w:val="yellow"/>
        </w:rPr>
        <w:t>pro-business</w:t>
      </w:r>
      <w:r w:rsidRPr="00F81343">
        <w:rPr>
          <w:sz w:val="16"/>
        </w:rPr>
        <w:t>—both the Republican-controlled Congress and the White House want to see corporate taxes cut roughly in half—</w:t>
      </w:r>
      <w:r w:rsidRPr="00F81343">
        <w:rPr>
          <w:rStyle w:val="StyleUnderline"/>
          <w:highlight w:val="yellow"/>
        </w:rPr>
        <w:t>they are not</w:t>
      </w:r>
      <w:r w:rsidRPr="00F81343">
        <w:rPr>
          <w:rStyle w:val="StyleUnderline"/>
        </w:rPr>
        <w:t xml:space="preserve"> particularly </w:t>
      </w:r>
      <w:r w:rsidRPr="00F81343">
        <w:rPr>
          <w:rStyle w:val="StyleUnderline"/>
          <w:highlight w:val="yellow"/>
        </w:rPr>
        <w:t>pro-innovation.</w:t>
      </w:r>
      <w:r w:rsidR="009B09A7">
        <w:rPr>
          <w:rStyle w:val="StyleUnderline"/>
        </w:rPr>
        <w:t xml:space="preserve"> </w:t>
      </w:r>
      <w:r w:rsidRPr="00F81343">
        <w:rPr>
          <w:sz w:val="16"/>
        </w:rPr>
        <w:t>“</w:t>
      </w:r>
      <w:r w:rsidRPr="00F81343">
        <w:rPr>
          <w:rStyle w:val="StyleUnderline"/>
        </w:rPr>
        <w:t xml:space="preserve">We need tax reform, but it remains to be seen if the proposals being discussed will actually boost innovation,” says Lisa De Simone, an assistant professor of accounting at </w:t>
      </w:r>
      <w:r w:rsidRPr="00F81343">
        <w:rPr>
          <w:sz w:val="16"/>
        </w:rPr>
        <w:t xml:space="preserve">the </w:t>
      </w:r>
      <w:r w:rsidRPr="00F81343">
        <w:rPr>
          <w:rStyle w:val="StyleUnderline"/>
        </w:rPr>
        <w:t>Stanford Graduate School of Business, who has spoken with numerous tech firms in recent days about the potential reforms. “</w:t>
      </w:r>
      <w:r w:rsidRPr="00F81343">
        <w:rPr>
          <w:rStyle w:val="Emphasis"/>
          <w:highlight w:val="yellow"/>
        </w:rPr>
        <w:t>Silicon Valley will be watching carefully.”</w:t>
      </w:r>
      <w:r w:rsidR="009B09A7">
        <w:rPr>
          <w:rStyle w:val="Emphasis"/>
        </w:rPr>
        <w:t xml:space="preserve"> </w:t>
      </w:r>
      <w:r w:rsidRPr="00F81343">
        <w:rPr>
          <w:sz w:val="16"/>
        </w:rPr>
        <w:t xml:space="preserve">President </w:t>
      </w:r>
      <w:r w:rsidRPr="00F81343">
        <w:rPr>
          <w:rStyle w:val="StyleUnderline"/>
        </w:rPr>
        <w:t>Trump</w:t>
      </w:r>
      <w:r w:rsidRPr="00F81343">
        <w:rPr>
          <w:sz w:val="16"/>
        </w:rPr>
        <w:t xml:space="preserve">, who </w:t>
      </w:r>
      <w:r w:rsidRPr="00F81343">
        <w:rPr>
          <w:rStyle w:val="StyleUnderline"/>
        </w:rPr>
        <w:t>says he will introduce a “phenomenal” tax plan in the next few weeks</w:t>
      </w:r>
      <w:r w:rsidRPr="00F81343">
        <w:rPr>
          <w:sz w:val="16"/>
        </w:rPr>
        <w:t xml:space="preserve">, has made supportive comments about a proposed overhaul called “A Better Way” that Republicans in the House of Representatives introduced last summer. </w:t>
      </w:r>
      <w:r w:rsidRPr="00F81343">
        <w:rPr>
          <w:rStyle w:val="StyleUnderline"/>
        </w:rPr>
        <w:t>That plan calls for a cut in the U.S. corporate tax from 35 percent to 20 percent, a controversial “border adjustment tax” to penalize importers and reward exporters</w:t>
      </w:r>
      <w:r w:rsidRPr="00F81343">
        <w:rPr>
          <w:sz w:val="16"/>
        </w:rPr>
        <w:t>, and a more advantageous way for companies to account for capital investment. In speeches, Trump has suggested an even lower corporate tax rate of 15 percent.</w:t>
      </w:r>
      <w:r w:rsidR="009B09A7">
        <w:rPr>
          <w:sz w:val="16"/>
        </w:rPr>
        <w:t xml:space="preserve"> </w:t>
      </w:r>
      <w:r w:rsidRPr="00F81343">
        <w:rPr>
          <w:rStyle w:val="StyleUnderline"/>
        </w:rPr>
        <w:t>While cash-rich tech giants will benefit from the changes</w:t>
      </w:r>
      <w:r w:rsidRPr="00F81343">
        <w:rPr>
          <w:sz w:val="16"/>
        </w:rPr>
        <w:t xml:space="preserve">, many </w:t>
      </w:r>
      <w:r w:rsidRPr="00F81343">
        <w:rPr>
          <w:rStyle w:val="StyleUnderline"/>
          <w:highlight w:val="yellow"/>
        </w:rPr>
        <w:t>executives worry the plan doesn’t do enough to encourage innovation by</w:t>
      </w:r>
      <w:r w:rsidRPr="00F81343">
        <w:rPr>
          <w:rStyle w:val="StyleUnderline"/>
        </w:rPr>
        <w:t xml:space="preserve"> the </w:t>
      </w:r>
      <w:r w:rsidRPr="00F81343">
        <w:rPr>
          <w:rStyle w:val="Emphasis"/>
          <w:highlight w:val="yellow"/>
        </w:rPr>
        <w:t>smaller companies that are the primary engine of growth for the tech sector</w:t>
      </w:r>
      <w:r w:rsidRPr="00F81343">
        <w:rPr>
          <w:sz w:val="16"/>
        </w:rPr>
        <w:t xml:space="preserve">. Overall, </w:t>
      </w:r>
      <w:r w:rsidRPr="00F81343">
        <w:rPr>
          <w:rStyle w:val="StyleUnderline"/>
        </w:rPr>
        <w:t>corporate R&amp;D spending in the U.S. has been strong—growing 3.1 percent per year</w:t>
      </w:r>
      <w:r w:rsidRPr="00F81343">
        <w:rPr>
          <w:sz w:val="16"/>
        </w:rPr>
        <w:t xml:space="preserve"> from 2008 to 2015, </w:t>
      </w:r>
      <w:r w:rsidRPr="00F81343">
        <w:rPr>
          <w:rStyle w:val="StyleUnderline"/>
        </w:rPr>
        <w:t>almost three times faster than the overall U.S. economy</w:t>
      </w:r>
      <w:r w:rsidRPr="00F81343">
        <w:rPr>
          <w:sz w:val="16"/>
        </w:rPr>
        <w:t xml:space="preserve">, according to the National Science Foundation. </w:t>
      </w:r>
      <w:r w:rsidRPr="00F81343">
        <w:rPr>
          <w:rStyle w:val="StyleUnderline"/>
        </w:rPr>
        <w:t>But it’s not fast enough to keep up with increased spending by other countries, particularly China</w:t>
      </w:r>
      <w:r w:rsidRPr="00F81343">
        <w:rPr>
          <w:sz w:val="16"/>
        </w:rPr>
        <w:t xml:space="preserve">. As of 1960, </w:t>
      </w:r>
      <w:r w:rsidRPr="00F81343">
        <w:rPr>
          <w:rStyle w:val="StyleUnderline"/>
        </w:rPr>
        <w:t>American companies were responsible for 69 percent of global R&amp;D spending, but that has now dropped to 26 percent</w:t>
      </w:r>
      <w:r w:rsidRPr="00F81343">
        <w:rPr>
          <w:sz w:val="16"/>
        </w:rPr>
        <w:t>, according to the Information Technology &amp; Innovation Foundation, a nonprofit think tank funded partially by tech companies.</w:t>
      </w:r>
      <w:r w:rsidR="009B09A7">
        <w:rPr>
          <w:sz w:val="16"/>
        </w:rPr>
        <w:t xml:space="preserve"> </w:t>
      </w:r>
      <w:r w:rsidRPr="00F81343">
        <w:rPr>
          <w:rStyle w:val="StyleUnderline"/>
        </w:rPr>
        <w:t>The reform with the most bipartisan political support is called repatriation. In recent years, U.S.-based multinational tech companies have accumulated more than $700 billion in cash in their overseas operations in order to avoid paying the U.S. tax</w:t>
      </w:r>
      <w:r w:rsidRPr="00F81343">
        <w:rPr>
          <w:sz w:val="16"/>
        </w:rPr>
        <w:t xml:space="preserve">, which at 35 percent is the highest imposed by any developed nation. (Add in state taxes and the average hit is 39 percent.) </w:t>
      </w:r>
      <w:r w:rsidRPr="00F81343">
        <w:rPr>
          <w:rStyle w:val="StyleUnderline"/>
        </w:rPr>
        <w:t>To get companies to “repatriate” all that cash, Congress and the Trump administration want to lower the tax rate on it to between 8 and 10 percent</w:t>
      </w:r>
      <w:r w:rsidRPr="00F81343">
        <w:rPr>
          <w:sz w:val="16"/>
        </w:rPr>
        <w:t xml:space="preserve">, and require annual payment rather than let companies defer payment indefinitely. </w:t>
      </w:r>
      <w:r w:rsidRPr="00F81343">
        <w:rPr>
          <w:rStyle w:val="StyleUnderline"/>
        </w:rPr>
        <w:t>They are also likely to require companies to pay whether or not they actually bring the cash back.</w:t>
      </w:r>
      <w:r w:rsidR="009B09A7">
        <w:rPr>
          <w:rStyle w:val="StyleUnderline"/>
        </w:rPr>
        <w:t xml:space="preserve"> </w:t>
      </w:r>
      <w:r w:rsidRPr="00F81343">
        <w:rPr>
          <w:rStyle w:val="StyleUnderline"/>
          <w:highlight w:val="yellow"/>
        </w:rPr>
        <w:t>A multibillion-dollar cash injection would</w:t>
      </w:r>
      <w:r w:rsidRPr="00F81343">
        <w:rPr>
          <w:rStyle w:val="StyleUnderline"/>
        </w:rPr>
        <w:t xml:space="preserve"> seem to </w:t>
      </w:r>
      <w:r w:rsidRPr="00F81343">
        <w:rPr>
          <w:rStyle w:val="StyleUnderline"/>
          <w:highlight w:val="yellow"/>
        </w:rPr>
        <w:t>be a terrific catalyst</w:t>
      </w:r>
      <w:r w:rsidRPr="00F81343">
        <w:rPr>
          <w:rStyle w:val="StyleUnderline"/>
        </w:rPr>
        <w:t xml:space="preserve"> for an R&amp;D boom, </w:t>
      </w:r>
      <w:r w:rsidRPr="00F81343">
        <w:rPr>
          <w:rStyle w:val="StyleUnderline"/>
          <w:highlight w:val="yellow"/>
        </w:rPr>
        <w:t>except</w:t>
      </w:r>
      <w:r w:rsidRPr="00F81343">
        <w:rPr>
          <w:rStyle w:val="StyleUnderline"/>
        </w:rPr>
        <w:t xml:space="preserve"> for one thing: </w:t>
      </w:r>
      <w:r w:rsidRPr="00F81343">
        <w:rPr>
          <w:rStyle w:val="Emphasis"/>
          <w:highlight w:val="yellow"/>
        </w:rPr>
        <w:t>nearly 70 percent of the money is held by just six super-rich companies</w:t>
      </w:r>
      <w:r w:rsidRPr="00F81343">
        <w:rPr>
          <w:rStyle w:val="StyleUnderline"/>
        </w:rPr>
        <w:t xml:space="preserve"> (Google, Microsoft, Apple, Oracle and Qualcomm),</w:t>
      </w:r>
      <w:r w:rsidRPr="00F81343">
        <w:rPr>
          <w:sz w:val="16"/>
        </w:rPr>
        <w:t xml:space="preserve"> </w:t>
      </w:r>
      <w:r w:rsidRPr="00F81343">
        <w:rPr>
          <w:rStyle w:val="StyleUnderline"/>
          <w:highlight w:val="yellow"/>
        </w:rPr>
        <w:t>which already have more than enough cash</w:t>
      </w:r>
      <w:r w:rsidRPr="00F81343">
        <w:rPr>
          <w:rStyle w:val="StyleUnderline"/>
        </w:rPr>
        <w:t xml:space="preserve"> in the U.S. </w:t>
      </w:r>
      <w:r w:rsidRPr="00F81343">
        <w:rPr>
          <w:rStyle w:val="StyleUnderline"/>
          <w:highlight w:val="yellow"/>
        </w:rPr>
        <w:t>to invest in whatever moonshot projects they like</w:t>
      </w:r>
      <w:r w:rsidRPr="00F81343">
        <w:rPr>
          <w:sz w:val="16"/>
          <w:highlight w:val="yellow"/>
        </w:rPr>
        <w:t>,</w:t>
      </w:r>
      <w:r w:rsidRPr="00F81343">
        <w:rPr>
          <w:sz w:val="16"/>
        </w:rPr>
        <w:t xml:space="preserve"> says Richard Lane, an analyst with Moody’s Investor Services. </w:t>
      </w:r>
      <w:r w:rsidRPr="00F81343">
        <w:rPr>
          <w:rStyle w:val="StyleUnderline"/>
        </w:rPr>
        <w:t>These giants have made massive capital investments in the data centers and network infrastructure essential to innovation.</w:t>
      </w:r>
      <w:r w:rsidRPr="00F81343">
        <w:rPr>
          <w:sz w:val="16"/>
        </w:rPr>
        <w:t xml:space="preserve"> Capital spending by tech companies grew by 5.4 percent in 2016, to $30.8 billion, says Michael Mandel, chief economic strategist at the Progressive Policy Institute.</w:t>
      </w:r>
      <w:r w:rsidR="009B09A7">
        <w:rPr>
          <w:sz w:val="16"/>
        </w:rPr>
        <w:t xml:space="preserve"> </w:t>
      </w:r>
      <w:r w:rsidRPr="00F81343">
        <w:rPr>
          <w:rStyle w:val="StyleUnderline"/>
          <w:highlight w:val="yellow"/>
        </w:rPr>
        <w:t>Smaller companies that could use a cash infusion</w:t>
      </w:r>
      <w:r w:rsidRPr="00F81343">
        <w:rPr>
          <w:rStyle w:val="StyleUnderline"/>
        </w:rPr>
        <w:t xml:space="preserve"> to fund R&amp;D typically </w:t>
      </w:r>
      <w:r w:rsidRPr="00F81343">
        <w:rPr>
          <w:rStyle w:val="Emphasis"/>
          <w:highlight w:val="yellow"/>
        </w:rPr>
        <w:t>don’t have big offshore reserves</w:t>
      </w:r>
      <w:r w:rsidRPr="00F81343">
        <w:rPr>
          <w:sz w:val="16"/>
        </w:rPr>
        <w:t xml:space="preserve">, either because they aren’t old enough to have amassed them or they don’t have departments of sophisticated tax experts to exploit the regulations. </w:t>
      </w:r>
      <w:r w:rsidRPr="00F81343">
        <w:rPr>
          <w:rStyle w:val="StyleUnderline"/>
        </w:rPr>
        <w:t xml:space="preserve">As for </w:t>
      </w:r>
      <w:r w:rsidRPr="00F81343">
        <w:rPr>
          <w:rStyle w:val="StyleUnderline"/>
          <w:highlight w:val="yellow"/>
        </w:rPr>
        <w:t>the big boys</w:t>
      </w:r>
      <w:r w:rsidRPr="00F81343">
        <w:rPr>
          <w:rStyle w:val="StyleUnderline"/>
        </w:rPr>
        <w:t xml:space="preserve">, they </w:t>
      </w:r>
      <w:r w:rsidRPr="00F81343">
        <w:rPr>
          <w:rStyle w:val="StyleUnderline"/>
          <w:highlight w:val="yellow"/>
        </w:rPr>
        <w:t>will most likely use</w:t>
      </w:r>
      <w:r w:rsidRPr="00F81343">
        <w:rPr>
          <w:rStyle w:val="StyleUnderline"/>
        </w:rPr>
        <w:t xml:space="preserve"> their </w:t>
      </w:r>
      <w:r w:rsidRPr="00F81343">
        <w:rPr>
          <w:rStyle w:val="StyleUnderline"/>
          <w:highlight w:val="yellow"/>
        </w:rPr>
        <w:t>repatriated billions to boost</w:t>
      </w:r>
      <w:r w:rsidRPr="00F81343">
        <w:rPr>
          <w:rStyle w:val="StyleUnderline"/>
        </w:rPr>
        <w:t xml:space="preserve"> their </w:t>
      </w:r>
      <w:r w:rsidRPr="00F81343">
        <w:rPr>
          <w:rStyle w:val="Emphasis"/>
          <w:highlight w:val="yellow"/>
        </w:rPr>
        <w:t>stock prices by issuing dividends</w:t>
      </w:r>
      <w:r w:rsidRPr="00F81343">
        <w:rPr>
          <w:rStyle w:val="StyleUnderline"/>
        </w:rPr>
        <w:t xml:space="preserve"> or paying down debt</w:t>
      </w:r>
      <w:r w:rsidRPr="00F81343">
        <w:rPr>
          <w:sz w:val="16"/>
        </w:rPr>
        <w:t xml:space="preserve">. In 2004, </w:t>
      </w:r>
      <w:r w:rsidRPr="00F81343">
        <w:rPr>
          <w:rStyle w:val="StyleUnderline"/>
        </w:rPr>
        <w:t>when Congress created a temporary repatriation holiday with a tax rate of only 5.25, tech firms used more than 90 percent of the $58 billion they brought back to issue dividends and buy back company shares.</w:t>
      </w:r>
      <w:r w:rsidR="009B09A7">
        <w:rPr>
          <w:rStyle w:val="StyleUnderline"/>
        </w:rPr>
        <w:t xml:space="preserve"> </w:t>
      </w:r>
      <w:r w:rsidRPr="00F81343">
        <w:rPr>
          <w:sz w:val="16"/>
        </w:rPr>
        <w:t>Apple, Cisco, Facebook, Google, and Microsoft, all of which would benefit significantly from a repatriation tax cut, declined to comment for this article.</w:t>
      </w:r>
      <w:r w:rsidR="009B09A7">
        <w:rPr>
          <w:sz w:val="16"/>
        </w:rPr>
        <w:t xml:space="preserve"> </w:t>
      </w:r>
      <w:r w:rsidRPr="00F81343">
        <w:rPr>
          <w:sz w:val="16"/>
        </w:rPr>
        <w:t>In the long run, a more competitive U.S. tax code will have a big impact as companies stop worrying about where to innovate, says Michael Marks, a partner at the private equity firm Riverwood Capital and CEO of a cloud software company called Katerra. “</w:t>
      </w:r>
      <w:r w:rsidRPr="00F81343">
        <w:rPr>
          <w:rStyle w:val="StyleUnderline"/>
          <w:highlight w:val="yellow"/>
        </w:rPr>
        <w:t>When your money is offshore, you spend it offshore</w:t>
      </w:r>
      <w:r w:rsidRPr="00F81343">
        <w:rPr>
          <w:sz w:val="16"/>
          <w:highlight w:val="yellow"/>
        </w:rPr>
        <w:t>,”</w:t>
      </w:r>
      <w:r w:rsidRPr="00F81343">
        <w:rPr>
          <w:sz w:val="16"/>
        </w:rPr>
        <w:t xml:space="preserve"> says Marks who used to be CEO of the contract manufacturer Flextronics. “I don’t know what we would have done differently if we could have repatriated our offshore cash, but I do know this: we wouldn’t have sat around thinking about how to spend it overseas.”</w:t>
      </w:r>
    </w:p>
    <w:p w:rsidR="006532ED" w:rsidRPr="00F81343" w:rsidRDefault="006532ED" w:rsidP="006532ED">
      <w:pPr>
        <w:rPr>
          <w:sz w:val="12"/>
          <w:szCs w:val="12"/>
        </w:rPr>
      </w:pPr>
    </w:p>
    <w:p w:rsidR="000E2398" w:rsidRPr="00F81343" w:rsidRDefault="006532ED" w:rsidP="000E2398">
      <w:pPr>
        <w:pStyle w:val="Heading2"/>
      </w:pPr>
      <w:bookmarkStart w:id="86" w:name="_Toc487825292"/>
      <w:r w:rsidRPr="00F81343">
        <w:lastRenderedPageBreak/>
        <w:t>Aff---A2:  Impacts---</w:t>
      </w:r>
      <w:r w:rsidR="000E2398" w:rsidRPr="00F81343">
        <w:t>Wag The Dog</w:t>
      </w:r>
      <w:bookmarkEnd w:id="86"/>
    </w:p>
    <w:p w:rsidR="006532ED" w:rsidRPr="00F81343" w:rsidRDefault="006532ED" w:rsidP="006532ED">
      <w:pPr>
        <w:rPr>
          <w:sz w:val="12"/>
          <w:szCs w:val="12"/>
        </w:rPr>
      </w:pPr>
    </w:p>
    <w:p w:rsidR="00DA625A" w:rsidRPr="00F81343" w:rsidRDefault="00DA625A" w:rsidP="006532ED">
      <w:pPr>
        <w:pStyle w:val="Heading3"/>
      </w:pPr>
      <w:bookmarkStart w:id="87" w:name="_Toc487825293"/>
      <w:r w:rsidRPr="00F81343">
        <w:lastRenderedPageBreak/>
        <w:t>Base Support Resilient---2AC</w:t>
      </w:r>
      <w:bookmarkEnd w:id="87"/>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Base support is resilient</w:t>
      </w:r>
    </w:p>
    <w:p w:rsidR="00DA625A" w:rsidRPr="00F81343" w:rsidRDefault="00DA625A" w:rsidP="00DA625A">
      <w:pPr>
        <w:rPr>
          <w:sz w:val="12"/>
          <w:szCs w:val="12"/>
        </w:rPr>
      </w:pPr>
      <w:r w:rsidRPr="00F81343">
        <w:rPr>
          <w:rStyle w:val="Style13ptBold"/>
          <w:sz w:val="28"/>
        </w:rPr>
        <w:t>Radel 3-23 –</w:t>
      </w:r>
      <w:r w:rsidRPr="00F81343">
        <w:rPr>
          <w:sz w:val="12"/>
          <w:szCs w:val="12"/>
        </w:rPr>
        <w:t xml:space="preserve"> Trey Radel, Former GOP House Representative, “Political Scandals Aren’t What They Used To Be. Just Ask Trey Radel.”, Washington Post Interview, 2017, https://www.washingtonpost.com/lifestyle/style/political-scandals-arent-what-they-used-to-be-just-ask-trey-radel/2017/03/23/136793d8-0f3f-11e7-ab07-07d9f521f6b5_story.html?utm_term=.6217c81ac1d9</w:t>
      </w:r>
    </w:p>
    <w:p w:rsidR="00DA625A" w:rsidRPr="00F81343" w:rsidRDefault="00DA625A" w:rsidP="00DA625A">
      <w:pPr>
        <w:rPr>
          <w:sz w:val="12"/>
          <w:szCs w:val="12"/>
        </w:rPr>
      </w:pPr>
      <w:r w:rsidRPr="00F81343">
        <w:rPr>
          <w:sz w:val="12"/>
          <w:szCs w:val="12"/>
        </w:rPr>
        <w:t>The book goes inside the fundraisers, the glad-handing, and the sausage-making of Congress, all of which he found paired well with a couple Ketel One vodka-and-limes — plus, what it’s like when it all comes crashing down. The Post interviewed Radel, now 40, for his thoughts on sexts, drugs and Donald Trump. It appears below, condensed and edited for clarity.</w:t>
      </w:r>
    </w:p>
    <w:p w:rsidR="00DA625A" w:rsidRPr="00F81343" w:rsidRDefault="00DA625A" w:rsidP="00DA625A">
      <w:pPr>
        <w:rPr>
          <w:rStyle w:val="StyleUnderline"/>
        </w:rPr>
      </w:pPr>
      <w:r w:rsidRPr="00F81343">
        <w:rPr>
          <w:sz w:val="12"/>
          <w:szCs w:val="12"/>
        </w:rPr>
        <w:t xml:space="preserve">Washington Post: </w:t>
      </w:r>
      <w:r w:rsidRPr="00F81343">
        <w:rPr>
          <w:rStyle w:val="StyleUnderline"/>
        </w:rPr>
        <w:t>If</w:t>
      </w:r>
      <w:r w:rsidRPr="00F81343">
        <w:rPr>
          <w:sz w:val="12"/>
          <w:szCs w:val="12"/>
        </w:rPr>
        <w:t xml:space="preserve"> Donald </w:t>
      </w:r>
      <w:r w:rsidRPr="00F81343">
        <w:rPr>
          <w:rStyle w:val="StyleUnderline"/>
        </w:rPr>
        <w:t>Trump got busted buying cocaine, would the scandal end his presidency?</w:t>
      </w:r>
    </w:p>
    <w:p w:rsidR="00DA625A" w:rsidRPr="00F81343" w:rsidRDefault="00DA625A" w:rsidP="00DA625A">
      <w:pPr>
        <w:rPr>
          <w:sz w:val="12"/>
          <w:szCs w:val="12"/>
        </w:rPr>
      </w:pPr>
      <w:r w:rsidRPr="00F81343">
        <w:rPr>
          <w:sz w:val="12"/>
          <w:szCs w:val="12"/>
        </w:rPr>
        <w:t xml:space="preserve">Trey Radel: </w:t>
      </w:r>
      <w:r w:rsidRPr="00F81343">
        <w:rPr>
          <w:rStyle w:val="Emphasis"/>
          <w:sz w:val="24"/>
        </w:rPr>
        <w:t xml:space="preserve">Donald </w:t>
      </w:r>
      <w:r w:rsidRPr="00F81343">
        <w:rPr>
          <w:rStyle w:val="Emphasis"/>
          <w:sz w:val="24"/>
          <w:highlight w:val="cyan"/>
        </w:rPr>
        <w:t>Trump is Teflon Don!</w:t>
      </w:r>
      <w:r w:rsidRPr="00F81343">
        <w:rPr>
          <w:sz w:val="12"/>
          <w:szCs w:val="12"/>
        </w:rPr>
        <w:t xml:space="preserve"> I do know this — Donald </w:t>
      </w:r>
      <w:r w:rsidRPr="00F81343">
        <w:rPr>
          <w:rStyle w:val="StyleUnderline"/>
        </w:rPr>
        <w:t xml:space="preserve">Trump’s most </w:t>
      </w:r>
      <w:r w:rsidRPr="00F81343">
        <w:rPr>
          <w:rStyle w:val="StyleUnderline"/>
          <w:highlight w:val="cyan"/>
        </w:rPr>
        <w:t xml:space="preserve">hardcore, ardent supporters </w:t>
      </w:r>
      <w:r w:rsidRPr="00F81343">
        <w:rPr>
          <w:rStyle w:val="Emphasis"/>
          <w:sz w:val="24"/>
          <w:highlight w:val="cyan"/>
        </w:rPr>
        <w:t>aren’t bothered by a damn thing</w:t>
      </w:r>
      <w:r w:rsidRPr="00F81343">
        <w:rPr>
          <w:sz w:val="12"/>
          <w:szCs w:val="12"/>
          <w:highlight w:val="cyan"/>
        </w:rPr>
        <w:t xml:space="preserve">, </w:t>
      </w:r>
      <w:r w:rsidRPr="00F81343">
        <w:rPr>
          <w:rStyle w:val="StyleUnderline"/>
          <w:highlight w:val="cyan"/>
        </w:rPr>
        <w:t xml:space="preserve">and that goes to show </w:t>
      </w:r>
      <w:r w:rsidRPr="00F81343">
        <w:rPr>
          <w:rStyle w:val="Emphasis"/>
          <w:highlight w:val="cyan"/>
        </w:rPr>
        <w:t>both</w:t>
      </w:r>
      <w:r w:rsidRPr="00F81343">
        <w:rPr>
          <w:rStyle w:val="StyleUnderline"/>
        </w:rPr>
        <w:t xml:space="preserve"> the </w:t>
      </w:r>
      <w:r w:rsidRPr="00F81343">
        <w:rPr>
          <w:rStyle w:val="Emphasis"/>
          <w:highlight w:val="cyan"/>
        </w:rPr>
        <w:t>disdain for</w:t>
      </w:r>
      <w:r w:rsidRPr="00F81343">
        <w:rPr>
          <w:rStyle w:val="Emphasis"/>
        </w:rPr>
        <w:t xml:space="preserve"> Washington, </w:t>
      </w:r>
      <w:r w:rsidRPr="00F81343">
        <w:rPr>
          <w:rStyle w:val="Emphasis"/>
          <w:highlight w:val="cyan"/>
        </w:rPr>
        <w:t>D.C.</w:t>
      </w:r>
      <w:r w:rsidRPr="00F81343">
        <w:rPr>
          <w:rStyle w:val="StyleUnderline"/>
          <w:highlight w:val="cyan"/>
        </w:rPr>
        <w:t xml:space="preserve">, and </w:t>
      </w:r>
      <w:r w:rsidRPr="00F81343">
        <w:rPr>
          <w:rStyle w:val="Emphasis"/>
          <w:highlight w:val="cyan"/>
        </w:rPr>
        <w:t>passion</w:t>
      </w:r>
      <w:r w:rsidRPr="00F81343">
        <w:rPr>
          <w:rStyle w:val="StyleUnderline"/>
          <w:highlight w:val="cyan"/>
        </w:rPr>
        <w:t xml:space="preserve"> for anyone</w:t>
      </w:r>
      <w:r w:rsidRPr="00F81343">
        <w:rPr>
          <w:rStyle w:val="StyleUnderline"/>
        </w:rPr>
        <w:t xml:space="preserve"> who goes </w:t>
      </w:r>
      <w:r w:rsidRPr="00F81343">
        <w:rPr>
          <w:rStyle w:val="StyleUnderline"/>
          <w:highlight w:val="cyan"/>
        </w:rPr>
        <w:t>against it</w:t>
      </w:r>
      <w:r w:rsidRPr="00F81343">
        <w:rPr>
          <w:sz w:val="12"/>
          <w:szCs w:val="12"/>
        </w:rPr>
        <w:t>. I know I sure didn’t help with the approval ratings of Congress. If we [had the popularity of] a root canal, I probably brought them down to [the level of] a colonoscopy myself.</w:t>
      </w:r>
    </w:p>
    <w:p w:rsidR="00DA625A" w:rsidRPr="00F81343" w:rsidRDefault="00DA625A" w:rsidP="00DA625A">
      <w:pPr>
        <w:rPr>
          <w:sz w:val="12"/>
          <w:szCs w:val="12"/>
        </w:rPr>
      </w:pPr>
      <w:r w:rsidRPr="00F81343">
        <w:rPr>
          <w:sz w:val="12"/>
          <w:szCs w:val="12"/>
        </w:rPr>
        <w:t>WP: Okay, well, then, on the flipside — if you had been arrested in the Trump era instead of 2013, would it have still been a huge deal? Could you have ridden it out instead of resigning?</w:t>
      </w:r>
    </w:p>
    <w:p w:rsidR="00DA625A" w:rsidRPr="00F81343" w:rsidRDefault="00DA625A" w:rsidP="00DA625A">
      <w:pPr>
        <w:rPr>
          <w:sz w:val="12"/>
          <w:szCs w:val="12"/>
        </w:rPr>
      </w:pPr>
      <w:r w:rsidRPr="00F81343">
        <w:rPr>
          <w:sz w:val="12"/>
          <w:szCs w:val="12"/>
        </w:rPr>
        <w:t xml:space="preserve">TR: I don’t know. Could I have pulled a Donald Trump, like a middle finger in the air? Possibly. I think that if we </w:t>
      </w:r>
      <w:r w:rsidRPr="00F81343">
        <w:rPr>
          <w:rStyle w:val="StyleUnderline"/>
          <w:highlight w:val="cyan"/>
        </w:rPr>
        <w:t>look at</w:t>
      </w:r>
      <w:r w:rsidRPr="00F81343">
        <w:rPr>
          <w:sz w:val="12"/>
          <w:szCs w:val="12"/>
        </w:rPr>
        <w:t xml:space="preserve"> what happened in the national level with </w:t>
      </w:r>
      <w:r w:rsidRPr="00F81343">
        <w:rPr>
          <w:rStyle w:val="StyleUnderline"/>
        </w:rPr>
        <w:t xml:space="preserve">the ridiculousness of </w:t>
      </w:r>
      <w:r w:rsidRPr="00F81343">
        <w:rPr>
          <w:rStyle w:val="StyleUnderline"/>
          <w:highlight w:val="cyan"/>
        </w:rPr>
        <w:t>people upset with</w:t>
      </w:r>
      <w:r w:rsidRPr="00F81343">
        <w:rPr>
          <w:sz w:val="12"/>
          <w:szCs w:val="12"/>
        </w:rPr>
        <w:t xml:space="preserve"> Donald </w:t>
      </w:r>
      <w:r w:rsidRPr="00F81343">
        <w:rPr>
          <w:rStyle w:val="StyleUnderline"/>
        </w:rPr>
        <w:t xml:space="preserve">Trump saying a bad word on a bus with </w:t>
      </w:r>
      <w:r w:rsidRPr="00F81343">
        <w:rPr>
          <w:rStyle w:val="StyleUnderline"/>
          <w:highlight w:val="cyan"/>
        </w:rPr>
        <w:t>Billy Bush</w:t>
      </w:r>
      <w:r w:rsidRPr="00F81343">
        <w:rPr>
          <w:rStyle w:val="StyleUnderline"/>
        </w:rPr>
        <w:t xml:space="preserve"> — those national news </w:t>
      </w:r>
      <w:r w:rsidRPr="00F81343">
        <w:rPr>
          <w:rStyle w:val="StyleUnderline"/>
          <w:highlight w:val="cyan"/>
        </w:rPr>
        <w:t>stories</w:t>
      </w:r>
      <w:r w:rsidRPr="00F81343">
        <w:rPr>
          <w:rStyle w:val="StyleUnderline"/>
        </w:rPr>
        <w:t xml:space="preserve">, they </w:t>
      </w:r>
      <w:r w:rsidRPr="00F81343">
        <w:rPr>
          <w:rStyle w:val="Emphasis"/>
          <w:sz w:val="24"/>
          <w:highlight w:val="cyan"/>
        </w:rPr>
        <w:t>came and went very quickly</w:t>
      </w:r>
      <w:r w:rsidRPr="00F81343">
        <w:rPr>
          <w:sz w:val="12"/>
          <w:szCs w:val="12"/>
        </w:rPr>
        <w:t>. I don’t think that necessarily happens on the local level as much. I broke a lot of hearts at home and it’s hard to get past that. I should have resigned right away, there’s no question about that. But in retrospect, me hanging on desperately was just. . . It was pathetic.</w:t>
      </w:r>
    </w:p>
    <w:p w:rsidR="00DA625A" w:rsidRPr="00F81343" w:rsidRDefault="00DA625A" w:rsidP="00DA625A">
      <w:pPr>
        <w:rPr>
          <w:sz w:val="12"/>
          <w:szCs w:val="12"/>
        </w:rPr>
      </w:pPr>
    </w:p>
    <w:p w:rsidR="00C659B7" w:rsidRPr="00F81343" w:rsidRDefault="00C659B7" w:rsidP="006532ED">
      <w:pPr>
        <w:pStyle w:val="Heading3"/>
      </w:pPr>
      <w:bookmarkStart w:id="88" w:name="_Toc487825294"/>
      <w:r w:rsidRPr="00F81343">
        <w:lastRenderedPageBreak/>
        <w:t>Base Support Resilient---1AR</w:t>
      </w:r>
      <w:bookmarkEnd w:id="88"/>
    </w:p>
    <w:p w:rsidR="00C659B7" w:rsidRPr="00F81343" w:rsidRDefault="00C659B7" w:rsidP="00C659B7">
      <w:pPr>
        <w:rPr>
          <w:sz w:val="12"/>
          <w:szCs w:val="12"/>
        </w:rPr>
      </w:pPr>
    </w:p>
    <w:p w:rsidR="00C659B7" w:rsidRPr="00F81343" w:rsidRDefault="00C659B7" w:rsidP="00C659B7">
      <w:pPr>
        <w:pStyle w:val="Heading4"/>
        <w:rPr>
          <w:sz w:val="28"/>
        </w:rPr>
      </w:pPr>
      <w:r w:rsidRPr="00F81343">
        <w:rPr>
          <w:sz w:val="28"/>
        </w:rPr>
        <w:t xml:space="preserve">Policy issues are </w:t>
      </w:r>
      <w:r w:rsidRPr="00F81343">
        <w:rPr>
          <w:sz w:val="28"/>
          <w:u w:val="single"/>
        </w:rPr>
        <w:t>irrelevant</w:t>
      </w:r>
      <w:r w:rsidRPr="00F81343">
        <w:rPr>
          <w:sz w:val="28"/>
        </w:rPr>
        <w:t xml:space="preserve"> </w:t>
      </w:r>
    </w:p>
    <w:p w:rsidR="00C659B7" w:rsidRPr="00F81343" w:rsidRDefault="00C659B7" w:rsidP="00C659B7">
      <w:pPr>
        <w:rPr>
          <w:sz w:val="12"/>
          <w:szCs w:val="12"/>
        </w:rPr>
      </w:pPr>
      <w:r w:rsidRPr="00F81343">
        <w:rPr>
          <w:rStyle w:val="Style13ptBold"/>
          <w:sz w:val="28"/>
        </w:rPr>
        <w:t>McGrath 3-22 –</w:t>
      </w:r>
      <w:r w:rsidRPr="00F81343">
        <w:rPr>
          <w:sz w:val="12"/>
          <w:szCs w:val="12"/>
        </w:rPr>
        <w:t xml:space="preserve"> David McGrath, Emeritus English Professor at College of DuPage, “What Trump Shares With Reagan, The Teflon President”, Chicago Tribune, 2017, http://www.chicagotribune.com/suburbs/daily-southtown/opinion/ct-sta-mcgrath-column-st-0323-20170322-story.html</w:t>
      </w:r>
    </w:p>
    <w:p w:rsidR="00C659B7" w:rsidRPr="00F81343" w:rsidRDefault="00C659B7" w:rsidP="00C659B7">
      <w:pPr>
        <w:rPr>
          <w:sz w:val="12"/>
          <w:szCs w:val="12"/>
        </w:rPr>
      </w:pPr>
      <w:r w:rsidRPr="00F81343">
        <w:rPr>
          <w:sz w:val="12"/>
          <w:szCs w:val="12"/>
        </w:rPr>
        <w:t xml:space="preserve">I never thought I would be comparing our 45th president to the country's 40th. But Donald </w:t>
      </w:r>
      <w:r w:rsidRPr="00F81343">
        <w:rPr>
          <w:rStyle w:val="StyleUnderline"/>
          <w:highlight w:val="cyan"/>
        </w:rPr>
        <w:t>Trump</w:t>
      </w:r>
      <w:r w:rsidRPr="00F81343">
        <w:rPr>
          <w:rStyle w:val="StyleUnderline"/>
        </w:rPr>
        <w:t xml:space="preserve"> does share something important with</w:t>
      </w:r>
      <w:r w:rsidRPr="00F81343">
        <w:rPr>
          <w:sz w:val="12"/>
          <w:szCs w:val="12"/>
        </w:rPr>
        <w:t xml:space="preserve"> Ronald </w:t>
      </w:r>
      <w:r w:rsidRPr="00F81343">
        <w:rPr>
          <w:rStyle w:val="StyleUnderline"/>
        </w:rPr>
        <w:t>Reagan</w:t>
      </w:r>
      <w:r w:rsidRPr="00F81343">
        <w:rPr>
          <w:sz w:val="12"/>
          <w:szCs w:val="12"/>
        </w:rPr>
        <w:t>.</w:t>
      </w:r>
      <w:r w:rsidR="009B09A7">
        <w:rPr>
          <w:sz w:val="12"/>
          <w:szCs w:val="12"/>
        </w:rPr>
        <w:t xml:space="preserve"> </w:t>
      </w:r>
      <w:r w:rsidRPr="00F81343">
        <w:rPr>
          <w:rStyle w:val="StyleUnderline"/>
        </w:rPr>
        <w:t>People</w:t>
      </w:r>
      <w:r w:rsidRPr="00F81343">
        <w:rPr>
          <w:sz w:val="12"/>
          <w:szCs w:val="12"/>
        </w:rPr>
        <w:t xml:space="preserve"> my age </w:t>
      </w:r>
      <w:r w:rsidRPr="00F81343">
        <w:rPr>
          <w:rStyle w:val="StyleUnderline"/>
        </w:rPr>
        <w:t xml:space="preserve">remember Reagan as </w:t>
      </w:r>
      <w:r w:rsidRPr="00F81343">
        <w:rPr>
          <w:rStyle w:val="StyleUnderline"/>
          <w:highlight w:val="cyan"/>
        </w:rPr>
        <w:t xml:space="preserve">the </w:t>
      </w:r>
      <w:r w:rsidRPr="00F81343">
        <w:rPr>
          <w:rStyle w:val="Emphasis"/>
          <w:sz w:val="24"/>
          <w:highlight w:val="cyan"/>
        </w:rPr>
        <w:t>Teflon president</w:t>
      </w:r>
      <w:r w:rsidRPr="00F81343">
        <w:rPr>
          <w:sz w:val="12"/>
          <w:szCs w:val="12"/>
        </w:rPr>
        <w:t xml:space="preserve">. The reason was that </w:t>
      </w:r>
      <w:r w:rsidRPr="00F81343">
        <w:rPr>
          <w:rStyle w:val="StyleUnderline"/>
        </w:rPr>
        <w:t xml:space="preserve">his personal charm and glibness enabled him to fend off mistakes and criticism, so much so that </w:t>
      </w:r>
      <w:r w:rsidRPr="00F81343">
        <w:rPr>
          <w:rStyle w:val="StyleUnderline"/>
          <w:highlight w:val="cyan"/>
        </w:rPr>
        <w:t>few</w:t>
      </w:r>
      <w:r w:rsidRPr="00F81343">
        <w:rPr>
          <w:rStyle w:val="StyleUnderline"/>
        </w:rPr>
        <w:t xml:space="preserve"> of the </w:t>
      </w:r>
      <w:r w:rsidRPr="00F81343">
        <w:rPr>
          <w:rStyle w:val="StyleUnderline"/>
          <w:highlight w:val="cyan"/>
        </w:rPr>
        <w:t>barbs</w:t>
      </w:r>
      <w:r w:rsidRPr="00F81343">
        <w:rPr>
          <w:sz w:val="12"/>
          <w:szCs w:val="12"/>
        </w:rPr>
        <w:t xml:space="preserve"> or accusations </w:t>
      </w:r>
      <w:r w:rsidRPr="00F81343">
        <w:rPr>
          <w:rStyle w:val="StyleUnderline"/>
        </w:rPr>
        <w:t xml:space="preserve">against him seemed to </w:t>
      </w:r>
      <w:r w:rsidRPr="00F81343">
        <w:rPr>
          <w:rStyle w:val="StyleUnderline"/>
          <w:highlight w:val="cyan"/>
        </w:rPr>
        <w:t>"stick," just as</w:t>
      </w:r>
      <w:r w:rsidRPr="00F81343">
        <w:rPr>
          <w:rStyle w:val="StyleUnderline"/>
        </w:rPr>
        <w:t xml:space="preserve"> nothing sticks to the bottom of </w:t>
      </w:r>
      <w:r w:rsidRPr="00F81343">
        <w:rPr>
          <w:rStyle w:val="StyleUnderline"/>
          <w:highlight w:val="cyan"/>
        </w:rPr>
        <w:t>a</w:t>
      </w:r>
      <w:r w:rsidRPr="00F81343">
        <w:rPr>
          <w:rStyle w:val="StyleUnderline"/>
        </w:rPr>
        <w:t xml:space="preserve"> Teflon </w:t>
      </w:r>
      <w:r w:rsidRPr="00F81343">
        <w:rPr>
          <w:rStyle w:val="StyleUnderline"/>
          <w:highlight w:val="cyan"/>
        </w:rPr>
        <w:t>frying pan</w:t>
      </w:r>
      <w:r w:rsidRPr="00F81343">
        <w:rPr>
          <w:sz w:val="12"/>
          <w:szCs w:val="12"/>
        </w:rPr>
        <w:t>.</w:t>
      </w:r>
      <w:r w:rsidR="009B09A7">
        <w:rPr>
          <w:sz w:val="12"/>
          <w:szCs w:val="12"/>
        </w:rPr>
        <w:t xml:space="preserve"> </w:t>
      </w:r>
      <w:r w:rsidRPr="00F81343">
        <w:rPr>
          <w:sz w:val="12"/>
          <w:szCs w:val="12"/>
        </w:rPr>
        <w:t>In just one example, when the nation was struggling with a poor economy in the early eighties, ABC journalist Sam Donaldson thought he had him on the hot seat: "Mr. President, in talking about the continuing recession tonight, you have blamed mistakes in the past. You have blamed the Congress. Does any of the blame belong to you?"</w:t>
      </w:r>
      <w:r w:rsidR="009B09A7">
        <w:rPr>
          <w:sz w:val="12"/>
          <w:szCs w:val="12"/>
        </w:rPr>
        <w:t xml:space="preserve"> </w:t>
      </w:r>
      <w:r w:rsidRPr="00F81343">
        <w:rPr>
          <w:sz w:val="12"/>
          <w:szCs w:val="12"/>
        </w:rPr>
        <w:t>"Yes," Reagan answered, "because for many years I was a Democrat!"</w:t>
      </w:r>
      <w:r w:rsidR="009B09A7">
        <w:rPr>
          <w:sz w:val="12"/>
          <w:szCs w:val="12"/>
        </w:rPr>
        <w:t xml:space="preserve"> </w:t>
      </w:r>
      <w:r w:rsidRPr="00F81343">
        <w:rPr>
          <w:rStyle w:val="StyleUnderline"/>
        </w:rPr>
        <w:t xml:space="preserve">Similarly, as we have seen with Trump, </w:t>
      </w:r>
      <w:r w:rsidRPr="00F81343">
        <w:rPr>
          <w:rStyle w:val="StyleUnderline"/>
          <w:highlight w:val="cyan"/>
        </w:rPr>
        <w:t>neither his</w:t>
      </w:r>
      <w:r w:rsidRPr="00F81343">
        <w:rPr>
          <w:rStyle w:val="StyleUnderline"/>
        </w:rPr>
        <w:t xml:space="preserve"> falsehoods, </w:t>
      </w:r>
      <w:r w:rsidRPr="00F81343">
        <w:rPr>
          <w:rStyle w:val="StyleUnderline"/>
          <w:highlight w:val="cyan"/>
        </w:rPr>
        <w:t>scandals</w:t>
      </w:r>
      <w:r w:rsidRPr="00F81343">
        <w:rPr>
          <w:rStyle w:val="StyleUnderline"/>
        </w:rPr>
        <w:t xml:space="preserve">, flip-flops, </w:t>
      </w:r>
      <w:r w:rsidRPr="00F81343">
        <w:rPr>
          <w:rStyle w:val="StyleUnderline"/>
          <w:highlight w:val="cyan"/>
        </w:rPr>
        <w:t xml:space="preserve">nor </w:t>
      </w:r>
      <w:r w:rsidRPr="00F81343">
        <w:rPr>
          <w:rStyle w:val="Emphasis"/>
          <w:highlight w:val="cyan"/>
        </w:rPr>
        <w:t>policy about-faces</w:t>
      </w:r>
      <w:r w:rsidRPr="00F81343">
        <w:rPr>
          <w:rStyle w:val="StyleUnderline"/>
        </w:rPr>
        <w:t xml:space="preserve"> seem to </w:t>
      </w:r>
      <w:r w:rsidRPr="00F81343">
        <w:rPr>
          <w:rStyle w:val="StyleUnderline"/>
          <w:highlight w:val="cyan"/>
        </w:rPr>
        <w:t xml:space="preserve">have </w:t>
      </w:r>
      <w:r w:rsidRPr="00F81343">
        <w:rPr>
          <w:rStyle w:val="Emphasis"/>
          <w:highlight w:val="cyan"/>
        </w:rPr>
        <w:t>much</w:t>
      </w:r>
      <w:r w:rsidRPr="00F81343">
        <w:rPr>
          <w:rStyle w:val="Emphasis"/>
        </w:rPr>
        <w:t xml:space="preserve"> of an </w:t>
      </w:r>
      <w:r w:rsidRPr="00F81343">
        <w:rPr>
          <w:rStyle w:val="Emphasis"/>
          <w:highlight w:val="cyan"/>
        </w:rPr>
        <w:t>effect</w:t>
      </w:r>
      <w:r w:rsidRPr="00F81343">
        <w:rPr>
          <w:rStyle w:val="StyleUnderline"/>
          <w:highlight w:val="cyan"/>
        </w:rPr>
        <w:t xml:space="preserve"> on his</w:t>
      </w:r>
      <w:r w:rsidRPr="00F81343">
        <w:rPr>
          <w:rStyle w:val="StyleUnderline"/>
        </w:rPr>
        <w:t xml:space="preserve"> own </w:t>
      </w:r>
      <w:r w:rsidRPr="00F81343">
        <w:rPr>
          <w:rStyle w:val="StyleUnderline"/>
          <w:highlight w:val="cyan"/>
        </w:rPr>
        <w:t>popularity</w:t>
      </w:r>
      <w:r w:rsidRPr="00F81343">
        <w:rPr>
          <w:rStyle w:val="StyleUnderline"/>
        </w:rPr>
        <w:t xml:space="preserve">, </w:t>
      </w:r>
      <w:r w:rsidRPr="00F81343">
        <w:rPr>
          <w:rStyle w:val="Emphasis"/>
          <w:sz w:val="24"/>
        </w:rPr>
        <w:t xml:space="preserve">at least </w:t>
      </w:r>
      <w:r w:rsidRPr="00F81343">
        <w:rPr>
          <w:rStyle w:val="Emphasis"/>
          <w:sz w:val="24"/>
          <w:highlight w:val="cyan"/>
        </w:rPr>
        <w:t>with his base</w:t>
      </w:r>
      <w:r w:rsidRPr="00F81343">
        <w:rPr>
          <w:sz w:val="12"/>
          <w:szCs w:val="12"/>
        </w:rPr>
        <w:t>.</w:t>
      </w:r>
      <w:r w:rsidR="009B09A7">
        <w:rPr>
          <w:sz w:val="12"/>
          <w:szCs w:val="12"/>
        </w:rPr>
        <w:t xml:space="preserve"> </w:t>
      </w:r>
      <w:r w:rsidRPr="00F81343">
        <w:rPr>
          <w:rStyle w:val="StyleUnderline"/>
        </w:rPr>
        <w:t xml:space="preserve">Throughout his election campaign, when over 80% of Trump's </w:t>
      </w:r>
      <w:r w:rsidRPr="00F81343">
        <w:rPr>
          <w:rStyle w:val="StyleUnderline"/>
          <w:highlight w:val="cyan"/>
        </w:rPr>
        <w:t>statements</w:t>
      </w:r>
      <w:r w:rsidRPr="00F81343">
        <w:rPr>
          <w:rStyle w:val="StyleUnderline"/>
        </w:rPr>
        <w:t xml:space="preserve"> were </w:t>
      </w:r>
      <w:r w:rsidRPr="00F81343">
        <w:rPr>
          <w:rStyle w:val="StyleUnderline"/>
          <w:highlight w:val="cyan"/>
        </w:rPr>
        <w:t>labeled false</w:t>
      </w:r>
      <w:r w:rsidRPr="00F81343">
        <w:rPr>
          <w:rStyle w:val="StyleUnderline"/>
        </w:rPr>
        <w:t xml:space="preserve"> by Politi-fact, </w:t>
      </w:r>
      <w:r w:rsidRPr="00F81343">
        <w:rPr>
          <w:rStyle w:val="Emphasis"/>
          <w:sz w:val="24"/>
        </w:rPr>
        <w:t xml:space="preserve">it </w:t>
      </w:r>
      <w:r w:rsidRPr="00F81343">
        <w:rPr>
          <w:rStyle w:val="Emphasis"/>
          <w:sz w:val="24"/>
          <w:highlight w:val="cyan"/>
        </w:rPr>
        <w:t>didn't matter to supporters</w:t>
      </w:r>
      <w:r w:rsidRPr="00F81343">
        <w:rPr>
          <w:rStyle w:val="StyleUnderline"/>
          <w:sz w:val="24"/>
        </w:rPr>
        <w:t xml:space="preserve"> </w:t>
      </w:r>
      <w:r w:rsidRPr="00F81343">
        <w:rPr>
          <w:rStyle w:val="StyleUnderline"/>
        </w:rPr>
        <w:t>who continued to stand by him</w:t>
      </w:r>
      <w:r w:rsidRPr="00F81343">
        <w:rPr>
          <w:sz w:val="12"/>
          <w:szCs w:val="12"/>
        </w:rPr>
        <w:t>.</w:t>
      </w:r>
      <w:r w:rsidR="009B09A7">
        <w:rPr>
          <w:sz w:val="12"/>
          <w:szCs w:val="12"/>
        </w:rPr>
        <w:t xml:space="preserve"> </w:t>
      </w:r>
      <w:r w:rsidRPr="00F81343">
        <w:rPr>
          <w:rStyle w:val="StyleUnderline"/>
          <w:highlight w:val="cyan"/>
        </w:rPr>
        <w:t>Even</w:t>
      </w:r>
      <w:r w:rsidRPr="00F81343">
        <w:rPr>
          <w:rStyle w:val="StyleUnderline"/>
        </w:rPr>
        <w:t xml:space="preserve"> the infamous three minute recording of Trump </w:t>
      </w:r>
      <w:r w:rsidRPr="00F81343">
        <w:rPr>
          <w:rStyle w:val="StyleUnderline"/>
          <w:highlight w:val="cyan"/>
        </w:rPr>
        <w:t>boasting about</w:t>
      </w:r>
      <w:r w:rsidRPr="00F81343">
        <w:rPr>
          <w:rStyle w:val="StyleUnderline"/>
        </w:rPr>
        <w:t xml:space="preserve"> how his stardom gave him </w:t>
      </w:r>
      <w:r w:rsidRPr="00F81343">
        <w:rPr>
          <w:rStyle w:val="StyleUnderline"/>
          <w:highlight w:val="cyan"/>
        </w:rPr>
        <w:t>license to grab women'</w:t>
      </w:r>
      <w:r w:rsidRPr="00F81343">
        <w:rPr>
          <w:rStyle w:val="StyleUnderline"/>
        </w:rPr>
        <w:t xml:space="preserve">s private parts did not stick detrimentally, as </w:t>
      </w:r>
      <w:r w:rsidRPr="00F81343">
        <w:rPr>
          <w:rStyle w:val="StyleUnderline"/>
          <w:highlight w:val="cyan"/>
        </w:rPr>
        <w:t>he went on to win</w:t>
      </w:r>
      <w:r w:rsidRPr="00F81343">
        <w:rPr>
          <w:rStyle w:val="StyleUnderline"/>
        </w:rPr>
        <w:t xml:space="preserve"> the election </w:t>
      </w:r>
      <w:r w:rsidRPr="00F81343">
        <w:rPr>
          <w:rStyle w:val="Emphasis"/>
        </w:rPr>
        <w:t xml:space="preserve">after </w:t>
      </w:r>
      <w:r w:rsidRPr="00F81343">
        <w:rPr>
          <w:rStyle w:val="Emphasis"/>
          <w:highlight w:val="cyan"/>
        </w:rPr>
        <w:t>the</w:t>
      </w:r>
      <w:r w:rsidRPr="00F81343">
        <w:rPr>
          <w:rStyle w:val="Emphasis"/>
        </w:rPr>
        <w:t xml:space="preserve"> type of </w:t>
      </w:r>
      <w:r w:rsidRPr="00F81343">
        <w:rPr>
          <w:rStyle w:val="Emphasis"/>
          <w:highlight w:val="cyan"/>
        </w:rPr>
        <w:t>scandal</w:t>
      </w:r>
      <w:r w:rsidRPr="00F81343">
        <w:rPr>
          <w:rStyle w:val="Emphasis"/>
        </w:rPr>
        <w:t xml:space="preserve"> that </w:t>
      </w:r>
      <w:r w:rsidRPr="00F81343">
        <w:rPr>
          <w:rStyle w:val="Emphasis"/>
          <w:highlight w:val="cyan"/>
        </w:rPr>
        <w:t>would</w:t>
      </w:r>
      <w:r w:rsidRPr="00F81343">
        <w:rPr>
          <w:rStyle w:val="Emphasis"/>
        </w:rPr>
        <w:t xml:space="preserve"> have </w:t>
      </w:r>
      <w:r w:rsidRPr="00F81343">
        <w:rPr>
          <w:rStyle w:val="Emphasis"/>
          <w:highlight w:val="cyan"/>
        </w:rPr>
        <w:t>cause</w:t>
      </w:r>
      <w:r w:rsidRPr="00F81343">
        <w:rPr>
          <w:rStyle w:val="Emphasis"/>
        </w:rPr>
        <w:t xml:space="preserve">d </w:t>
      </w:r>
      <w:r w:rsidRPr="00F81343">
        <w:rPr>
          <w:rStyle w:val="Emphasis"/>
          <w:highlight w:val="cyan"/>
        </w:rPr>
        <w:t>any other candidate to drop</w:t>
      </w:r>
      <w:r w:rsidRPr="00F81343">
        <w:rPr>
          <w:rStyle w:val="Emphasis"/>
        </w:rPr>
        <w:t xml:space="preserve"> not only out of the race, but </w:t>
      </w:r>
      <w:r w:rsidRPr="00F81343">
        <w:rPr>
          <w:rStyle w:val="Emphasis"/>
          <w:highlight w:val="cyan"/>
        </w:rPr>
        <w:t xml:space="preserve">off the </w:t>
      </w:r>
      <w:r w:rsidRPr="00F81343">
        <w:rPr>
          <w:rStyle w:val="Emphasis"/>
        </w:rPr>
        <w:t xml:space="preserve">face of the </w:t>
      </w:r>
      <w:r w:rsidRPr="00F81343">
        <w:rPr>
          <w:rStyle w:val="Emphasis"/>
          <w:highlight w:val="cyan"/>
        </w:rPr>
        <w:t>earth</w:t>
      </w:r>
      <w:r w:rsidRPr="00F81343">
        <w:rPr>
          <w:sz w:val="12"/>
          <w:szCs w:val="12"/>
        </w:rPr>
        <w:t>. Just ask Gary Hart.</w:t>
      </w:r>
      <w:r w:rsidR="009B09A7">
        <w:rPr>
          <w:sz w:val="12"/>
          <w:szCs w:val="12"/>
        </w:rPr>
        <w:t xml:space="preserve"> </w:t>
      </w:r>
      <w:r w:rsidRPr="00F81343">
        <w:rPr>
          <w:sz w:val="12"/>
          <w:szCs w:val="12"/>
        </w:rPr>
        <w:t>So, how has Trump managed to emerge from all the mud in his ascension to the presidency?</w:t>
      </w:r>
      <w:r w:rsidR="009B09A7">
        <w:rPr>
          <w:sz w:val="12"/>
          <w:szCs w:val="12"/>
        </w:rPr>
        <w:t xml:space="preserve"> </w:t>
      </w:r>
      <w:r w:rsidRPr="00F81343">
        <w:rPr>
          <w:sz w:val="12"/>
          <w:szCs w:val="12"/>
        </w:rPr>
        <w:t>Unlike Reagan, he has not succeeded because of his wit. He is not articulate, nor quick on his feet. Who could forget his cringe-worthy rebuttal when Hillary Clinton suggested in a debate that he was Vladimir Putin's puppet: "No, you're the puppet."</w:t>
      </w:r>
      <w:r w:rsidR="009B09A7">
        <w:rPr>
          <w:sz w:val="12"/>
          <w:szCs w:val="12"/>
        </w:rPr>
        <w:t xml:space="preserve"> </w:t>
      </w:r>
      <w:r w:rsidRPr="00F81343">
        <w:rPr>
          <w:sz w:val="12"/>
          <w:szCs w:val="12"/>
        </w:rPr>
        <w:t>And his generalizations ("...we're going to grow the economy so much.") and vitriol toward the media, are the antithesis of the style of Reagan, a.k.a. The Great Communicator.</w:t>
      </w:r>
      <w:r w:rsidR="009B09A7">
        <w:rPr>
          <w:sz w:val="12"/>
          <w:szCs w:val="12"/>
        </w:rPr>
        <w:t xml:space="preserve"> </w:t>
      </w:r>
      <w:r w:rsidRPr="00F81343">
        <w:rPr>
          <w:sz w:val="12"/>
          <w:szCs w:val="12"/>
        </w:rPr>
        <w:t xml:space="preserve">But </w:t>
      </w:r>
      <w:r w:rsidRPr="00F81343">
        <w:rPr>
          <w:rStyle w:val="StyleUnderline"/>
        </w:rPr>
        <w:t xml:space="preserve">what won Trump the presidency was </w:t>
      </w:r>
      <w:r w:rsidRPr="00F81343">
        <w:rPr>
          <w:rStyle w:val="StyleUnderline"/>
          <w:highlight w:val="cyan"/>
        </w:rPr>
        <w:t>a huge block</w:t>
      </w:r>
      <w:r w:rsidRPr="00F81343">
        <w:rPr>
          <w:rStyle w:val="StyleUnderline"/>
        </w:rPr>
        <w:t xml:space="preserve"> of voters who </w:t>
      </w:r>
      <w:r w:rsidRPr="00F81343">
        <w:rPr>
          <w:rStyle w:val="StyleUnderline"/>
          <w:highlight w:val="cyan"/>
        </w:rPr>
        <w:t>chose him</w:t>
      </w:r>
      <w:r w:rsidRPr="00F81343">
        <w:rPr>
          <w:rStyle w:val="StyleUnderline"/>
        </w:rPr>
        <w:t xml:space="preserve"> primarily </w:t>
      </w:r>
      <w:r w:rsidRPr="00F81343">
        <w:rPr>
          <w:rStyle w:val="StyleUnderline"/>
          <w:highlight w:val="cyan"/>
        </w:rPr>
        <w:t>because he reminded</w:t>
      </w:r>
      <w:r w:rsidRPr="00F81343">
        <w:rPr>
          <w:rStyle w:val="StyleUnderline"/>
        </w:rPr>
        <w:t xml:space="preserve"> them </w:t>
      </w:r>
      <w:r w:rsidRPr="00F81343">
        <w:rPr>
          <w:rStyle w:val="StyleUnderline"/>
          <w:highlight w:val="cyan"/>
        </w:rPr>
        <w:t>of themselves</w:t>
      </w:r>
      <w:r w:rsidRPr="00F81343">
        <w:rPr>
          <w:sz w:val="12"/>
          <w:szCs w:val="12"/>
        </w:rPr>
        <w:t>. His winning strategy was to echo the thoughts and feelings that he rightfully suspected were simmering inside his constituents' hearts: resentment against government, immigrants, African Americans, Hispanics, Muslims, academics, scientists and the media.</w:t>
      </w:r>
      <w:r w:rsidR="009B09A7">
        <w:rPr>
          <w:sz w:val="12"/>
          <w:szCs w:val="12"/>
        </w:rPr>
        <w:t xml:space="preserve"> </w:t>
      </w:r>
      <w:r w:rsidRPr="00F81343">
        <w:rPr>
          <w:sz w:val="12"/>
          <w:szCs w:val="12"/>
        </w:rPr>
        <w:t>Finally, a like-minded presidential contender meant that their views were not just shameful manifestations of racism or lack of education. Trump made them legit.</w:t>
      </w:r>
      <w:r w:rsidR="009B09A7">
        <w:rPr>
          <w:sz w:val="12"/>
          <w:szCs w:val="12"/>
        </w:rPr>
        <w:t xml:space="preserve"> </w:t>
      </w:r>
      <w:r w:rsidRPr="00F81343">
        <w:rPr>
          <w:sz w:val="12"/>
          <w:szCs w:val="12"/>
        </w:rPr>
        <w:t>A cartoon in a recent edition of the New Yorker captured this phenomenon with a drawing of a lone passenger standing up in the aisle of an airplane: "These smug pilots have lost touch with regular passengers like us. Who thinks I should fly the plane?"</w:t>
      </w:r>
      <w:r w:rsidR="009B09A7">
        <w:rPr>
          <w:sz w:val="12"/>
          <w:szCs w:val="12"/>
        </w:rPr>
        <w:t xml:space="preserve"> </w:t>
      </w:r>
      <w:r w:rsidRPr="00F81343">
        <w:rPr>
          <w:sz w:val="12"/>
          <w:szCs w:val="12"/>
        </w:rPr>
        <w:t>In the drawing, all the passengers' hands are raised.</w:t>
      </w:r>
      <w:r w:rsidR="009B09A7">
        <w:rPr>
          <w:sz w:val="12"/>
          <w:szCs w:val="12"/>
        </w:rPr>
        <w:t xml:space="preserve"> </w:t>
      </w:r>
      <w:r w:rsidRPr="00F81343">
        <w:rPr>
          <w:sz w:val="12"/>
          <w:szCs w:val="12"/>
        </w:rPr>
        <w:t>So, too, with Trump supporters, for whom it doesn't matter that he has never flown a jet. Doesn't matter if he decides to land somewhere else. Doesn't even matter if he turns over the controls to Mike Pence.</w:t>
      </w:r>
      <w:r w:rsidR="009B09A7">
        <w:rPr>
          <w:sz w:val="12"/>
          <w:szCs w:val="12"/>
        </w:rPr>
        <w:t xml:space="preserve"> </w:t>
      </w:r>
      <w:r w:rsidRPr="00F81343">
        <w:rPr>
          <w:sz w:val="12"/>
          <w:szCs w:val="12"/>
        </w:rPr>
        <w:t xml:space="preserve">Therefore, </w:t>
      </w:r>
      <w:r w:rsidRPr="00F81343">
        <w:rPr>
          <w:rStyle w:val="StyleUnderline"/>
        </w:rPr>
        <w:t xml:space="preserve">Trump </w:t>
      </w:r>
      <w:r w:rsidRPr="00F81343">
        <w:rPr>
          <w:rStyle w:val="StyleUnderline"/>
          <w:highlight w:val="cyan"/>
        </w:rPr>
        <w:t>breaking his promise to deport</w:t>
      </w:r>
      <w:r w:rsidRPr="00F81343">
        <w:rPr>
          <w:rStyle w:val="StyleUnderline"/>
        </w:rPr>
        <w:t xml:space="preserve"> 11 million immigrants </w:t>
      </w:r>
      <w:r w:rsidRPr="00F81343">
        <w:rPr>
          <w:rStyle w:val="StyleUnderline"/>
          <w:highlight w:val="cyan"/>
        </w:rPr>
        <w:t xml:space="preserve">does not stick, because </w:t>
      </w:r>
      <w:r w:rsidRPr="00F81343">
        <w:rPr>
          <w:rStyle w:val="Emphasis"/>
          <w:sz w:val="24"/>
          <w:highlight w:val="cyan"/>
        </w:rPr>
        <w:t>as</w:t>
      </w:r>
      <w:r w:rsidRPr="00F81343">
        <w:rPr>
          <w:rStyle w:val="Emphasis"/>
          <w:sz w:val="24"/>
        </w:rPr>
        <w:t xml:space="preserve"> chief </w:t>
      </w:r>
      <w:r w:rsidRPr="00F81343">
        <w:rPr>
          <w:rStyle w:val="Emphasis"/>
          <w:sz w:val="24"/>
          <w:highlight w:val="cyan"/>
        </w:rPr>
        <w:t>validator of their beliefs, he deserves loyalty, no matter what</w:t>
      </w:r>
      <w:r w:rsidRPr="00F81343">
        <w:rPr>
          <w:sz w:val="12"/>
          <w:szCs w:val="12"/>
        </w:rPr>
        <w:t>.</w:t>
      </w:r>
      <w:r w:rsidR="009B09A7">
        <w:rPr>
          <w:sz w:val="12"/>
          <w:szCs w:val="12"/>
        </w:rPr>
        <w:t xml:space="preserve"> </w:t>
      </w:r>
      <w:r w:rsidRPr="00F81343">
        <w:rPr>
          <w:rStyle w:val="StyleUnderline"/>
          <w:highlight w:val="cyan"/>
        </w:rPr>
        <w:t>Trump University</w:t>
      </w:r>
      <w:r w:rsidRPr="00F81343">
        <w:rPr>
          <w:rStyle w:val="StyleUnderline"/>
        </w:rPr>
        <w:t xml:space="preserve"> being exposed as a con job? </w:t>
      </w:r>
      <w:r w:rsidRPr="00F81343">
        <w:rPr>
          <w:rStyle w:val="Emphasis"/>
          <w:sz w:val="24"/>
          <w:highlight w:val="cyan"/>
        </w:rPr>
        <w:t>Doesn't stick</w:t>
      </w:r>
      <w:r w:rsidRPr="00F81343">
        <w:rPr>
          <w:rStyle w:val="StyleUnderline"/>
        </w:rPr>
        <w:t>.</w:t>
      </w:r>
      <w:r w:rsidR="009B09A7">
        <w:rPr>
          <w:rStyle w:val="StyleUnderline"/>
        </w:rPr>
        <w:t xml:space="preserve"> </w:t>
      </w:r>
      <w:r w:rsidRPr="00F81343">
        <w:rPr>
          <w:rStyle w:val="StyleUnderline"/>
        </w:rPr>
        <w:t xml:space="preserve">Bragging about </w:t>
      </w:r>
      <w:r w:rsidRPr="00F81343">
        <w:rPr>
          <w:rStyle w:val="StyleUnderline"/>
          <w:highlight w:val="cyan"/>
        </w:rPr>
        <w:t>sexual</w:t>
      </w:r>
      <w:r w:rsidRPr="00F81343">
        <w:rPr>
          <w:rStyle w:val="StyleUnderline"/>
        </w:rPr>
        <w:t xml:space="preserve"> triumphs and </w:t>
      </w:r>
      <w:r w:rsidRPr="00F81343">
        <w:rPr>
          <w:rStyle w:val="StyleUnderline"/>
          <w:highlight w:val="cyan"/>
        </w:rPr>
        <w:t xml:space="preserve">assault? </w:t>
      </w:r>
      <w:r w:rsidRPr="00F81343">
        <w:rPr>
          <w:rStyle w:val="Emphasis"/>
          <w:sz w:val="24"/>
          <w:highlight w:val="cyan"/>
        </w:rPr>
        <w:t>Doesn't stick</w:t>
      </w:r>
      <w:r w:rsidRPr="00F81343">
        <w:rPr>
          <w:sz w:val="12"/>
          <w:szCs w:val="12"/>
        </w:rPr>
        <w:t>.</w:t>
      </w:r>
      <w:r w:rsidR="009B09A7">
        <w:rPr>
          <w:sz w:val="12"/>
          <w:szCs w:val="12"/>
        </w:rPr>
        <w:t xml:space="preserve"> </w:t>
      </w:r>
      <w:r w:rsidRPr="00F81343">
        <w:rPr>
          <w:rStyle w:val="StyleUnderline"/>
        </w:rPr>
        <w:t xml:space="preserve">The most recent step-back or lie that has </w:t>
      </w:r>
      <w:r w:rsidRPr="00F81343">
        <w:rPr>
          <w:rStyle w:val="StyleUnderline"/>
          <w:highlight w:val="cyan"/>
        </w:rPr>
        <w:t>taxpayers</w:t>
      </w:r>
      <w:r w:rsidRPr="00F81343">
        <w:rPr>
          <w:rStyle w:val="StyleUnderline"/>
        </w:rPr>
        <w:t xml:space="preserve">, and </w:t>
      </w:r>
      <w:r w:rsidRPr="00F81343">
        <w:rPr>
          <w:rStyle w:val="StyleUnderline"/>
          <w:highlight w:val="cyan"/>
        </w:rPr>
        <w:t>not Mexico, paying for the</w:t>
      </w:r>
      <w:r w:rsidRPr="00F81343">
        <w:rPr>
          <w:rStyle w:val="StyleUnderline"/>
        </w:rPr>
        <w:t xml:space="preserve"> border </w:t>
      </w:r>
      <w:r w:rsidRPr="00F81343">
        <w:rPr>
          <w:rStyle w:val="StyleUnderline"/>
          <w:highlight w:val="cyan"/>
        </w:rPr>
        <w:t xml:space="preserve">wall? </w:t>
      </w:r>
      <w:r w:rsidRPr="00F81343">
        <w:rPr>
          <w:rStyle w:val="Emphasis"/>
          <w:sz w:val="24"/>
          <w:highlight w:val="cyan"/>
        </w:rPr>
        <w:t>Doesn't stick</w:t>
      </w:r>
      <w:r w:rsidRPr="00F81343">
        <w:rPr>
          <w:sz w:val="12"/>
          <w:szCs w:val="12"/>
        </w:rPr>
        <w:t>.</w:t>
      </w:r>
      <w:r w:rsidR="009B09A7">
        <w:rPr>
          <w:sz w:val="12"/>
          <w:szCs w:val="12"/>
        </w:rPr>
        <w:t xml:space="preserve"> </w:t>
      </w:r>
      <w:r w:rsidRPr="00F81343">
        <w:rPr>
          <w:rStyle w:val="StyleUnderline"/>
        </w:rPr>
        <w:t xml:space="preserve">In fact, because </w:t>
      </w:r>
      <w:r w:rsidRPr="00F81343">
        <w:rPr>
          <w:rStyle w:val="StyleUnderline"/>
          <w:highlight w:val="cyan"/>
        </w:rPr>
        <w:t xml:space="preserve">there are </w:t>
      </w:r>
      <w:r w:rsidRPr="00F81343">
        <w:rPr>
          <w:rStyle w:val="Emphasis"/>
          <w:sz w:val="24"/>
          <w:highlight w:val="cyan"/>
        </w:rPr>
        <w:t>no</w:t>
      </w:r>
      <w:r w:rsidRPr="00F81343">
        <w:rPr>
          <w:rStyle w:val="Emphasis"/>
          <w:sz w:val="24"/>
        </w:rPr>
        <w:t xml:space="preserve"> negative </w:t>
      </w:r>
      <w:r w:rsidRPr="00F81343">
        <w:rPr>
          <w:rStyle w:val="Emphasis"/>
          <w:sz w:val="24"/>
          <w:highlight w:val="cyan"/>
        </w:rPr>
        <w:t>consequences</w:t>
      </w:r>
      <w:r w:rsidRPr="00F81343">
        <w:rPr>
          <w:rStyle w:val="StyleUnderline"/>
          <w:sz w:val="24"/>
        </w:rPr>
        <w:t xml:space="preserve"> </w:t>
      </w:r>
      <w:r w:rsidRPr="00F81343">
        <w:rPr>
          <w:rStyle w:val="StyleUnderline"/>
        </w:rPr>
        <w:t>to what he said and did last year, last week, or yesterday, as far as his followers are concerned, Trump is proving to be more unaccountable than Reagan ever was</w:t>
      </w:r>
      <w:r w:rsidRPr="00F81343">
        <w:rPr>
          <w:sz w:val="12"/>
          <w:szCs w:val="12"/>
        </w:rPr>
        <w:t>.</w:t>
      </w:r>
    </w:p>
    <w:p w:rsidR="00C659B7" w:rsidRPr="00F81343" w:rsidRDefault="00C659B7" w:rsidP="00C659B7">
      <w:pPr>
        <w:rPr>
          <w:sz w:val="12"/>
          <w:szCs w:val="12"/>
        </w:rPr>
      </w:pPr>
    </w:p>
    <w:p w:rsidR="00C659B7" w:rsidRPr="00F81343" w:rsidRDefault="00C659B7" w:rsidP="00C659B7">
      <w:pPr>
        <w:pStyle w:val="Heading4"/>
        <w:rPr>
          <w:sz w:val="28"/>
        </w:rPr>
      </w:pPr>
      <w:r w:rsidRPr="00F81343">
        <w:rPr>
          <w:sz w:val="28"/>
        </w:rPr>
        <w:t>base wont shift</w:t>
      </w:r>
    </w:p>
    <w:p w:rsidR="00C659B7" w:rsidRPr="00F81343" w:rsidRDefault="00C659B7" w:rsidP="00C659B7">
      <w:pPr>
        <w:rPr>
          <w:rStyle w:val="Style13ptBold"/>
          <w:b w:val="0"/>
          <w:sz w:val="28"/>
        </w:rPr>
      </w:pPr>
      <w:r w:rsidRPr="00F81343">
        <w:rPr>
          <w:rStyle w:val="Style13ptBold"/>
          <w:sz w:val="28"/>
        </w:rPr>
        <w:t>Mitchell 6/13</w:t>
      </w:r>
      <w:r w:rsidRPr="00F81343">
        <w:rPr>
          <w:rStyle w:val="Style13ptBold"/>
          <w:b w:val="0"/>
          <w:sz w:val="28"/>
        </w:rPr>
        <w:t xml:space="preserve"> </w:t>
      </w:r>
      <w:r w:rsidRPr="00F81343">
        <w:rPr>
          <w:rStyle w:val="Style13ptBold"/>
          <w:b w:val="0"/>
          <w:sz w:val="14"/>
        </w:rPr>
        <w:t>(John N., journalist @ Philly Tribune, “Trump's base ignores the obvious warts”, http://www.phillytrib.com/commentary/mitchell-trump-s-base-ignores-the-obvious-warts/article_b0fd7b74-8403-54c0-9c09-0903b2ba51f2.html)</w:t>
      </w:r>
    </w:p>
    <w:p w:rsidR="00C659B7" w:rsidRPr="00F81343" w:rsidRDefault="00C659B7" w:rsidP="00C659B7">
      <w:pPr>
        <w:rPr>
          <w:rStyle w:val="StyleUnderline"/>
          <w:highlight w:val="yellow"/>
        </w:rPr>
      </w:pPr>
      <w:r w:rsidRPr="00F81343">
        <w:rPr>
          <w:rStyle w:val="StyleUnderline"/>
          <w:highlight w:val="yellow"/>
        </w:rPr>
        <w:t>Trump is winning</w:t>
      </w:r>
      <w:r w:rsidRPr="00F81343">
        <w:rPr>
          <w:sz w:val="12"/>
          <w:szCs w:val="12"/>
        </w:rPr>
        <w:t xml:space="preserve">, at least </w:t>
      </w:r>
      <w:r w:rsidRPr="00F81343">
        <w:rPr>
          <w:rStyle w:val="StyleUnderline"/>
          <w:highlight w:val="yellow"/>
        </w:rPr>
        <w:t>among his supporters</w:t>
      </w:r>
      <w:r w:rsidRPr="00F81343">
        <w:rPr>
          <w:sz w:val="12"/>
          <w:szCs w:val="12"/>
        </w:rPr>
        <w:t xml:space="preserve">, his war with the media. </w:t>
      </w:r>
      <w:r w:rsidRPr="00F81343">
        <w:rPr>
          <w:rStyle w:val="StyleUnderline"/>
          <w:highlight w:val="yellow"/>
        </w:rPr>
        <w:t>They buy his conspiracy theories</w:t>
      </w:r>
      <w:r w:rsidRPr="00F81343">
        <w:rPr>
          <w:sz w:val="12"/>
          <w:szCs w:val="12"/>
          <w:highlight w:val="yellow"/>
        </w:rPr>
        <w:t xml:space="preserve"> </w:t>
      </w:r>
      <w:r w:rsidRPr="00F81343">
        <w:rPr>
          <w:sz w:val="12"/>
          <w:szCs w:val="12"/>
        </w:rPr>
        <w:t xml:space="preserve">– the story about wiretapping that has since been shot down by Comey and NSA Director Mike Rogers is the perfect example – </w:t>
      </w:r>
      <w:r w:rsidRPr="00F81343">
        <w:rPr>
          <w:rStyle w:val="StyleUnderline"/>
          <w:highlight w:val="yellow"/>
        </w:rPr>
        <w:t>as if they are gospel</w:t>
      </w:r>
      <w:r w:rsidRPr="00F81343">
        <w:rPr>
          <w:sz w:val="12"/>
          <w:szCs w:val="12"/>
        </w:rPr>
        <w:t xml:space="preserve">. </w:t>
      </w:r>
      <w:r w:rsidRPr="00F81343">
        <w:rPr>
          <w:rStyle w:val="StyleUnderline"/>
          <w:highlight w:val="yellow"/>
        </w:rPr>
        <w:t>News that does not paint him in a positive light is immediately determined to be “fake</w:t>
      </w:r>
      <w:r w:rsidRPr="00F81343">
        <w:rPr>
          <w:sz w:val="12"/>
          <w:szCs w:val="12"/>
        </w:rPr>
        <w:t xml:space="preserve">.” </w:t>
      </w:r>
      <w:r w:rsidRPr="00F81343">
        <w:rPr>
          <w:rStyle w:val="StyleUnderline"/>
          <w:highlight w:val="yellow"/>
        </w:rPr>
        <w:t>Anytime he speaks he is conducting a conversation with those who elected him</w:t>
      </w:r>
      <w:r w:rsidRPr="00F81343">
        <w:rPr>
          <w:sz w:val="12"/>
          <w:szCs w:val="12"/>
        </w:rPr>
        <w:t xml:space="preserve">. There is no attempt at unifying the country because that would prove his undoing. And while his favorability numbers continue to dip, just about every metric shows that the same people – rich or poor, smart or stupid and mostly white – who put him in office still hang on his every lying word. They are the people that put him in office, </w:t>
      </w:r>
      <w:r w:rsidRPr="00F81343">
        <w:rPr>
          <w:rStyle w:val="StyleUnderline"/>
          <w:highlight w:val="yellow"/>
        </w:rPr>
        <w:t>they support him unwaveringly</w:t>
      </w:r>
      <w:r w:rsidRPr="00F81343">
        <w:rPr>
          <w:sz w:val="12"/>
          <w:szCs w:val="12"/>
        </w:rPr>
        <w:t xml:space="preserve">, and if he isn’t impeached, something no one should count on, </w:t>
      </w:r>
      <w:r w:rsidRPr="00F81343">
        <w:rPr>
          <w:rStyle w:val="StyleUnderline"/>
          <w:highlight w:val="yellow"/>
        </w:rPr>
        <w:t>they will vote for him again.</w:t>
      </w:r>
    </w:p>
    <w:p w:rsidR="00C659B7" w:rsidRPr="00F81343" w:rsidRDefault="00C659B7" w:rsidP="00C659B7">
      <w:pPr>
        <w:rPr>
          <w:sz w:val="12"/>
          <w:szCs w:val="12"/>
        </w:rPr>
      </w:pPr>
    </w:p>
    <w:p w:rsidR="00DA625A" w:rsidRPr="00F81343" w:rsidRDefault="00DA625A" w:rsidP="006532ED">
      <w:pPr>
        <w:pStyle w:val="Heading3"/>
      </w:pPr>
      <w:bookmarkStart w:id="89" w:name="_Toc487825295"/>
      <w:r w:rsidRPr="00F81343">
        <w:lastRenderedPageBreak/>
        <w:t>Legislative Win = Solves Trump Lashout---2AC</w:t>
      </w:r>
      <w:bookmarkEnd w:id="89"/>
    </w:p>
    <w:p w:rsidR="00DA625A" w:rsidRPr="00F81343" w:rsidRDefault="00DA625A" w:rsidP="00DA625A">
      <w:pPr>
        <w:rPr>
          <w:sz w:val="12"/>
          <w:szCs w:val="12"/>
        </w:rPr>
      </w:pPr>
    </w:p>
    <w:p w:rsidR="00DA625A" w:rsidRPr="00F81343" w:rsidRDefault="00DA625A" w:rsidP="00DA625A">
      <w:pPr>
        <w:pStyle w:val="Heading4"/>
        <w:rPr>
          <w:sz w:val="28"/>
        </w:rPr>
      </w:pPr>
      <w:r w:rsidRPr="00F81343">
        <w:rPr>
          <w:sz w:val="28"/>
        </w:rPr>
        <w:t>Trump needs a legislative win or he’ll wag the dog</w:t>
      </w:r>
    </w:p>
    <w:p w:rsidR="00DA625A" w:rsidRPr="00F81343" w:rsidRDefault="00DA625A" w:rsidP="00DA625A">
      <w:pPr>
        <w:rPr>
          <w:rStyle w:val="Style13ptBold"/>
          <w:b w:val="0"/>
          <w:sz w:val="28"/>
        </w:rPr>
      </w:pPr>
      <w:r w:rsidRPr="00F81343">
        <w:rPr>
          <w:rStyle w:val="Style13ptBold"/>
          <w:sz w:val="28"/>
        </w:rPr>
        <w:t>Beutler 4/21</w:t>
      </w:r>
      <w:r w:rsidRPr="00F81343">
        <w:rPr>
          <w:rStyle w:val="Style13ptBold"/>
          <w:b w:val="0"/>
          <w:sz w:val="28"/>
        </w:rPr>
        <w:t xml:space="preserve"> </w:t>
      </w:r>
      <w:r w:rsidRPr="00F81343">
        <w:rPr>
          <w:rStyle w:val="Style13ptBold"/>
          <w:b w:val="0"/>
          <w:sz w:val="18"/>
        </w:rPr>
        <w:t>(Brian, staff @ New Republic, “When Donald Trump Needs a Win, America Loses”, https://newrepublic.com/article/142184/donald-trump-needs-win-america-loses)</w:t>
      </w:r>
    </w:p>
    <w:p w:rsidR="00DA625A" w:rsidRPr="00F81343" w:rsidRDefault="00DA625A" w:rsidP="00DA625A">
      <w:pPr>
        <w:rPr>
          <w:sz w:val="12"/>
          <w:szCs w:val="12"/>
        </w:rPr>
      </w:pPr>
      <w:r w:rsidRPr="00F81343">
        <w:rPr>
          <w:sz w:val="12"/>
          <w:szCs w:val="12"/>
        </w:rPr>
        <w:t xml:space="preserve">To reassert himself as the humiliator, </w:t>
      </w:r>
      <w:r w:rsidRPr="00F81343">
        <w:rPr>
          <w:rStyle w:val="StyleUnderline"/>
          <w:highlight w:val="yellow"/>
        </w:rPr>
        <w:t xml:space="preserve">Trump will look to take </w:t>
      </w:r>
      <w:r w:rsidRPr="00F81343">
        <w:rPr>
          <w:rStyle w:val="Emphasis"/>
          <w:highlight w:val="yellow"/>
        </w:rPr>
        <w:t>decisive action of some kind</w:t>
      </w:r>
      <w:r w:rsidRPr="00F81343">
        <w:rPr>
          <w:sz w:val="12"/>
          <w:szCs w:val="12"/>
        </w:rPr>
        <w:t xml:space="preserve"> elsewhere. </w:t>
      </w:r>
      <w:r w:rsidRPr="00F81343">
        <w:rPr>
          <w:rStyle w:val="StyleUnderline"/>
          <w:highlight w:val="yellow"/>
        </w:rPr>
        <w:t>With the legislative channel all but closed, he will find something in the administrative and foreign policy realms over which he exerts outright control</w:t>
      </w:r>
      <w:r w:rsidRPr="00F81343">
        <w:rPr>
          <w:sz w:val="12"/>
          <w:szCs w:val="12"/>
        </w:rPr>
        <w:t xml:space="preserve">. He could sabotage Obamacare by announcing an end to cost-sharing reduction payments. </w:t>
      </w:r>
      <w:r w:rsidRPr="00F81343">
        <w:rPr>
          <w:rStyle w:val="StyleUnderline"/>
          <w:highlight w:val="yellow"/>
        </w:rPr>
        <w:t>He could void the nuclear deal</w:t>
      </w:r>
      <w:r w:rsidRPr="00F81343">
        <w:rPr>
          <w:sz w:val="12"/>
          <w:szCs w:val="12"/>
          <w:highlight w:val="yellow"/>
        </w:rPr>
        <w:t xml:space="preserve"> </w:t>
      </w:r>
      <w:r w:rsidRPr="00F81343">
        <w:rPr>
          <w:sz w:val="12"/>
          <w:szCs w:val="12"/>
        </w:rPr>
        <w:t xml:space="preserve">with Iran. </w:t>
      </w:r>
      <w:r w:rsidRPr="00F81343">
        <w:rPr>
          <w:rStyle w:val="StyleUnderline"/>
          <w:highlight w:val="yellow"/>
        </w:rPr>
        <w:t>He could provoke No</w:t>
      </w:r>
      <w:r w:rsidRPr="00F81343">
        <w:rPr>
          <w:sz w:val="12"/>
          <w:szCs w:val="12"/>
        </w:rPr>
        <w:t xml:space="preserve">rth </w:t>
      </w:r>
      <w:r w:rsidRPr="00F81343">
        <w:rPr>
          <w:rStyle w:val="StyleUnderline"/>
          <w:highlight w:val="yellow"/>
        </w:rPr>
        <w:t>Ko</w:t>
      </w:r>
      <w:r w:rsidRPr="00F81343">
        <w:rPr>
          <w:sz w:val="12"/>
          <w:szCs w:val="12"/>
        </w:rPr>
        <w:t xml:space="preserve">rea. But there is no historical precedent that allows us to comfort ourselves in the hope that he will accept defeat quietly. </w:t>
      </w:r>
      <w:r w:rsidRPr="00F81343">
        <w:rPr>
          <w:rStyle w:val="Emphasis"/>
          <w:highlight w:val="yellow"/>
        </w:rPr>
        <w:t>When Trump needs a “win,” we all lose</w:t>
      </w:r>
      <w:r w:rsidRPr="00F81343">
        <w:rPr>
          <w:sz w:val="12"/>
          <w:szCs w:val="12"/>
        </w:rPr>
        <w:t>.</w:t>
      </w:r>
    </w:p>
    <w:p w:rsidR="00DA625A" w:rsidRPr="00F81343" w:rsidRDefault="00DA625A" w:rsidP="00DA625A">
      <w:pPr>
        <w:rPr>
          <w:sz w:val="12"/>
          <w:szCs w:val="12"/>
        </w:rPr>
      </w:pPr>
    </w:p>
    <w:p w:rsidR="006532ED" w:rsidRPr="00F81343" w:rsidRDefault="006532ED" w:rsidP="006532ED">
      <w:pPr>
        <w:pStyle w:val="Heading3"/>
      </w:pPr>
      <w:bookmarkStart w:id="90" w:name="_Toc487825296"/>
      <w:r w:rsidRPr="00F81343">
        <w:lastRenderedPageBreak/>
        <w:t>No Trump Lashout---2AC</w:t>
      </w:r>
      <w:bookmarkEnd w:id="90"/>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Constraints solve Trump</w:t>
      </w:r>
    </w:p>
    <w:p w:rsidR="006532ED" w:rsidRPr="00F81343" w:rsidRDefault="006532ED" w:rsidP="006532ED">
      <w:pPr>
        <w:rPr>
          <w:sz w:val="12"/>
          <w:szCs w:val="12"/>
        </w:rPr>
      </w:pPr>
      <w:r w:rsidRPr="00F81343">
        <w:rPr>
          <w:rStyle w:val="Style13ptBold"/>
          <w:sz w:val="28"/>
        </w:rPr>
        <w:t>Goldsmith 17</w:t>
      </w:r>
      <w:r w:rsidRPr="00F81343">
        <w:rPr>
          <w:sz w:val="12"/>
          <w:szCs w:val="12"/>
        </w:rPr>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rsidR="006532ED" w:rsidRPr="00F81343" w:rsidRDefault="006532ED" w:rsidP="006532ED">
      <w:pPr>
        <w:rPr>
          <w:sz w:val="16"/>
        </w:rPr>
      </w:pPr>
      <w:r w:rsidRPr="00F81343">
        <w:rPr>
          <w:sz w:val="16"/>
        </w:rPr>
        <w:t xml:space="preserve">TCB: Which are the most </w:t>
      </w:r>
      <w:r w:rsidRPr="00F81343">
        <w:rPr>
          <w:rStyle w:val="StyleUnderline"/>
        </w:rPr>
        <w:t>resilient</w:t>
      </w:r>
      <w:r w:rsidRPr="00F81343">
        <w:rPr>
          <w:sz w:val="16"/>
        </w:rPr>
        <w:t xml:space="preserve"> currently existing </w:t>
      </w:r>
      <w:r w:rsidRPr="00F81343">
        <w:rPr>
          <w:rStyle w:val="StyleUnderline"/>
          <w:highlight w:val="cyan"/>
        </w:rPr>
        <w:t>checks on his power</w:t>
      </w:r>
      <w:r w:rsidRPr="00F81343">
        <w:rPr>
          <w:sz w:val="16"/>
        </w:rPr>
        <w:t>, and which need to be bolstered?</w:t>
      </w:r>
    </w:p>
    <w:p w:rsidR="006532ED" w:rsidRPr="00F81343" w:rsidRDefault="006532ED" w:rsidP="006532ED">
      <w:pPr>
        <w:rPr>
          <w:sz w:val="16"/>
        </w:rPr>
      </w:pPr>
      <w:r w:rsidRPr="00F81343">
        <w:rPr>
          <w:sz w:val="16"/>
        </w:rPr>
        <w:t>JG: There</w:t>
      </w:r>
      <w:r w:rsidRPr="00F81343">
        <w:rPr>
          <w:rStyle w:val="StyleUnderline"/>
        </w:rPr>
        <w:t xml:space="preserve"> are</w:t>
      </w:r>
      <w:r w:rsidRPr="00F81343">
        <w:rPr>
          <w:sz w:val="16"/>
        </w:rPr>
        <w:t xml:space="preserve"> many, both </w:t>
      </w:r>
      <w:r w:rsidRPr="00F81343">
        <w:rPr>
          <w:rStyle w:val="StyleUnderline"/>
        </w:rPr>
        <w:t>inside and outside the Executive branch</w:t>
      </w:r>
      <w:r w:rsidRPr="00F81343">
        <w:rPr>
          <w:sz w:val="16"/>
        </w:rPr>
        <w:t xml:space="preserve">. On the inside, </w:t>
      </w:r>
      <w:r w:rsidRPr="00F81343">
        <w:rPr>
          <w:rStyle w:val="StyleUnderline"/>
        </w:rPr>
        <w:t xml:space="preserve">a bevy of </w:t>
      </w:r>
      <w:r w:rsidRPr="00F81343">
        <w:rPr>
          <w:rStyle w:val="StyleUnderline"/>
          <w:highlight w:val="cyan"/>
        </w:rPr>
        <w:t xml:space="preserve">lawyers, ethics monitors, inspectors </w:t>
      </w:r>
      <w:r w:rsidRPr="00F81343">
        <w:rPr>
          <w:rStyle w:val="StyleUnderline"/>
        </w:rPr>
        <w:t>general</w:t>
      </w:r>
      <w:r w:rsidRPr="00F81343">
        <w:rPr>
          <w:rStyle w:val="StyleUnderline"/>
          <w:highlight w:val="cyan"/>
        </w:rPr>
        <w:t xml:space="preserve">, and bureaucrats </w:t>
      </w:r>
      <w:r w:rsidRPr="00F81343">
        <w:rPr>
          <w:rStyle w:val="StyleUnderline"/>
        </w:rPr>
        <w:t xml:space="preserve">in the intelligence and defense communities </w:t>
      </w:r>
      <w:r w:rsidRPr="00F81343">
        <w:rPr>
          <w:rStyle w:val="StyleUnderline"/>
          <w:highlight w:val="cyan"/>
        </w:rPr>
        <w:t xml:space="preserve">have expertise, interests </w:t>
      </w:r>
      <w:r w:rsidRPr="00F81343">
        <w:rPr>
          <w:rStyle w:val="StyleUnderline"/>
        </w:rPr>
        <w:t xml:space="preserve">and values, </w:t>
      </w:r>
      <w:r w:rsidRPr="00F81343">
        <w:rPr>
          <w:rStyle w:val="StyleUnderline"/>
          <w:highlight w:val="cyan"/>
        </w:rPr>
        <w:t xml:space="preserve">and </w:t>
      </w:r>
      <w:r w:rsidRPr="00F81343">
        <w:rPr>
          <w:rStyle w:val="StyleUnderline"/>
        </w:rPr>
        <w:t xml:space="preserve">infighting </w:t>
      </w:r>
      <w:r w:rsidRPr="00F81343">
        <w:rPr>
          <w:rStyle w:val="StyleUnderline"/>
          <w:highlight w:val="cyan"/>
        </w:rPr>
        <w:t xml:space="preserve">skills that </w:t>
      </w:r>
      <w:r w:rsidRPr="00F81343">
        <w:rPr>
          <w:rStyle w:val="Emphasis"/>
          <w:highlight w:val="cyan"/>
        </w:rPr>
        <w:t>enable them to check</w:t>
      </w:r>
      <w:r w:rsidRPr="00F81343">
        <w:rPr>
          <w:rStyle w:val="StyleUnderline"/>
        </w:rPr>
        <w:t xml:space="preserve"> and narrow </w:t>
      </w:r>
      <w:r w:rsidRPr="00F81343">
        <w:rPr>
          <w:sz w:val="16"/>
        </w:rPr>
        <w:t xml:space="preserve">the options for </w:t>
      </w:r>
      <w:r w:rsidRPr="00F81343">
        <w:rPr>
          <w:rStyle w:val="Emphasis"/>
          <w:highlight w:val="cyan"/>
        </w:rPr>
        <w:t>even the most aggressive president</w:t>
      </w:r>
      <w:r w:rsidRPr="00F81343">
        <w:rPr>
          <w:rStyle w:val="Emphasis"/>
        </w:rPr>
        <w:t>s</w:t>
      </w:r>
      <w:r w:rsidRPr="00F81343">
        <w:rPr>
          <w:sz w:val="16"/>
        </w:rPr>
        <w:t xml:space="preserve">.  </w:t>
      </w:r>
      <w:r w:rsidRPr="00F81343">
        <w:rPr>
          <w:rStyle w:val="StyleUnderline"/>
        </w:rPr>
        <w:t xml:space="preserve">On the outside, </w:t>
      </w:r>
      <w:r w:rsidRPr="00F81343">
        <w:rPr>
          <w:rStyle w:val="StyleUnderline"/>
          <w:highlight w:val="cyan"/>
        </w:rPr>
        <w:t>the press</w:t>
      </w:r>
      <w:r w:rsidRPr="00F81343">
        <w:rPr>
          <w:rStyle w:val="StyleUnderline"/>
        </w:rPr>
        <w:t>, which did</w:t>
      </w:r>
      <w:r w:rsidRPr="00F81343">
        <w:rPr>
          <w:sz w:val="16"/>
        </w:rPr>
        <w:t xml:space="preserve"> such </w:t>
      </w:r>
      <w:r w:rsidRPr="00F81343">
        <w:rPr>
          <w:rStyle w:val="StyleUnderline"/>
        </w:rPr>
        <w:t>an extraordinary job of holding Bush, and</w:t>
      </w:r>
      <w:r w:rsidRPr="00F81343">
        <w:rPr>
          <w:sz w:val="16"/>
        </w:rPr>
        <w:t xml:space="preserve"> to a lesser extent </w:t>
      </w:r>
      <w:r w:rsidRPr="00F81343">
        <w:rPr>
          <w:rStyle w:val="StyleUnderline"/>
        </w:rPr>
        <w:t xml:space="preserve">Obama, to account, </w:t>
      </w:r>
      <w:r w:rsidRPr="00F81343">
        <w:rPr>
          <w:rStyle w:val="StyleUnderline"/>
          <w:highlight w:val="cyan"/>
        </w:rPr>
        <w:t>is</w:t>
      </w:r>
      <w:r w:rsidRPr="00F81343">
        <w:rPr>
          <w:rStyle w:val="StyleUnderline"/>
        </w:rPr>
        <w:t xml:space="preserve"> more </w:t>
      </w:r>
      <w:r w:rsidRPr="00F81343">
        <w:rPr>
          <w:rStyle w:val="StyleUnderline"/>
          <w:highlight w:val="cyan"/>
        </w:rPr>
        <w:t xml:space="preserve">motivated </w:t>
      </w:r>
      <w:r w:rsidRPr="00F81343">
        <w:rPr>
          <w:rStyle w:val="StyleUnderline"/>
        </w:rPr>
        <w:t xml:space="preserve">than ever to hold Trump accountable. </w:t>
      </w:r>
      <w:r w:rsidRPr="00F81343">
        <w:rPr>
          <w:sz w:val="16"/>
        </w:rPr>
        <w:t xml:space="preserve">The </w:t>
      </w:r>
      <w:r w:rsidRPr="00F81343">
        <w:rPr>
          <w:rStyle w:val="StyleUnderline"/>
        </w:rPr>
        <w:t xml:space="preserve">same goes for </w:t>
      </w:r>
      <w:r w:rsidRPr="00F81343">
        <w:rPr>
          <w:rStyle w:val="StyleUnderline"/>
          <w:highlight w:val="cyan"/>
        </w:rPr>
        <w:t>civil society groups</w:t>
      </w:r>
      <w:r w:rsidRPr="00F81343">
        <w:rPr>
          <w:sz w:val="16"/>
        </w:rPr>
        <w:t xml:space="preserve"> like the ACLU, </w:t>
      </w:r>
      <w:r w:rsidRPr="00F81343">
        <w:rPr>
          <w:rStyle w:val="StyleUnderline"/>
        </w:rPr>
        <w:t xml:space="preserve">which have </w:t>
      </w:r>
      <w:r w:rsidRPr="00F81343">
        <w:rPr>
          <w:rStyle w:val="StyleUnderline"/>
          <w:highlight w:val="cyan"/>
        </w:rPr>
        <w:t>use</w:t>
      </w:r>
      <w:r w:rsidRPr="00F81343">
        <w:rPr>
          <w:rStyle w:val="StyleUnderline"/>
        </w:rPr>
        <w:t xml:space="preserve">d </w:t>
      </w:r>
      <w:r w:rsidRPr="00F81343">
        <w:rPr>
          <w:rStyle w:val="StyleUnderline"/>
          <w:highlight w:val="cyan"/>
        </w:rPr>
        <w:t xml:space="preserve">lawsuits, reports, and </w:t>
      </w:r>
      <w:r w:rsidRPr="00F81343">
        <w:rPr>
          <w:rStyle w:val="Emphasis"/>
          <w:highlight w:val="cyan"/>
        </w:rPr>
        <w:t>F</w:t>
      </w:r>
      <w:r w:rsidRPr="00F81343">
        <w:rPr>
          <w:sz w:val="16"/>
        </w:rPr>
        <w:t xml:space="preserve">reedom of </w:t>
      </w:r>
      <w:r w:rsidRPr="00F81343">
        <w:rPr>
          <w:rStyle w:val="Emphasis"/>
          <w:highlight w:val="cyan"/>
        </w:rPr>
        <w:t>I</w:t>
      </w:r>
      <w:r w:rsidRPr="00F81343">
        <w:rPr>
          <w:sz w:val="16"/>
        </w:rPr>
        <w:t xml:space="preserve">nformation </w:t>
      </w:r>
      <w:r w:rsidRPr="00F81343">
        <w:rPr>
          <w:rStyle w:val="Emphasis"/>
          <w:highlight w:val="cyan"/>
        </w:rPr>
        <w:t>A</w:t>
      </w:r>
      <w:r w:rsidRPr="00F81343">
        <w:rPr>
          <w:sz w:val="16"/>
        </w:rPr>
        <w:t xml:space="preserve">ct </w:t>
      </w:r>
      <w:r w:rsidRPr="00F81343">
        <w:rPr>
          <w:rStyle w:val="StyleUnderline"/>
          <w:highlight w:val="cyan"/>
        </w:rPr>
        <w:t>requests to expose</w:t>
      </w:r>
      <w:r w:rsidRPr="00F81343">
        <w:rPr>
          <w:rStyle w:val="StyleUnderline"/>
        </w:rPr>
        <w:t xml:space="preserve"> government operations and misdeeds since 9/11, and</w:t>
      </w:r>
      <w:r w:rsidRPr="00F81343">
        <w:rPr>
          <w:sz w:val="16"/>
        </w:rPr>
        <w:t xml:space="preserve"> whose coffers have </w:t>
      </w:r>
      <w:r w:rsidRPr="00F81343">
        <w:rPr>
          <w:rStyle w:val="StyleUnderline"/>
        </w:rPr>
        <w:t>ballooned since Trump</w:t>
      </w:r>
      <w:r w:rsidRPr="00F81343">
        <w:rPr>
          <w:sz w:val="16"/>
        </w:rPr>
        <w:t xml:space="preserve">’s election. Spurred on by the press and civil society, the judiciary, which often stood up to Bush, will stand up even more to Trump if he engages in excessive behavior. Finally, </w:t>
      </w:r>
      <w:r w:rsidRPr="00F81343">
        <w:rPr>
          <w:rStyle w:val="StyleUnderline"/>
          <w:highlight w:val="cyan"/>
        </w:rPr>
        <w:t>Congress has been</w:t>
      </w:r>
      <w:r w:rsidRPr="00F81343">
        <w:rPr>
          <w:rStyle w:val="StyleUnderline"/>
        </w:rPr>
        <w:t xml:space="preserve"> more </w:t>
      </w:r>
      <w:r w:rsidRPr="00F81343">
        <w:rPr>
          <w:rStyle w:val="StyleUnderline"/>
          <w:highlight w:val="cyan"/>
        </w:rPr>
        <w:t xml:space="preserve">consequential </w:t>
      </w:r>
      <w:r w:rsidRPr="00F81343">
        <w:rPr>
          <w:rStyle w:val="StyleUnderline"/>
        </w:rPr>
        <w:t>in constraining the national security president since 9/11 than people realize</w:t>
      </w:r>
      <w:r w:rsidRPr="00F81343">
        <w:rPr>
          <w:sz w:val="16"/>
        </w:rPr>
        <w:t xml:space="preserve">. And as we have already seen in some pushback from Senators John McCain (R-AZ), Lindsey Graham (R-SC), and Rand Paul (R-KY), it will stand up to Trump on many issues, even though his party nominally controls Congress. </w:t>
      </w:r>
    </w:p>
    <w:p w:rsidR="006532ED" w:rsidRPr="00F81343" w:rsidRDefault="006532ED" w:rsidP="006532ED">
      <w:pPr>
        <w:rPr>
          <w:rStyle w:val="StyleUnderline"/>
        </w:rPr>
      </w:pPr>
      <w:r w:rsidRPr="00F81343">
        <w:rPr>
          <w:sz w:val="16"/>
        </w:rPr>
        <w:t>None of these institutions are perfect. They are especially ill-suited to prevent the President from using military force as he sees fit, which is why the Obama Administration’s precedents in this context are so troubling. But the</w:t>
      </w:r>
      <w:r w:rsidRPr="00F81343">
        <w:rPr>
          <w:rStyle w:val="StyleUnderline"/>
        </w:rPr>
        <w:t xml:space="preserve"> </w:t>
      </w:r>
      <w:r w:rsidRPr="00F81343">
        <w:rPr>
          <w:rStyle w:val="StyleUnderline"/>
          <w:highlight w:val="cyan"/>
        </w:rPr>
        <w:t>institutions</w:t>
      </w:r>
      <w:r w:rsidRPr="00F81343">
        <w:rPr>
          <w:sz w:val="16"/>
          <w:highlight w:val="cyan"/>
        </w:rPr>
        <w:t xml:space="preserve"> </w:t>
      </w:r>
      <w:r w:rsidRPr="00F81343">
        <w:rPr>
          <w:rStyle w:val="StyleUnderline"/>
          <w:highlight w:val="cyan"/>
        </w:rPr>
        <w:t xml:space="preserve">do a much better job </w:t>
      </w:r>
      <w:r w:rsidRPr="00F81343">
        <w:rPr>
          <w:rStyle w:val="StyleUnderline"/>
        </w:rPr>
        <w:t>in</w:t>
      </w:r>
      <w:r w:rsidRPr="00F81343">
        <w:rPr>
          <w:sz w:val="16"/>
        </w:rPr>
        <w:t xml:space="preserve"> other </w:t>
      </w:r>
      <w:r w:rsidRPr="00F81343">
        <w:rPr>
          <w:rStyle w:val="StyleUnderline"/>
        </w:rPr>
        <w:t>national security contexts</w:t>
      </w:r>
      <w:r w:rsidRPr="00F81343">
        <w:rPr>
          <w:rStyle w:val="StyleUnderline"/>
          <w:highlight w:val="cyan"/>
        </w:rPr>
        <w:t xml:space="preserve"> than they have</w:t>
      </w:r>
      <w:r w:rsidRPr="00F81343">
        <w:rPr>
          <w:sz w:val="16"/>
        </w:rPr>
        <w:t xml:space="preserve"> been given </w:t>
      </w:r>
      <w:r w:rsidRPr="00F81343">
        <w:rPr>
          <w:rStyle w:val="StyleUnderline"/>
          <w:highlight w:val="cyan"/>
        </w:rPr>
        <w:t>credit for, and</w:t>
      </w:r>
      <w:r w:rsidRPr="00F81343">
        <w:rPr>
          <w:rStyle w:val="StyleUnderline"/>
        </w:rPr>
        <w:t xml:space="preserve"> they </w:t>
      </w:r>
      <w:r w:rsidRPr="00F81343">
        <w:rPr>
          <w:rStyle w:val="StyleUnderline"/>
          <w:highlight w:val="cyan"/>
        </w:rPr>
        <w:t xml:space="preserve">will </w:t>
      </w:r>
      <w:r w:rsidRPr="00F81343">
        <w:rPr>
          <w:rStyle w:val="StyleUnderline"/>
        </w:rPr>
        <w:t xml:space="preserve">be </w:t>
      </w:r>
      <w:r w:rsidRPr="00F81343">
        <w:rPr>
          <w:rStyle w:val="StyleUnderline"/>
          <w:highlight w:val="cyan"/>
        </w:rPr>
        <w:t>watch</w:t>
      </w:r>
      <w:r w:rsidRPr="00F81343">
        <w:rPr>
          <w:rStyle w:val="StyleUnderline"/>
        </w:rPr>
        <w:t xml:space="preserve">ing president Trump </w:t>
      </w:r>
      <w:r w:rsidRPr="00F81343">
        <w:rPr>
          <w:rStyle w:val="StyleUnderline"/>
          <w:highlight w:val="cyan"/>
        </w:rPr>
        <w:t>with</w:t>
      </w:r>
      <w:r w:rsidRPr="00F81343">
        <w:rPr>
          <w:rStyle w:val="StyleUnderline"/>
        </w:rPr>
        <w:t xml:space="preserve"> a very skeptical eye and an array of </w:t>
      </w:r>
      <w:r w:rsidRPr="00F81343">
        <w:rPr>
          <w:rStyle w:val="StyleUnderline"/>
          <w:highlight w:val="cyan"/>
        </w:rPr>
        <w:t>powers to push back.</w:t>
      </w:r>
      <w:r w:rsidRPr="00F81343">
        <w:rPr>
          <w:rStyle w:val="StyleUnderline"/>
        </w:rPr>
        <w:t xml:space="preserve"> </w:t>
      </w:r>
    </w:p>
    <w:p w:rsidR="006532ED" w:rsidRPr="00F81343" w:rsidRDefault="006532ED" w:rsidP="006532ED">
      <w:pPr>
        <w:rPr>
          <w:sz w:val="12"/>
          <w:szCs w:val="12"/>
        </w:rPr>
      </w:pPr>
    </w:p>
    <w:p w:rsidR="006532ED" w:rsidRPr="00F81343" w:rsidRDefault="006532ED" w:rsidP="006532ED">
      <w:pPr>
        <w:pStyle w:val="Heading3"/>
      </w:pPr>
      <w:bookmarkStart w:id="91" w:name="_Toc487825297"/>
      <w:r w:rsidRPr="00F81343">
        <w:lastRenderedPageBreak/>
        <w:t>No Diversionary War---2AC</w:t>
      </w:r>
      <w:bookmarkEnd w:id="91"/>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 xml:space="preserve">Lash-out is empirically denied---Trump won’t just do it, Congress and public opinion checks </w:t>
      </w:r>
      <w:r w:rsidRPr="00F81343">
        <w:rPr>
          <w:sz w:val="28"/>
          <w:u w:val="single"/>
        </w:rPr>
        <w:t>or</w:t>
      </w:r>
      <w:r w:rsidRPr="00F81343">
        <w:rPr>
          <w:sz w:val="28"/>
        </w:rPr>
        <w:t xml:space="preserve"> backlash from Flynn, Muslim Ban, or the Wall make it inevitable</w:t>
      </w:r>
    </w:p>
    <w:p w:rsidR="006532ED" w:rsidRPr="00F81343" w:rsidRDefault="006532ED" w:rsidP="006532ED">
      <w:pPr>
        <w:rPr>
          <w:sz w:val="12"/>
          <w:szCs w:val="12"/>
        </w:rPr>
      </w:pPr>
    </w:p>
    <w:p w:rsidR="006532ED" w:rsidRPr="00F81343" w:rsidRDefault="006532ED" w:rsidP="006532ED">
      <w:pPr>
        <w:pStyle w:val="Heading4"/>
        <w:rPr>
          <w:sz w:val="28"/>
        </w:rPr>
      </w:pPr>
      <w:r w:rsidRPr="00F81343">
        <w:rPr>
          <w:sz w:val="28"/>
        </w:rPr>
        <w:t>No diversionary war</w:t>
      </w:r>
    </w:p>
    <w:p w:rsidR="006532ED" w:rsidRPr="00F81343" w:rsidRDefault="006532ED" w:rsidP="006532ED">
      <w:pPr>
        <w:rPr>
          <w:sz w:val="12"/>
          <w:szCs w:val="12"/>
        </w:rPr>
      </w:pPr>
      <w:r w:rsidRPr="00F81343">
        <w:rPr>
          <w:rStyle w:val="Style13ptBold"/>
          <w:sz w:val="28"/>
        </w:rPr>
        <w:t>Bershidsky 17 –</w:t>
      </w:r>
      <w:r w:rsidRPr="00F81343">
        <w:rPr>
          <w:sz w:val="12"/>
          <w:szCs w:val="12"/>
        </w:rPr>
        <w:t xml:space="preserve"> Leonid Bershidsky, Bloomberg View Columnist, Founding Editor of the Russian business daily Vedomosti and Founded Slon.ru, “Trump's Forever War of Diversion”, Bloomberg News, 1-25, https://www.bloomberg.com/view/articles/2017-01-25/trump-s-forever-war-of-diversion</w:t>
      </w:r>
    </w:p>
    <w:p w:rsidR="006532ED" w:rsidRPr="00F81343" w:rsidRDefault="006532ED" w:rsidP="006532ED">
      <w:pPr>
        <w:rPr>
          <w:sz w:val="12"/>
          <w:szCs w:val="12"/>
        </w:rPr>
      </w:pPr>
      <w:r w:rsidRPr="00F81343">
        <w:rPr>
          <w:rStyle w:val="StyleUnderline"/>
          <w:highlight w:val="cyan"/>
        </w:rPr>
        <w:t>There's</w:t>
      </w:r>
      <w:r w:rsidRPr="00F81343">
        <w:rPr>
          <w:rStyle w:val="StyleUnderline"/>
        </w:rPr>
        <w:t xml:space="preserve"> even </w:t>
      </w:r>
      <w:r w:rsidRPr="00F81343">
        <w:rPr>
          <w:rStyle w:val="StyleUnderline"/>
          <w:highlight w:val="cyan"/>
        </w:rPr>
        <w:t>a term</w:t>
      </w:r>
      <w:r w:rsidRPr="00F81343">
        <w:rPr>
          <w:rStyle w:val="StyleUnderline"/>
        </w:rPr>
        <w:t xml:space="preserve"> for the tactic: </w:t>
      </w:r>
      <w:r w:rsidRPr="00F81343">
        <w:rPr>
          <w:rStyle w:val="Emphasis"/>
          <w:highlight w:val="cyan"/>
        </w:rPr>
        <w:t>"diversionary conflict."</w:t>
      </w:r>
      <w:r w:rsidRPr="00F81343">
        <w:rPr>
          <w:sz w:val="12"/>
          <w:szCs w:val="12"/>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rsidR="006532ED" w:rsidRPr="00F81343" w:rsidRDefault="006532ED" w:rsidP="006532ED">
      <w:pPr>
        <w:rPr>
          <w:sz w:val="12"/>
          <w:szCs w:val="12"/>
        </w:rPr>
      </w:pPr>
      <w:r w:rsidRPr="00F81343">
        <w:rPr>
          <w:sz w:val="12"/>
          <w:szCs w:val="12"/>
        </w:rPr>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rsidR="006532ED" w:rsidRPr="00F81343" w:rsidRDefault="006532ED" w:rsidP="006532ED">
      <w:pPr>
        <w:rPr>
          <w:u w:val="single"/>
        </w:rPr>
      </w:pPr>
      <w:r w:rsidRPr="00F81343">
        <w:rPr>
          <w:rStyle w:val="Emphasis"/>
          <w:sz w:val="24"/>
          <w:highlight w:val="cyan"/>
        </w:rPr>
        <w:t>Trump doesn't need to start wars</w:t>
      </w:r>
      <w:r w:rsidRPr="00F81343">
        <w:rPr>
          <w:rStyle w:val="StyleUnderline"/>
        </w:rPr>
        <w:t xml:space="preserve">: He and </w:t>
      </w:r>
      <w:r w:rsidRPr="00F81343">
        <w:rPr>
          <w:rStyle w:val="StyleUnderline"/>
          <w:highlight w:val="cyan"/>
        </w:rPr>
        <w:t>his team know how emotional</w:t>
      </w:r>
      <w:r w:rsidRPr="00F81343">
        <w:rPr>
          <w:rStyle w:val="StyleUnderline"/>
        </w:rPr>
        <w:t xml:space="preserve"> many </w:t>
      </w:r>
      <w:r w:rsidRPr="00F81343">
        <w:rPr>
          <w:rStyle w:val="StyleUnderline"/>
          <w:highlight w:val="cyan"/>
        </w:rPr>
        <w:t>Americans are about him. He can choose what</w:t>
      </w:r>
      <w:r w:rsidRPr="00F81343">
        <w:rPr>
          <w:rStyle w:val="StyleUnderline"/>
        </w:rPr>
        <w:t xml:space="preserve"> he wants </w:t>
      </w:r>
      <w:r w:rsidRPr="00F81343">
        <w:rPr>
          <w:rStyle w:val="StyleUnderline"/>
          <w:highlight w:val="cyan"/>
        </w:rPr>
        <w:t>to be hated for</w:t>
      </w:r>
      <w:r w:rsidRPr="00F81343">
        <w:rPr>
          <w:rStyle w:val="StyleUnderlin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rsidR="006532ED" w:rsidRPr="00F81343" w:rsidRDefault="006532ED" w:rsidP="006532ED">
      <w:pPr>
        <w:rPr>
          <w:u w:val="single"/>
        </w:rPr>
      </w:pPr>
      <w:r w:rsidRPr="00F81343">
        <w:rPr>
          <w:sz w:val="12"/>
          <w:szCs w:val="12"/>
        </w:rPr>
        <w:t xml:space="preserve">As the inauguration attendance argument played, Trump has been busy. </w:t>
      </w:r>
      <w:r w:rsidRPr="00F81343">
        <w:rPr>
          <w:rStyle w:val="StyleUnderline"/>
          <w:highlight w:val="cyan"/>
        </w:rPr>
        <w:t>Apart from</w:t>
      </w:r>
      <w:r w:rsidRPr="00F81343">
        <w:rPr>
          <w:rStyle w:val="StyleUnderline"/>
        </w:rPr>
        <w:t xml:space="preserve"> starting the </w:t>
      </w:r>
      <w:r w:rsidRPr="00F81343">
        <w:rPr>
          <w:rStyle w:val="StyleUnderline"/>
          <w:highlight w:val="cyan"/>
        </w:rPr>
        <w:t>Obamacare</w:t>
      </w:r>
      <w:r w:rsidRPr="00F81343">
        <w:rPr>
          <w:rStyle w:val="StyleUnderline"/>
        </w:rPr>
        <w:t xml:space="preserve"> rollback and withdrawing from the </w:t>
      </w:r>
      <w:r w:rsidRPr="00F81343">
        <w:rPr>
          <w:rStyle w:val="StyleUnderline"/>
          <w:highlight w:val="cyan"/>
        </w:rPr>
        <w:t>TPP</w:t>
      </w:r>
      <w:r w:rsidRPr="00F81343">
        <w:rPr>
          <w:rStyle w:val="StyleUnderline"/>
        </w:rPr>
        <w:t xml:space="preserve">, he has frozen a reduction of </w:t>
      </w:r>
      <w:r w:rsidRPr="00F81343">
        <w:rPr>
          <w:rStyle w:val="StyleUnderline"/>
          <w:highlight w:val="cyan"/>
        </w:rPr>
        <w:t>mortgage insurance</w:t>
      </w:r>
      <w:r w:rsidRPr="00F81343">
        <w:rPr>
          <w:rStyle w:val="StyleUnderline"/>
        </w:rPr>
        <w:t xml:space="preserve"> premiums, allowed the </w:t>
      </w:r>
      <w:r w:rsidRPr="00F81343">
        <w:rPr>
          <w:rStyle w:val="StyleUnderline"/>
          <w:highlight w:val="cyan"/>
        </w:rPr>
        <w:t>Keystone</w:t>
      </w:r>
      <w:r w:rsidRPr="00F81343">
        <w:rPr>
          <w:rStyle w:val="StyleUnderline"/>
        </w:rPr>
        <w:t xml:space="preserve"> Pipeline to go ahead </w:t>
      </w:r>
      <w:r w:rsidRPr="00F81343">
        <w:rPr>
          <w:rStyle w:val="StyleUnderline"/>
          <w:highlight w:val="cyan"/>
        </w:rPr>
        <w:t>and</w:t>
      </w:r>
      <w:r w:rsidRPr="00F81343">
        <w:rPr>
          <w:rStyle w:val="StyleUnderline"/>
        </w:rPr>
        <w:t xml:space="preserve"> prepared to sign an executive order to begin construction of a </w:t>
      </w:r>
      <w:r w:rsidRPr="00F81343">
        <w:rPr>
          <w:rStyle w:val="StyleUnderline"/>
          <w:highlight w:val="cyan"/>
        </w:rPr>
        <w:t>border wall</w:t>
      </w:r>
      <w:r w:rsidRPr="00F81343">
        <w:rPr>
          <w:rStyle w:val="StyleUnderline"/>
        </w:rPr>
        <w:t xml:space="preserve">. Well aware that some of these important actions might cause indignation and targeted protest, </w:t>
      </w:r>
      <w:r w:rsidRPr="00F81343">
        <w:rPr>
          <w:rStyle w:val="StyleUnderline"/>
          <w:highlight w:val="cyan"/>
        </w:rPr>
        <w:t>Trump</w:t>
      </w:r>
      <w:r w:rsidRPr="00F81343">
        <w:rPr>
          <w:rStyle w:val="StyleUnderline"/>
        </w:rPr>
        <w:t xml:space="preserve"> has </w:t>
      </w:r>
      <w:r w:rsidRPr="00F81343">
        <w:rPr>
          <w:rStyle w:val="Emphasis"/>
          <w:sz w:val="24"/>
          <w:highlight w:val="cyan"/>
        </w:rPr>
        <w:t>tossed out</w:t>
      </w:r>
      <w:r w:rsidRPr="00F81343">
        <w:rPr>
          <w:rStyle w:val="Emphasis"/>
          <w:sz w:val="24"/>
        </w:rPr>
        <w:t xml:space="preserve"> another meaningless football</w:t>
      </w:r>
      <w:r w:rsidRPr="00F81343">
        <w:rPr>
          <w:rStyle w:val="StyleUnderline"/>
          <w:sz w:val="24"/>
        </w:rPr>
        <w:t xml:space="preserve"> </w:t>
      </w:r>
      <w:r w:rsidRPr="00F81343">
        <w:rPr>
          <w:rStyle w:val="StyleUnderline"/>
        </w:rPr>
        <w:t>for the media and the public to fixate on.</w:t>
      </w:r>
    </w:p>
    <w:p w:rsidR="006532ED" w:rsidRPr="00F81343" w:rsidRDefault="006532ED" w:rsidP="006532ED">
      <w:pPr>
        <w:rPr>
          <w:u w:val="single"/>
        </w:rPr>
      </w:pPr>
      <w:r w:rsidRPr="00F81343">
        <w:rPr>
          <w:sz w:val="12"/>
          <w:szCs w:val="12"/>
        </w:rPr>
        <w:t xml:space="preserve">"I will be asking for a major investigation into </w:t>
      </w:r>
      <w:r w:rsidRPr="00F81343">
        <w:rPr>
          <w:rStyle w:val="Emphasis"/>
          <w:highlight w:val="cyan"/>
        </w:rPr>
        <w:t>VOTER FRAUD</w:t>
      </w:r>
      <w:r w:rsidRPr="00F81343">
        <w:rPr>
          <w:sz w:val="12"/>
          <w:szCs w:val="12"/>
        </w:rPr>
        <w:t xml:space="preserve">, including those registered to vote in two states, those who are illegal and even those registered to vote who are dead," he tweeted.  Sure enough, at the time of this writing, </w:t>
      </w:r>
      <w:r w:rsidRPr="00F81343">
        <w:rPr>
          <w:rStyle w:val="StyleUnderline"/>
        </w:rPr>
        <w:t xml:space="preserve">the CNN story about this was </w:t>
      </w:r>
      <w:r w:rsidRPr="00F81343">
        <w:rPr>
          <w:rStyle w:val="StyleUnderline"/>
          <w:highlight w:val="cyan"/>
        </w:rPr>
        <w:t>the most shared</w:t>
      </w:r>
      <w:r w:rsidRPr="00F81343">
        <w:rPr>
          <w:rStyle w:val="StyleUnderline"/>
        </w:rPr>
        <w:t xml:space="preserve"> in the last 24 hours, with </w:t>
      </w:r>
      <w:r w:rsidRPr="00F81343">
        <w:rPr>
          <w:rStyle w:val="StyleUnderline"/>
          <w:highlight w:val="cyan"/>
        </w:rPr>
        <w:t>news</w:t>
      </w:r>
      <w:r w:rsidRPr="00F81343">
        <w:rPr>
          <w:rStyle w:val="StyleUnderline"/>
        </w:rPr>
        <w:t xml:space="preserve"> about the border wall order coming a distant second.</w:t>
      </w:r>
    </w:p>
    <w:p w:rsidR="006532ED" w:rsidRPr="00F81343" w:rsidRDefault="006532ED" w:rsidP="006532ED">
      <w:pPr>
        <w:rPr>
          <w:sz w:val="12"/>
          <w:szCs w:val="12"/>
        </w:rPr>
      </w:pPr>
      <w:r w:rsidRPr="00F81343">
        <w:rPr>
          <w:sz w:val="12"/>
          <w:szCs w:val="12"/>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rsidR="006532ED" w:rsidRPr="00F81343" w:rsidRDefault="006532ED" w:rsidP="006532ED">
      <w:pPr>
        <w:rPr>
          <w:sz w:val="12"/>
          <w:szCs w:val="12"/>
        </w:rPr>
      </w:pPr>
      <w:r w:rsidRPr="00F81343">
        <w:rPr>
          <w:rStyle w:val="StyleUnderline"/>
          <w:highlight w:val="cyan"/>
        </w:rPr>
        <w:t>Trump's</w:t>
      </w:r>
      <w:r w:rsidRPr="00F81343">
        <w:rPr>
          <w:rStyle w:val="StyleUnderline"/>
        </w:rPr>
        <w:t xml:space="preserve"> and his team's </w:t>
      </w:r>
      <w:r w:rsidRPr="00F81343">
        <w:rPr>
          <w:rStyle w:val="StyleUnderline"/>
          <w:highlight w:val="cyan"/>
        </w:rPr>
        <w:t>communications</w:t>
      </w:r>
      <w:r w:rsidRPr="00F81343">
        <w:rPr>
          <w:sz w:val="12"/>
          <w:szCs w:val="12"/>
        </w:rPr>
        <w:t xml:space="preserve"> look awkward, inept, gallingly primitive. It's time to wise up: These people know what they're doing. They want their political opponents to be confused, to flail at windmills, to </w:t>
      </w:r>
      <w:r w:rsidRPr="00F81343">
        <w:rPr>
          <w:rStyle w:val="StyleUnderline"/>
          <w:highlight w:val="cyan"/>
        </w:rPr>
        <w:t>expend emotions on</w:t>
      </w:r>
      <w:r w:rsidRPr="00F81343">
        <w:rPr>
          <w:rStyle w:val="StyleUnderline"/>
        </w:rPr>
        <w:t xml:space="preserve"> </w:t>
      </w:r>
      <w:r w:rsidRPr="00F81343">
        <w:rPr>
          <w:rStyle w:val="Emphasis"/>
        </w:rPr>
        <w:t xml:space="preserve">meaningless </w:t>
      </w:r>
      <w:r w:rsidRPr="00F81343">
        <w:rPr>
          <w:rStyle w:val="Emphasis"/>
          <w:highlight w:val="cyan"/>
        </w:rPr>
        <w:t>scandals</w:t>
      </w:r>
      <w:r w:rsidRPr="00F81343">
        <w:rPr>
          <w:rStyle w:val="StyleUnderline"/>
          <w:highlight w:val="cyan"/>
        </w:rPr>
        <w:t xml:space="preserve"> to</w:t>
      </w:r>
      <w:r w:rsidRPr="00F81343">
        <w:rPr>
          <w:sz w:val="12"/>
          <w:szCs w:val="12"/>
          <w:highlight w:val="cyan"/>
        </w:rPr>
        <w:t xml:space="preserve"> </w:t>
      </w:r>
      <w:r w:rsidRPr="00F81343">
        <w:rPr>
          <w:rStyle w:val="StyleUnderline"/>
          <w:highlight w:val="cyan"/>
        </w:rPr>
        <w:t>distract</w:t>
      </w:r>
      <w:r w:rsidRPr="00F81343">
        <w:rPr>
          <w:rStyle w:val="StyleUnderline"/>
        </w:rPr>
        <w:t xml:space="preserve"> them from any targeted, coordinated action against specific </w:t>
      </w:r>
      <w:r w:rsidRPr="00F81343">
        <w:rPr>
          <w:rStyle w:val="StyleUnderline"/>
          <w:highlight w:val="cyan"/>
        </w:rPr>
        <w:t>threats</w:t>
      </w:r>
      <w:r w:rsidRPr="00F81343">
        <w:rPr>
          <w:sz w:val="12"/>
          <w:szCs w:val="12"/>
        </w:rPr>
        <w:t>. There are going to be many of these: Trump appears intent on keeping his promises. Calm concentration is needed to counteract dangerous policies.</w:t>
      </w:r>
    </w:p>
    <w:p w:rsidR="006532ED" w:rsidRPr="00F81343" w:rsidRDefault="006532ED" w:rsidP="006532ED">
      <w:pPr>
        <w:rPr>
          <w:sz w:val="12"/>
          <w:szCs w:val="12"/>
        </w:rPr>
      </w:pPr>
    </w:p>
    <w:sectPr w:rsidR="006532ED" w:rsidRPr="00F81343" w:rsidSect="00BD2A62">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29B" w:rsidRDefault="0069429B" w:rsidP="00BD2A62">
      <w:pPr>
        <w:spacing w:after="0" w:line="240" w:lineRule="auto"/>
      </w:pPr>
      <w:r>
        <w:separator/>
      </w:r>
    </w:p>
  </w:endnote>
  <w:endnote w:type="continuationSeparator" w:id="0">
    <w:p w:rsidR="0069429B" w:rsidRDefault="0069429B" w:rsidP="00BD2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9138053"/>
      <w:docPartObj>
        <w:docPartGallery w:val="Page Numbers (Bottom of Page)"/>
        <w:docPartUnique/>
      </w:docPartObj>
    </w:sdtPr>
    <w:sdtEndPr>
      <w:rPr>
        <w:noProof/>
      </w:rPr>
    </w:sdtEndPr>
    <w:sdtContent>
      <w:p w:rsidR="00F81343" w:rsidRDefault="00F81343">
        <w:pPr>
          <w:pStyle w:val="Footer"/>
          <w:jc w:val="right"/>
        </w:pPr>
        <w:r>
          <w:fldChar w:fldCharType="begin"/>
        </w:r>
        <w:r>
          <w:instrText xml:space="preserve"> PAGE   \* MERGEFORMAT </w:instrText>
        </w:r>
        <w:r>
          <w:fldChar w:fldCharType="separate"/>
        </w:r>
        <w:r w:rsidR="009B09A7">
          <w:rPr>
            <w:noProof/>
          </w:rPr>
          <w:t>2</w:t>
        </w:r>
        <w:r>
          <w:rPr>
            <w:noProof/>
          </w:rPr>
          <w:fldChar w:fldCharType="end"/>
        </w:r>
      </w:p>
    </w:sdtContent>
  </w:sdt>
  <w:p w:rsidR="00F81343" w:rsidRDefault="00F81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29B" w:rsidRDefault="0069429B" w:rsidP="00BD2A62">
      <w:pPr>
        <w:spacing w:after="0" w:line="240" w:lineRule="auto"/>
      </w:pPr>
      <w:r>
        <w:separator/>
      </w:r>
    </w:p>
  </w:footnote>
  <w:footnote w:type="continuationSeparator" w:id="0">
    <w:p w:rsidR="0069429B" w:rsidRDefault="0069429B" w:rsidP="00BD2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343" w:rsidRDefault="00F81343">
    <w:pPr>
      <w:pStyle w:val="Header"/>
    </w:pPr>
    <w:r>
      <w:tab/>
    </w:r>
    <w:r>
      <w:tab/>
      <w:t>SDI 17</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3594120"/>
    <w:docVar w:name="VerbatimVersion" w:val="5.1"/>
  </w:docVars>
  <w:rsids>
    <w:rsidRoot w:val="000864D2"/>
    <w:rsid w:val="000139A3"/>
    <w:rsid w:val="00041691"/>
    <w:rsid w:val="000864D2"/>
    <w:rsid w:val="000A2EFE"/>
    <w:rsid w:val="000E2398"/>
    <w:rsid w:val="000F5EAA"/>
    <w:rsid w:val="00100833"/>
    <w:rsid w:val="00104529"/>
    <w:rsid w:val="00105942"/>
    <w:rsid w:val="00107396"/>
    <w:rsid w:val="001169E4"/>
    <w:rsid w:val="00144A4C"/>
    <w:rsid w:val="00176AB0"/>
    <w:rsid w:val="00177B7D"/>
    <w:rsid w:val="0018322D"/>
    <w:rsid w:val="001B1F3B"/>
    <w:rsid w:val="001B5776"/>
    <w:rsid w:val="001E527A"/>
    <w:rsid w:val="001F78CE"/>
    <w:rsid w:val="00251FC7"/>
    <w:rsid w:val="002541B7"/>
    <w:rsid w:val="002855A7"/>
    <w:rsid w:val="00286430"/>
    <w:rsid w:val="002B146A"/>
    <w:rsid w:val="002B5E17"/>
    <w:rsid w:val="002F23C2"/>
    <w:rsid w:val="003118E7"/>
    <w:rsid w:val="00315690"/>
    <w:rsid w:val="00316B75"/>
    <w:rsid w:val="00322F40"/>
    <w:rsid w:val="00325646"/>
    <w:rsid w:val="003460F2"/>
    <w:rsid w:val="00373A3C"/>
    <w:rsid w:val="0038158C"/>
    <w:rsid w:val="003902BA"/>
    <w:rsid w:val="003A09E2"/>
    <w:rsid w:val="00407037"/>
    <w:rsid w:val="004605D6"/>
    <w:rsid w:val="004940A1"/>
    <w:rsid w:val="004C60E8"/>
    <w:rsid w:val="004E3579"/>
    <w:rsid w:val="004E728B"/>
    <w:rsid w:val="004F39E0"/>
    <w:rsid w:val="00537BD5"/>
    <w:rsid w:val="00566970"/>
    <w:rsid w:val="0057268A"/>
    <w:rsid w:val="005C6857"/>
    <w:rsid w:val="005D2912"/>
    <w:rsid w:val="005E0658"/>
    <w:rsid w:val="006065BD"/>
    <w:rsid w:val="00645FA9"/>
    <w:rsid w:val="00647866"/>
    <w:rsid w:val="006532ED"/>
    <w:rsid w:val="00665003"/>
    <w:rsid w:val="0068178D"/>
    <w:rsid w:val="0069429B"/>
    <w:rsid w:val="006A2AD0"/>
    <w:rsid w:val="006C2375"/>
    <w:rsid w:val="006D4ECC"/>
    <w:rsid w:val="00706131"/>
    <w:rsid w:val="00722258"/>
    <w:rsid w:val="007243E5"/>
    <w:rsid w:val="00766EA0"/>
    <w:rsid w:val="00777C10"/>
    <w:rsid w:val="007A2226"/>
    <w:rsid w:val="007F5B66"/>
    <w:rsid w:val="00817BA8"/>
    <w:rsid w:val="00823A1C"/>
    <w:rsid w:val="00845B9D"/>
    <w:rsid w:val="00860984"/>
    <w:rsid w:val="008B3ECB"/>
    <w:rsid w:val="008B4E85"/>
    <w:rsid w:val="008B5C8B"/>
    <w:rsid w:val="008C1B2E"/>
    <w:rsid w:val="008E3E76"/>
    <w:rsid w:val="0091627E"/>
    <w:rsid w:val="0097032B"/>
    <w:rsid w:val="009B09A7"/>
    <w:rsid w:val="009D2EAD"/>
    <w:rsid w:val="009D54B2"/>
    <w:rsid w:val="009E1922"/>
    <w:rsid w:val="009E7436"/>
    <w:rsid w:val="009F7ED2"/>
    <w:rsid w:val="00A05128"/>
    <w:rsid w:val="00A16082"/>
    <w:rsid w:val="00A53543"/>
    <w:rsid w:val="00A93661"/>
    <w:rsid w:val="00A95652"/>
    <w:rsid w:val="00AC0AB8"/>
    <w:rsid w:val="00B12199"/>
    <w:rsid w:val="00B33C6D"/>
    <w:rsid w:val="00B4508F"/>
    <w:rsid w:val="00B55AD5"/>
    <w:rsid w:val="00B8057C"/>
    <w:rsid w:val="00B950B3"/>
    <w:rsid w:val="00BA746C"/>
    <w:rsid w:val="00BD2A62"/>
    <w:rsid w:val="00BD6238"/>
    <w:rsid w:val="00BF593B"/>
    <w:rsid w:val="00BF773A"/>
    <w:rsid w:val="00BF7E81"/>
    <w:rsid w:val="00C13773"/>
    <w:rsid w:val="00C17CC8"/>
    <w:rsid w:val="00C33AEF"/>
    <w:rsid w:val="00C659B7"/>
    <w:rsid w:val="00C83417"/>
    <w:rsid w:val="00C9604F"/>
    <w:rsid w:val="00CA19AA"/>
    <w:rsid w:val="00CC5298"/>
    <w:rsid w:val="00CD736E"/>
    <w:rsid w:val="00CD798D"/>
    <w:rsid w:val="00CE161E"/>
    <w:rsid w:val="00CF59A8"/>
    <w:rsid w:val="00D00EA3"/>
    <w:rsid w:val="00D325A9"/>
    <w:rsid w:val="00D36A8A"/>
    <w:rsid w:val="00D61409"/>
    <w:rsid w:val="00D6691E"/>
    <w:rsid w:val="00D71170"/>
    <w:rsid w:val="00DA1C92"/>
    <w:rsid w:val="00DA25D4"/>
    <w:rsid w:val="00DA625A"/>
    <w:rsid w:val="00DA6538"/>
    <w:rsid w:val="00E15E75"/>
    <w:rsid w:val="00E366BB"/>
    <w:rsid w:val="00E5262C"/>
    <w:rsid w:val="00E61E81"/>
    <w:rsid w:val="00EB655C"/>
    <w:rsid w:val="00EC7DC4"/>
    <w:rsid w:val="00ED30CF"/>
    <w:rsid w:val="00ED4E6D"/>
    <w:rsid w:val="00F176EF"/>
    <w:rsid w:val="00F45E10"/>
    <w:rsid w:val="00F6364A"/>
    <w:rsid w:val="00F80A54"/>
    <w:rsid w:val="00F81343"/>
    <w:rsid w:val="00F9113A"/>
    <w:rsid w:val="00FB529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B721"/>
  <w15:chartTrackingRefBased/>
  <w15:docId w15:val="{1C14C6A9-D76C-4C9E-A563-AC73FE64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940A1"/>
    <w:rPr>
      <w:rFonts w:ascii="Times New Roman" w:hAnsi="Times New Roman" w:cs="Times New Roman"/>
    </w:rPr>
  </w:style>
  <w:style w:type="paragraph" w:styleId="Heading1">
    <w:name w:val="heading 1"/>
    <w:aliases w:val="Pocket"/>
    <w:basedOn w:val="Normal"/>
    <w:next w:val="Normal"/>
    <w:link w:val="Heading1Char"/>
    <w:qFormat/>
    <w:rsid w:val="004940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40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40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
    <w:basedOn w:val="Normal"/>
    <w:next w:val="Normal"/>
    <w:link w:val="Heading4Char"/>
    <w:uiPriority w:val="3"/>
    <w:unhideWhenUsed/>
    <w:qFormat/>
    <w:rsid w:val="004940A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40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0A1"/>
  </w:style>
  <w:style w:type="character" w:customStyle="1" w:styleId="Heading1Char">
    <w:name w:val="Heading 1 Char"/>
    <w:aliases w:val="Pocket Char"/>
    <w:basedOn w:val="DefaultParagraphFont"/>
    <w:link w:val="Heading1"/>
    <w:rsid w:val="004940A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940A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940A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3"/>
    <w:rsid w:val="004940A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7"/>
    <w:qFormat/>
    <w:rsid w:val="004940A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40A1"/>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4940A1"/>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Char Char Char Char Char Char Char Char1"/>
    <w:basedOn w:val="DefaultParagraphFont"/>
    <w:uiPriority w:val="99"/>
    <w:unhideWhenUsed/>
    <w:rsid w:val="004940A1"/>
    <w:rPr>
      <w:color w:val="auto"/>
      <w:u w:val="none"/>
    </w:rPr>
  </w:style>
  <w:style w:type="character" w:styleId="FollowedHyperlink">
    <w:name w:val="FollowedHyperlink"/>
    <w:basedOn w:val="DefaultParagraphFont"/>
    <w:uiPriority w:val="99"/>
    <w:semiHidden/>
    <w:unhideWhenUsed/>
    <w:rsid w:val="004940A1"/>
    <w:rPr>
      <w:color w:val="auto"/>
      <w:u w:val="none"/>
    </w:rPr>
  </w:style>
  <w:style w:type="paragraph" w:customStyle="1" w:styleId="textbold">
    <w:name w:val="text bold"/>
    <w:basedOn w:val="Normal"/>
    <w:link w:val="Emphasis"/>
    <w:uiPriority w:val="7"/>
    <w:qFormat/>
    <w:rsid w:val="000E2398"/>
    <w:pPr>
      <w:ind w:left="720"/>
      <w:jc w:val="both"/>
    </w:pPr>
    <w:rPr>
      <w:b/>
      <w:iCs/>
      <w:u w:val="single"/>
      <w:bdr w:val="single" w:sz="8" w:space="0" w:color="auto"/>
    </w:rPr>
  </w:style>
  <w:style w:type="paragraph" w:customStyle="1" w:styleId="Emphasis1">
    <w:name w:val="Emphasis1"/>
    <w:basedOn w:val="Normal"/>
    <w:autoRedefine/>
    <w:uiPriority w:val="7"/>
    <w:qFormat/>
    <w:rsid w:val="00817BA8"/>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Header">
    <w:name w:val="header"/>
    <w:basedOn w:val="Normal"/>
    <w:link w:val="HeaderChar"/>
    <w:uiPriority w:val="99"/>
    <w:unhideWhenUsed/>
    <w:rsid w:val="00BD2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A62"/>
    <w:rPr>
      <w:rFonts w:ascii="Times New Roman" w:hAnsi="Times New Roman" w:cs="Times New Roman"/>
    </w:rPr>
  </w:style>
  <w:style w:type="paragraph" w:styleId="Footer">
    <w:name w:val="footer"/>
    <w:basedOn w:val="Normal"/>
    <w:link w:val="FooterChar"/>
    <w:uiPriority w:val="99"/>
    <w:unhideWhenUsed/>
    <w:rsid w:val="00BD2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A62"/>
    <w:rPr>
      <w:rFonts w:ascii="Times New Roman" w:hAnsi="Times New Roman" w:cs="Times New Roman"/>
    </w:rPr>
  </w:style>
  <w:style w:type="paragraph" w:styleId="TOCHeading">
    <w:name w:val="TOC Heading"/>
    <w:basedOn w:val="Heading1"/>
    <w:next w:val="Normal"/>
    <w:uiPriority w:val="39"/>
    <w:unhideWhenUsed/>
    <w:qFormat/>
    <w:rsid w:val="00BD2A6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D2A62"/>
    <w:pPr>
      <w:spacing w:after="100"/>
    </w:pPr>
  </w:style>
  <w:style w:type="paragraph" w:styleId="TOC2">
    <w:name w:val="toc 2"/>
    <w:basedOn w:val="Normal"/>
    <w:next w:val="Normal"/>
    <w:autoRedefine/>
    <w:uiPriority w:val="39"/>
    <w:unhideWhenUsed/>
    <w:rsid w:val="00BD2A62"/>
    <w:pPr>
      <w:spacing w:after="100"/>
      <w:ind w:left="220"/>
    </w:pPr>
  </w:style>
  <w:style w:type="paragraph" w:styleId="TOC3">
    <w:name w:val="toc 3"/>
    <w:basedOn w:val="Normal"/>
    <w:next w:val="Normal"/>
    <w:autoRedefine/>
    <w:uiPriority w:val="39"/>
    <w:unhideWhenUsed/>
    <w:rsid w:val="00BD2A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theatlantic.com/politics/archive/2014/01/why-dont-republicans-want-school-vouchers-places-republicans-actually-live/357277/" TargetMode="External"/><Relationship Id="rId18" Type="http://schemas.openxmlformats.org/officeDocument/2006/relationships/hyperlink" Target="https://www.washingtonpost.com/news/monkey-cage/wp/2017/01/20/yes-trump-will-face-a-backlash-if-he-doesnt-deliver-on-his-promises/?utm_term=.250bb333ed24" TargetMode="External"/><Relationship Id="rId26" Type="http://schemas.openxmlformats.org/officeDocument/2006/relationships/hyperlink" Target="http://thehill.com/blogs/congress-blog/economy-budget/232362-revenue-neutral-tax-reform-a-bad-goal" TargetMode="External"/><Relationship Id="rId3" Type="http://schemas.openxmlformats.org/officeDocument/2006/relationships/styles" Target="styles.xml"/><Relationship Id="rId21" Type="http://schemas.openxmlformats.org/officeDocument/2006/relationships/hyperlink" Target="https://www.quora.com/How-likely-do-you-think-Trump-will-start-a-war-as-a-means-to-counter-his-inevitable-falling-approval-ratings" TargetMode="External"/><Relationship Id="rId7" Type="http://schemas.openxmlformats.org/officeDocument/2006/relationships/endnotes" Target="endnotes.xml"/><Relationship Id="rId12" Type="http://schemas.openxmlformats.org/officeDocument/2006/relationships/hyperlink" Target="http://nwnewsnetwork.org/post/gop-school-funding-plan-would-nearly-double-state-property-tax-lower-local-levies" TargetMode="External"/><Relationship Id="rId17" Type="http://schemas.openxmlformats.org/officeDocument/2006/relationships/hyperlink" Target="http://www.latimes.com/politics/la-na-pol-trump-polls-20170213-story.html" TargetMode="External"/><Relationship Id="rId25" Type="http://schemas.openxmlformats.org/officeDocument/2006/relationships/hyperlink" Target="http://www.countercurrents.org/avery061113.htm" TargetMode="External"/><Relationship Id="rId2" Type="http://schemas.openxmlformats.org/officeDocument/2006/relationships/numbering" Target="numbering.xml"/><Relationship Id="rId16" Type="http://schemas.openxmlformats.org/officeDocument/2006/relationships/hyperlink" Target="https://www.washingtonpost.com/news/monkey-cage/wp/2017/01/20/yes-trump-will-face-a-backlash-if-he-doesnt-deliver-on-his-promises/?utm_term=.250bb333ed24" TargetMode="External"/><Relationship Id="rId20" Type="http://schemas.openxmlformats.org/officeDocument/2006/relationships/hyperlink" Target="https://www.washingtonpost.com/news/monkey-cage/wp/2017/01/20/yes-trump-will-face-a-backlash-if-he-doesnt-deliver-on-his-promises/?utm_term=.250bb333ed2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c.columbia.edu/articles/2012/february/how-should-politics-influence-education-policy/" TargetMode="External"/><Relationship Id="rId24" Type="http://schemas.openxmlformats.org/officeDocument/2006/relationships/hyperlink" Target="http://www.countercurrents.org/avery061113.htm" TargetMode="External"/><Relationship Id="rId5" Type="http://schemas.openxmlformats.org/officeDocument/2006/relationships/webSettings" Target="webSettings.xml"/><Relationship Id="rId15" Type="http://schemas.openxmlformats.org/officeDocument/2006/relationships/hyperlink" Target="https://www.usnews.com/news/best-states/articles/2017-03-23/trump-school-choice-proposals-drive-wedge-between-charter-school-advocates" TargetMode="External"/><Relationship Id="rId23" Type="http://schemas.openxmlformats.org/officeDocument/2006/relationships/hyperlink" Target="http://www.slate.com/articles/news_and_politics/politics/2017/04/" TargetMode="External"/><Relationship Id="rId28" Type="http://schemas.openxmlformats.org/officeDocument/2006/relationships/fontTable" Target="fontTable.xml"/><Relationship Id="rId10" Type="http://schemas.openxmlformats.org/officeDocument/2006/relationships/hyperlink" Target="http://www.cnbc.com/2017/03/23/trump-agenda-is-still-alive-regardless-of-health-care-vote.html" TargetMode="External"/><Relationship Id="rId19" Type="http://schemas.openxmlformats.org/officeDocument/2006/relationships/hyperlink" Target="http://www.latimes.com/politics/la-na-pol-trump-polls-20170213-stor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allasnews.com/news/texas-legislature/2017/04/06/texas-house-fight-funding-ban-vouchers-social-issues-marathon-budget-wrangle" TargetMode="External"/><Relationship Id="rId22" Type="http://schemas.openxmlformats.org/officeDocument/2006/relationships/hyperlink" Target="http://www.chinausfocus.com/foreign-policy/tillerson-trump-and-us-china-policy" TargetMode="External"/><Relationship Id="rId27" Type="http://schemas.openxmlformats.org/officeDocument/2006/relationships/hyperlink" Target="http://uca.edu/politicalscience/files/2014/07/MPSR-Vol151-Thoma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46DF2-20A0-49A0-8134-381F66430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82158</Words>
  <Characters>468303</Characters>
  <Application>Microsoft Office Word</Application>
  <DocSecurity>0</DocSecurity>
  <Lines>3902</Lines>
  <Paragraphs>1098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Watson, Carly</cp:lastModifiedBy>
  <cp:revision>3</cp:revision>
  <dcterms:created xsi:type="dcterms:W3CDTF">2017-07-15T00:12:00Z</dcterms:created>
  <dcterms:modified xsi:type="dcterms:W3CDTF">2017-07-15T00:12:00Z</dcterms:modified>
</cp:coreProperties>
</file>